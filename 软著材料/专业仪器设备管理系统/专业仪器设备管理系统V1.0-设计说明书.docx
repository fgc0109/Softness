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ind w:firstLine="0" w:firstLineChars="0"/>
        <w:jc w:val="both"/>
        <w:rPr>
          <w:rFonts w:ascii="黑体" w:hAnsi="黑体" w:eastAsia="黑体"/>
          <w:b/>
          <w:sz w:val="44"/>
          <w:szCs w:val="44"/>
        </w:rPr>
      </w:pPr>
    </w:p>
    <w:p>
      <w:pPr>
        <w:widowControl w:val="0"/>
        <w:ind w:firstLine="0" w:firstLineChars="0"/>
        <w:jc w:val="both"/>
        <w:rPr>
          <w:rFonts w:ascii="黑体" w:hAnsi="黑体" w:eastAsia="黑体"/>
          <w:b/>
          <w:sz w:val="44"/>
          <w:szCs w:val="44"/>
        </w:rPr>
      </w:pPr>
    </w:p>
    <w:p>
      <w:pPr>
        <w:widowControl w:val="0"/>
        <w:ind w:firstLine="0" w:firstLineChars="0"/>
        <w:jc w:val="center"/>
        <w:rPr>
          <w:rFonts w:ascii="黑体" w:hAnsi="黑体" w:eastAsia="黑体"/>
          <w:b/>
          <w:sz w:val="52"/>
          <w:szCs w:val="52"/>
        </w:rPr>
      </w:pPr>
      <w:r>
        <w:rPr>
          <w:rFonts w:hint="eastAsia" w:ascii="黑体" w:hAnsi="黑体" w:eastAsia="黑体"/>
          <w:b/>
          <w:sz w:val="72"/>
          <w:szCs w:val="72"/>
        </w:rPr>
        <w:t xml:space="preserve">专业仪器设备管理系统 </w:t>
      </w:r>
      <w:r>
        <w:rPr>
          <w:rFonts w:hint="eastAsia" w:ascii="黑体" w:hAnsi="黑体" w:eastAsia="黑体"/>
          <w:b/>
          <w:sz w:val="52"/>
          <w:szCs w:val="52"/>
        </w:rPr>
        <w:t xml:space="preserve">                              </w:t>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ab/>
      </w:r>
      <w:r>
        <w:rPr>
          <w:rFonts w:hint="eastAsia" w:ascii="黑体" w:hAnsi="黑体" w:eastAsia="黑体"/>
          <w:b/>
          <w:sz w:val="52"/>
          <w:szCs w:val="52"/>
        </w:rPr>
        <w:t>--设计说明书</w:t>
      </w:r>
    </w:p>
    <w:p>
      <w:pPr>
        <w:widowControl w:val="0"/>
        <w:ind w:firstLine="0" w:firstLineChars="0"/>
        <w:jc w:val="both"/>
        <w:rPr>
          <w:rFonts w:ascii="黑体" w:hAnsi="黑体" w:eastAsia="黑体"/>
          <w:b/>
          <w:sz w:val="52"/>
          <w:szCs w:val="5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pStyle w:val="84"/>
        <w:ind w:firstLine="560"/>
        <w:rPr>
          <w:rFonts w:ascii="Arial" w:hAnsi="Arial" w:cs="Arial"/>
          <w:color w:val="666666"/>
          <w:sz w:val="28"/>
          <w:szCs w:val="28"/>
          <w:shd w:val="clear" w:color="auto" w:fill="FFFFFF"/>
        </w:rPr>
      </w:pPr>
    </w:p>
    <w:p>
      <w:pPr>
        <w:pStyle w:val="84"/>
        <w:ind w:left="0" w:firstLine="0" w:firstLineChars="0"/>
        <w:rPr>
          <w:rFonts w:ascii="Arial" w:hAnsi="Arial" w:cs="Arial"/>
          <w:color w:val="666666"/>
          <w:sz w:val="28"/>
          <w:szCs w:val="28"/>
          <w:shd w:val="clear" w:color="auto" w:fill="FFFFFF"/>
        </w:rPr>
      </w:pPr>
    </w:p>
    <w:p>
      <w:pPr>
        <w:pStyle w:val="84"/>
        <w:ind w:left="0" w:firstLine="0" w:firstLineChars="0"/>
        <w:jc w:val="both"/>
        <w:rPr>
          <w:rFonts w:ascii="Arial" w:hAnsi="Arial" w:cs="Arial"/>
          <w:color w:val="666666"/>
          <w:sz w:val="28"/>
          <w:szCs w:val="28"/>
          <w:shd w:val="clear" w:color="auto" w:fill="FFFFFF"/>
        </w:rPr>
      </w:pPr>
    </w:p>
    <w:p>
      <w:pPr>
        <w:ind w:firstLine="0" w:firstLineChars="0"/>
      </w:pPr>
      <w:r>
        <w:br w:type="page"/>
      </w:r>
    </w:p>
    <w:p>
      <w:pPr>
        <w:pStyle w:val="174"/>
      </w:pPr>
      <w:r>
        <w:rPr>
          <w:rFonts w:hint="eastAsia"/>
        </w:rPr>
        <w:t>前言</w:t>
      </w:r>
    </w:p>
    <w:p>
      <w:pPr>
        <w:pStyle w:val="4"/>
        <w:spacing w:before="84" w:after="84"/>
        <w:ind w:left="720" w:hanging="720" w:firstLineChars="0"/>
        <w:rPr>
          <w:rFonts w:ascii="黑体" w:hAnsi="黑体" w:cs="黑体"/>
        </w:rPr>
      </w:pPr>
      <w:bookmarkStart w:id="0" w:name="_Toc26590"/>
      <w:bookmarkStart w:id="1" w:name="_Toc25577"/>
      <w:bookmarkStart w:id="2" w:name="_Toc22554"/>
      <w:bookmarkStart w:id="3" w:name="_Toc16784"/>
      <w:bookmarkStart w:id="4" w:name="_Toc21252"/>
      <w:r>
        <w:rPr>
          <w:rFonts w:hint="eastAsia" w:ascii="黑体" w:hAnsi="黑体" w:cs="黑体"/>
        </w:rPr>
        <w:t>1.1安装与初始化及软件主要参数设置</w:t>
      </w:r>
      <w:bookmarkEnd w:id="0"/>
      <w:bookmarkEnd w:id="1"/>
      <w:bookmarkEnd w:id="2"/>
      <w:bookmarkEnd w:id="3"/>
      <w:bookmarkEnd w:id="4"/>
    </w:p>
    <w:p>
      <w:r>
        <w:rPr>
          <w:rFonts w:hint="eastAsia"/>
        </w:rPr>
        <w:t>软件环境：</w:t>
      </w:r>
    </w:p>
    <w:p>
      <w:r>
        <w:rPr>
          <w:rFonts w:hint="eastAsia"/>
        </w:rPr>
        <w:t>JDK1.8</w:t>
      </w:r>
    </w:p>
    <w:p>
      <w:r>
        <w:rPr>
          <w:rFonts w:hint="eastAsia"/>
        </w:rPr>
        <w:t>Maven：3.9.2</w:t>
      </w:r>
    </w:p>
    <w:p>
      <w:r>
        <w:rPr>
          <w:rFonts w:hint="eastAsia"/>
        </w:rPr>
        <w:t>Mysql:8.0</w:t>
      </w:r>
    </w:p>
    <w:p>
      <w:r>
        <w:rPr>
          <w:rFonts w:hint="eastAsia"/>
        </w:rPr>
        <w:t>软件编译：</w:t>
      </w:r>
    </w:p>
    <w:p>
      <w:r>
        <w:rPr>
          <w:rFonts w:hint="eastAsia"/>
        </w:rPr>
        <w:t>cd /service/</w:t>
      </w:r>
    </w:p>
    <w:p>
      <w:r>
        <w:rPr>
          <w:rFonts w:hint="eastAsia"/>
        </w:rPr>
        <w:t>mvn clean install</w:t>
      </w:r>
    </w:p>
    <w:p>
      <w:r>
        <w:rPr>
          <w:rFonts w:hint="eastAsia"/>
        </w:rPr>
        <w:t>软件部署：</w:t>
      </w:r>
    </w:p>
    <w:p>
      <w:pPr>
        <w:rPr>
          <w:b/>
          <w:bCs/>
        </w:rPr>
      </w:pPr>
      <w:r>
        <w:rPr>
          <w:rFonts w:hint="eastAsia"/>
        </w:rPr>
        <w:t>./start.sh</w:t>
      </w:r>
    </w:p>
    <w:p>
      <w:pPr>
        <w:pStyle w:val="4"/>
        <w:spacing w:before="84" w:after="84"/>
        <w:ind w:left="720" w:hanging="720" w:firstLineChars="0"/>
        <w:rPr>
          <w:rFonts w:ascii="黑体" w:hAnsi="黑体" w:cs="黑体"/>
        </w:rPr>
      </w:pPr>
      <w:bookmarkStart w:id="5" w:name="_Toc8213"/>
      <w:bookmarkStart w:id="6" w:name="_Toc22421"/>
      <w:bookmarkStart w:id="7" w:name="_Toc11324"/>
      <w:bookmarkStart w:id="8" w:name="_Toc24340"/>
      <w:bookmarkStart w:id="9" w:name="_Toc27311"/>
      <w:r>
        <w:rPr>
          <w:rFonts w:hint="eastAsia" w:ascii="黑体" w:hAnsi="黑体" w:cs="黑体"/>
        </w:rPr>
        <w:t>1.2软件故障排除</w:t>
      </w:r>
      <w:bookmarkEnd w:id="5"/>
      <w:bookmarkEnd w:id="6"/>
      <w:bookmarkEnd w:id="7"/>
      <w:bookmarkEnd w:id="8"/>
      <w:bookmarkEnd w:id="9"/>
    </w:p>
    <w:p>
      <w:r>
        <w:rPr>
          <w:rFonts w:hint="eastAsia"/>
        </w:rPr>
        <w:t>查看服务进程：</w:t>
      </w:r>
    </w:p>
    <w:p>
      <w:pPr>
        <w:rPr>
          <w:rFonts w:hint="default" w:eastAsia="宋体"/>
          <w:lang w:val="en-US" w:eastAsia="zh-CN"/>
        </w:rPr>
      </w:pPr>
      <w:r>
        <w:rPr>
          <w:rFonts w:hint="eastAsia"/>
        </w:rPr>
        <w:t xml:space="preserve">ps –ef | grep </w:t>
      </w:r>
      <w:r>
        <w:rPr>
          <w:rFonts w:hint="eastAsia"/>
          <w:lang w:val="en-US" w:eastAsia="zh-CN"/>
        </w:rPr>
        <w:t>server</w:t>
      </w:r>
    </w:p>
    <w:p>
      <w:r>
        <w:rPr>
          <w:rFonts w:hint="eastAsia"/>
        </w:rPr>
        <w:t>查看进程是否存在:</w:t>
      </w:r>
    </w:p>
    <w:p>
      <w:r>
        <w:rPr>
          <w:rFonts w:hint="eastAsia"/>
        </w:rPr>
        <w:t>如果不存在，进入/service/</w:t>
      </w:r>
    </w:p>
    <w:p>
      <w:r>
        <w:rPr>
          <w:rFonts w:hint="eastAsia"/>
        </w:rPr>
        <w:t>启动服务：./start.sh</w:t>
      </w:r>
    </w:p>
    <w:p>
      <w:r>
        <w:rPr>
          <w:rFonts w:hint="eastAsia"/>
        </w:rPr>
        <w:t>查看日志：</w:t>
      </w:r>
    </w:p>
    <w:p>
      <w:r>
        <w:rPr>
          <w:rFonts w:hint="eastAsia"/>
        </w:rPr>
        <w:t>cd /logs</w:t>
      </w:r>
    </w:p>
    <w:p>
      <w:pPr>
        <w:rPr>
          <w:b/>
          <w:bCs/>
        </w:rPr>
      </w:pPr>
      <w:r>
        <w:rPr>
          <w:rFonts w:hint="eastAsia"/>
        </w:rPr>
        <w:t xml:space="preserve">tail </w:t>
      </w:r>
      <w:r>
        <w:rPr>
          <w:rFonts w:hint="eastAsia"/>
          <w:lang w:val="en-US" w:eastAsia="zh-CN"/>
        </w:rPr>
        <w:t>-</w:t>
      </w:r>
      <w:r>
        <w:rPr>
          <w:rFonts w:hint="eastAsia"/>
        </w:rPr>
        <w:t xml:space="preserve">f </w:t>
      </w:r>
      <w:r>
        <w:rPr>
          <w:rFonts w:hint="eastAsia"/>
          <w:lang w:val="en-US" w:eastAsia="zh-CN"/>
        </w:rPr>
        <w:t>debug</w:t>
      </w:r>
      <w:r>
        <w:rPr>
          <w:rFonts w:hint="eastAsia"/>
        </w:rPr>
        <w:t>.log</w:t>
      </w:r>
    </w:p>
    <w:p>
      <w:pPr>
        <w:pStyle w:val="4"/>
        <w:spacing w:before="84" w:after="84"/>
        <w:ind w:left="720" w:hanging="720" w:firstLineChars="0"/>
        <w:rPr>
          <w:rFonts w:ascii="黑体" w:hAnsi="黑体" w:cs="黑体"/>
        </w:rPr>
      </w:pPr>
      <w:bookmarkStart w:id="10" w:name="_Toc12956"/>
      <w:bookmarkStart w:id="11" w:name="_Toc9439"/>
      <w:bookmarkStart w:id="12" w:name="_Toc8416"/>
      <w:bookmarkStart w:id="13" w:name="_Toc22477"/>
      <w:bookmarkStart w:id="14" w:name="_Toc29965"/>
      <w:r>
        <w:rPr>
          <w:rFonts w:hint="eastAsia" w:ascii="黑体" w:hAnsi="黑体" w:cs="黑体"/>
        </w:rPr>
        <w:t>1.3 运行环境</w:t>
      </w:r>
      <w:bookmarkEnd w:id="10"/>
      <w:bookmarkEnd w:id="11"/>
      <w:bookmarkEnd w:id="12"/>
      <w:bookmarkEnd w:id="13"/>
      <w:bookmarkEnd w:id="14"/>
    </w:p>
    <w:p>
      <w:pPr>
        <w:tabs>
          <w:tab w:val="left" w:pos="8110"/>
        </w:tabs>
        <w:ind w:firstLine="0" w:firstLineChars="0"/>
        <w:rPr>
          <w:rFonts w:ascii="仿宋_GB2312" w:hAnsi="等线" w:eastAsia="仿宋_GB2312"/>
          <w:kern w:val="0"/>
          <w:sz w:val="28"/>
          <w:szCs w:val="20"/>
        </w:rPr>
      </w:pPr>
      <w:r>
        <w:rPr>
          <w:rFonts w:hint="eastAsia" w:ascii="仿宋_GB2312" w:hAnsi="等线" w:eastAsia="仿宋_GB2312"/>
          <w:kern w:val="0"/>
          <w:sz w:val="28"/>
          <w:szCs w:val="20"/>
        </w:rPr>
        <w:t>硬件环境(主机)：</w:t>
      </w:r>
    </w:p>
    <w:p>
      <w:pPr>
        <w:tabs>
          <w:tab w:val="left" w:pos="8110"/>
        </w:tabs>
        <w:ind w:firstLine="560"/>
        <w:rPr>
          <w:rFonts w:ascii="仿宋_GB2312" w:hAnsi="等线" w:eastAsia="仿宋_GB2312"/>
          <w:kern w:val="0"/>
          <w:sz w:val="28"/>
          <w:szCs w:val="20"/>
        </w:rPr>
      </w:pPr>
      <w:r>
        <w:rPr>
          <w:rFonts w:hint="eastAsia" w:ascii="仿宋_GB2312" w:hAnsi="等线" w:eastAsia="仿宋_GB2312"/>
          <w:kern w:val="0"/>
          <w:sz w:val="28"/>
          <w:szCs w:val="20"/>
        </w:rPr>
        <w:t>主机配置：i7 12代，内存16G，硬盘512G</w:t>
      </w:r>
    </w:p>
    <w:p>
      <w:pPr>
        <w:tabs>
          <w:tab w:val="left" w:pos="8110"/>
        </w:tabs>
        <w:ind w:firstLine="0" w:firstLineChars="0"/>
        <w:rPr>
          <w:rFonts w:ascii="仿宋_GB2312" w:hAnsi="等线" w:eastAsia="仿宋_GB2312"/>
          <w:kern w:val="0"/>
          <w:sz w:val="28"/>
          <w:szCs w:val="20"/>
        </w:rPr>
      </w:pPr>
      <w:r>
        <w:rPr>
          <w:rFonts w:hint="eastAsia" w:ascii="仿宋_GB2312" w:hAnsi="等线" w:eastAsia="仿宋_GB2312"/>
          <w:kern w:val="0"/>
          <w:sz w:val="28"/>
          <w:szCs w:val="20"/>
        </w:rPr>
        <w:t>软件环境(主机)：</w:t>
      </w:r>
    </w:p>
    <w:p>
      <w:pPr>
        <w:tabs>
          <w:tab w:val="left" w:pos="8110"/>
        </w:tabs>
        <w:ind w:firstLine="0" w:firstLineChars="0"/>
        <w:rPr>
          <w:rFonts w:ascii="仿宋_GB2312" w:hAnsi="等线" w:eastAsia="仿宋_GB2312"/>
          <w:kern w:val="0"/>
          <w:sz w:val="28"/>
          <w:szCs w:val="20"/>
        </w:rPr>
      </w:pPr>
      <w:r>
        <w:rPr>
          <w:rFonts w:hint="eastAsia" w:ascii="仿宋_GB2312" w:hAnsi="等线" w:eastAsia="仿宋_GB2312"/>
          <w:kern w:val="0"/>
          <w:sz w:val="28"/>
          <w:szCs w:val="20"/>
        </w:rPr>
        <w:t xml:space="preserve">   服务器环境：操作系统：CentOS7.9</w:t>
      </w:r>
    </w:p>
    <w:p>
      <w:pPr>
        <w:tabs>
          <w:tab w:val="left" w:pos="8110"/>
        </w:tabs>
        <w:ind w:firstLine="280" w:firstLineChars="100"/>
        <w:rPr>
          <w:rFonts w:ascii="仿宋_GB2312" w:hAnsi="等线" w:eastAsia="仿宋_GB2312"/>
          <w:kern w:val="0"/>
          <w:sz w:val="28"/>
          <w:szCs w:val="20"/>
        </w:rPr>
      </w:pPr>
      <w:r>
        <w:rPr>
          <w:rFonts w:hint="eastAsia" w:ascii="仿宋_GB2312" w:hAnsi="等线" w:eastAsia="仿宋_GB2312"/>
          <w:kern w:val="0"/>
          <w:sz w:val="28"/>
          <w:szCs w:val="20"/>
        </w:rPr>
        <w:t>CPU：4cores</w:t>
      </w:r>
    </w:p>
    <w:p>
      <w:pPr>
        <w:tabs>
          <w:tab w:val="left" w:pos="8110"/>
        </w:tabs>
        <w:ind w:firstLine="280" w:firstLineChars="100"/>
        <w:rPr>
          <w:rFonts w:ascii="仿宋_GB2312" w:hAnsi="等线" w:eastAsia="仿宋_GB2312"/>
          <w:kern w:val="0"/>
          <w:sz w:val="28"/>
          <w:szCs w:val="20"/>
        </w:rPr>
      </w:pPr>
      <w:r>
        <w:rPr>
          <w:rFonts w:hint="eastAsia" w:ascii="仿宋_GB2312" w:hAnsi="等线" w:eastAsia="仿宋_GB2312"/>
          <w:kern w:val="0"/>
          <w:sz w:val="28"/>
          <w:szCs w:val="20"/>
        </w:rPr>
        <w:t>内存：32GB</w:t>
      </w:r>
    </w:p>
    <w:p>
      <w:pPr>
        <w:tabs>
          <w:tab w:val="left" w:pos="8110"/>
        </w:tabs>
        <w:ind w:firstLine="280" w:firstLineChars="100"/>
        <w:rPr>
          <w:rFonts w:ascii="仿宋_GB2312" w:hAnsi="等线" w:eastAsia="仿宋_GB2312"/>
          <w:kern w:val="0"/>
          <w:sz w:val="28"/>
          <w:szCs w:val="20"/>
        </w:rPr>
      </w:pPr>
      <w:r>
        <w:rPr>
          <w:rFonts w:hint="eastAsia" w:ascii="仿宋_GB2312" w:hAnsi="等线" w:eastAsia="仿宋_GB2312"/>
          <w:kern w:val="0"/>
          <w:sz w:val="28"/>
          <w:szCs w:val="20"/>
        </w:rPr>
        <w:t>DISK：500GB</w:t>
      </w:r>
    </w:p>
    <w:p>
      <w:pPr>
        <w:tabs>
          <w:tab w:val="left" w:pos="8110"/>
        </w:tabs>
        <w:ind w:firstLine="280" w:firstLineChars="100"/>
        <w:rPr>
          <w:rFonts w:ascii="仿宋_GB2312" w:hAnsi="等线" w:eastAsia="仿宋_GB2312"/>
          <w:kern w:val="0"/>
          <w:sz w:val="28"/>
          <w:szCs w:val="20"/>
        </w:rPr>
      </w:pPr>
      <w:r>
        <w:rPr>
          <w:rFonts w:hint="eastAsia" w:ascii="仿宋_GB2312" w:hAnsi="等线" w:eastAsia="仿宋_GB2312"/>
          <w:kern w:val="0"/>
          <w:sz w:val="28"/>
          <w:szCs w:val="20"/>
        </w:rPr>
        <w:t>客户端：浏览器</w:t>
      </w:r>
    </w:p>
    <w:p>
      <w:pPr>
        <w:pStyle w:val="4"/>
        <w:spacing w:before="84" w:after="84"/>
        <w:ind w:left="720" w:hanging="720" w:firstLineChars="0"/>
        <w:rPr>
          <w:rFonts w:ascii="黑体" w:hAnsi="黑体" w:cs="黑体"/>
        </w:rPr>
      </w:pPr>
      <w:r>
        <w:rPr>
          <w:rFonts w:hint="eastAsia" w:ascii="黑体" w:hAnsi="黑体" w:cs="黑体"/>
        </w:rPr>
        <w:t>1.4系统概述</w:t>
      </w:r>
    </w:p>
    <w:p>
      <w:pPr>
        <w:ind w:firstLine="420" w:firstLineChars="0"/>
        <w:rPr>
          <w:rFonts w:hint="eastAsia" w:ascii="宋体" w:hAnsi="宋体" w:eastAsia="宋体" w:cs="宋体"/>
          <w:sz w:val="24"/>
          <w:szCs w:val="24"/>
        </w:rPr>
      </w:pPr>
      <w:r>
        <w:rPr>
          <w:rFonts w:hint="eastAsia" w:ascii="宋体" w:hAnsi="宋体" w:eastAsia="宋体" w:cs="宋体"/>
          <w:sz w:val="24"/>
          <w:szCs w:val="24"/>
        </w:rPr>
        <w:t>专业仪器设备管理系统是一种用于管理和跟踪组织内各种仪器设备的软件系统。该系统旨在帮助组织有效地管理其仪器设备，包括购买、维护、维修、借用和报废等方面的管理。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系统的主要功能包括：</w:t>
      </w:r>
    </w:p>
    <w:p>
      <w:pPr>
        <w:ind w:firstLine="420" w:firstLineChars="0"/>
        <w:rPr>
          <w:rFonts w:hint="eastAsia" w:ascii="宋体" w:hAnsi="宋体" w:eastAsia="宋体" w:cs="宋体"/>
          <w:sz w:val="24"/>
          <w:szCs w:val="24"/>
        </w:rPr>
      </w:pPr>
      <w:r>
        <w:rPr>
          <w:rFonts w:hint="eastAsia" w:ascii="宋体" w:hAnsi="宋体" w:eastAsia="宋体" w:cs="宋体"/>
          <w:sz w:val="24"/>
          <w:szCs w:val="24"/>
        </w:rPr>
        <w:t>仪器登记：将组织内的所有仪器设备进行登记，包括设备名称、型号、序列号、购买日期、购买价格等信息。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仪器分类：将仪器设备按照不同的分类进行管理，例如按照用途、部门、地点等分类。</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维护维修：记录仪器设备的维护和维修情况，包括维护人员、维护日期、维护内容等信息，以确保设备的正常运行。</w:t>
      </w:r>
    </w:p>
    <w:p>
      <w:pPr>
        <w:ind w:firstLine="420" w:firstLineChars="0"/>
        <w:rPr>
          <w:rFonts w:hint="eastAsia" w:ascii="宋体" w:hAnsi="宋体" w:eastAsia="宋体" w:cs="宋体"/>
          <w:sz w:val="24"/>
          <w:szCs w:val="24"/>
        </w:rPr>
      </w:pPr>
      <w:r>
        <w:rPr>
          <w:rFonts w:hint="eastAsia" w:ascii="宋体" w:hAnsi="宋体" w:eastAsia="宋体" w:cs="宋体"/>
          <w:sz w:val="24"/>
          <w:szCs w:val="24"/>
        </w:rPr>
        <w:t>报废管理：记录仪器设备的报废情况，包括报废原因、报废日期等信息，以便及时处理废弃设备。</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统计报表：生成各种统计和报表，包括设备库存、设备使用率、维护和维修情况等，以便组织进行决策和管理。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专业仪器设备管理系统可以帮助组织提高仪器设备的管理效率，减少设备的损失和浪费，确保设备的正常运行和有效利用。</w:t>
      </w: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pStyle w:val="174"/>
        <w:rPr>
          <w:rFonts w:ascii="黑体" w:hAnsi="黑体"/>
          <w:kern w:val="0"/>
          <w:sz w:val="32"/>
          <w:szCs w:val="32"/>
        </w:rPr>
      </w:pPr>
      <w:bookmarkStart w:id="15" w:name="_Toc2782"/>
      <w:bookmarkStart w:id="16" w:name="_Toc3629"/>
      <w:bookmarkStart w:id="17" w:name="_Toc7600509"/>
      <w:bookmarkStart w:id="18" w:name="_Toc5440"/>
      <w:r>
        <w:rPr>
          <w:rFonts w:hint="eastAsia"/>
        </w:rPr>
        <w:t>总体设计</w:t>
      </w:r>
      <w:bookmarkEnd w:id="15"/>
      <w:bookmarkEnd w:id="16"/>
      <w:bookmarkEnd w:id="17"/>
      <w:bookmarkEnd w:id="18"/>
    </w:p>
    <w:p>
      <w:pPr>
        <w:pStyle w:val="397"/>
        <w:numPr>
          <w:ilvl w:val="1"/>
          <w:numId w:val="0"/>
        </w:numPr>
        <w:tabs>
          <w:tab w:val="clear" w:pos="794"/>
        </w:tabs>
        <w:spacing w:before="211"/>
      </w:pPr>
      <w:r>
        <w:rPr>
          <w:rFonts w:hint="eastAsia"/>
        </w:rPr>
        <w:t>2.1功能结构图</w:t>
      </w:r>
    </w:p>
    <w:p>
      <w:pPr>
        <w:ind w:firstLine="0" w:firstLineChars="0"/>
        <w:rPr>
          <w:rFonts w:eastAsia="黑体"/>
        </w:rPr>
      </w:pPr>
      <w:r>
        <w:drawing>
          <wp:inline distT="0" distB="0" distL="114300" distR="114300">
            <wp:extent cx="5754370" cy="2830195"/>
            <wp:effectExtent l="0" t="0" r="177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754370" cy="2830195"/>
                    </a:xfrm>
                    <a:prstGeom prst="rect">
                      <a:avLst/>
                    </a:prstGeom>
                    <a:noFill/>
                    <a:ln>
                      <a:noFill/>
                    </a:ln>
                  </pic:spPr>
                </pic:pic>
              </a:graphicData>
            </a:graphic>
          </wp:inline>
        </w:drawing>
      </w:r>
    </w:p>
    <w:p>
      <w:pPr>
        <w:widowControl w:val="0"/>
        <w:ind w:firstLine="0" w:firstLineChars="0"/>
        <w:outlineLvl w:val="1"/>
        <w:rPr>
          <w:rFonts w:ascii="黑体" w:hAnsi="黑体" w:eastAsia="黑体"/>
          <w:bCs/>
          <w:kern w:val="0"/>
          <w:sz w:val="32"/>
          <w:szCs w:val="32"/>
        </w:rPr>
      </w:pPr>
      <w:r>
        <w:rPr>
          <w:rFonts w:hint="eastAsia" w:ascii="黑体" w:hAnsi="黑体" w:eastAsia="黑体"/>
          <w:bCs/>
          <w:kern w:val="0"/>
          <w:sz w:val="32"/>
          <w:szCs w:val="32"/>
        </w:rPr>
        <w:t>2.</w:t>
      </w:r>
      <w:r>
        <w:rPr>
          <w:rFonts w:hint="eastAsia" w:ascii="黑体" w:hAnsi="黑体"/>
          <w:bCs/>
          <w:kern w:val="0"/>
          <w:sz w:val="32"/>
          <w:szCs w:val="32"/>
        </w:rPr>
        <w:t>2</w:t>
      </w:r>
      <w:r>
        <w:rPr>
          <w:rFonts w:hint="eastAsia" w:ascii="黑体" w:hAnsi="黑体" w:eastAsia="黑体"/>
          <w:bCs/>
          <w:kern w:val="0"/>
          <w:sz w:val="32"/>
          <w:szCs w:val="32"/>
        </w:rPr>
        <w:t>界面效果图</w:t>
      </w:r>
    </w:p>
    <w:p>
      <w:pPr>
        <w:spacing w:line="440" w:lineRule="auto"/>
        <w:ind w:firstLine="0" w:firstLineChars="0"/>
        <w:outlineLvl w:val="2"/>
      </w:pPr>
      <w:bookmarkStart w:id="19" w:name="_Toc7584"/>
      <w:bookmarkStart w:id="20" w:name="_Toc15366"/>
      <w:bookmarkStart w:id="21" w:name="_Toc6295"/>
      <w:r>
        <w:rPr>
          <w:rFonts w:cs="宋体"/>
          <w:b/>
          <w:color w:val="555555"/>
          <w:shd w:val="clear" w:color="auto" w:fill="FFFFFF"/>
        </w:rPr>
        <w:t>2.2.1</w:t>
      </w:r>
      <w:r>
        <w:rPr>
          <w:rFonts w:cs="宋体"/>
          <w:b/>
        </w:rPr>
        <w:t>登录系统</w:t>
      </w:r>
    </w:p>
    <w:p>
      <w:pPr>
        <w:rPr>
          <w:rFonts w:cs="宋体"/>
        </w:rPr>
      </w:pPr>
      <w:r>
        <w:rPr>
          <w:rFonts w:hint="eastAsia" w:cs="宋体"/>
        </w:rPr>
        <w:t>在浏览器输入网址，进入系统登录页面，用户依次输入自己的账号、密码、验证码，点击登录，进入系统。</w:t>
      </w:r>
    </w:p>
    <w:p>
      <w:pPr>
        <w:spacing w:after="200"/>
        <w:ind w:firstLine="0" w:firstLineChars="0"/>
      </w:pPr>
      <w:r>
        <w:drawing>
          <wp:inline distT="0" distB="0" distL="114300" distR="114300">
            <wp:extent cx="5741670" cy="2938145"/>
            <wp:effectExtent l="0" t="0" r="1143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outlineLvl w:val="2"/>
        <w:rPr>
          <w:rFonts w:hint="default" w:eastAsia="宋体" w:cs="宋体"/>
          <w:b/>
          <w:color w:val="555555"/>
          <w:shd w:val="clear" w:color="auto" w:fill="FFFFFF"/>
          <w:lang w:val="en-US" w:eastAsia="zh-CN"/>
        </w:rPr>
      </w:pPr>
      <w:r>
        <w:rPr>
          <w:rFonts w:cs="宋体"/>
          <w:b/>
          <w:color w:val="555555"/>
          <w:shd w:val="clear" w:color="auto" w:fill="FFFFFF"/>
        </w:rPr>
        <w:t>2.2.2</w:t>
      </w:r>
      <w:r>
        <w:rPr>
          <w:rFonts w:hint="eastAsia" w:cs="宋体"/>
          <w:b/>
          <w:color w:val="555555"/>
          <w:shd w:val="clear" w:color="auto" w:fill="FFFFFF"/>
          <w:lang w:val="en-US" w:eastAsia="zh-CN"/>
        </w:rPr>
        <w:t>仪器分类</w:t>
      </w:r>
    </w:p>
    <w:p>
      <w:pPr>
        <w:spacing w:line="440" w:lineRule="auto"/>
        <w:ind w:firstLine="0" w:firstLineChars="0"/>
        <w:rPr>
          <w:rFonts w:cs="宋体"/>
        </w:rPr>
      </w:pPr>
      <w:r>
        <w:rPr>
          <w:rFonts w:hint="eastAsia" w:cs="宋体"/>
          <w:lang w:val="en-US" w:eastAsia="zh-CN"/>
        </w:rPr>
        <w:t>点击功能管理-仪器分类菜单</w:t>
      </w:r>
      <w:r>
        <w:rPr>
          <w:rFonts w:hint="eastAsia" w:cs="宋体"/>
        </w:rPr>
        <w:t>，进入</w:t>
      </w:r>
      <w:r>
        <w:rPr>
          <w:rFonts w:hint="eastAsia" w:cs="宋体"/>
          <w:lang w:val="en-US" w:eastAsia="zh-CN"/>
        </w:rPr>
        <w:t>仪器分类列表，可以通过条件查询出需要的仪器分类记录</w:t>
      </w:r>
      <w:r>
        <w:rPr>
          <w:rFonts w:hint="eastAsia" w:cs="宋体"/>
        </w:rPr>
        <w:t>。</w:t>
      </w:r>
    </w:p>
    <w:p>
      <w:pPr>
        <w:spacing w:line="440" w:lineRule="auto"/>
        <w:ind w:firstLine="0" w:firstLineChars="0"/>
      </w:pPr>
      <w:r>
        <w:drawing>
          <wp:inline distT="0" distB="0" distL="114300" distR="114300">
            <wp:extent cx="5741670" cy="2938145"/>
            <wp:effectExtent l="0" t="0" r="1143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rPr>
          <w:rFonts w:hint="eastAsia" w:cs="宋体"/>
          <w:lang w:val="en-US" w:eastAsia="zh-CN"/>
        </w:rPr>
      </w:pPr>
      <w:r>
        <w:rPr>
          <w:rFonts w:hint="eastAsia" w:cs="宋体"/>
          <w:lang w:val="en-US" w:eastAsia="zh-CN"/>
        </w:rPr>
        <w:t>点击添加按钮</w:t>
      </w:r>
      <w:r>
        <w:rPr>
          <w:rFonts w:hint="eastAsia" w:cs="宋体"/>
        </w:rPr>
        <w:t>，</w:t>
      </w:r>
      <w:r>
        <w:rPr>
          <w:rFonts w:hint="eastAsia" w:cs="宋体"/>
          <w:lang w:val="en-US" w:eastAsia="zh-CN"/>
        </w:rPr>
        <w:t>弹出添加对话框</w:t>
      </w:r>
      <w:r>
        <w:rPr>
          <w:rFonts w:hint="eastAsia" w:cs="宋体"/>
        </w:rPr>
        <w:t>，</w:t>
      </w:r>
      <w:r>
        <w:rPr>
          <w:rFonts w:hint="eastAsia" w:cs="宋体"/>
          <w:lang w:val="en-US" w:eastAsia="zh-CN"/>
        </w:rPr>
        <w:t>填写仪器分类数据，</w:t>
      </w:r>
      <w:r>
        <w:rPr>
          <w:rFonts w:hint="eastAsia" w:cs="宋体"/>
        </w:rPr>
        <w:t>可以</w:t>
      </w:r>
      <w:r>
        <w:rPr>
          <w:rFonts w:hint="eastAsia" w:cs="宋体"/>
          <w:lang w:val="en-US" w:eastAsia="zh-CN"/>
        </w:rPr>
        <w:t>添加仪器类目。</w:t>
      </w:r>
    </w:p>
    <w:p>
      <w:pPr>
        <w:spacing w:line="440" w:lineRule="auto"/>
        <w:ind w:firstLine="0" w:firstLineChars="0"/>
        <w:rPr>
          <w:rFonts w:hint="eastAsia" w:cs="宋体"/>
          <w:lang w:val="en-US" w:eastAsia="zh-CN"/>
        </w:rPr>
      </w:pPr>
      <w:r>
        <w:drawing>
          <wp:inline distT="0" distB="0" distL="114300" distR="114300">
            <wp:extent cx="5741670" cy="2938145"/>
            <wp:effectExtent l="0" t="0" r="1143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rPr>
          <w:rFonts w:cs="宋体"/>
        </w:rPr>
      </w:pPr>
      <w:r>
        <w:rPr>
          <w:rFonts w:hint="eastAsia" w:cs="宋体"/>
          <w:lang w:val="en-US" w:eastAsia="zh-CN"/>
        </w:rPr>
        <w:t>点击修改按钮</w:t>
      </w:r>
      <w:r>
        <w:rPr>
          <w:rFonts w:hint="eastAsia" w:cs="宋体"/>
        </w:rPr>
        <w:t>，</w:t>
      </w:r>
      <w:r>
        <w:rPr>
          <w:rFonts w:hint="eastAsia" w:cs="宋体"/>
          <w:lang w:val="en-US" w:eastAsia="zh-CN"/>
        </w:rPr>
        <w:t>弹出修改对话框</w:t>
      </w:r>
      <w:r>
        <w:rPr>
          <w:rFonts w:hint="eastAsia" w:cs="宋体"/>
        </w:rPr>
        <w:t>，</w:t>
      </w:r>
      <w:r>
        <w:rPr>
          <w:rFonts w:hint="eastAsia" w:cs="宋体"/>
          <w:lang w:val="en-US" w:eastAsia="zh-CN"/>
        </w:rPr>
        <w:t>修改仪器分类数据</w:t>
      </w:r>
      <w:r>
        <w:rPr>
          <w:rFonts w:hint="eastAsia" w:cs="宋体"/>
        </w:rPr>
        <w:t>。</w:t>
      </w:r>
    </w:p>
    <w:p>
      <w:pPr>
        <w:spacing w:line="440" w:lineRule="auto"/>
        <w:ind w:firstLine="0" w:firstLineChars="0"/>
      </w:pPr>
      <w:r>
        <w:drawing>
          <wp:inline distT="0" distB="0" distL="114300" distR="114300">
            <wp:extent cx="5741670" cy="2938145"/>
            <wp:effectExtent l="0" t="0" r="1143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rPr>
          <w:rFonts w:cs="宋体"/>
        </w:rPr>
      </w:pPr>
      <w:r>
        <w:rPr>
          <w:rFonts w:hint="eastAsia" w:cs="宋体"/>
        </w:rPr>
        <w:t>选择要删除的记录，点击删除，可以</w:t>
      </w:r>
      <w:r>
        <w:rPr>
          <w:rFonts w:hint="eastAsia" w:cs="宋体"/>
          <w:lang w:val="en-US" w:eastAsia="zh-CN"/>
        </w:rPr>
        <w:t>删除仪器类目</w:t>
      </w:r>
      <w:r>
        <w:rPr>
          <w:rFonts w:hint="eastAsia" w:cs="宋体"/>
        </w:rPr>
        <w:t>。</w:t>
      </w:r>
    </w:p>
    <w:p>
      <w:pPr>
        <w:spacing w:line="440" w:lineRule="auto"/>
        <w:ind w:firstLine="0" w:firstLineChars="0"/>
      </w:pPr>
      <w:r>
        <w:drawing>
          <wp:inline distT="0" distB="0" distL="114300" distR="114300">
            <wp:extent cx="5741670" cy="2938145"/>
            <wp:effectExtent l="0" t="0" r="1143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pPr>
      <w:r>
        <w:rPr>
          <w:rFonts w:hint="eastAsia"/>
          <w:lang w:val="en-US" w:eastAsia="zh-CN"/>
        </w:rPr>
        <w:t>点击导出按钮，可以导出仪器类目列表。</w:t>
      </w:r>
    </w:p>
    <w:p>
      <w:pPr>
        <w:spacing w:line="440" w:lineRule="auto"/>
        <w:ind w:firstLine="0" w:firstLineChars="0"/>
      </w:pPr>
      <w:r>
        <w:drawing>
          <wp:inline distT="0" distB="0" distL="114300" distR="114300">
            <wp:extent cx="5741670" cy="2938145"/>
            <wp:effectExtent l="0" t="0" r="1143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outlineLvl w:val="2"/>
        <w:rPr>
          <w:rFonts w:hint="default" w:eastAsia="宋体" w:cs="宋体"/>
          <w:b/>
          <w:color w:val="555555"/>
          <w:shd w:val="clear" w:color="auto" w:fill="FFFFFF"/>
          <w:lang w:val="en-US" w:eastAsia="zh-CN"/>
        </w:rPr>
      </w:pPr>
      <w:r>
        <w:rPr>
          <w:rFonts w:cs="宋体"/>
          <w:b/>
          <w:color w:val="555555"/>
          <w:shd w:val="clear" w:color="auto" w:fill="FFFFFF"/>
        </w:rPr>
        <w:t>2.2.3</w:t>
      </w:r>
      <w:r>
        <w:rPr>
          <w:rFonts w:hint="eastAsia" w:cs="宋体"/>
          <w:b/>
          <w:color w:val="555555"/>
          <w:shd w:val="clear" w:color="auto" w:fill="FFFFFF"/>
          <w:lang w:val="en-US" w:eastAsia="zh-CN"/>
        </w:rPr>
        <w:t>仪器登记</w:t>
      </w:r>
    </w:p>
    <w:p>
      <w:pPr>
        <w:rPr>
          <w:rFonts w:cs="宋体"/>
        </w:rPr>
      </w:pPr>
      <w:r>
        <w:rPr>
          <w:rFonts w:hint="eastAsia" w:cs="宋体"/>
        </w:rPr>
        <w:t>点击</w:t>
      </w:r>
      <w:r>
        <w:rPr>
          <w:rFonts w:hint="eastAsia" w:cs="宋体"/>
          <w:lang w:val="en-US" w:eastAsia="zh-CN"/>
        </w:rPr>
        <w:t>仪器登记</w:t>
      </w:r>
      <w:r>
        <w:rPr>
          <w:rFonts w:hint="eastAsia" w:cs="宋体"/>
        </w:rPr>
        <w:t>菜单，</w:t>
      </w:r>
      <w:r>
        <w:rPr>
          <w:rFonts w:hint="eastAsia" w:cs="宋体"/>
          <w:lang w:val="en-US" w:eastAsia="zh-CN"/>
        </w:rPr>
        <w:t>查询仪器登记记录</w:t>
      </w:r>
      <w:r>
        <w:rPr>
          <w:rFonts w:hint="eastAsia" w:cs="宋体"/>
        </w:rPr>
        <w:t>，</w:t>
      </w:r>
      <w:r>
        <w:rPr>
          <w:rFonts w:hint="eastAsia" w:cs="宋体"/>
          <w:lang w:val="en-US" w:eastAsia="zh-CN"/>
        </w:rPr>
        <w:t>也</w:t>
      </w:r>
      <w:r>
        <w:rPr>
          <w:rFonts w:hint="eastAsia" w:cs="宋体"/>
        </w:rPr>
        <w:t>可以通过</w:t>
      </w:r>
      <w:r>
        <w:rPr>
          <w:rFonts w:hint="eastAsia" w:cs="宋体"/>
          <w:lang w:val="en-US" w:eastAsia="zh-CN"/>
        </w:rPr>
        <w:t>搜索条件查询出符合条件的用仪器列表</w:t>
      </w:r>
      <w:r>
        <w:rPr>
          <w:rFonts w:hint="eastAsia" w:cs="宋体"/>
        </w:rPr>
        <w:t>。</w:t>
      </w:r>
    </w:p>
    <w:p>
      <w:pPr>
        <w:spacing w:line="440" w:lineRule="auto"/>
        <w:ind w:firstLine="0" w:firstLineChars="0"/>
      </w:pPr>
      <w:r>
        <w:drawing>
          <wp:inline distT="0" distB="0" distL="114300" distR="114300">
            <wp:extent cx="5741670" cy="2938145"/>
            <wp:effectExtent l="0" t="0" r="1143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741670" cy="2938145"/>
                    </a:xfrm>
                    <a:prstGeom prst="rect">
                      <a:avLst/>
                    </a:prstGeom>
                    <a:noFill/>
                    <a:ln>
                      <a:noFill/>
                    </a:ln>
                  </pic:spPr>
                </pic:pic>
              </a:graphicData>
            </a:graphic>
          </wp:inline>
        </w:drawing>
      </w:r>
    </w:p>
    <w:p>
      <w:pPr>
        <w:ind w:firstLine="0" w:firstLineChars="0"/>
      </w:pPr>
      <w:r>
        <w:rPr>
          <w:rFonts w:hint="eastAsia"/>
        </w:rPr>
        <w:t>点击</w:t>
      </w:r>
      <w:r>
        <w:rPr>
          <w:rFonts w:hint="eastAsia"/>
          <w:lang w:val="en-US" w:eastAsia="zh-CN"/>
        </w:rPr>
        <w:t>添加</w:t>
      </w:r>
      <w:r>
        <w:rPr>
          <w:rFonts w:hint="eastAsia"/>
        </w:rPr>
        <w:t>按钮</w:t>
      </w:r>
      <w:r>
        <w:rPr>
          <w:rFonts w:hint="eastAsia"/>
          <w:lang w:eastAsia="zh-CN"/>
        </w:rPr>
        <w:t>，</w:t>
      </w:r>
      <w:r>
        <w:rPr>
          <w:rFonts w:hint="eastAsia"/>
        </w:rPr>
        <w:t>可以</w:t>
      </w:r>
      <w:r>
        <w:rPr>
          <w:rFonts w:hint="eastAsia"/>
          <w:lang w:val="en-US" w:eastAsia="zh-CN"/>
        </w:rPr>
        <w:t>弹出添加对话框，填写仪器信息，可以添加仪器登记记录。</w:t>
      </w:r>
      <w:r>
        <w:drawing>
          <wp:inline distT="0" distB="0" distL="114300" distR="114300">
            <wp:extent cx="5741670" cy="2938145"/>
            <wp:effectExtent l="0" t="0" r="1143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741670" cy="2938145"/>
                    </a:xfrm>
                    <a:prstGeom prst="rect">
                      <a:avLst/>
                    </a:prstGeom>
                    <a:noFill/>
                    <a:ln>
                      <a:noFill/>
                    </a:ln>
                  </pic:spPr>
                </pic:pic>
              </a:graphicData>
            </a:graphic>
          </wp:inline>
        </w:drawing>
      </w:r>
    </w:p>
    <w:p>
      <w:pPr>
        <w:ind w:firstLine="0" w:firstLineChars="0"/>
        <w:rPr>
          <w:rFonts w:hint="eastAsia"/>
        </w:rPr>
      </w:pPr>
      <w:r>
        <w:rPr>
          <w:rFonts w:hint="eastAsia"/>
        </w:rPr>
        <w:t>点击</w:t>
      </w:r>
      <w:r>
        <w:rPr>
          <w:rFonts w:hint="eastAsia"/>
          <w:lang w:val="en-US" w:eastAsia="zh-CN"/>
        </w:rPr>
        <w:t>修改</w:t>
      </w:r>
      <w:r>
        <w:rPr>
          <w:rFonts w:hint="eastAsia"/>
        </w:rPr>
        <w:t>按钮</w:t>
      </w:r>
      <w:r>
        <w:rPr>
          <w:rFonts w:hint="eastAsia"/>
          <w:lang w:eastAsia="zh-CN"/>
        </w:rPr>
        <w:t>，</w:t>
      </w:r>
      <w:r>
        <w:rPr>
          <w:rFonts w:hint="eastAsia"/>
        </w:rPr>
        <w:t>可以</w:t>
      </w:r>
      <w:r>
        <w:rPr>
          <w:rFonts w:hint="eastAsia"/>
          <w:lang w:val="en-US" w:eastAsia="zh-CN"/>
        </w:rPr>
        <w:t>修改选择的仪器登记记录</w:t>
      </w:r>
      <w:r>
        <w:rPr>
          <w:rFonts w:hint="eastAsia"/>
        </w:rPr>
        <w:t>。</w:t>
      </w:r>
    </w:p>
    <w:p>
      <w:pPr>
        <w:ind w:firstLine="0" w:firstLineChars="0"/>
      </w:pPr>
      <w:r>
        <w:drawing>
          <wp:inline distT="0" distB="0" distL="114300" distR="114300">
            <wp:extent cx="5741670" cy="2938145"/>
            <wp:effectExtent l="0" t="0" r="1143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741670" cy="2938145"/>
                    </a:xfrm>
                    <a:prstGeom prst="rect">
                      <a:avLst/>
                    </a:prstGeom>
                    <a:noFill/>
                    <a:ln>
                      <a:noFill/>
                    </a:ln>
                  </pic:spPr>
                </pic:pic>
              </a:graphicData>
            </a:graphic>
          </wp:inline>
        </w:drawing>
      </w:r>
    </w:p>
    <w:p>
      <w:pPr>
        <w:ind w:firstLine="0" w:firstLineChars="0"/>
        <w:rPr>
          <w:rFonts w:hint="eastAsia"/>
        </w:rPr>
      </w:pPr>
      <w:r>
        <w:rPr>
          <w:rFonts w:hint="eastAsia"/>
          <w:lang w:val="en-US" w:eastAsia="zh-CN"/>
        </w:rPr>
        <w:t>选择要删除的记录，点击删除</w:t>
      </w:r>
      <w:r>
        <w:rPr>
          <w:rFonts w:hint="eastAsia"/>
        </w:rPr>
        <w:t>按钮</w:t>
      </w:r>
      <w:r>
        <w:rPr>
          <w:rFonts w:hint="eastAsia"/>
          <w:lang w:eastAsia="zh-CN"/>
        </w:rPr>
        <w:t>，</w:t>
      </w:r>
      <w:r>
        <w:rPr>
          <w:rFonts w:hint="eastAsia"/>
        </w:rPr>
        <w:t>可以</w:t>
      </w:r>
      <w:r>
        <w:rPr>
          <w:rFonts w:hint="eastAsia"/>
          <w:lang w:val="en-US" w:eastAsia="zh-CN"/>
        </w:rPr>
        <w:t>删除选中仪器记录</w:t>
      </w:r>
      <w:r>
        <w:rPr>
          <w:rFonts w:hint="eastAsia"/>
        </w:rPr>
        <w:t>。</w:t>
      </w:r>
    </w:p>
    <w:p>
      <w:pPr>
        <w:ind w:firstLine="0" w:firstLineChars="0"/>
        <w:rPr>
          <w:rFonts w:hint="default"/>
          <w:lang w:val="en-US"/>
        </w:rPr>
      </w:pPr>
      <w:r>
        <w:drawing>
          <wp:inline distT="0" distB="0" distL="114300" distR="114300">
            <wp:extent cx="5741670" cy="2938145"/>
            <wp:effectExtent l="0" t="0" r="1143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741670" cy="2938145"/>
                    </a:xfrm>
                    <a:prstGeom prst="rect">
                      <a:avLst/>
                    </a:prstGeom>
                    <a:noFill/>
                    <a:ln>
                      <a:noFill/>
                    </a:ln>
                  </pic:spPr>
                </pic:pic>
              </a:graphicData>
            </a:graphic>
          </wp:inline>
        </w:drawing>
      </w:r>
    </w:p>
    <w:p>
      <w:pPr>
        <w:ind w:firstLine="0" w:firstLineChars="0"/>
        <w:rPr>
          <w:rFonts w:hint="eastAsia"/>
          <w:lang w:val="en-US" w:eastAsia="zh-CN"/>
        </w:rPr>
      </w:pPr>
      <w:r>
        <w:rPr>
          <w:rFonts w:hint="eastAsia"/>
          <w:lang w:val="en-US" w:eastAsia="zh-CN"/>
        </w:rPr>
        <w:t>点击导出按钮，可以导出仪器登记列表。</w:t>
      </w:r>
    </w:p>
    <w:p>
      <w:pPr>
        <w:ind w:firstLine="0" w:firstLineChars="0"/>
        <w:rPr>
          <w:rFonts w:hint="default"/>
          <w:lang w:val="en-US" w:eastAsia="zh-CN"/>
        </w:rPr>
      </w:pPr>
      <w:r>
        <w:drawing>
          <wp:inline distT="0" distB="0" distL="114300" distR="114300">
            <wp:extent cx="5741670" cy="2938145"/>
            <wp:effectExtent l="0" t="0" r="1143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outlineLvl w:val="2"/>
        <w:rPr>
          <w:rFonts w:hint="default" w:eastAsia="宋体" w:cs="宋体"/>
          <w:b/>
          <w:color w:val="555555"/>
          <w:shd w:val="clear" w:color="auto" w:fill="FFFFFF"/>
          <w:lang w:val="en-US" w:eastAsia="zh-CN"/>
        </w:rPr>
      </w:pPr>
      <w:r>
        <w:rPr>
          <w:rFonts w:cs="宋体"/>
          <w:b/>
          <w:color w:val="555555"/>
          <w:shd w:val="clear" w:color="auto" w:fill="FFFFFF"/>
        </w:rPr>
        <w:t>2.2.</w:t>
      </w:r>
      <w:r>
        <w:rPr>
          <w:rFonts w:hint="eastAsia" w:cs="宋体"/>
          <w:b/>
          <w:color w:val="555555"/>
          <w:shd w:val="clear" w:color="auto" w:fill="FFFFFF"/>
        </w:rPr>
        <w:t>4</w:t>
      </w:r>
      <w:r>
        <w:rPr>
          <w:rFonts w:hint="eastAsia" w:cs="宋体"/>
          <w:b/>
          <w:color w:val="555555"/>
          <w:shd w:val="clear" w:color="auto" w:fill="FFFFFF"/>
          <w:lang w:val="en-US" w:eastAsia="zh-CN"/>
        </w:rPr>
        <w:t>维护维修</w:t>
      </w:r>
    </w:p>
    <w:p>
      <w:pPr>
        <w:spacing w:line="440" w:lineRule="auto"/>
        <w:rPr>
          <w:rFonts w:hint="eastAsia" w:cs="宋体"/>
        </w:rPr>
      </w:pPr>
      <w:r>
        <w:rPr>
          <w:rFonts w:hint="eastAsia" w:cs="宋体"/>
        </w:rPr>
        <w:t>点击</w:t>
      </w:r>
      <w:r>
        <w:rPr>
          <w:rFonts w:hint="eastAsia" w:cs="宋体"/>
          <w:lang w:val="en-US" w:eastAsia="zh-CN"/>
        </w:rPr>
        <w:t>维护维修</w:t>
      </w:r>
      <w:r>
        <w:rPr>
          <w:rFonts w:hint="eastAsia" w:cs="宋体"/>
        </w:rPr>
        <w:t>菜单，</w:t>
      </w:r>
      <w:r>
        <w:rPr>
          <w:rFonts w:hint="eastAsia" w:cs="宋体"/>
          <w:lang w:val="en-US" w:eastAsia="zh-CN"/>
        </w:rPr>
        <w:t>展示出维护维修列表，可以通过条件查询出需要的维护维修记录</w:t>
      </w:r>
      <w:r>
        <w:rPr>
          <w:rFonts w:hint="eastAsia" w:cs="宋体"/>
        </w:rPr>
        <w:t>。</w:t>
      </w:r>
    </w:p>
    <w:p>
      <w:pPr>
        <w:spacing w:line="440" w:lineRule="auto"/>
        <w:ind w:left="0" w:leftChars="0" w:firstLine="0" w:firstLineChars="0"/>
        <w:rPr>
          <w:rFonts w:hint="eastAsia" w:cs="宋体"/>
        </w:rPr>
      </w:pPr>
      <w:r>
        <w:drawing>
          <wp:inline distT="0" distB="0" distL="114300" distR="114300">
            <wp:extent cx="5741670" cy="2938145"/>
            <wp:effectExtent l="0" t="0" r="1143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741670" cy="2938145"/>
                    </a:xfrm>
                    <a:prstGeom prst="rect">
                      <a:avLst/>
                    </a:prstGeom>
                    <a:noFill/>
                    <a:ln>
                      <a:noFill/>
                    </a:ln>
                  </pic:spPr>
                </pic:pic>
              </a:graphicData>
            </a:graphic>
          </wp:inline>
        </w:drawing>
      </w:r>
    </w:p>
    <w:p>
      <w:pPr>
        <w:spacing w:line="440" w:lineRule="auto"/>
        <w:ind w:left="0" w:leftChars="0" w:firstLine="0" w:firstLineChars="0"/>
        <w:rPr>
          <w:rFonts w:hint="eastAsia"/>
        </w:rPr>
      </w:pPr>
      <w:r>
        <w:rPr>
          <w:rFonts w:hint="eastAsia"/>
        </w:rPr>
        <w:t>点击新增按钮，</w:t>
      </w:r>
      <w:r>
        <w:rPr>
          <w:rFonts w:hint="eastAsia"/>
          <w:lang w:val="en-US" w:eastAsia="zh-CN"/>
        </w:rPr>
        <w:t>弹出新增对话框，可以添加新维护维修记录</w:t>
      </w:r>
      <w:r>
        <w:rPr>
          <w:rFonts w:hint="eastAsia"/>
        </w:rPr>
        <w:t>。</w:t>
      </w:r>
    </w:p>
    <w:p>
      <w:pPr>
        <w:spacing w:line="440" w:lineRule="auto"/>
        <w:ind w:left="0" w:leftChars="0" w:firstLine="0" w:firstLineChars="0"/>
        <w:rPr>
          <w:rFonts w:hint="default"/>
          <w:lang w:val="en-US"/>
        </w:rPr>
      </w:pPr>
      <w:r>
        <w:drawing>
          <wp:inline distT="0" distB="0" distL="114300" distR="114300">
            <wp:extent cx="5741670" cy="2938145"/>
            <wp:effectExtent l="0" t="0" r="11430"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rPr>
          <w:rFonts w:hint="default" w:eastAsia="宋体"/>
          <w:lang w:val="en-US" w:eastAsia="zh-CN"/>
        </w:rPr>
      </w:pPr>
      <w:r>
        <w:rPr>
          <w:rFonts w:hint="eastAsia"/>
          <w:lang w:val="en-US" w:eastAsia="zh-CN"/>
        </w:rPr>
        <w:t>点击修改按钮，弹出修改对话框，可以修改维护维修记录。</w:t>
      </w:r>
    </w:p>
    <w:p>
      <w:pPr>
        <w:spacing w:line="440" w:lineRule="auto"/>
        <w:ind w:firstLine="0" w:firstLineChars="0"/>
      </w:pPr>
      <w:r>
        <w:drawing>
          <wp:inline distT="0" distB="0" distL="114300" distR="114300">
            <wp:extent cx="5741670" cy="2938145"/>
            <wp:effectExtent l="0" t="0" r="11430"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rPr>
          <w:rFonts w:hint="eastAsia"/>
        </w:rPr>
      </w:pPr>
      <w:r>
        <w:rPr>
          <w:rFonts w:hint="eastAsia"/>
          <w:lang w:val="en-US" w:eastAsia="zh-CN"/>
        </w:rPr>
        <w:t>选择要删除的记录</w:t>
      </w:r>
      <w:r>
        <w:rPr>
          <w:rFonts w:hint="eastAsia"/>
        </w:rPr>
        <w:t>，可以</w:t>
      </w:r>
      <w:r>
        <w:rPr>
          <w:rFonts w:hint="eastAsia"/>
          <w:lang w:val="en-US" w:eastAsia="zh-CN"/>
        </w:rPr>
        <w:t>删除维护维修记录</w:t>
      </w:r>
      <w:r>
        <w:rPr>
          <w:rFonts w:hint="eastAsia"/>
        </w:rPr>
        <w:t>。</w:t>
      </w:r>
    </w:p>
    <w:p>
      <w:pPr>
        <w:spacing w:line="440" w:lineRule="auto"/>
        <w:ind w:firstLine="0" w:firstLineChars="0"/>
        <w:rPr>
          <w:rFonts w:hint="default"/>
          <w:lang w:val="en-US"/>
        </w:rPr>
      </w:pPr>
      <w:r>
        <w:drawing>
          <wp:inline distT="0" distB="0" distL="114300" distR="114300">
            <wp:extent cx="5741670" cy="2938145"/>
            <wp:effectExtent l="0" t="0" r="11430" b="1460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3"/>
                    <a:stretch>
                      <a:fillRect/>
                    </a:stretch>
                  </pic:blipFill>
                  <pic:spPr>
                    <a:xfrm>
                      <a:off x="0" y="0"/>
                      <a:ext cx="5741670" cy="2938145"/>
                    </a:xfrm>
                    <a:prstGeom prst="rect">
                      <a:avLst/>
                    </a:prstGeom>
                    <a:noFill/>
                    <a:ln>
                      <a:noFill/>
                    </a:ln>
                  </pic:spPr>
                </pic:pic>
              </a:graphicData>
            </a:graphic>
          </wp:inline>
        </w:drawing>
      </w:r>
    </w:p>
    <w:p>
      <w:pPr>
        <w:ind w:firstLine="0" w:firstLineChars="0"/>
        <w:rPr>
          <w:rFonts w:hint="eastAsia"/>
          <w:lang w:val="en-US" w:eastAsia="zh-CN"/>
        </w:rPr>
      </w:pPr>
      <w:r>
        <w:rPr>
          <w:rFonts w:hint="eastAsia"/>
          <w:lang w:val="en-US" w:eastAsia="zh-CN"/>
        </w:rPr>
        <w:t>点击导出按钮，可以导出维护维修列表。</w:t>
      </w:r>
    </w:p>
    <w:p>
      <w:pPr>
        <w:ind w:firstLine="0" w:firstLineChars="0"/>
      </w:pPr>
      <w:r>
        <w:drawing>
          <wp:inline distT="0" distB="0" distL="114300" distR="114300">
            <wp:extent cx="5741670" cy="2938145"/>
            <wp:effectExtent l="0" t="0" r="11430" b="1460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4"/>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outlineLvl w:val="2"/>
        <w:rPr>
          <w:rFonts w:hint="default" w:eastAsia="宋体" w:cs="宋体"/>
          <w:b/>
          <w:color w:val="555555"/>
          <w:shd w:val="clear" w:color="auto" w:fill="FFFFFF"/>
          <w:lang w:val="en-US" w:eastAsia="zh-CN"/>
        </w:rPr>
      </w:pPr>
      <w:r>
        <w:rPr>
          <w:rFonts w:cs="宋体"/>
          <w:b/>
          <w:color w:val="555555"/>
          <w:shd w:val="clear" w:color="auto" w:fill="FFFFFF"/>
        </w:rPr>
        <w:t>2.2.</w:t>
      </w:r>
      <w:r>
        <w:rPr>
          <w:rFonts w:hint="eastAsia" w:cs="宋体"/>
          <w:b/>
          <w:color w:val="555555"/>
          <w:shd w:val="clear" w:color="auto" w:fill="FFFFFF"/>
          <w:lang w:val="en-US" w:eastAsia="zh-CN"/>
        </w:rPr>
        <w:t>5报废管理</w:t>
      </w:r>
    </w:p>
    <w:p>
      <w:pPr>
        <w:spacing w:line="440" w:lineRule="auto"/>
        <w:rPr>
          <w:rFonts w:hint="eastAsia" w:cs="宋体"/>
        </w:rPr>
      </w:pPr>
      <w:r>
        <w:rPr>
          <w:rFonts w:hint="eastAsia" w:cs="宋体"/>
        </w:rPr>
        <w:t>点击</w:t>
      </w:r>
      <w:r>
        <w:rPr>
          <w:rFonts w:hint="eastAsia" w:cs="宋体"/>
          <w:lang w:val="en-US" w:eastAsia="zh-CN"/>
        </w:rPr>
        <w:t>报废管理</w:t>
      </w:r>
      <w:r>
        <w:rPr>
          <w:rFonts w:hint="eastAsia" w:cs="宋体"/>
        </w:rPr>
        <w:t>菜单，</w:t>
      </w:r>
      <w:r>
        <w:rPr>
          <w:rFonts w:hint="eastAsia" w:cs="宋体"/>
          <w:lang w:val="en-US" w:eastAsia="zh-CN"/>
        </w:rPr>
        <w:t>分页展示出报废仪器列表</w:t>
      </w:r>
      <w:r>
        <w:rPr>
          <w:rFonts w:hint="eastAsia" w:cs="宋体"/>
        </w:rPr>
        <w:t>。</w:t>
      </w:r>
    </w:p>
    <w:p>
      <w:pPr>
        <w:spacing w:line="440" w:lineRule="auto"/>
        <w:ind w:left="0" w:leftChars="0" w:firstLine="0" w:firstLineChars="0"/>
        <w:rPr>
          <w:rFonts w:hint="default"/>
          <w:lang w:val="en-US"/>
        </w:rPr>
      </w:pPr>
      <w:r>
        <w:drawing>
          <wp:inline distT="0" distB="0" distL="114300" distR="114300">
            <wp:extent cx="5741670" cy="2938145"/>
            <wp:effectExtent l="0" t="0" r="11430"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5"/>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rPr>
          <w:rFonts w:hint="default"/>
          <w:lang w:val="en-US" w:eastAsia="zh-CN"/>
        </w:rPr>
      </w:pPr>
      <w:r>
        <w:rPr>
          <w:rFonts w:hint="eastAsia"/>
          <w:lang w:val="en-US" w:eastAsia="zh-CN"/>
        </w:rPr>
        <w:t>点击修改按钮，弹出修改对话框，可以修改报废仪器信息。</w:t>
      </w:r>
    </w:p>
    <w:p>
      <w:pPr>
        <w:spacing w:line="440" w:lineRule="auto"/>
        <w:ind w:firstLine="0" w:firstLineChars="0"/>
      </w:pPr>
      <w:r>
        <w:drawing>
          <wp:inline distT="0" distB="0" distL="114300" distR="114300">
            <wp:extent cx="5741670" cy="2938145"/>
            <wp:effectExtent l="0" t="0" r="11430" b="146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6"/>
                    <a:stretch>
                      <a:fillRect/>
                    </a:stretch>
                  </pic:blipFill>
                  <pic:spPr>
                    <a:xfrm>
                      <a:off x="0" y="0"/>
                      <a:ext cx="5741670" cy="2938145"/>
                    </a:xfrm>
                    <a:prstGeom prst="rect">
                      <a:avLst/>
                    </a:prstGeom>
                    <a:noFill/>
                    <a:ln>
                      <a:noFill/>
                    </a:ln>
                  </pic:spPr>
                </pic:pic>
              </a:graphicData>
            </a:graphic>
          </wp:inline>
        </w:drawing>
      </w:r>
    </w:p>
    <w:p>
      <w:pPr>
        <w:spacing w:line="440" w:lineRule="auto"/>
        <w:ind w:firstLine="0" w:firstLineChars="0"/>
        <w:rPr>
          <w:rFonts w:hint="eastAsia"/>
        </w:rPr>
      </w:pPr>
      <w:r>
        <w:rPr>
          <w:rFonts w:hint="eastAsia"/>
          <w:lang w:val="en-US" w:eastAsia="zh-CN"/>
        </w:rPr>
        <w:t>选择要删除的记录</w:t>
      </w:r>
      <w:r>
        <w:rPr>
          <w:rFonts w:hint="eastAsia"/>
        </w:rPr>
        <w:t>，可以</w:t>
      </w:r>
      <w:r>
        <w:rPr>
          <w:rFonts w:hint="eastAsia"/>
          <w:lang w:val="en-US" w:eastAsia="zh-CN"/>
        </w:rPr>
        <w:t>删除报废仪器记录</w:t>
      </w:r>
      <w:r>
        <w:rPr>
          <w:rFonts w:hint="eastAsia"/>
        </w:rPr>
        <w:t>。</w:t>
      </w:r>
    </w:p>
    <w:p>
      <w:pPr>
        <w:spacing w:line="440" w:lineRule="auto"/>
        <w:ind w:firstLine="0" w:firstLineChars="0"/>
        <w:rPr>
          <w:rFonts w:hint="default"/>
          <w:lang w:val="en-US"/>
        </w:rPr>
      </w:pPr>
      <w:r>
        <w:drawing>
          <wp:inline distT="0" distB="0" distL="114300" distR="114300">
            <wp:extent cx="5741670" cy="2938145"/>
            <wp:effectExtent l="0" t="0" r="11430" b="1460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7"/>
                    <a:stretch>
                      <a:fillRect/>
                    </a:stretch>
                  </pic:blipFill>
                  <pic:spPr>
                    <a:xfrm>
                      <a:off x="0" y="0"/>
                      <a:ext cx="5741670" cy="2938145"/>
                    </a:xfrm>
                    <a:prstGeom prst="rect">
                      <a:avLst/>
                    </a:prstGeom>
                    <a:noFill/>
                    <a:ln>
                      <a:noFill/>
                    </a:ln>
                  </pic:spPr>
                </pic:pic>
              </a:graphicData>
            </a:graphic>
          </wp:inline>
        </w:drawing>
      </w:r>
    </w:p>
    <w:p>
      <w:pPr>
        <w:ind w:firstLine="0" w:firstLineChars="0"/>
      </w:pPr>
      <w:r>
        <w:rPr>
          <w:rFonts w:hint="eastAsia"/>
          <w:lang w:val="en-US" w:eastAsia="zh-CN"/>
        </w:rPr>
        <w:t>点击导出按钮，可以导出报废列表。</w:t>
      </w:r>
    </w:p>
    <w:p>
      <w:pPr>
        <w:ind w:firstLine="0" w:firstLineChars="0"/>
        <w:rPr>
          <w:rFonts w:hint="eastAsia"/>
          <w:lang w:val="en-US" w:eastAsia="zh-CN"/>
        </w:rPr>
      </w:pPr>
      <w:r>
        <w:drawing>
          <wp:inline distT="0" distB="0" distL="114300" distR="114300">
            <wp:extent cx="5741670" cy="2938145"/>
            <wp:effectExtent l="0" t="0" r="11430" b="146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8"/>
                    <a:stretch>
                      <a:fillRect/>
                    </a:stretch>
                  </pic:blipFill>
                  <pic:spPr>
                    <a:xfrm>
                      <a:off x="0" y="0"/>
                      <a:ext cx="5741670" cy="2938145"/>
                    </a:xfrm>
                    <a:prstGeom prst="rect">
                      <a:avLst/>
                    </a:prstGeom>
                    <a:noFill/>
                    <a:ln>
                      <a:noFill/>
                    </a:ln>
                  </pic:spPr>
                </pic:pic>
              </a:graphicData>
            </a:graphic>
          </wp:inline>
        </w:drawing>
      </w:r>
    </w:p>
    <w:p>
      <w:pPr>
        <w:pStyle w:val="174"/>
        <w:keepNext w:val="0"/>
        <w:pageBreakBefore/>
        <w:ind w:left="431"/>
      </w:pPr>
      <w:r>
        <w:rPr>
          <w:rFonts w:hint="eastAsia"/>
        </w:rPr>
        <w:t xml:space="preserve"> 接口设计</w:t>
      </w:r>
      <w:bookmarkEnd w:id="19"/>
      <w:bookmarkEnd w:id="20"/>
      <w:bookmarkEnd w:id="21"/>
    </w:p>
    <w:p>
      <w:pPr>
        <w:pStyle w:val="179"/>
        <w:keepNext/>
        <w:keepLines/>
        <w:widowControl w:val="0"/>
        <w:numPr>
          <w:ilvl w:val="0"/>
          <w:numId w:val="198"/>
        </w:numPr>
        <w:tabs>
          <w:tab w:val="left" w:pos="576"/>
        </w:tabs>
        <w:adjustRightInd w:val="0"/>
        <w:snapToGrid w:val="0"/>
        <w:spacing w:before="211" w:beforeLines="50"/>
        <w:ind w:firstLineChars="0"/>
        <w:outlineLvl w:val="1"/>
        <w:rPr>
          <w:rFonts w:ascii="黑体" w:hAnsi="黑体" w:eastAsia="黑体"/>
          <w:bCs/>
          <w:vanish/>
          <w:kern w:val="0"/>
          <w:sz w:val="32"/>
          <w:szCs w:val="32"/>
        </w:rPr>
      </w:pPr>
      <w:bookmarkStart w:id="22" w:name="_Toc87883439"/>
      <w:bookmarkEnd w:id="22"/>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23" w:name="_Toc87883440"/>
      <w:bookmarkEnd w:id="23"/>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24" w:name="_Toc87883441"/>
      <w:bookmarkEnd w:id="24"/>
    </w:p>
    <w:p>
      <w:pPr>
        <w:pStyle w:val="179"/>
        <w:keepNext/>
        <w:keepLines/>
        <w:widowControl w:val="0"/>
        <w:numPr>
          <w:ilvl w:val="1"/>
          <w:numId w:val="198"/>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25" w:name="_Toc87883442"/>
      <w:bookmarkEnd w:id="25"/>
    </w:p>
    <w:p>
      <w:pPr>
        <w:pStyle w:val="397"/>
        <w:numPr>
          <w:ilvl w:val="1"/>
          <w:numId w:val="0"/>
        </w:numPr>
        <w:tabs>
          <w:tab w:val="clear" w:pos="794"/>
        </w:tabs>
        <w:spacing w:before="211"/>
        <w:rPr>
          <w:rFonts w:hint="default" w:ascii="宋体" w:hAnsi="宋体" w:eastAsia="宋体" w:cs="宋体"/>
          <w:b/>
          <w:color w:val="555555"/>
          <w:kern w:val="2"/>
          <w:sz w:val="24"/>
          <w:szCs w:val="24"/>
          <w:shd w:val="clear" w:color="auto" w:fill="FFFFFF"/>
          <w:lang w:val="en-US" w:eastAsia="zh-CN"/>
        </w:rPr>
      </w:pPr>
      <w:bookmarkStart w:id="26" w:name="_Toc29499"/>
      <w:bookmarkStart w:id="27" w:name="_Toc5519"/>
      <w:bookmarkStart w:id="28" w:name="_Toc23456"/>
      <w:r>
        <w:rPr>
          <w:rFonts w:hint="eastAsia" w:ascii="宋体" w:hAnsi="宋体" w:eastAsia="宋体" w:cs="宋体"/>
          <w:b/>
          <w:color w:val="555555"/>
          <w:kern w:val="2"/>
          <w:sz w:val="24"/>
          <w:szCs w:val="24"/>
          <w:shd w:val="clear" w:color="auto" w:fill="FFFFFF"/>
        </w:rPr>
        <w:t>3.1</w:t>
      </w:r>
      <w:r>
        <w:rPr>
          <w:rFonts w:hint="eastAsia" w:ascii="宋体" w:hAnsi="宋体" w:eastAsia="宋体" w:cs="宋体"/>
          <w:b/>
          <w:color w:val="555555"/>
          <w:kern w:val="2"/>
          <w:sz w:val="24"/>
          <w:szCs w:val="24"/>
          <w:shd w:val="clear" w:color="auto" w:fill="FFFFFF"/>
          <w:lang w:val="en-US" w:eastAsia="zh-CN"/>
        </w:rPr>
        <w:t>仪器分类</w:t>
      </w:r>
    </w:p>
    <w:p>
      <w:pPr>
        <w:pStyle w:val="81"/>
        <w:spacing w:before="0" w:beforeAutospacing="0" w:after="0" w:afterAutospacing="0" w:line="24" w:lineRule="atLeast"/>
        <w:ind w:firstLine="0" w:firstLineChars="0"/>
        <w:outlineLvl w:val="2"/>
        <w:rPr>
          <w:rFonts w:hint="default" w:ascii="serif" w:hAnsi="serif" w:eastAsia="serif" w:cs="serif"/>
          <w:i w:val="0"/>
          <w:iCs w:val="0"/>
          <w:caps w:val="0"/>
          <w:spacing w:val="-2"/>
          <w:sz w:val="24"/>
          <w:szCs w:val="24"/>
          <w:shd w:val="clear" w:fill="FFFFFF"/>
        </w:rPr>
      </w:pPr>
      <w:r>
        <w:rPr>
          <w:rStyle w:val="146"/>
          <w:rFonts w:hint="eastAsia" w:ascii="仿宋" w:hAnsi="仿宋" w:eastAsia="仿宋" w:cs="仿宋"/>
          <w:spacing w:val="-1"/>
          <w:shd w:val="clear" w:color="auto" w:fill="FFFFFF"/>
        </w:rPr>
        <w:t xml:space="preserve">3.1.1 </w:t>
      </w:r>
      <w:r>
        <w:rPr>
          <w:rFonts w:hint="default" w:ascii="serif" w:hAnsi="serif" w:eastAsia="serif" w:cs="serif"/>
          <w:i w:val="0"/>
          <w:iCs w:val="0"/>
          <w:caps w:val="0"/>
          <w:spacing w:val="-2"/>
          <w:sz w:val="24"/>
          <w:szCs w:val="24"/>
          <w:shd w:val="clear" w:fill="FFFFFF"/>
        </w:rPr>
        <w:t>查询仪器分类列表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"D:/system/classification/list"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 /system/classification/list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查询仪器分类列表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1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58"/>
        <w:gridCol w:w="2288"/>
        <w:gridCol w:w="3470"/>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name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分类名称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/system/classification/list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'updatedAt=2023-09-06 11:18:26&amp;name=雨泽.戴&amp;searchValue=8b53w3&amp;updateTime=2023-09-06 11:18:26&amp;id=685&amp;remark=2d2ahk&amp;createTime=2023-09-06 11:18:26&amp;createdAt=2023-09-06 11:18:26&amp;description=brvbl4&amp;createBy=dntjsr&amp;updateBy=isvg4h'</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Response-fields:</w:t>
      </w:r>
    </w:p>
    <w:tbl>
      <w:tblPr>
        <w:tblW w:w="965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99"/>
        <w:gridCol w:w="3214"/>
        <w:gridCol w:w="3243"/>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Field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leftChars="0" w:right="0" w:rightChars="0" w:firstLine="482" w:firstLineChars="200"/>
              <w:jc w:val="left"/>
              <w:textAlignment w:val="top"/>
              <w:rPr>
                <w:b/>
                <w:bCs/>
              </w:rPr>
            </w:pPr>
            <w:r>
              <w:rPr>
                <w:rFonts w:ascii="宋体" w:hAnsi="宋体" w:eastAsia="宋体" w:cs="宋体"/>
                <w:b/>
                <w:bCs/>
                <w:kern w:val="0"/>
                <w:sz w:val="24"/>
                <w:szCs w:val="24"/>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total</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总记录数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rows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array</w:t>
            </w:r>
          </w:p>
        </w:tc>
        <w:tc>
          <w:tcPr>
            <w:tcW w:w="3198" w:type="dxa"/>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列表数据</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code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int32</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消息状态码</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msg</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98" w:type="dxa"/>
            <w:tcBorders>
              <w:top w:val="single" w:color="DEDEDE" w:sz="2" w:space="0"/>
              <w:left w:val="single" w:color="DEDEDE" w:sz="2" w:space="0"/>
              <w:bottom w:val="single" w:color="DEDEDE" w:sz="2"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消息内容</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"total"</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b/>
          <w:bCs/>
          <w:i w:val="0"/>
          <w:iCs w:val="0"/>
          <w:caps w:val="0"/>
          <w:color w:val="FF0000"/>
          <w:spacing w:val="0"/>
          <w:sz w:val="21"/>
          <w:szCs w:val="21"/>
          <w:bdr w:val="none" w:color="auto" w:sz="0" w:space="0"/>
          <w:shd w:val="clear" w:fill="000000"/>
        </w:rPr>
        <w:t>917</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"rows"</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"object"</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"any object"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"code"</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b/>
          <w:bCs/>
          <w:i w:val="0"/>
          <w:iCs w:val="0"/>
          <w:caps w:val="0"/>
          <w:color w:val="FF0000"/>
          <w:spacing w:val="0"/>
          <w:sz w:val="21"/>
          <w:szCs w:val="21"/>
          <w:bdr w:val="none" w:color="auto" w:sz="0" w:space="0"/>
          <w:shd w:val="clear" w:fill="000000"/>
        </w:rPr>
        <w:t>793</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"msg"</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"oi1bsu"</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erif" w:hAnsi="serif" w:eastAsia="serif" w:cs="serif"/>
          <w:i w:val="0"/>
          <w:iCs w:val="0"/>
          <w:caps w:val="0"/>
          <w:spacing w:val="-2"/>
          <w:sz w:val="24"/>
          <w:szCs w:val="24"/>
          <w:shd w:val="clear" w:fill="FFFFFF"/>
        </w:rPr>
      </w:pPr>
      <w:r>
        <w:rPr>
          <w:rStyle w:val="146"/>
          <w:rFonts w:hint="eastAsia" w:ascii="仿宋" w:hAnsi="仿宋" w:eastAsia="仿宋" w:cs="仿宋"/>
          <w:spacing w:val="-1"/>
          <w:shd w:val="clear" w:color="auto" w:fill="FFFFFF"/>
        </w:rPr>
        <w:t>3.1.</w:t>
      </w:r>
      <w:r>
        <w:rPr>
          <w:rStyle w:val="146"/>
          <w:rFonts w:hint="eastAsia" w:ascii="仿宋" w:hAnsi="仿宋" w:eastAsia="仿宋" w:cs="仿宋"/>
          <w:spacing w:val="-1"/>
          <w:shd w:val="clear" w:color="auto" w:fill="FFFFFF"/>
          <w:lang w:val="en-US" w:eastAsia="zh-CN"/>
        </w:rPr>
        <w:t>2</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导出仪器分类列表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"D:/system/classification/export"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 /system/classification/export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导出仪器分类列表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1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58"/>
        <w:gridCol w:w="2288"/>
        <w:gridCol w:w="3470"/>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name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分类名称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curl -X POST -i /system/classification/</w:t>
      </w:r>
      <w:r>
        <w:rPr>
          <w:rFonts w:hint="default" w:ascii="DejaVu Sans Mono" w:hAnsi="DejaVu Sans Mono" w:eastAsia="DejaVu Sans Mono" w:cs="DejaVu Sans Mono"/>
          <w:i w:val="0"/>
          <w:iCs w:val="0"/>
          <w:caps w:val="0"/>
          <w:color w:val="FF00FF"/>
          <w:spacing w:val="0"/>
          <w:sz w:val="21"/>
          <w:szCs w:val="21"/>
          <w:bdr w:val="none" w:color="auto" w:sz="0" w:space="0"/>
          <w:shd w:val="clear" w:fill="000000"/>
        </w:rPr>
        <w:t>export</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'description=exeu38&amp;updatedAt=2023-09-06 11:18:26&amp;name=雨泽.戴&amp;id=82&amp;createdAt=2023-09-06 11:18:26&amp;updateBy=dfqucy&amp;createBy=d6yb3d&amp;searchValue=9vtvej&amp;remark=xsd27w&amp;createTime=2023-09-06 11:18:26&amp;updateTime=2023-09-06 11:18:26'</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erif" w:hAnsi="serif" w:eastAsia="serif" w:cs="serif"/>
          <w:i w:val="0"/>
          <w:iCs w:val="0"/>
          <w:caps w:val="0"/>
          <w:spacing w:val="-2"/>
          <w:sz w:val="24"/>
          <w:szCs w:val="24"/>
          <w:shd w:val="clear" w:fill="FFFFFF"/>
        </w:rPr>
      </w:pPr>
      <w:r>
        <w:rPr>
          <w:rStyle w:val="146"/>
          <w:rFonts w:hint="eastAsia" w:ascii="仿宋" w:hAnsi="仿宋" w:eastAsia="仿宋" w:cs="仿宋"/>
          <w:spacing w:val="-1"/>
          <w:shd w:val="clear" w:color="auto" w:fill="FFFFFF"/>
        </w:rPr>
        <w:t>3.1.</w:t>
      </w:r>
      <w:r>
        <w:rPr>
          <w:rStyle w:val="146"/>
          <w:rFonts w:hint="eastAsia" w:ascii="仿宋" w:hAnsi="仿宋" w:eastAsia="仿宋" w:cs="仿宋"/>
          <w:spacing w:val="-1"/>
          <w:shd w:val="clear" w:color="auto" w:fill="FFFFFF"/>
          <w:lang w:val="en-US" w:eastAsia="zh-CN"/>
        </w:rPr>
        <w:t>3</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新增仪器分类</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"D:/system/classification/add"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 /system/classification/add</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新增仪器分类</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1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58"/>
        <w:gridCol w:w="2288"/>
        <w:gridCol w:w="3470"/>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name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分类名称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/system/classification/add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'name=雨泽.戴&amp;description=0eaowc&amp;createTime=2023-09-06 11:18:26&amp;searchValue=2rihha&amp;updateTime=2023-09-06 11:18:26&amp;createBy=ud3i6n&amp;updateBy=vlwuj9&amp;createdAt=2023-09-06 11:18:26&amp;id=978&amp;updatedAt=2023-09-06 11:18:26&amp;remark=7cderj'</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erif" w:hAnsi="serif" w:eastAsia="serif" w:cs="serif"/>
          <w:i w:val="0"/>
          <w:iCs w:val="0"/>
          <w:caps w:val="0"/>
          <w:spacing w:val="-2"/>
          <w:sz w:val="24"/>
          <w:szCs w:val="24"/>
          <w:shd w:val="clear" w:fill="FFFFFF"/>
        </w:rPr>
      </w:pPr>
      <w:r>
        <w:rPr>
          <w:rStyle w:val="146"/>
          <w:rFonts w:hint="eastAsia" w:ascii="仿宋" w:hAnsi="仿宋" w:eastAsia="仿宋" w:cs="仿宋"/>
          <w:spacing w:val="-1"/>
          <w:shd w:val="clear" w:color="auto" w:fill="FFFFFF"/>
        </w:rPr>
        <w:t>3.1.</w:t>
      </w:r>
      <w:r>
        <w:rPr>
          <w:rStyle w:val="146"/>
          <w:rFonts w:hint="eastAsia" w:ascii="仿宋" w:hAnsi="仿宋" w:eastAsia="仿宋" w:cs="仿宋"/>
          <w:spacing w:val="-1"/>
          <w:shd w:val="clear" w:color="auto" w:fill="FFFFFF"/>
          <w:lang w:val="en-US" w:eastAsia="zh-CN"/>
        </w:rPr>
        <w:t>4</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修改仪器分类</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"D:/system/classification/edit"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 /system/classification/edit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修改仪器分类</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1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58"/>
        <w:gridCol w:w="2288"/>
        <w:gridCol w:w="3470"/>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name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分类名称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分类描述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/system/classification/edit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'updatedAt=2023-09-06 11:18:26&amp;createTime=2023-09-06 11:18:26&amp;searchValue=9c4t11&amp;createdAt=2023-09-06 11:18:26&amp;updateBy=pynx9x&amp;updateTime=2023-09-06 11:18:26&amp;createBy=siemsi&amp;description=54yafh&amp;remark=c4s1ay&amp;id=356&amp;name=雨泽.戴'</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erif" w:hAnsi="serif" w:eastAsia="serif" w:cs="serif"/>
          <w:i w:val="0"/>
          <w:iCs w:val="0"/>
          <w:caps w:val="0"/>
          <w:spacing w:val="-2"/>
          <w:sz w:val="24"/>
          <w:szCs w:val="24"/>
          <w:shd w:val="clear" w:fill="FFFFFF"/>
        </w:rPr>
      </w:pPr>
      <w:r>
        <w:rPr>
          <w:rStyle w:val="146"/>
          <w:rFonts w:hint="eastAsia" w:ascii="仿宋" w:hAnsi="仿宋" w:eastAsia="仿宋" w:cs="仿宋"/>
          <w:spacing w:val="-1"/>
          <w:shd w:val="clear" w:color="auto" w:fill="FFFFFF"/>
        </w:rPr>
        <w:t>3.1.</w:t>
      </w:r>
      <w:r>
        <w:rPr>
          <w:rStyle w:val="146"/>
          <w:rFonts w:hint="eastAsia" w:ascii="仿宋" w:hAnsi="仿宋" w:eastAsia="仿宋" w:cs="仿宋"/>
          <w:spacing w:val="-1"/>
          <w:shd w:val="clear" w:color="auto" w:fill="FFFFFF"/>
          <w:lang w:val="en-US" w:eastAsia="zh-CN"/>
        </w:rPr>
        <w:t>5</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删除仪器分类</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"D:/system/classification/remove"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 /system/classification/remove</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删除仪器分类</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509"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7"/>
        <w:gridCol w:w="2246"/>
        <w:gridCol w:w="4246"/>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ids</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No comments found.</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/system/classification/remove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'ids=fo1kan'</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bidi w:val="0"/>
        <w:rPr>
          <w:rFonts w:hint="default"/>
        </w:rPr>
      </w:pPr>
    </w:p>
    <w:p>
      <w:pPr>
        <w:bidi w:val="0"/>
        <w:rPr>
          <w:rFonts w:hint="eastAsia"/>
          <w:lang w:eastAsia="zh-CN"/>
        </w:rPr>
      </w:pPr>
    </w:p>
    <w:p>
      <w:pPr>
        <w:pStyle w:val="397"/>
        <w:numPr>
          <w:ilvl w:val="1"/>
          <w:numId w:val="0"/>
        </w:numPr>
        <w:tabs>
          <w:tab w:val="clear" w:pos="794"/>
        </w:tabs>
        <w:spacing w:before="211"/>
        <w:rPr>
          <w:rFonts w:hint="default" w:ascii="宋体" w:hAnsi="宋体" w:eastAsia="宋体" w:cs="宋体"/>
          <w:b/>
          <w:color w:val="555555"/>
          <w:kern w:val="2"/>
          <w:sz w:val="24"/>
          <w:szCs w:val="24"/>
          <w:shd w:val="clear" w:color="auto" w:fill="FFFFFF"/>
          <w:lang w:val="en-US" w:eastAsia="zh-CN"/>
        </w:rPr>
      </w:pPr>
      <w:r>
        <w:rPr>
          <w:rFonts w:hint="eastAsia" w:ascii="宋体" w:hAnsi="宋体" w:eastAsia="宋体" w:cs="宋体"/>
          <w:b/>
          <w:color w:val="555555"/>
          <w:kern w:val="2"/>
          <w:sz w:val="24"/>
          <w:szCs w:val="24"/>
          <w:shd w:val="clear" w:color="auto" w:fill="FFFFFF"/>
        </w:rPr>
        <w:t>3.</w:t>
      </w:r>
      <w:r>
        <w:rPr>
          <w:rFonts w:hint="eastAsia" w:ascii="宋体" w:hAnsi="宋体" w:eastAsia="宋体" w:cs="宋体"/>
          <w:b/>
          <w:color w:val="555555"/>
          <w:kern w:val="2"/>
          <w:sz w:val="24"/>
          <w:szCs w:val="24"/>
          <w:shd w:val="clear" w:color="auto" w:fill="FFFFFF"/>
          <w:lang w:val="en-US" w:eastAsia="zh-CN"/>
        </w:rPr>
        <w:t>2仪器登记</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2</w:t>
      </w:r>
      <w:r>
        <w:rPr>
          <w:rStyle w:val="146"/>
          <w:rFonts w:hint="eastAsia" w:ascii="仿宋" w:hAnsi="仿宋" w:eastAsia="仿宋" w:cs="仿宋"/>
          <w:spacing w:val="-1"/>
          <w:shd w:val="clear" w:color="auto" w:fill="FFFFFF"/>
        </w:rPr>
        <w:t xml:space="preserve">.1 </w:t>
      </w:r>
      <w:r>
        <w:rPr>
          <w:rFonts w:hint="default" w:ascii="serif" w:hAnsi="serif" w:eastAsia="serif" w:cs="serif"/>
          <w:i w:val="0"/>
          <w:iCs w:val="0"/>
          <w:caps w:val="0"/>
          <w:spacing w:val="-2"/>
          <w:sz w:val="24"/>
          <w:szCs w:val="24"/>
          <w:shd w:val="clear" w:fill="FFFFFF"/>
        </w:rPr>
        <w:t>查询仪器登记列表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"D:/system/registration/list"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 /system/registration/list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查询仪器登记列表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20"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18"/>
        <w:gridCol w:w="2093"/>
        <w:gridCol w:w="2909"/>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name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仪器名称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model</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仪器型号</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serialNumber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仪器序列号</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purchaseDate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购买日期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purchasePrice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购买价格</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department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所属部门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location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存放地点</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supplier</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供应商</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warrantyExpiryDate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保修到期日期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calibrationExpiryDate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校准到期日期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maintenanceInterval</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86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维护间隔（天）</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64"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/system/registration/list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'serialNumber=439ve6&amp;supplier=s1uqkv&amp;remark=mrp5zv&amp;createTime=2023-09-06 11:18:26&amp;createBy=4w8ygu&amp;id=991&amp;department=ybnsyg&amp;maintenanceInterval=439&amp;createdAt=2023-09-06 11:18:26&amp;updatedAt=2023-09-06 11:18:26&amp;updateBy=mfz4v6&amp;calibrationExpiryDate=2023-09-06&amp;model=sjsj71&amp;searchValue=pstvmn&amp;updateTime=2023-09-06 11:18:26&amp;location=p7531a&amp;name=雨泽.戴&amp;purchasePrice=879&amp;warrantyExpiryDate=2023-09-06&amp;purchaseDate=2023-09-06'</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rStyle w:val="146"/>
          <w:rFonts w:hint="default" w:ascii="serif" w:hAnsi="serif" w:eastAsia="serif" w:cs="serif"/>
          <w:b/>
          <w:bCs/>
          <w:i w:val="0"/>
          <w:iCs w:val="0"/>
          <w:caps w:val="0"/>
          <w:spacing w:val="-1"/>
          <w:sz w:val="24"/>
          <w:szCs w:val="24"/>
          <w:bdr w:val="none" w:color="auto" w:sz="0" w:space="0"/>
          <w:shd w:val="clear" w:fill="FFFFFF"/>
        </w:rPr>
      </w:pPr>
      <w:r>
        <w:rPr>
          <w:rStyle w:val="146"/>
          <w:rFonts w:hint="default" w:ascii="serif" w:hAnsi="serif" w:eastAsia="serif" w:cs="serif"/>
          <w:b/>
          <w:bCs/>
          <w:i w:val="0"/>
          <w:iCs w:val="0"/>
          <w:caps w:val="0"/>
          <w:spacing w:val="-1"/>
          <w:sz w:val="24"/>
          <w:szCs w:val="24"/>
          <w:bdr w:val="none" w:color="auto" w:sz="0" w:space="0"/>
          <w:shd w:val="clear" w:fill="FFFFFF"/>
        </w:rPr>
        <w:t>Response-fields:</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rStyle w:val="146"/>
          <w:rFonts w:hint="default" w:ascii="serif" w:hAnsi="serif" w:eastAsia="serif" w:cs="serif"/>
          <w:b/>
          <w:bCs/>
          <w:i w:val="0"/>
          <w:iCs w:val="0"/>
          <w:caps w:val="0"/>
          <w:spacing w:val="-1"/>
          <w:sz w:val="24"/>
          <w:szCs w:val="24"/>
          <w:bdr w:val="none" w:color="auto" w:sz="0" w:space="0"/>
          <w:shd w:val="clear" w:fill="FFFFFF"/>
        </w:rPr>
      </w:pPr>
    </w:p>
    <w:tbl>
      <w:tblPr>
        <w:tblW w:w="965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99"/>
        <w:gridCol w:w="3214"/>
        <w:gridCol w:w="3243"/>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Field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leftChars="0" w:right="0" w:rightChars="0" w:firstLine="482" w:firstLineChars="200"/>
              <w:jc w:val="left"/>
              <w:textAlignment w:val="top"/>
              <w:rPr>
                <w:b/>
                <w:bCs/>
              </w:rPr>
            </w:pPr>
            <w:r>
              <w:rPr>
                <w:rFonts w:ascii="宋体" w:hAnsi="宋体" w:eastAsia="宋体" w:cs="宋体"/>
                <w:b/>
                <w:bCs/>
                <w:kern w:val="0"/>
                <w:sz w:val="24"/>
                <w:szCs w:val="24"/>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total</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总记录数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rows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array</w:t>
            </w:r>
          </w:p>
        </w:tc>
        <w:tc>
          <w:tcPr>
            <w:tcW w:w="3198" w:type="dxa"/>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列表数据</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code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int32</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消息状态码</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msg</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98" w:type="dxa"/>
            <w:tcBorders>
              <w:top w:val="single" w:color="DEDEDE" w:sz="2" w:space="0"/>
              <w:left w:val="single" w:color="DEDEDE" w:sz="2" w:space="0"/>
              <w:bottom w:val="single" w:color="DEDEDE" w:sz="2"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消息内容</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"total"</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b/>
          <w:bCs/>
          <w:i w:val="0"/>
          <w:iCs w:val="0"/>
          <w:caps w:val="0"/>
          <w:color w:val="FF0000"/>
          <w:spacing w:val="0"/>
          <w:sz w:val="21"/>
          <w:szCs w:val="21"/>
          <w:bdr w:val="none" w:color="auto" w:sz="0" w:space="0"/>
          <w:shd w:val="clear" w:fill="000000"/>
        </w:rPr>
        <w:t>498</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"rows"</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"object"</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"any object"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"code"</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b/>
          <w:bCs/>
          <w:i w:val="0"/>
          <w:iCs w:val="0"/>
          <w:caps w:val="0"/>
          <w:color w:val="FF0000"/>
          <w:spacing w:val="0"/>
          <w:sz w:val="21"/>
          <w:szCs w:val="21"/>
          <w:bdr w:val="none" w:color="auto" w:sz="0" w:space="0"/>
          <w:shd w:val="clear" w:fill="000000"/>
        </w:rPr>
        <w:t>92</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"msg"</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"kswyyz"</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2</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2</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导出仪器登记列表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"D:/system/registration/export"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 /system/registration/export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导出仪器登记列表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73"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18"/>
        <w:gridCol w:w="2093"/>
        <w:gridCol w:w="2962"/>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name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仪器名称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model</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仪器型号</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serialNumber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仪器序列号</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purchaseDate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购买日期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purchasePrice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购买价格</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department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所属部门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location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存放地点</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supplier</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供应商</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warrantyExpiryDate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保修到期日期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calibrationExpiryDate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校准到期日期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maintenanceInterval</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917"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维护间隔（天）</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917"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curl -X POST -i /system/registration/</w:t>
      </w:r>
      <w:r>
        <w:rPr>
          <w:rFonts w:hint="default" w:ascii="DejaVu Sans Mono" w:hAnsi="DejaVu Sans Mono" w:eastAsia="DejaVu Sans Mono" w:cs="DejaVu Sans Mono"/>
          <w:i w:val="0"/>
          <w:iCs w:val="0"/>
          <w:caps w:val="0"/>
          <w:color w:val="FF00FF"/>
          <w:spacing w:val="0"/>
          <w:sz w:val="21"/>
          <w:szCs w:val="21"/>
          <w:bdr w:val="none" w:color="auto" w:sz="0" w:space="0"/>
          <w:shd w:val="clear" w:fill="000000"/>
        </w:rPr>
        <w:t>export</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'createTime=2023-09-06 11:18:26&amp;updatedAt=2023-09-06 11:18:26&amp;calibrationExpiryDate=2023-09-06&amp;remark=e1gu71&amp;createBy=kz8ocu&amp;createdAt=2023-09-06 11:18:26&amp;updateBy=dvy2j1&amp;name=雨泽.戴&amp;purchasePrice=421&amp;model=16pbd1&amp;purchaseDate=2023-09-06&amp;id=925&amp;warrantyExpiryDate=2023-09-06&amp;serialNumber=l7q1en&amp;searchValue=c1k1vu&amp;department=6ugs04&amp;location=u8rtna&amp;supplier=1o8i93&amp;maintenanceInterval=838&amp;updateTime=2023-09-06 11:18:26'</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2</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3</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新增仪器登记</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"D:/system/registration/add"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 /system/registration/add</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新增仪器登记</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14550"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25"/>
        <w:gridCol w:w="2097"/>
        <w:gridCol w:w="3330"/>
        <w:gridCol w:w="2621"/>
        <w:gridCol w:w="2077"/>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Required</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Since</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name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仪器名称</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model</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仪器型号</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serialNumber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仪器序列号</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purchaseDate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购买日期</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purchasePrice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购买价格</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department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所属部门</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location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存放地点</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supplier</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供应商</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warrantyExpiryDate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保修到期日期</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calibrationExpiryDate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校准到期日期</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maintenanceInterval</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维护间隔（天）</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false</w:t>
            </w:r>
          </w:p>
        </w:tc>
        <w:tc>
          <w:tcPr>
            <w:tcW w:w="0" w:type="auto"/>
            <w:tcBorders>
              <w:top w:val="single" w:color="DEDEDE" w:sz="2" w:space="0"/>
              <w:left w:val="single" w:color="DEDEDE" w:sz="2" w:space="0"/>
              <w:bottom w:val="single" w:color="DEDEDE" w:sz="2"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/system/registration/add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'remark=mwcx70&amp;purchasePrice=391&amp;department=qxhtli&amp;updatedAt=2023-09-06 11:18:26&amp;createTime=2023-09-06 11:18:26&amp;updateBy=yfyrn3&amp;model=zgpb7l&amp;supplier=i8j79o&amp;serialNumber=nuiglu&amp;location=anlhe7&amp;createBy=xyr3s7&amp;id=315&amp;calibrationExpiryDate=2023-09-06&amp;maintenanceInterval=529&amp;searchValue=yq3k6u&amp;createdAt=2023-09-06 11:18:26&amp;name=雨泽.戴&amp;warrantyExpiryDate=2023-09-06&amp;updateTime=2023-09-06 11:18:26&amp;purchaseDate=2023-09-06'</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2</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4</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修改仪器登记</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"D:/system/registration/edit"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 /system/registration/edit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修改仪器登记</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02"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18"/>
        <w:gridCol w:w="2093"/>
        <w:gridCol w:w="2891"/>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name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仪器名称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model</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仪器型号</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serialNumber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仪器序列号</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purchaseDate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购买日期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purchasePrice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购买价格</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department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所属部门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location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存放地点</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supplier</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供应商</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warrantyExpiryDate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保修到期日期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calibrationExpiryDate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校准到期日期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maintenanceInterval</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84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维护间隔（天）</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846"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/system/registration/edit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'supplier=kvjyto&amp;maintenanceInterval=588&amp;id=774&amp;model=5zdn29&amp;calibrationExpiryDate=2023-09-06&amp;createdAt=2023-09-06 11:18:26&amp;updatedAt=2023-09-06 11:18:26&amp;updateTime=2023-09-06 11:18:26&amp;name=雨泽.戴&amp;updateBy=bnhwvv&amp;createTime=2023-09-06 11:18:26&amp;warrantyExpiryDate=2023-09-06&amp;location=99i9vy&amp;remark=e4ahpb&amp;searchValue=95coeq&amp;purchaseDate=2023-09-06&amp;serialNumber=axbzdh&amp;purchasePrice=631&amp;department=p7ntoi&amp;createBy=o0dezr'</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2</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5</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删除仪器登记</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"D:/system/registration/remove"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 /system/registration/remove</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删除仪器登记</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509"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7"/>
        <w:gridCol w:w="2246"/>
        <w:gridCol w:w="4246"/>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ids</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No comments found.</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/system/registration/remove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'ids=vqg1x9'</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bidi w:val="0"/>
        <w:ind w:left="0" w:leftChars="0" w:firstLine="0" w:firstLineChars="0"/>
        <w:rPr>
          <w:rFonts w:hint="eastAsia"/>
        </w:rPr>
      </w:pPr>
    </w:p>
    <w:p>
      <w:pPr>
        <w:pStyle w:val="397"/>
        <w:numPr>
          <w:ilvl w:val="1"/>
          <w:numId w:val="0"/>
        </w:numPr>
        <w:tabs>
          <w:tab w:val="clear" w:pos="794"/>
        </w:tabs>
        <w:spacing w:before="211"/>
        <w:rPr>
          <w:rFonts w:hint="default" w:ascii="宋体" w:hAnsi="宋体" w:eastAsia="宋体" w:cs="宋体"/>
          <w:b/>
          <w:color w:val="555555"/>
          <w:kern w:val="2"/>
          <w:sz w:val="24"/>
          <w:szCs w:val="24"/>
          <w:shd w:val="clear" w:color="auto" w:fill="FFFFFF"/>
          <w:lang w:val="en-US" w:eastAsia="zh-CN"/>
        </w:rPr>
      </w:pPr>
      <w:r>
        <w:rPr>
          <w:rFonts w:hint="eastAsia" w:ascii="宋体" w:hAnsi="宋体" w:eastAsia="宋体" w:cs="宋体"/>
          <w:b/>
          <w:color w:val="555555"/>
          <w:kern w:val="2"/>
          <w:sz w:val="24"/>
          <w:szCs w:val="24"/>
          <w:shd w:val="clear" w:color="auto" w:fill="FFFFFF"/>
        </w:rPr>
        <w:t>3.</w:t>
      </w:r>
      <w:r>
        <w:rPr>
          <w:rFonts w:hint="eastAsia" w:ascii="宋体" w:hAnsi="宋体" w:eastAsia="宋体" w:cs="宋体"/>
          <w:b/>
          <w:color w:val="555555"/>
          <w:kern w:val="2"/>
          <w:sz w:val="24"/>
          <w:szCs w:val="24"/>
          <w:shd w:val="clear" w:color="auto" w:fill="FFFFFF"/>
          <w:lang w:val="en-US" w:eastAsia="zh-CN"/>
        </w:rPr>
        <w:t>3维护维修</w:t>
      </w:r>
    </w:p>
    <w:p>
      <w:pPr>
        <w:pStyle w:val="81"/>
        <w:spacing w:before="0" w:beforeAutospacing="0" w:after="0" w:afterAutospacing="0" w:line="24" w:lineRule="atLeast"/>
        <w:ind w:firstLine="0" w:firstLineChars="0"/>
        <w:outlineLvl w:val="2"/>
        <w:rPr>
          <w:rFonts w:hint="default" w:ascii="serif" w:hAnsi="serif" w:eastAsia="serif" w:cs="serif"/>
          <w:i w:val="0"/>
          <w:iCs w:val="0"/>
          <w:caps w:val="0"/>
          <w:spacing w:val="-2"/>
          <w:sz w:val="24"/>
          <w:szCs w:val="24"/>
          <w:shd w:val="clear" w:fill="FFFFFF"/>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3</w:t>
      </w:r>
      <w:r>
        <w:rPr>
          <w:rStyle w:val="146"/>
          <w:rFonts w:hint="eastAsia" w:ascii="仿宋" w:hAnsi="仿宋" w:eastAsia="仿宋" w:cs="仿宋"/>
          <w:spacing w:val="-1"/>
          <w:shd w:val="clear" w:color="auto" w:fill="FFFFFF"/>
        </w:rPr>
        <w:t xml:space="preserve">.1 </w:t>
      </w:r>
      <w:r>
        <w:rPr>
          <w:rFonts w:hint="default" w:ascii="serif" w:hAnsi="serif" w:eastAsia="serif" w:cs="serif"/>
          <w:i w:val="0"/>
          <w:iCs w:val="0"/>
          <w:caps w:val="0"/>
          <w:spacing w:val="-2"/>
          <w:sz w:val="24"/>
          <w:szCs w:val="24"/>
          <w:shd w:val="clear" w:fill="FFFFFF"/>
        </w:rPr>
        <w:t>查询维护维修列表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"D:/system/repair/list"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 /system/repair/list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查询维护维修列表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358"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561"/>
        <w:gridCol w:w="3110"/>
        <w:gridCol w:w="2687"/>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308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308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308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264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308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64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维护维修ID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instrumentId</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maintenanceDate</w:t>
            </w:r>
          </w:p>
        </w:tc>
        <w:tc>
          <w:tcPr>
            <w:tcW w:w="308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maintenanceDescription</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maintenanceCost</w:t>
            </w:r>
          </w:p>
        </w:tc>
        <w:tc>
          <w:tcPr>
            <w:tcW w:w="308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64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维护费用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maintenancePerson</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维护人员</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repairDate</w:t>
            </w:r>
          </w:p>
        </w:tc>
        <w:tc>
          <w:tcPr>
            <w:tcW w:w="308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repairDescription</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repairCost</w:t>
            </w:r>
          </w:p>
        </w:tc>
        <w:tc>
          <w:tcPr>
            <w:tcW w:w="308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64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维修费用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repairPerson</w:t>
            </w:r>
          </w:p>
        </w:tc>
        <w:tc>
          <w:tcPr>
            <w:tcW w:w="308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维修人员</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308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516"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3080"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642"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/system/repair/list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'maintenanceCost=534&amp;createdAt=2023-09-06 11:18:26&amp;updateBy=0b17dv&amp;id=59&amp;createTime=2023-09-06 11:18:26&amp;updatedAt=2023-09-06 11:18:26&amp;repairDescription=npavdr&amp;maintenanceDate=2023-09-06&amp;repairPerson=2d6ppm&amp;searchValue=61ioko&amp;repairDate=2023-09-06&amp;repairCost=351&amp;createBy=19yrjd&amp;remark=x1rlf8&amp;maintenanceDescription=q9q87b&amp;updateTime=2023-09-06 11:18:26&amp;maintenancePerson=nw4fcc&amp;instrumentId=203'</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Response-fields:</w:t>
      </w:r>
    </w:p>
    <w:tbl>
      <w:tblPr>
        <w:tblW w:w="965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99"/>
        <w:gridCol w:w="3214"/>
        <w:gridCol w:w="3243"/>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Field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leftChars="0" w:right="0" w:rightChars="0" w:firstLine="482" w:firstLineChars="200"/>
              <w:jc w:val="left"/>
              <w:textAlignment w:val="top"/>
              <w:rPr>
                <w:b/>
                <w:bCs/>
              </w:rPr>
            </w:pPr>
            <w:r>
              <w:rPr>
                <w:rFonts w:ascii="宋体" w:hAnsi="宋体" w:eastAsia="宋体" w:cs="宋体"/>
                <w:b/>
                <w:bCs/>
                <w:kern w:val="0"/>
                <w:sz w:val="24"/>
                <w:szCs w:val="24"/>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total</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总记录数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rows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array</w:t>
            </w:r>
          </w:p>
        </w:tc>
        <w:tc>
          <w:tcPr>
            <w:tcW w:w="3198" w:type="dxa"/>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列表数据</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code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int32</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消息状态码</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msg</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98" w:type="dxa"/>
            <w:tcBorders>
              <w:top w:val="single" w:color="DEDEDE" w:sz="2" w:space="0"/>
              <w:left w:val="single" w:color="DEDEDE" w:sz="2" w:space="0"/>
              <w:bottom w:val="single" w:color="DEDEDE" w:sz="2"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消息内容</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"total"</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b/>
          <w:bCs/>
          <w:i w:val="0"/>
          <w:iCs w:val="0"/>
          <w:caps w:val="0"/>
          <w:color w:val="FF0000"/>
          <w:spacing w:val="0"/>
          <w:sz w:val="21"/>
          <w:szCs w:val="21"/>
          <w:bdr w:val="none" w:color="auto" w:sz="0" w:space="0"/>
          <w:shd w:val="clear" w:fill="000000"/>
        </w:rPr>
        <w:t>101</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"rows"</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"object"</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"any object"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"code"</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b/>
          <w:bCs/>
          <w:i w:val="0"/>
          <w:iCs w:val="0"/>
          <w:caps w:val="0"/>
          <w:color w:val="FF0000"/>
          <w:spacing w:val="0"/>
          <w:sz w:val="21"/>
          <w:szCs w:val="21"/>
          <w:bdr w:val="none" w:color="auto" w:sz="0" w:space="0"/>
          <w:shd w:val="clear" w:fill="000000"/>
        </w:rPr>
        <w:t>294</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"msg"</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"94425a"</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erif" w:hAnsi="serif" w:eastAsia="serif" w:cs="serif"/>
          <w:i w:val="0"/>
          <w:iCs w:val="0"/>
          <w:caps w:val="0"/>
          <w:spacing w:val="-2"/>
          <w:sz w:val="24"/>
          <w:szCs w:val="24"/>
          <w:shd w:val="clear" w:fill="FFFFFF"/>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3</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2</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导出维护维修列表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"D:/system/repair/export"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 /system/repair/export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导出维护维修列表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20"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76"/>
        <w:gridCol w:w="2095"/>
        <w:gridCol w:w="2749"/>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270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70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维护维修ID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instrumentId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maintenanceCost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70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维护费用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maintenancePerson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维护人员</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repairCost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70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维修费用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repairPerson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维修人员</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04"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curl -X POST -i /system/repair/</w:t>
      </w:r>
      <w:r>
        <w:rPr>
          <w:rFonts w:hint="default" w:ascii="DejaVu Sans Mono" w:hAnsi="DejaVu Sans Mono" w:eastAsia="DejaVu Sans Mono" w:cs="DejaVu Sans Mono"/>
          <w:i w:val="0"/>
          <w:iCs w:val="0"/>
          <w:caps w:val="0"/>
          <w:color w:val="FF00FF"/>
          <w:spacing w:val="0"/>
          <w:sz w:val="21"/>
          <w:szCs w:val="21"/>
          <w:bdr w:val="none" w:color="auto" w:sz="0" w:space="0"/>
          <w:shd w:val="clear" w:fill="000000"/>
        </w:rPr>
        <w:t>export</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'repairDate=2023-09-06&amp;createdAt=2023-09-06 11:18:26&amp;createBy=a1daqi&amp;remark=sv7ol7&amp;instrumentId=287&amp;createTime=2023-09-06 11:18:26&amp;maintenanceDate=2023-09-06&amp;repairPerson=bz249s&amp;updatedAt=2023-09-06 11:18:26&amp;searchValue=rnwpmv&amp;id=120&amp;maintenancePerson=vskvid&amp;updateBy=td1bnk&amp;updateTime=2023-09-06 11:18:26&amp;repairCost=921&amp;maintenanceCost=869&amp;maintenanceDescription=2yjzg4&amp;repairDescription=k3hbmg'</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erif" w:hAnsi="serif" w:eastAsia="serif" w:cs="serif"/>
          <w:i w:val="0"/>
          <w:iCs w:val="0"/>
          <w:caps w:val="0"/>
          <w:spacing w:val="-2"/>
          <w:sz w:val="24"/>
          <w:szCs w:val="24"/>
          <w:shd w:val="clear" w:fill="FFFFFF"/>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3</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3</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新增维护维修</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"D:/system/repair/add"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 /system/repair/add</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新增维护维修</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38"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76"/>
        <w:gridCol w:w="2095"/>
        <w:gridCol w:w="2767"/>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272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72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维护维修ID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instrumentId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maintenanceCost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72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维护费用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maintenancePerson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维护人员</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repairCost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72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维修费用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repairPerson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维修人员</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722"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/system/repair/add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'createBy=cznshz&amp;instrumentId=264&amp;repairPerson=6obrgr&amp;remark=l2ufaf&amp;maintenanceDescription=9f9ez5&amp;id=204&amp;maintenancePerson=wu3mlc&amp;repairDescription=zkn787&amp;repairCost=595&amp;updateTime=2023-09-06 11:18:26&amp;updateBy=ukts1s&amp;repairDate=2023-09-06&amp;createTime=2023-09-06 11:18:26&amp;createdAt=2023-09-06 11:18:26&amp;maintenanceCost=968&amp;updatedAt=2023-09-06 11:18:26&amp;searchValue=5ensbx&amp;maintenanceDate=2023-09-06'</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3</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4</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修改维护维修</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"D:/system/repair/edit"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 /system/repair/edit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修改维护维修</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252"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76"/>
        <w:gridCol w:w="2095"/>
        <w:gridCol w:w="2581"/>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253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53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维护维修ID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instrumentId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maintenanceCost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53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维护费用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maintenancePerson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维护人员</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repairDescription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维修描述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repairCost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number</w:t>
            </w:r>
          </w:p>
        </w:tc>
        <w:tc>
          <w:tcPr>
            <w:tcW w:w="253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维修费用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repairPerson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维修人员</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2536"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/system/repair/edit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'maintenanceCost=760&amp;id=470&amp;repairCost=133&amp;updatedAt=2023-09-06 11:18:26&amp;instrumentId=93&amp;maintenancePerson=79c5c7&amp;updateBy=rnm0sg&amp;repairDate=2023-09-06&amp;repairPerson=ij265w&amp;maintenanceDate=2023-09-06&amp;remark=kfcd39&amp;createdAt=2023-09-06 11:18:26&amp;repairDescription=1rojo0&amp;maintenanceDescription=5mg8mn&amp;createTime=2023-09-06 11:18:26&amp;createBy=fxj71w&amp;updateTime=2023-09-06 11:18:26&amp;searchValue=niej5r'</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erif" w:hAnsi="serif" w:eastAsia="serif" w:cs="serif"/>
          <w:i w:val="0"/>
          <w:iCs w:val="0"/>
          <w:caps w:val="0"/>
          <w:spacing w:val="-2"/>
          <w:sz w:val="24"/>
          <w:szCs w:val="24"/>
          <w:shd w:val="clear" w:fill="FFFFFF"/>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3</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5</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删除维护维修</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"D:/system/repair/remove"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 /system/repair/remove</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删除维护维修</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509"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7"/>
        <w:gridCol w:w="2246"/>
        <w:gridCol w:w="4246"/>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ids</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No comments found.</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/system/repair/remove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'ids=80ucgj'</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bidi w:val="0"/>
        <w:rPr>
          <w:rFonts w:hint="default"/>
        </w:rPr>
      </w:pPr>
    </w:p>
    <w:p>
      <w:pPr>
        <w:pStyle w:val="397"/>
        <w:numPr>
          <w:ilvl w:val="1"/>
          <w:numId w:val="0"/>
        </w:numPr>
        <w:tabs>
          <w:tab w:val="clear" w:pos="794"/>
        </w:tabs>
        <w:spacing w:before="211"/>
        <w:rPr>
          <w:rFonts w:hint="default" w:ascii="宋体" w:hAnsi="宋体" w:eastAsia="宋体" w:cs="宋体"/>
          <w:b/>
          <w:color w:val="555555"/>
          <w:kern w:val="2"/>
          <w:sz w:val="24"/>
          <w:szCs w:val="24"/>
          <w:shd w:val="clear" w:color="auto" w:fill="FFFFFF"/>
          <w:lang w:val="en-US" w:eastAsia="zh-CN"/>
        </w:rPr>
      </w:pPr>
      <w:r>
        <w:rPr>
          <w:rFonts w:hint="eastAsia" w:ascii="宋体" w:hAnsi="宋体" w:eastAsia="宋体" w:cs="宋体"/>
          <w:b/>
          <w:color w:val="555555"/>
          <w:kern w:val="2"/>
          <w:sz w:val="24"/>
          <w:szCs w:val="24"/>
          <w:shd w:val="clear" w:color="auto" w:fill="FFFFFF"/>
        </w:rPr>
        <w:t>3.</w:t>
      </w:r>
      <w:r>
        <w:rPr>
          <w:rFonts w:hint="eastAsia" w:ascii="宋体" w:hAnsi="宋体" w:eastAsia="宋体" w:cs="宋体"/>
          <w:b/>
          <w:color w:val="555555"/>
          <w:kern w:val="2"/>
          <w:sz w:val="24"/>
          <w:szCs w:val="24"/>
          <w:shd w:val="clear" w:color="auto" w:fill="FFFFFF"/>
          <w:lang w:val="en-US" w:eastAsia="zh-CN"/>
        </w:rPr>
        <w:t>4报废管理</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4</w:t>
      </w:r>
      <w:r>
        <w:rPr>
          <w:rStyle w:val="146"/>
          <w:rFonts w:hint="eastAsia" w:ascii="仿宋" w:hAnsi="仿宋" w:eastAsia="仿宋" w:cs="仿宋"/>
          <w:spacing w:val="-1"/>
          <w:shd w:val="clear" w:color="auto" w:fill="FFFFFF"/>
        </w:rPr>
        <w:t xml:space="preserve">.1 </w:t>
      </w:r>
      <w:r>
        <w:rPr>
          <w:rFonts w:hint="default" w:ascii="serif" w:hAnsi="serif" w:eastAsia="serif" w:cs="serif"/>
          <w:i w:val="0"/>
          <w:iCs w:val="0"/>
          <w:caps w:val="0"/>
          <w:spacing w:val="-2"/>
          <w:sz w:val="24"/>
          <w:szCs w:val="24"/>
          <w:shd w:val="clear" w:fill="FFFFFF"/>
        </w:rPr>
        <w:t>查询报废管理列表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"D:/system/scrap/list"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 /system/scrap/list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查询报废管理列表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1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58"/>
        <w:gridCol w:w="2288"/>
        <w:gridCol w:w="3470"/>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instrumentId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scrapDate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scrapReason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报废原因</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/system/scrap/list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'createBy=yy8np2&amp;id=30&amp;updatedAt=2023-09-06 11:18:26&amp;instrumentId=29&amp;scrapReason=3a0cuf&amp;updateBy=njlqhd&amp;createTime=2023-09-06 11:18:26&amp;remark=ty2jzc&amp;createdAt=2023-09-06 11:18:26&amp;updateTime=2023-09-06 11:18:26&amp;scrapDate=2023-09-06&amp;searchValue=pvydx7'</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Response-fields:</w:t>
      </w:r>
    </w:p>
    <w:tbl>
      <w:tblPr>
        <w:tblW w:w="965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99"/>
        <w:gridCol w:w="3214"/>
        <w:gridCol w:w="3243"/>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Field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leftChars="0" w:right="0" w:rightChars="0" w:firstLine="482" w:firstLineChars="200"/>
              <w:jc w:val="left"/>
              <w:textAlignment w:val="top"/>
              <w:rPr>
                <w:b/>
                <w:bCs/>
              </w:rPr>
            </w:pPr>
            <w:r>
              <w:rPr>
                <w:rFonts w:ascii="宋体" w:hAnsi="宋体" w:eastAsia="宋体" w:cs="宋体"/>
                <w:b/>
                <w:bCs/>
                <w:kern w:val="0"/>
                <w:sz w:val="24"/>
                <w:szCs w:val="24"/>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total</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总记录数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rows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array</w:t>
            </w:r>
          </w:p>
        </w:tc>
        <w:tc>
          <w:tcPr>
            <w:tcW w:w="3198" w:type="dxa"/>
            <w:tcBorders>
              <w:top w:val="single" w:color="DEDEDE" w:sz="2" w:space="0"/>
              <w:left w:val="single" w:color="DEDEDE" w:sz="2" w:space="0"/>
              <w:bottom w:val="single" w:color="DEDEDE" w:sz="6"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列表数据</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code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int32</w:t>
            </w:r>
          </w:p>
        </w:tc>
        <w:tc>
          <w:tcPr>
            <w:tcW w:w="3198" w:type="dxa"/>
            <w:tcBorders>
              <w:top w:val="single" w:color="DEDEDE" w:sz="2" w:space="0"/>
              <w:left w:val="single" w:color="DEDEDE" w:sz="2" w:space="0"/>
              <w:bottom w:val="single" w:color="DEDEDE" w:sz="6" w:space="0"/>
              <w:right w:val="single" w:color="DEDEDE" w:sz="2"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消息状态码</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msg</w:t>
            </w:r>
          </w:p>
        </w:tc>
        <w:tc>
          <w:tcPr>
            <w:tcW w:w="0" w:type="auto"/>
            <w:tcBorders>
              <w:top w:val="single" w:color="DEDEDE" w:sz="2" w:space="0"/>
              <w:left w:val="single" w:color="DEDEDE" w:sz="2" w:space="0"/>
              <w:bottom w:val="single" w:color="DEDEDE" w:sz="2"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98" w:type="dxa"/>
            <w:tcBorders>
              <w:top w:val="single" w:color="DEDEDE" w:sz="2" w:space="0"/>
              <w:left w:val="single" w:color="DEDEDE" w:sz="2" w:space="0"/>
              <w:bottom w:val="single" w:color="DEDEDE" w:sz="2" w:space="0"/>
              <w:right w:val="single" w:color="DEDEDE" w:sz="2"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leftChars="0" w:right="0" w:rightChars="0" w:firstLine="412" w:firstLineChars="200"/>
              <w:jc w:val="left"/>
              <w:rPr>
                <w:spacing w:val="-2"/>
                <w:sz w:val="21"/>
                <w:szCs w:val="21"/>
              </w:rPr>
            </w:pPr>
            <w:r>
              <w:rPr>
                <w:spacing w:val="-2"/>
                <w:sz w:val="21"/>
                <w:szCs w:val="21"/>
              </w:rPr>
              <w:t>消息内容</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"total"</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b/>
          <w:bCs/>
          <w:i w:val="0"/>
          <w:iCs w:val="0"/>
          <w:caps w:val="0"/>
          <w:color w:val="FF0000"/>
          <w:spacing w:val="0"/>
          <w:sz w:val="21"/>
          <w:szCs w:val="21"/>
          <w:bdr w:val="none" w:color="auto" w:sz="0" w:space="0"/>
          <w:shd w:val="clear" w:fill="000000"/>
        </w:rPr>
        <w:t>636</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"rows"</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"object"</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"any object"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"code"</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b/>
          <w:bCs/>
          <w:i w:val="0"/>
          <w:iCs w:val="0"/>
          <w:caps w:val="0"/>
          <w:color w:val="FF0000"/>
          <w:spacing w:val="0"/>
          <w:sz w:val="21"/>
          <w:szCs w:val="21"/>
          <w:bdr w:val="none" w:color="auto" w:sz="0" w:space="0"/>
          <w:shd w:val="clear" w:fill="000000"/>
        </w:rPr>
        <w:t>571</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EAEAEA"/>
          <w:spacing w:val="0"/>
          <w:sz w:val="21"/>
          <w:szCs w:val="21"/>
          <w:bdr w:val="none" w:color="auto" w:sz="0" w:space="0"/>
          <w:shd w:val="clear" w:fill="000000"/>
        </w:rPr>
        <w:t>"msg"</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"7vn1o0"</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4</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2</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导出报废管理列表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"D:/system/scrap/export"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 /system/scrap/export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导出报废管理列表</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1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58"/>
        <w:gridCol w:w="2288"/>
        <w:gridCol w:w="3470"/>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instrumentId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scrapDate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scrapReason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报废原因</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curl -X POST -i /system/scrap/</w:t>
      </w:r>
      <w:r>
        <w:rPr>
          <w:rFonts w:hint="default" w:ascii="DejaVu Sans Mono" w:hAnsi="DejaVu Sans Mono" w:eastAsia="DejaVu Sans Mono" w:cs="DejaVu Sans Mono"/>
          <w:i w:val="0"/>
          <w:iCs w:val="0"/>
          <w:caps w:val="0"/>
          <w:color w:val="FF00FF"/>
          <w:spacing w:val="0"/>
          <w:sz w:val="21"/>
          <w:szCs w:val="21"/>
          <w:bdr w:val="none" w:color="auto" w:sz="0" w:space="0"/>
          <w:shd w:val="clear" w:fill="000000"/>
        </w:rPr>
        <w:t>export</w:t>
      </w: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'createdAt=2023-09-06 11:18:26&amp;createBy=357z1y&amp;updateBy=l9rac0&amp;updatedAt=2023-09-06 11:18:26&amp;createTime=2023-09-06 11:18:26&amp;updateTime=2023-09-06 11:18:26&amp;remark=pp99hb&amp;searchValue=bd3va4&amp;id=136&amp;instrumentId=242&amp;scrapReason=k1kudh&amp;scrapDate=2023-09-06'</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4</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3</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新增报废管理</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"D:/system/scrap/add"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 /system/scrap/add</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新增报废管理</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416"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58"/>
        <w:gridCol w:w="2288"/>
        <w:gridCol w:w="3470"/>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instrumentId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scrapDate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scrapReason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报废原因</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/system/scrap/add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'createdAt=2023-09-06 11:18:26&amp;scrapReason=oposym&amp;instrumentId=437&amp;scrapDate=2023-09-06&amp;updatedAt=2023-09-06 11:18:26&amp;id=583&amp;updateBy=miusy6&amp;updateTime=2023-09-06 11:18:26&amp;createBy=at4h7c&amp;remark=h13d64&amp;createTime=2023-09-06 11:18:26&amp;searchValue=ky2adw'</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4</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4</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修改报废管理</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"D:/system/scrap/edit"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 /system/scrap/edit</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修改报废管理</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111"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58"/>
        <w:gridCol w:w="2288"/>
        <w:gridCol w:w="3165"/>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3120" w:type="dxa"/>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2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2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updateBy</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2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更新者</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updateTime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2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remark</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2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备注</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params</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map</w:t>
            </w:r>
          </w:p>
        </w:tc>
        <w:tc>
          <w:tcPr>
            <w:tcW w:w="312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请求参数</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object</w:t>
            </w:r>
          </w:p>
        </w:tc>
        <w:tc>
          <w:tcPr>
            <w:tcW w:w="312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any object.</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312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instrumentId</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int64</w:t>
            </w:r>
          </w:p>
        </w:tc>
        <w:tc>
          <w:tcPr>
            <w:tcW w:w="312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仪器ID</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scrapDate</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2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报废日期</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scrapReason</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20" w:type="dxa"/>
            <w:tcBorders>
              <w:top w:val="single" w:color="DEDEDE" w:sz="2" w:space="0"/>
              <w:left w:val="single" w:color="DEDEDE" w:sz="2" w:space="0"/>
              <w:bottom w:val="single" w:color="DEDEDE" w:sz="6"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报废原因</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createdAt</w:t>
            </w:r>
          </w:p>
        </w:tc>
        <w:tc>
          <w:tcPr>
            <w:tcW w:w="0" w:type="auto"/>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20" w:type="dxa"/>
            <w:tcBorders>
              <w:top w:val="single" w:color="DEDEDE" w:sz="2" w:space="0"/>
              <w:left w:val="single" w:color="DEDEDE" w:sz="2" w:space="0"/>
              <w:bottom w:val="single" w:color="DEDEDE" w:sz="6" w:space="0"/>
              <w:right w:val="single" w:color="DEDEDE" w:sz="6" w:space="0"/>
            </w:tcBorders>
            <w:shd w:val="clear" w:color="auto" w:fill="F8F8F7"/>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创建时间</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updatedAt</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3120" w:type="dxa"/>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更新时间</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/system/scrap/edit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'id=9&amp;updateTime=2023-09-06 11:18:26&amp;createBy=qranvi&amp;updateBy=dtc05b&amp;updatedAt=2023-09-06 11:18:26&amp;scrapReason=e0bse1&amp;searchValue=fcqrs9&amp;createTime=2023-09-06 11:18:26&amp;instrumentId=42&amp;remark=0vm0qh&amp;createdAt=2023-09-06 11:18:26&amp;scrapDate=2023-09-06'</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pStyle w:val="81"/>
        <w:spacing w:before="0" w:beforeAutospacing="0" w:after="0" w:afterAutospacing="0" w:line="24" w:lineRule="atLeast"/>
        <w:ind w:firstLine="0" w:firstLineChars="0"/>
        <w:outlineLvl w:val="2"/>
        <w:rPr>
          <w:rFonts w:hint="default" w:ascii="sans-serif" w:hAnsi="sans-serif" w:eastAsia="sans-serif" w:cs="sans-serif"/>
          <w:i w:val="0"/>
          <w:iCs w:val="0"/>
          <w:color w:val="BA3925"/>
          <w:sz w:val="35"/>
          <w:szCs w:val="35"/>
        </w:rPr>
      </w:pPr>
      <w:r>
        <w:rPr>
          <w:rStyle w:val="146"/>
          <w:rFonts w:hint="eastAsia" w:ascii="仿宋" w:hAnsi="仿宋" w:eastAsia="仿宋" w:cs="仿宋"/>
          <w:spacing w:val="-1"/>
          <w:shd w:val="clear" w:color="auto" w:fill="FFFFFF"/>
        </w:rPr>
        <w:t>3.</w:t>
      </w:r>
      <w:r>
        <w:rPr>
          <w:rStyle w:val="146"/>
          <w:rFonts w:hint="eastAsia" w:ascii="仿宋" w:hAnsi="仿宋" w:eastAsia="仿宋" w:cs="仿宋"/>
          <w:spacing w:val="-1"/>
          <w:shd w:val="clear" w:color="auto" w:fill="FFFFFF"/>
          <w:lang w:val="en-US" w:eastAsia="zh-CN"/>
        </w:rPr>
        <w:t>4</w:t>
      </w:r>
      <w:r>
        <w:rPr>
          <w:rStyle w:val="146"/>
          <w:rFonts w:hint="eastAsia" w:ascii="仿宋" w:hAnsi="仿宋" w:eastAsia="仿宋" w:cs="仿宋"/>
          <w:spacing w:val="-1"/>
          <w:shd w:val="clear" w:color="auto" w:fill="FFFFFF"/>
        </w:rPr>
        <w:t>.</w:t>
      </w:r>
      <w:r>
        <w:rPr>
          <w:rStyle w:val="146"/>
          <w:rFonts w:hint="eastAsia" w:ascii="仿宋" w:hAnsi="仿宋" w:eastAsia="仿宋" w:cs="仿宋"/>
          <w:spacing w:val="-1"/>
          <w:shd w:val="clear" w:color="auto" w:fill="FFFFFF"/>
          <w:lang w:val="en-US" w:eastAsia="zh-CN"/>
        </w:rPr>
        <w:t>5</w:t>
      </w:r>
      <w:r>
        <w:rPr>
          <w:rStyle w:val="146"/>
          <w:rFonts w:hint="eastAsia" w:ascii="仿宋" w:hAnsi="仿宋" w:eastAsia="仿宋" w:cs="仿宋"/>
          <w:spacing w:val="-1"/>
          <w:shd w:val="clear" w:color="auto" w:fill="FFFFFF"/>
        </w:rPr>
        <w:t xml:space="preserve"> </w:t>
      </w:r>
      <w:r>
        <w:rPr>
          <w:rFonts w:hint="default" w:ascii="serif" w:hAnsi="serif" w:eastAsia="serif" w:cs="serif"/>
          <w:i w:val="0"/>
          <w:iCs w:val="0"/>
          <w:caps w:val="0"/>
          <w:spacing w:val="-2"/>
          <w:sz w:val="24"/>
          <w:szCs w:val="24"/>
          <w:shd w:val="clear" w:fill="FFFFFF"/>
        </w:rPr>
        <w:t>删除报废管理</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URL:</w:t>
      </w:r>
      <w:r>
        <w:rPr>
          <w:rFonts w:hint="default" w:ascii="serif" w:hAnsi="serif" w:eastAsia="serif" w:cs="serif"/>
          <w:i w:val="0"/>
          <w:iCs w:val="0"/>
          <w:caps w:val="0"/>
          <w:color w:val="364149"/>
          <w:spacing w:val="-2"/>
          <w:sz w:val="24"/>
          <w:szCs w:val="24"/>
          <w:u w:val="single"/>
          <w:bdr w:val="none" w:color="auto" w:sz="0" w:space="0"/>
          <w:shd w:val="clear" w:fill="FFFFFF"/>
        </w:rPr>
        <w:fldChar w:fldCharType="begin"/>
      </w:r>
      <w:r>
        <w:rPr>
          <w:rFonts w:hint="default" w:ascii="serif" w:hAnsi="serif" w:eastAsia="serif" w:cs="serif"/>
          <w:i w:val="0"/>
          <w:iCs w:val="0"/>
          <w:caps w:val="0"/>
          <w:color w:val="364149"/>
          <w:spacing w:val="-2"/>
          <w:sz w:val="24"/>
          <w:szCs w:val="24"/>
          <w:u w:val="single"/>
          <w:bdr w:val="none" w:color="auto" w:sz="0" w:space="0"/>
          <w:shd w:val="clear" w:fill="FFFFFF"/>
        </w:rPr>
        <w:instrText xml:space="preserve"> HYPERLINK "D:/system/scrap/remove" </w:instrText>
      </w:r>
      <w:r>
        <w:rPr>
          <w:rFonts w:hint="default" w:ascii="serif" w:hAnsi="serif" w:eastAsia="serif" w:cs="serif"/>
          <w:i w:val="0"/>
          <w:iCs w:val="0"/>
          <w:caps w:val="0"/>
          <w:color w:val="364149"/>
          <w:spacing w:val="-2"/>
          <w:sz w:val="24"/>
          <w:szCs w:val="24"/>
          <w:u w:val="single"/>
          <w:bdr w:val="none" w:color="auto" w:sz="0" w:space="0"/>
          <w:shd w:val="clear" w:fill="FFFFFF"/>
        </w:rPr>
        <w:fldChar w:fldCharType="separate"/>
      </w:r>
      <w:r>
        <w:rPr>
          <w:rStyle w:val="154"/>
          <w:rFonts w:hint="default" w:ascii="serif" w:hAnsi="serif" w:eastAsia="serif" w:cs="serif"/>
          <w:i w:val="0"/>
          <w:iCs w:val="0"/>
          <w:caps w:val="0"/>
          <w:color w:val="364149"/>
          <w:spacing w:val="-2"/>
          <w:sz w:val="24"/>
          <w:szCs w:val="24"/>
          <w:u w:val="single"/>
          <w:bdr w:val="none" w:color="auto" w:sz="0" w:space="0"/>
          <w:shd w:val="clear" w:fill="FFFFFF"/>
        </w:rPr>
        <w:t> /system/scrap/remove</w:t>
      </w:r>
      <w:r>
        <w:rPr>
          <w:rFonts w:hint="default" w:ascii="serif" w:hAnsi="serif" w:eastAsia="serif" w:cs="serif"/>
          <w:i w:val="0"/>
          <w:iCs w:val="0"/>
          <w:caps w:val="0"/>
          <w:color w:val="364149"/>
          <w:spacing w:val="-2"/>
          <w:sz w:val="24"/>
          <w:szCs w:val="24"/>
          <w:u w:val="single"/>
          <w:bdr w:val="none" w:color="auto" w:sz="0" w:space="0"/>
          <w:shd w:val="clear" w:fill="FFFFFF"/>
        </w:rPr>
        <w:fldChar w:fldCharType="end"/>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Type:</w:t>
      </w:r>
      <w:r>
        <w:rPr>
          <w:rFonts w:hint="default" w:ascii="serif" w:hAnsi="serif" w:eastAsia="serif" w:cs="serif"/>
          <w:i w:val="0"/>
          <w:iCs w:val="0"/>
          <w:caps w:val="0"/>
          <w:spacing w:val="-2"/>
          <w:sz w:val="24"/>
          <w:szCs w:val="24"/>
          <w:bdr w:val="none" w:color="auto" w:sz="0" w:space="0"/>
          <w:shd w:val="clear" w:fill="FFFFFF"/>
        </w:rPr>
        <w:t> POST</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Content-Type:</w:t>
      </w:r>
      <w:r>
        <w:rPr>
          <w:rFonts w:hint="default" w:ascii="serif" w:hAnsi="serif" w:eastAsia="serif" w:cs="serif"/>
          <w:i w:val="0"/>
          <w:iCs w:val="0"/>
          <w:caps w:val="0"/>
          <w:spacing w:val="-2"/>
          <w:sz w:val="24"/>
          <w:szCs w:val="24"/>
          <w:bdr w:val="none" w:color="auto" w:sz="0" w:space="0"/>
          <w:shd w:val="clear" w:fill="FFFFFF"/>
        </w:rPr>
        <w:t> application/x-www-form-urlencoded;charset=utf-8</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Description:</w:t>
      </w:r>
      <w:r>
        <w:rPr>
          <w:rFonts w:hint="default" w:ascii="serif" w:hAnsi="serif" w:eastAsia="serif" w:cs="serif"/>
          <w:i w:val="0"/>
          <w:iCs w:val="0"/>
          <w:caps w:val="0"/>
          <w:spacing w:val="-2"/>
          <w:sz w:val="24"/>
          <w:szCs w:val="24"/>
          <w:bdr w:val="none" w:color="auto" w:sz="0" w:space="0"/>
          <w:shd w:val="clear" w:fill="FFFFFF"/>
        </w:rPr>
        <w:t> 删除报废管理</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Query-parameters:</w:t>
      </w:r>
    </w:p>
    <w:tbl>
      <w:tblPr>
        <w:tblW w:w="9509" w:type="dxa"/>
        <w:tblCellSpacing w:w="15" w:type="dxa"/>
        <w:tblInd w:w="-10" w:type="dxa"/>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7"/>
        <w:gridCol w:w="2246"/>
        <w:gridCol w:w="4246"/>
      </w:tblGrid>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Parameter</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Type</w:t>
            </w:r>
          </w:p>
        </w:tc>
        <w:tc>
          <w:tcPr>
            <w:tcW w:w="0" w:type="auto"/>
            <w:tcBorders>
              <w:top w:val="single" w:color="DEDEDE" w:sz="2" w:space="0"/>
              <w:left w:val="single" w:color="DEDEDE" w:sz="2" w:space="0"/>
              <w:bottom w:val="single" w:color="DEDEDE" w:sz="6" w:space="0"/>
              <w:right w:val="single" w:color="DEDEDE" w:sz="6" w:space="0"/>
            </w:tcBorders>
            <w:shd w:val="clear" w:color="auto" w:fill="FFFFFF"/>
            <w:tcMar>
              <w:top w:w="105" w:type="dxa"/>
              <w:left w:w="131" w:type="dxa"/>
              <w:bottom w:w="131" w:type="dxa"/>
              <w:right w:w="131" w:type="dxa"/>
            </w:tcMar>
            <w:vAlign w:val="top"/>
          </w:tcPr>
          <w:p>
            <w:pPr>
              <w:keepNext w:val="0"/>
              <w:keepLines w:val="0"/>
              <w:widowControl/>
              <w:suppressLineNumbers w:val="0"/>
              <w:bidi w:val="0"/>
              <w:spacing w:before="0" w:beforeAutospacing="0" w:after="0" w:afterAutospacing="0" w:line="24" w:lineRule="atLeast"/>
              <w:ind w:left="0" w:right="0"/>
              <w:jc w:val="left"/>
              <w:textAlignment w:val="top"/>
              <w:rPr>
                <w:b/>
                <w:bCs/>
              </w:rPr>
            </w:pPr>
            <w:r>
              <w:rPr>
                <w:rFonts w:ascii="宋体" w:hAnsi="宋体" w:eastAsia="宋体" w:cs="宋体"/>
                <w:b/>
                <w:bCs/>
                <w:kern w:val="0"/>
                <w:sz w:val="24"/>
                <w:szCs w:val="24"/>
                <w:bdr w:val="none" w:color="auto" w:sz="0" w:space="0"/>
                <w:lang w:val="en-US" w:eastAsia="zh-CN" w:bidi="ar"/>
              </w:rPr>
              <w:t>Description</w:t>
            </w:r>
          </w:p>
        </w:tc>
      </w:tr>
      <w:tr>
        <w:tblPrEx>
          <w:tblBorders>
            <w:top w:val="single" w:color="DEDEDE" w:sz="6" w:space="0"/>
            <w:left w:val="single" w:color="DEDEDE" w:sz="6" w:space="0"/>
            <w:bottom w:val="single" w:color="DEDEDE" w:sz="6" w:space="0"/>
            <w:right w:val="single" w:color="DEDEDE"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ids</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string</w:t>
            </w:r>
          </w:p>
        </w:tc>
        <w:tc>
          <w:tcPr>
            <w:tcW w:w="0" w:type="auto"/>
            <w:tcBorders>
              <w:top w:val="single" w:color="DEDEDE" w:sz="2" w:space="0"/>
              <w:left w:val="single" w:color="DEDEDE" w:sz="2" w:space="0"/>
              <w:bottom w:val="single" w:color="DEDEDE" w:sz="2" w:space="0"/>
              <w:right w:val="single" w:color="DEDEDE" w:sz="6" w:space="0"/>
            </w:tcBorders>
            <w:shd w:val="clear" w:color="auto" w:fill="FFFFFF"/>
            <w:tcMar>
              <w:top w:w="118" w:type="dxa"/>
              <w:left w:w="131" w:type="dxa"/>
              <w:bottom w:w="118" w:type="dxa"/>
              <w:right w:w="131" w:type="dxa"/>
            </w:tcMar>
            <w:vAlign w:val="top"/>
          </w:tcPr>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jc w:val="left"/>
              <w:rPr>
                <w:spacing w:val="-2"/>
                <w:sz w:val="21"/>
                <w:szCs w:val="21"/>
              </w:rPr>
            </w:pPr>
            <w:r>
              <w:rPr>
                <w:spacing w:val="-2"/>
                <w:sz w:val="21"/>
                <w:szCs w:val="21"/>
                <w:bdr w:val="none" w:color="auto" w:sz="0" w:space="0"/>
              </w:rPr>
              <w:t>No comments found.</w:t>
            </w:r>
          </w:p>
        </w:tc>
      </w:tr>
    </w:tbl>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Request-example: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 xml:space="preserve">curl -X POST -i /system/scrap/remove --data </w:t>
      </w:r>
      <w:r>
        <w:rPr>
          <w:rFonts w:hint="default" w:ascii="DejaVu Sans Mono" w:hAnsi="DejaVu Sans Mono" w:eastAsia="DejaVu Sans Mono" w:cs="DejaVu Sans Mono"/>
          <w:i w:val="0"/>
          <w:iCs w:val="0"/>
          <w:caps w:val="0"/>
          <w:color w:val="00FF00"/>
          <w:spacing w:val="0"/>
          <w:sz w:val="21"/>
          <w:szCs w:val="21"/>
          <w:bdr w:val="none" w:color="auto" w:sz="0" w:space="0"/>
          <w:shd w:val="clear" w:fill="000000"/>
        </w:rPr>
        <w:t>'ids=r00z1o'</w:t>
      </w:r>
    </w:p>
    <w:p>
      <w:pPr>
        <w:pStyle w:val="81"/>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 w:lineRule="atLeast"/>
        <w:ind w:left="0" w:right="0"/>
        <w:rPr>
          <w:spacing w:val="-2"/>
        </w:rPr>
      </w:pPr>
      <w:r>
        <w:rPr>
          <w:rStyle w:val="146"/>
          <w:rFonts w:hint="default" w:ascii="serif" w:hAnsi="serif" w:eastAsia="serif" w:cs="serif"/>
          <w:b/>
          <w:bCs/>
          <w:i w:val="0"/>
          <w:iCs w:val="0"/>
          <w:caps w:val="0"/>
          <w:spacing w:val="-1"/>
          <w:sz w:val="24"/>
          <w:szCs w:val="24"/>
          <w:bdr w:val="none" w:color="auto" w:sz="0" w:space="0"/>
          <w:shd w:val="clear" w:fill="FFFFFF"/>
        </w:rPr>
        <w:t>Response-example:</w:t>
      </w:r>
    </w:p>
    <w:p>
      <w:pPr>
        <w:pStyle w:val="80"/>
        <w:keepNext w:val="0"/>
        <w:keepLines w:val="0"/>
        <w:widowControl/>
        <w:suppressLineNumbers w:val="0"/>
        <w:pBdr>
          <w:top w:val="none" w:color="auto" w:sz="0" w:space="0"/>
          <w:left w:val="none" w:color="auto" w:sz="0" w:space="0"/>
          <w:bottom w:val="none" w:color="auto" w:sz="0" w:space="0"/>
          <w:right w:val="none" w:color="auto" w:sz="0" w:space="0"/>
        </w:pBdr>
        <w:shd w:val="clear" w:fill="000000"/>
        <w:bidi w:val="0"/>
        <w:spacing w:before="0" w:beforeAutospacing="0" w:after="264" w:afterAutospacing="0" w:line="22" w:lineRule="atLeast"/>
        <w:ind w:left="0" w:right="0"/>
        <w:rPr>
          <w:rFonts w:hint="default" w:ascii="DejaVu Sans Mono" w:hAnsi="DejaVu Sans Mono" w:eastAsia="DejaVu Sans Mono" w:cs="DejaVu Sans Mono"/>
          <w:sz w:val="21"/>
          <w:szCs w:val="21"/>
        </w:rPr>
      </w:pPr>
      <w:r>
        <w:rPr>
          <w:rStyle w:val="155"/>
          <w:rFonts w:hint="default" w:ascii="DejaVu Sans Mono" w:hAnsi="DejaVu Sans Mono" w:eastAsia="DejaVu Sans Mono" w:cs="DejaVu Sans Mono"/>
          <w:i w:val="0"/>
          <w:iCs w:val="0"/>
          <w:caps w:val="0"/>
          <w:color w:val="EAEAEA"/>
          <w:spacing w:val="0"/>
          <w:sz w:val="21"/>
          <w:szCs w:val="21"/>
          <w:bdr w:val="none" w:color="auto" w:sz="0" w:space="0"/>
          <w:shd w:val="clear" w:fill="000000"/>
        </w:rPr>
        <w:t>{}</w:t>
      </w:r>
    </w:p>
    <w:p>
      <w:pPr>
        <w:bidi w:val="0"/>
        <w:rPr>
          <w:rFonts w:hint="eastAsia"/>
          <w:lang w:eastAsia="zh-CN"/>
        </w:rPr>
      </w:pPr>
      <w:bookmarkStart w:id="49" w:name="_GoBack"/>
      <w:bookmarkEnd w:id="49"/>
    </w:p>
    <w:bookmarkEnd w:id="26"/>
    <w:bookmarkEnd w:id="27"/>
    <w:bookmarkEnd w:id="28"/>
    <w:p>
      <w:pPr>
        <w:pStyle w:val="174"/>
        <w:keepNext w:val="0"/>
        <w:pageBreakBefore/>
        <w:ind w:left="431"/>
      </w:pPr>
      <w:bookmarkStart w:id="29" w:name="_Toc32547"/>
      <w:bookmarkStart w:id="30" w:name="_Toc2659"/>
      <w:bookmarkStart w:id="31" w:name="_Toc7701"/>
      <w:bookmarkStart w:id="32" w:name="_Toc8353"/>
      <w:bookmarkStart w:id="33" w:name="_Toc14998"/>
      <w:r>
        <w:rPr>
          <w:rFonts w:hint="eastAsia"/>
          <w:lang w:val="en-US" w:eastAsia="zh-CN"/>
        </w:rPr>
        <w:t xml:space="preserve"> </w:t>
      </w:r>
      <w:r>
        <w:rPr>
          <w:rFonts w:hint="eastAsia"/>
        </w:rPr>
        <w:t>非功能性</w:t>
      </w:r>
      <w:bookmarkEnd w:id="29"/>
      <w:bookmarkEnd w:id="30"/>
      <w:r>
        <w:rPr>
          <w:rFonts w:hint="eastAsia"/>
        </w:rPr>
        <w:t>设计</w:t>
      </w:r>
      <w:bookmarkEnd w:id="31"/>
      <w:bookmarkEnd w:id="32"/>
      <w:bookmarkEnd w:id="33"/>
    </w:p>
    <w:p>
      <w:pPr>
        <w:pStyle w:val="4"/>
        <w:spacing w:before="84" w:after="84"/>
        <w:ind w:left="720" w:hanging="720" w:firstLineChars="0"/>
        <w:rPr>
          <w:rFonts w:ascii="黑体" w:hAnsi="黑体" w:cs="黑体"/>
        </w:rPr>
      </w:pPr>
      <w:bookmarkStart w:id="34" w:name="_Toc7054"/>
      <w:bookmarkStart w:id="35" w:name="_Toc22352"/>
      <w:bookmarkStart w:id="36" w:name="_Toc7629"/>
      <w:bookmarkStart w:id="37" w:name="_Toc31165"/>
      <w:bookmarkStart w:id="38" w:name="_Toc4454"/>
      <w:r>
        <w:rPr>
          <w:rFonts w:hint="eastAsia" w:ascii="黑体" w:hAnsi="黑体" w:cs="黑体"/>
        </w:rPr>
        <w:t>4.1 性能</w:t>
      </w:r>
      <w:bookmarkEnd w:id="34"/>
      <w:bookmarkEnd w:id="35"/>
      <w:r>
        <w:rPr>
          <w:rFonts w:hint="eastAsia" w:ascii="黑体" w:hAnsi="黑体" w:cs="黑体"/>
        </w:rPr>
        <w:t>设计</w:t>
      </w:r>
      <w:bookmarkEnd w:id="36"/>
      <w:bookmarkEnd w:id="37"/>
      <w:bookmarkEnd w:id="38"/>
    </w:p>
    <w:p>
      <w:r>
        <w:rPr>
          <w:rFonts w:hint="eastAsia"/>
          <w:lang w:val="en-US" w:eastAsia="zh-CN"/>
        </w:rPr>
        <w:t>安全性设计：</w:t>
      </w:r>
      <w:r>
        <w:rPr>
          <w:rFonts w:hint="eastAsia"/>
        </w:rPr>
        <w:t>数据库采用读写分离，主从热备；</w:t>
      </w:r>
    </w:p>
    <w:p>
      <w:r>
        <w:rPr>
          <w:rFonts w:hint="eastAsia"/>
          <w:lang w:val="en-US" w:eastAsia="zh-CN"/>
        </w:rPr>
        <w:t>并发性设计：</w:t>
      </w:r>
      <w:r>
        <w:rPr>
          <w:rFonts w:hint="eastAsia"/>
        </w:rPr>
        <w:t>通过nginx实现负责均衡</w:t>
      </w:r>
      <w:r>
        <w:rPr>
          <w:rFonts w:hint="eastAsia"/>
          <w:lang w:val="en-US" w:eastAsia="zh-CN"/>
        </w:rPr>
        <w:t>2</w:t>
      </w:r>
      <w:r>
        <w:rPr>
          <w:rFonts w:hint="eastAsia"/>
        </w:rPr>
        <w:t>台应用服务器，提高系统性能，应对多用户、高并发业务场景；</w:t>
      </w:r>
    </w:p>
    <w:p>
      <w:r>
        <w:rPr>
          <w:rFonts w:hint="eastAsia"/>
          <w:lang w:val="en-US" w:eastAsia="zh-CN"/>
        </w:rPr>
        <w:t>吞吐量要求：</w:t>
      </w:r>
      <w:r>
        <w:t>平均响应时间 小于</w:t>
      </w:r>
      <w:r>
        <w:rPr>
          <w:rFonts w:hint="eastAsia"/>
          <w:lang w:val="en-US" w:eastAsia="zh-CN"/>
        </w:rPr>
        <w:t>8</w:t>
      </w:r>
      <w:r>
        <w:t>00ms; 最大响应时间不超过</w:t>
      </w:r>
      <w:r>
        <w:rPr>
          <w:rFonts w:hint="eastAsia"/>
        </w:rPr>
        <w:t>1</w:t>
      </w:r>
      <w:r>
        <w:t>s</w:t>
      </w:r>
    </w:p>
    <w:p>
      <w:r>
        <w:t>资源利用率：cpu平均利用率</w:t>
      </w:r>
      <w:r>
        <w:rPr>
          <w:rFonts w:hint="eastAsia"/>
        </w:rPr>
        <w:t>4</w:t>
      </w:r>
      <w:r>
        <w:rPr>
          <w:rFonts w:hint="eastAsia"/>
          <w:lang w:val="en-US" w:eastAsia="zh-CN"/>
        </w:rPr>
        <w:t>5</w:t>
      </w:r>
      <w:r>
        <w:t>%，最高不超过</w:t>
      </w:r>
      <w:r>
        <w:rPr>
          <w:rFonts w:hint="eastAsia"/>
          <w:lang w:val="en-US" w:eastAsia="zh-CN"/>
        </w:rPr>
        <w:t>7</w:t>
      </w:r>
      <w:r>
        <w:t>0%； 内存利用率平均</w:t>
      </w:r>
      <w:r>
        <w:rPr>
          <w:rFonts w:hint="eastAsia"/>
          <w:lang w:val="en-US" w:eastAsia="zh-CN"/>
        </w:rPr>
        <w:t>60</w:t>
      </w:r>
      <w:r>
        <w:t>%，最高不超过</w:t>
      </w:r>
      <w:r>
        <w:rPr>
          <w:rFonts w:hint="eastAsia"/>
          <w:lang w:val="en-US" w:eastAsia="zh-CN"/>
        </w:rPr>
        <w:t>7</w:t>
      </w:r>
      <w:r>
        <w:t>0%；</w:t>
      </w:r>
    </w:p>
    <w:p>
      <w:r>
        <w:rPr>
          <w:rFonts w:hint="eastAsia"/>
          <w:lang w:val="en-US" w:eastAsia="zh-CN"/>
        </w:rPr>
        <w:t>并发控制：</w:t>
      </w:r>
      <w:r>
        <w:t>请求并发量≈</w:t>
      </w:r>
      <w:r>
        <w:rPr>
          <w:rFonts w:hint="eastAsia"/>
        </w:rPr>
        <w:t>1</w:t>
      </w:r>
      <w:r>
        <w:rPr>
          <w:rFonts w:hint="eastAsia"/>
          <w:lang w:val="en-US" w:eastAsia="zh-CN"/>
        </w:rPr>
        <w:t>0</w:t>
      </w:r>
      <w:r>
        <w:rPr>
          <w:rFonts w:hint="eastAsia"/>
        </w:rPr>
        <w:t>0</w:t>
      </w:r>
    </w:p>
    <w:p>
      <w:pPr>
        <w:pStyle w:val="4"/>
        <w:spacing w:before="84" w:after="84"/>
        <w:ind w:left="720" w:hanging="720" w:firstLineChars="0"/>
        <w:rPr>
          <w:rFonts w:ascii="黑体" w:hAnsi="黑体" w:cs="黑体"/>
        </w:rPr>
      </w:pPr>
      <w:bookmarkStart w:id="39" w:name="_Toc5447"/>
      <w:bookmarkStart w:id="40" w:name="_Toc124"/>
      <w:bookmarkStart w:id="41" w:name="_Toc1342"/>
      <w:bookmarkStart w:id="42" w:name="_Toc17831"/>
      <w:bookmarkStart w:id="43" w:name="_Toc32233"/>
      <w:r>
        <w:rPr>
          <w:rFonts w:hint="eastAsia" w:ascii="黑体" w:hAnsi="黑体" w:cs="黑体"/>
        </w:rPr>
        <w:t>4.2 安全性</w:t>
      </w:r>
      <w:bookmarkEnd w:id="39"/>
      <w:bookmarkEnd w:id="40"/>
      <w:r>
        <w:rPr>
          <w:rFonts w:hint="eastAsia" w:ascii="黑体" w:hAnsi="黑体" w:cs="黑体"/>
        </w:rPr>
        <w:t>设计</w:t>
      </w:r>
      <w:bookmarkEnd w:id="41"/>
      <w:bookmarkEnd w:id="42"/>
      <w:bookmarkEnd w:id="43"/>
    </w:p>
    <w:p>
      <w:r>
        <w:rPr>
          <w:rFonts w:hint="eastAsia"/>
        </w:rPr>
        <w:t xml:space="preserve">系统应采取措施保护用户数据的机密性、完整性和可用性。系统应对数据进行加密存储和传输，以防止数据泄露和篡改。同时，系统应备份数据，并定期进行数据恢复测试，以确保数据的可靠性和可恢复性。 </w:t>
      </w:r>
    </w:p>
    <w:p>
      <w:r>
        <w:rPr>
          <w:rFonts w:hint="eastAsia"/>
        </w:rPr>
        <w:t>具备可靠的用户认证和授权机制，以确保只有合法用户可以访问系统资源。系统应要求用户进行身份验证，如用户名和密码、双因素认证等。同时，系统应采用角色或权限管理模型，对用户进行授权，限制其访问和操作权限，以防止未经授权的访问和操作。</w:t>
      </w:r>
    </w:p>
    <w:p>
      <w:r>
        <w:rPr>
          <w:rFonts w:hint="eastAsia"/>
        </w:rPr>
        <w:t xml:space="preserve">管理系统应采取措施防止安全漏洞的利用和攻击。系统应定期进行安全漏洞扫描和评估，及时修复已知漏洞。同时，系统应采用防火墙、入侵检测系统和安全审计等技术手段，监控和阻止恶意攻击和非法访问。 </w:t>
      </w:r>
    </w:p>
    <w:p>
      <w:r>
        <w:rPr>
          <w:rFonts w:hint="eastAsia"/>
        </w:rPr>
        <w:t>数据库操作使用预编译预计，防止SQL注入[增加XSS注入、CSRF注入</w:t>
      </w:r>
      <w:r>
        <w:t>]</w:t>
      </w:r>
    </w:p>
    <w:p>
      <w:pPr>
        <w:pStyle w:val="4"/>
        <w:spacing w:before="84" w:after="84"/>
        <w:ind w:left="720" w:hanging="720" w:firstLineChars="0"/>
        <w:rPr>
          <w:rFonts w:ascii="黑体" w:hAnsi="黑体" w:cs="黑体"/>
        </w:rPr>
      </w:pPr>
      <w:bookmarkStart w:id="44" w:name="_Toc21519"/>
      <w:bookmarkStart w:id="45" w:name="_Toc5663"/>
      <w:bookmarkStart w:id="46" w:name="_Toc27815"/>
      <w:bookmarkStart w:id="47" w:name="_Toc13425"/>
      <w:bookmarkStart w:id="48" w:name="_Toc26191"/>
      <w:r>
        <w:rPr>
          <w:rFonts w:hint="eastAsia" w:ascii="黑体" w:hAnsi="黑体" w:cs="黑体"/>
        </w:rPr>
        <w:t>4.3 其他非功能性</w:t>
      </w:r>
      <w:bookmarkEnd w:id="44"/>
      <w:bookmarkEnd w:id="45"/>
      <w:r>
        <w:rPr>
          <w:rFonts w:hint="eastAsia" w:ascii="黑体" w:hAnsi="黑体" w:cs="黑体"/>
        </w:rPr>
        <w:t>设计</w:t>
      </w:r>
      <w:bookmarkEnd w:id="46"/>
      <w:bookmarkEnd w:id="47"/>
      <w:bookmarkEnd w:id="48"/>
    </w:p>
    <w:p>
      <w:pPr>
        <w:ind w:firstLine="482"/>
      </w:pPr>
      <w:r>
        <w:rPr>
          <w:rFonts w:hint="eastAsia"/>
          <w:b/>
          <w:bCs/>
        </w:rPr>
        <w:t>易用性、界面友好性</w:t>
      </w:r>
      <w:r>
        <w:rPr>
          <w:rFonts w:hint="eastAsia"/>
        </w:rPr>
        <w:t>：</w:t>
      </w:r>
    </w:p>
    <w:p>
      <w:r>
        <w:rPr>
          <w:rFonts w:hint="eastAsia"/>
        </w:rPr>
        <w:t>用户交互界面绘图考虑不同层面用户对信息使用的不同需求，要求页面简洁高效，操作方便，界面术语名称一致。</w:t>
      </w:r>
    </w:p>
    <w:p>
      <w:pPr>
        <w:ind w:firstLine="482"/>
        <w:rPr>
          <w:b/>
          <w:bCs/>
        </w:rPr>
      </w:pPr>
      <w:r>
        <w:rPr>
          <w:rFonts w:hint="eastAsia"/>
          <w:b/>
          <w:bCs/>
        </w:rPr>
        <w:t>兼容性</w:t>
      </w:r>
    </w:p>
    <w:p>
      <w:pPr>
        <w:ind w:firstLine="482"/>
      </w:pPr>
      <w:r>
        <w:rPr>
          <w:rFonts w:hint="eastAsia"/>
          <w:b/>
          <w:bCs/>
        </w:rPr>
        <w:t>操作系统</w:t>
      </w:r>
      <w:r>
        <w:rPr>
          <w:rFonts w:hint="eastAsia"/>
        </w:rPr>
        <w:t>：系统服务端及选用的数据库、中间件，应兼容Linux不同发行版或Windows不同版本；</w:t>
      </w:r>
    </w:p>
    <w:p>
      <w:pPr>
        <w:ind w:firstLine="482"/>
      </w:pPr>
      <w:r>
        <w:rPr>
          <w:rFonts w:hint="eastAsia"/>
          <w:b/>
          <w:bCs/>
        </w:rPr>
        <w:t>产品版本</w:t>
      </w:r>
      <w:r>
        <w:rPr>
          <w:rFonts w:hint="eastAsia"/>
        </w:rPr>
        <w:t>：系统升级可兼容以前版本所有数据，不会造成数据丢失；</w:t>
      </w:r>
    </w:p>
    <w:p>
      <w:pPr>
        <w:ind w:firstLine="482"/>
      </w:pPr>
      <w:r>
        <w:rPr>
          <w:rFonts w:hint="eastAsia"/>
          <w:b/>
          <w:bCs/>
        </w:rPr>
        <w:t>浏览器</w:t>
      </w:r>
      <w:r>
        <w:rPr>
          <w:rFonts w:hint="eastAsia"/>
        </w:rPr>
        <w:t>：应兼容主流浏览器&amp;版本，系统监测报告中应明确体现浏览器兼容列表。</w:t>
      </w:r>
    </w:p>
    <w:p>
      <w:pPr>
        <w:ind w:firstLine="482"/>
        <w:rPr>
          <w:b/>
          <w:bCs/>
        </w:rPr>
      </w:pPr>
      <w:r>
        <w:rPr>
          <w:rFonts w:hint="eastAsia"/>
          <w:b/>
          <w:bCs/>
        </w:rPr>
        <w:t>可移植性</w:t>
      </w:r>
    </w:p>
    <w:p>
      <w:r>
        <w:rPr>
          <w:rFonts w:hint="eastAsia"/>
        </w:rPr>
        <w:t>提高代码拓展性、可移植性，降低代码重复开发工作量。</w:t>
      </w:r>
    </w:p>
    <w:sectPr>
      <w:headerReference r:id="rId5" w:type="default"/>
      <w:footerReference r:id="rId6" w:type="default"/>
      <w:pgSz w:w="11900" w:h="16840"/>
      <w:pgMar w:top="1020" w:right="1418" w:bottom="1020" w:left="1418" w:header="680" w:footer="850" w:gutter="0"/>
      <w:cols w:space="425" w:num="1"/>
      <w:docGrid w:type="lines" w:linePitch="423"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w:altName w:val="Courier New"/>
    <w:panose1 w:val="02070409020205020404"/>
    <w:charset w:val="00"/>
    <w:family w:val="modern"/>
    <w:pitch w:val="default"/>
    <w:sig w:usb0="00000000" w:usb1="00000000" w:usb2="00000000" w:usb3="00000000" w:csb0="00000001" w:csb1="00000000"/>
  </w:font>
  <w:font w:name="MS Mincho">
    <w:altName w:val="MS UI Gothic"/>
    <w:panose1 w:val="02020609040205080304"/>
    <w:charset w:val="80"/>
    <w:family w:val="modern"/>
    <w:pitch w:val="default"/>
    <w:sig w:usb0="00000000" w:usb1="00000000" w:usb2="08000012" w:usb3="00000000" w:csb0="4002009F" w:csb1="DFD7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ingLiU">
    <w:altName w:val="PMingLiU-ExtB"/>
    <w:panose1 w:val="02010609000101010101"/>
    <w:charset w:val="88"/>
    <w:family w:val="modern"/>
    <w:pitch w:val="default"/>
    <w:sig w:usb0="00000000" w:usb1="00000000" w:usb2="00000010" w:usb3="00000000" w:csb0="00100000" w:csb1="00000000"/>
  </w:font>
  <w:font w:name="MS Gothic">
    <w:panose1 w:val="020B0609070205080204"/>
    <w:charset w:val="80"/>
    <w:family w:val="modern"/>
    <w:pitch w:val="default"/>
    <w:sig w:usb0="E00002FF" w:usb1="6AC7FDFB" w:usb2="08000012" w:usb3="00000000" w:csb0="4002009F" w:csb1="DFD70000"/>
  </w:font>
  <w:font w:name="隶书">
    <w:panose1 w:val="02010509060101010101"/>
    <w:charset w:val="86"/>
    <w:family w:val="modern"/>
    <w:pitch w:val="default"/>
    <w:sig w:usb0="00000001" w:usb1="080E0000" w:usb2="00000000" w:usb3="00000000" w:csb0="00040000" w:csb1="00000000"/>
  </w:font>
  <w:font w:name="Microsoft YaHei UI">
    <w:panose1 w:val="020B0503020204020204"/>
    <w:charset w:val="86"/>
    <w:family w:val="swiss"/>
    <w:pitch w:val="default"/>
    <w:sig w:usb0="80000287" w:usb1="2ACF3C50" w:usb2="00000016" w:usb3="00000000" w:csb0="0004001F" w:csb1="00000000"/>
  </w:font>
  <w:font w:name="Arial Bold">
    <w:altName w:val="Arial"/>
    <w:panose1 w:val="020B0704020202020204"/>
    <w:charset w:val="00"/>
    <w:family w:val="roman"/>
    <w:pitch w:val="default"/>
    <w:sig w:usb0="00000000" w:usb1="00000000" w:usb2="00000000" w:usb3="00000000" w:csb0="00000001" w:csb1="00000000"/>
  </w:font>
  <w:font w:name="Arial Unicode MS">
    <w:altName w:val="宋体"/>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9" w:usb3="00000000" w:csb0="000001FF" w:csb1="00000000"/>
  </w:font>
  <w:font w:name="华文中宋">
    <w:panose1 w:val="02010600040101010101"/>
    <w:charset w:val="86"/>
    <w:family w:val="auto"/>
    <w:pitch w:val="default"/>
    <w:sig w:usb0="00000287" w:usb1="080F0000" w:usb2="00000000" w:usb3="00000000" w:csb0="0004009F" w:csb1="DFD70000"/>
  </w:font>
  <w:font w:name="Airal">
    <w:altName w:val="Times New Roman"/>
    <w:panose1 w:val="00000000000000000000"/>
    <w:charset w:val="00"/>
    <w:family w:val="roman"/>
    <w:pitch w:val="default"/>
    <w:sig w:usb0="00000000" w:usb1="00000000" w:usb2="00000000" w:usb3="00000000" w:csb0="00040001" w:csb1="00000000"/>
  </w:font>
  <w:font w:name="Franklin Gothic Demi">
    <w:altName w:val="Yu Gothic UI Semibold"/>
    <w:panose1 w:val="00000000000000000000"/>
    <w:charset w:val="00"/>
    <w:family w:val="swiss"/>
    <w:pitch w:val="default"/>
    <w:sig w:usb0="00000000"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Akzidenz-Grotesk BQ Medium">
    <w:altName w:val="新宋体"/>
    <w:panose1 w:val="00000000000000000000"/>
    <w:charset w:val="86"/>
    <w:family w:val="swiss"/>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Book Antiqua">
    <w:panose1 w:val="02040602050305030304"/>
    <w:charset w:val="00"/>
    <w:family w:val="roman"/>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Times">
    <w:altName w:val="Times New Roman"/>
    <w:panose1 w:val="02020603050405020304"/>
    <w:charset w:val="00"/>
    <w:family w:val="roman"/>
    <w:pitch w:val="default"/>
    <w:sig w:usb0="00000000" w:usb1="00000000" w:usb2="00000009" w:usb3="00000000" w:csb0="000001FF" w:csb1="00000000"/>
  </w:font>
  <w:font w:name="CG Times">
    <w:altName w:val="Times New Roman"/>
    <w:panose1 w:val="00000000000000000000"/>
    <w:charset w:val="00"/>
    <w:family w:val="roman"/>
    <w:pitch w:val="default"/>
    <w:sig w:usb0="00000000" w:usb1="00000000" w:usb2="00000000" w:usb3="00000000" w:csb0="00000093" w:csb1="00000000"/>
  </w:font>
  <w:font w:name="Arial Narrow">
    <w:panose1 w:val="020B0606020202030204"/>
    <w:charset w:val="00"/>
    <w:family w:val="swiss"/>
    <w:pitch w:val="default"/>
    <w:sig w:usb0="00000287" w:usb1="00000800" w:usb2="00000000" w:usb3="00000000" w:csb0="2000009F" w:csb1="DFD70000"/>
  </w:font>
  <w:font w:name="ˎ̥">
    <w:altName w:val="Times New Roman"/>
    <w:panose1 w:val="00000000000000000000"/>
    <w:charset w:val="00"/>
    <w:family w:val="roman"/>
    <w:pitch w:val="default"/>
    <w:sig w:usb0="00000000" w:usb1="00000000" w:usb2="00000000" w:usb3="00000000" w:csb0="00040001" w:csb1="00000000"/>
  </w:font>
  <w:font w:name="@宋体">
    <w:panose1 w:val="02010600030101010101"/>
    <w:charset w:val="86"/>
    <w:family w:val="auto"/>
    <w:pitch w:val="default"/>
    <w:sig w:usb0="00000203" w:usb1="288F0000" w:usb2="00000006" w:usb3="00000000" w:csb0="00040001" w:csb1="00000000"/>
  </w:font>
  <w:font w:name="Arial Black">
    <w:panose1 w:val="020B0A04020102020204"/>
    <w:charset w:val="00"/>
    <w:family w:val="swiss"/>
    <w:pitch w:val="default"/>
    <w:sig w:usb0="A00002AF" w:usb1="400078FB" w:usb2="00000000" w:usb3="00000000" w:csb0="6000009F" w:csb1="DFD70000"/>
  </w:font>
  <w:font w:name="&amp;#718">
    <w:altName w:val="Times New Roman"/>
    <w:panose1 w:val="00000000000000000000"/>
    <w:charset w:val="00"/>
    <w:family w:val="roman"/>
    <w:pitch w:val="default"/>
    <w:sig w:usb0="00000000" w:usb1="00000000" w:usb2="00000000" w:usb3="00000000" w:csb0="00040001" w:csb1="00000000"/>
  </w:font>
  <w:font w:name="Akzidenz-Grotesk BQ Regular">
    <w:altName w:val="微软雅黑"/>
    <w:panose1 w:val="00000000000000000000"/>
    <w:charset w:val="86"/>
    <w:family w:val="swiss"/>
    <w:pitch w:val="default"/>
    <w:sig w:usb0="00000000" w:usb1="00000000" w:usb2="00000010" w:usb3="00000000" w:csb0="00040000" w:csb1="00000000"/>
  </w:font>
  <w:font w:name="ArialBold">
    <w:altName w:val="Times New Roman"/>
    <w:panose1 w:val="00000000000000000000"/>
    <w:charset w:val="00"/>
    <w:family w:val="roman"/>
    <w:pitch w:val="default"/>
    <w:sig w:usb0="00000000" w:usb1="00000000" w:usb2="00000000" w:usb3="00000000" w:csb0="00040001" w:csb1="00000000"/>
  </w:font>
  <w:font w:name="sө">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Plotter">
    <w:altName w:val="Times New Roman"/>
    <w:panose1 w:val="00000000000000000000"/>
    <w:charset w:val="00"/>
    <w:family w:val="roman"/>
    <w:pitch w:val="default"/>
    <w:sig w:usb0="00000000" w:usb1="00000000" w:usb2="0000006E" w:usb3="00000000" w:csb0="00000002" w:csb1="0062E6A4"/>
  </w:font>
  <w:font w:name="昆仑仿宋">
    <w:altName w:val="黑体"/>
    <w:panose1 w:val="00000000000000000000"/>
    <w:charset w:val="86"/>
    <w:family w:val="modern"/>
    <w:pitch w:val="default"/>
    <w:sig w:usb0="00000000" w:usb1="00000000" w:usb2="00000010" w:usb3="00000000" w:csb0="00040000" w:csb1="00000000"/>
  </w:font>
  <w:font w:name="System">
    <w:altName w:val="宋体"/>
    <w:panose1 w:val="00000000000000000000"/>
    <w:charset w:val="86"/>
    <w:family w:val="auto"/>
    <w:pitch w:val="default"/>
    <w:sig w:usb0="00000000" w:usb1="0000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Sim Sun">
    <w:altName w:val="微软雅黑"/>
    <w:panose1 w:val="00000000000000000000"/>
    <w:charset w:val="00"/>
    <w:family w:val="auto"/>
    <w:pitch w:val="default"/>
    <w:sig w:usb0="00000000" w:usb1="00000000" w:usb2="00000016" w:usb3="00000000" w:csb0="00040001" w:csb1="00000000"/>
  </w:font>
  <w:font w:name="Futura Bk">
    <w:altName w:val="Courier New"/>
    <w:panose1 w:val="00000000000000000000"/>
    <w:charset w:val="00"/>
    <w:family w:val="swiss"/>
    <w:pitch w:val="default"/>
    <w:sig w:usb0="00000000" w:usb1="00000000" w:usb2="00000000" w:usb3="00000000" w:csb0="000001FB" w:csb1="00000000"/>
  </w:font>
  <w:font w:name="ZapfHumnst BT">
    <w:altName w:val="Arial"/>
    <w:panose1 w:val="00000000000000000000"/>
    <w:charset w:val="00"/>
    <w:family w:val="swiss"/>
    <w:pitch w:val="default"/>
    <w:sig w:usb0="00000000" w:usb1="00000000" w:usb2="00000000" w:usb3="00000000" w:csb0="00000001" w:csb1="00000000"/>
  </w:font>
  <w:font w:name="新宋体">
    <w:panose1 w:val="02010609030101010101"/>
    <w:charset w:val="86"/>
    <w:family w:val="modern"/>
    <w:pitch w:val="default"/>
    <w:sig w:usb0="00000203" w:usb1="288F0000" w:usb2="00000006" w:usb3="00000000" w:csb0="00040001" w:csb1="00000000"/>
  </w:font>
  <w:font w:name="文鼎粗黑">
    <w:altName w:val="新宋体"/>
    <w:panose1 w:val="00000000000000000000"/>
    <w:charset w:val="86"/>
    <w:family w:val="modern"/>
    <w:pitch w:val="default"/>
    <w:sig w:usb0="00000000" w:usb1="00000000" w:usb2="00000010" w:usb3="00000000" w:csb0="00040000" w:csb1="00000000"/>
  </w:font>
  <w:font w:name="Garamond">
    <w:panose1 w:val="02020404030301010803"/>
    <w:charset w:val="00"/>
    <w:family w:val="roman"/>
    <w:pitch w:val="default"/>
    <w:sig w:usb0="00000287" w:usb1="00000000" w:usb2="00000000" w:usb3="00000000" w:csb0="0000009F" w:csb1="DFD70000"/>
  </w:font>
  <w:font w:name="宋体.....">
    <w:altName w:val="宋体"/>
    <w:panose1 w:val="00000000000000000000"/>
    <w:charset w:val="86"/>
    <w:family w:val="auto"/>
    <w:pitch w:val="default"/>
    <w:sig w:usb0="00000000" w:usb1="00000000" w:usb2="00000010" w:usb3="00000000" w:csb0="00040000" w:csb1="00000000"/>
  </w:font>
  <w:font w:name="STHeiti Std">
    <w:altName w:val="宋体"/>
    <w:panose1 w:val="00000000000000000000"/>
    <w:charset w:val="86"/>
    <w:family w:val="auto"/>
    <w:pitch w:val="default"/>
    <w:sig w:usb0="00000000" w:usb1="00000000" w:usb2="00000010" w:usb3="00000000" w:csb0="00040001" w:csb1="00000000"/>
  </w:font>
  <w:font w:name="¿¬Ìå">
    <w:altName w:val="Arial"/>
    <w:panose1 w:val="00000000000000000000"/>
    <w:charset w:val="00"/>
    <w:family w:val="swiss"/>
    <w:pitch w:val="default"/>
    <w:sig w:usb0="00000000" w:usb1="00000000" w:usb2="00000000" w:usb3="00000000" w:csb0="00000001" w:csb1="00000000"/>
  </w:font>
  <w:font w:name="文鼎CS中黑">
    <w:altName w:val="黑体"/>
    <w:panose1 w:val="00000000000000000000"/>
    <w:charset w:val="86"/>
    <w:family w:val="modern"/>
    <w:pitch w:val="default"/>
    <w:sig w:usb0="00000000" w:usb1="00000000" w:usb2="00000010" w:usb3="00000000" w:csb0="00040000" w:csb1="00000000"/>
  </w:font>
  <w:font w:name="文鼎CS大黑">
    <w:altName w:val="黑体"/>
    <w:panose1 w:val="00000000000000000000"/>
    <w:charset w:val="86"/>
    <w:family w:val="modern"/>
    <w:pitch w:val="default"/>
    <w:sig w:usb0="00000000" w:usb1="00000000" w:usb2="00000010" w:usb3="00000000" w:csb0="00040000" w:csb1="00000000"/>
  </w:font>
  <w:font w:name="Normal">
    <w:altName w:val="Times New Roman"/>
    <w:panose1 w:val="00000000000000000000"/>
    <w:charset w:val="00"/>
    <w:family w:val="roman"/>
    <w:pitch w:val="default"/>
    <w:sig w:usb0="00000000" w:usb1="00000000" w:usb2="00000000" w:usb3="00000000" w:csb0="00000001" w:csb1="009E370C"/>
  </w:font>
  <w:font w:name="PMingLiU">
    <w:altName w:val="Microsoft JhengHei UI"/>
    <w:panose1 w:val="02010601000101010101"/>
    <w:charset w:val="88"/>
    <w:family w:val="roman"/>
    <w:pitch w:val="default"/>
    <w:sig w:usb0="00000000" w:usb1="00000000" w:usb2="00000010" w:usb3="00000000" w:csb0="00100000" w:csb1="00000000"/>
  </w:font>
  <w:font w:name="方正小标宋简体">
    <w:altName w:val="黑体"/>
    <w:panose1 w:val="00000000000000000000"/>
    <w:charset w:val="86"/>
    <w:family w:val="auto"/>
    <w:pitch w:val="default"/>
    <w:sig w:usb0="00000000" w:usb1="00000000" w:usb2="00000000" w:usb3="00000000" w:csb0="00040000" w:csb1="00000000"/>
  </w:font>
  <w:font w:name="Lucida Sans Typewriter">
    <w:altName w:val="Yu Gothic UI"/>
    <w:panose1 w:val="00000000000000000000"/>
    <w:charset w:val="00"/>
    <w:family w:val="modern"/>
    <w:pitch w:val="default"/>
    <w:sig w:usb0="00000000" w:usb1="00000000" w:usb2="00000000" w:usb3="00000000" w:csb0="20000001" w:csb1="00000000"/>
  </w:font>
  <w:font w:name="Verdana, Arial, sans-serif">
    <w:altName w:val="Times New Roman"/>
    <w:panose1 w:val="00000000000000000000"/>
    <w:charset w:val="00"/>
    <w:family w:val="roman"/>
    <w:pitch w:val="default"/>
    <w:sig w:usb0="00000000" w:usb1="00000000" w:usb2="00000000" w:usb3="00000000" w:csb0="00000000" w:csb1="00000000"/>
  </w:font>
  <w:font w:name="Century-BookCondensed">
    <w:altName w:val="Segoe Print"/>
    <w:panose1 w:val="00000000000000000000"/>
    <w:charset w:val="00"/>
    <w:family w:val="auto"/>
    <w:pitch w:val="default"/>
    <w:sig w:usb0="00000000" w:usb1="00000000" w:usb2="00000000" w:usb3="00000000" w:csb0="0000009F" w:csb1="00000000"/>
  </w:font>
  <w:font w:name="..">
    <w:altName w:val="黑体"/>
    <w:panose1 w:val="00000000000000000000"/>
    <w:charset w:val="00"/>
    <w:family w:val="auto"/>
    <w:pitch w:val="default"/>
    <w:sig w:usb0="00000000" w:usb1="00000000" w:usb2="00000010" w:usb3="00000000" w:csb0="00040000" w:csb1="00000000"/>
  </w:font>
  <w:font w:name="ËÎÌå">
    <w:altName w:val="Arial"/>
    <w:panose1 w:val="00000000000000000000"/>
    <w:charset w:val="00"/>
    <w:family w:val="swiss"/>
    <w:pitch w:val="default"/>
    <w:sig w:usb0="00000000" w:usb1="00000000" w:usb2="00000000" w:usb3="00000000" w:csb0="00000001" w:csb1="00000000"/>
  </w:font>
  <w:font w:name="华文新魏">
    <w:panose1 w:val="02010800040101010101"/>
    <w:charset w:val="86"/>
    <w:family w:val="auto"/>
    <w:pitch w:val="default"/>
    <w:sig w:usb0="00000001" w:usb1="080F0000" w:usb2="00000000" w:usb3="00000000" w:csb0="00040000" w:csb1="00000000"/>
  </w:font>
  <w:font w:name="Century Gothic">
    <w:panose1 w:val="020B0502020202020204"/>
    <w:charset w:val="00"/>
    <w:family w:val="swiss"/>
    <w:pitch w:val="default"/>
    <w:sig w:usb0="00000287" w:usb1="00000000" w:usb2="00000000" w:usb3="00000000" w:csb0="2000009F" w:csb1="DFD70000"/>
  </w:font>
  <w:font w:name="全真中明體">
    <w:altName w:val="Microsoft JhengHei"/>
    <w:panose1 w:val="00000000000000000000"/>
    <w:charset w:val="88"/>
    <w:family w:val="modern"/>
    <w:pitch w:val="default"/>
    <w:sig w:usb0="00000000" w:usb1="00000000" w:usb2="00000010" w:usb3="00000000" w:csb0="00100000" w:csb1="00000000"/>
  </w:font>
  <w:font w:name="Palatino Linotype">
    <w:panose1 w:val="02040502050505030304"/>
    <w:charset w:val="00"/>
    <w:family w:val="roman"/>
    <w:pitch w:val="default"/>
    <w:sig w:usb0="E0000287" w:usb1="40000013" w:usb2="00000000" w:usb3="00000000" w:csb0="2000019F" w:csb1="00000000"/>
  </w:font>
  <w:font w:name="Century-BoldCondensed">
    <w:altName w:val="Segoe Print"/>
    <w:panose1 w:val="00000000000000000000"/>
    <w:charset w:val="00"/>
    <w:family w:val="auto"/>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仿宋体">
    <w:altName w:val="宋体"/>
    <w:panose1 w:val="00000000000000000000"/>
    <w:charset w:val="86"/>
    <w:family w:val="roman"/>
    <w:pitch w:val="default"/>
    <w:sig w:usb0="00000000" w:usb1="00000000" w:usb2="00000000" w:usb3="00000000" w:csb0="00040001" w:csb1="00000000"/>
  </w:font>
  <w:font w:name="ITCCenturyBookT">
    <w:altName w:val="Times New Roman"/>
    <w:panose1 w:val="00000000000000000000"/>
    <w:charset w:val="00"/>
    <w:family w:val="auto"/>
    <w:pitch w:val="default"/>
    <w:sig w:usb0="00000000" w:usb1="00000000" w:usb2="00000000" w:usb3="00000000" w:csb0="00000001" w:csb1="00000000"/>
  </w:font>
  <w:font w:name="Sim Hei">
    <w:altName w:val="Malgun Gothic Semilight"/>
    <w:panose1 w:val="00000000000000000000"/>
    <w:charset w:val="88"/>
    <w:family w:val="auto"/>
    <w:pitch w:val="default"/>
    <w:sig w:usb0="00000000" w:usb1="00000000" w:usb2="00000016" w:usb3="00000000" w:csb0="00140001" w:csb1="00000000"/>
  </w:font>
  <w:font w:name="NewCenturySchlbk">
    <w:altName w:val="Segoe Print"/>
    <w:panose1 w:val="00000000000000000000"/>
    <w:charset w:val="00"/>
    <w:family w:val="roman"/>
    <w:pitch w:val="default"/>
    <w:sig w:usb0="00000000" w:usb1="00000000" w:usb2="00000000" w:usb3="00000000" w:csb0="00000001" w:csb1="00000000"/>
  </w:font>
  <w:font w:name="Century Schoolbook">
    <w:altName w:val="Century"/>
    <w:panose1 w:val="00000000000000000000"/>
    <w:charset w:val="00"/>
    <w:family w:val="roman"/>
    <w:pitch w:val="default"/>
    <w:sig w:usb0="00000000" w:usb1="00000000" w:usb2="00000000" w:usb3="00000000" w:csb0="2000009F" w:csb1="DFD70000"/>
  </w:font>
  <w:font w:name="楷体">
    <w:panose1 w:val="02010609060101010101"/>
    <w:charset w:val="86"/>
    <w:family w:val="modern"/>
    <w:pitch w:val="default"/>
    <w:sig w:usb0="800002BF" w:usb1="38CF7CFA" w:usb2="00000016" w:usb3="00000000" w:csb0="00040001" w:csb1="00000000"/>
  </w:font>
  <w:font w:name="Ђˎ̥">
    <w:altName w:val="Times New Roman"/>
    <w:panose1 w:val="00000000000000000000"/>
    <w:charset w:val="00"/>
    <w:family w:val="roman"/>
    <w:pitch w:val="default"/>
    <w:sig w:usb0="00000000" w:usb1="00000000" w:usb2="00000000" w:usb3="00000000" w:csb0="00040001" w:csb1="00000000"/>
  </w:font>
  <w:font w:name="Angsana New">
    <w:altName w:val="Microsoft Sans Serif"/>
    <w:panose1 w:val="02020603050405020304"/>
    <w:charset w:val="DE"/>
    <w:family w:val="roman"/>
    <w:pitch w:val="default"/>
    <w:sig w:usb0="00000000" w:usb1="00000000" w:usb2="00000000" w:usb3="00000000" w:csb0="00010000" w:csb1="00000000"/>
  </w:font>
  <w:font w:name="Janson Text LT Pro">
    <w:altName w:val="宋体"/>
    <w:panose1 w:val="00000000000000000000"/>
    <w:charset w:val="86"/>
    <w:family w:val="roman"/>
    <w:pitch w:val="default"/>
    <w:sig w:usb0="00000000" w:usb1="00000000" w:usb2="00000010" w:usb3="00000000" w:csb0="00040000" w:csb1="00000000"/>
  </w:font>
  <w:font w:name="sans-serif">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Segoe Print">
    <w:panose1 w:val="02000600000000000000"/>
    <w:charset w:val="00"/>
    <w:family w:val="auto"/>
    <w:pitch w:val="default"/>
    <w:sig w:usb0="0000028F" w:usb1="00000000" w:usb2="00000000" w:usb3="00000000" w:csb0="2000009F" w:csb1="4701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UI Semibold">
    <w:panose1 w:val="020B07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Century">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Bdr>
        <w:bottom w:val="single" w:color="auto" w:sz="4" w:space="1"/>
      </w:pBdr>
      <w:spacing w:line="240" w:lineRule="auto"/>
      <w:ind w:firstLine="0" w:firstLineChars="0"/>
    </w:pPr>
    <w:r>
      <w:rPr>
        <w:rFonts w:hint="eastAsia"/>
        <w:sz w:val="21"/>
        <w:szCs w:val="21"/>
      </w:rPr>
      <w:t>专业仪器设备管理系统</w:t>
    </w:r>
    <w:r>
      <w:rPr>
        <w:sz w:val="21"/>
        <w:szCs w:val="2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796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7"/>
                            <w:ind w:firstLine="420"/>
                          </w:pPr>
                          <w:r>
                            <w:rPr>
                              <w:sz w:val="21"/>
                              <w:szCs w:val="21"/>
                            </w:rPr>
                            <w:t xml:space="preserve">第 </w:t>
                          </w:r>
                          <w:r>
                            <w:rPr>
                              <w:sz w:val="21"/>
                              <w:szCs w:val="21"/>
                            </w:rPr>
                            <w:fldChar w:fldCharType="begin"/>
                          </w:r>
                          <w:r>
                            <w:rPr>
                              <w:sz w:val="21"/>
                              <w:szCs w:val="21"/>
                            </w:rPr>
                            <w:instrText xml:space="preserve"> PAGE  \* MERGEFORMAT </w:instrText>
                          </w:r>
                          <w:r>
                            <w:rPr>
                              <w:sz w:val="21"/>
                              <w:szCs w:val="21"/>
                            </w:rPr>
                            <w:fldChar w:fldCharType="separate"/>
                          </w:r>
                          <w:r>
                            <w:rPr>
                              <w:sz w:val="21"/>
                              <w:szCs w:val="21"/>
                            </w:rPr>
                            <w:t>3</w:t>
                          </w:r>
                          <w:r>
                            <w:rPr>
                              <w:sz w:val="21"/>
                              <w:szCs w:val="21"/>
                            </w:rPr>
                            <w:fldChar w:fldCharType="end"/>
                          </w:r>
                          <w:r>
                            <w:rPr>
                              <w:sz w:val="21"/>
                              <w:szCs w:val="21"/>
                            </w:rPr>
                            <w:t xml:space="preserve"> 页 共 </w:t>
                          </w:r>
                          <w:r>
                            <w:rPr>
                              <w:sz w:val="21"/>
                              <w:szCs w:val="21"/>
                            </w:rPr>
                            <w:fldChar w:fldCharType="begin"/>
                          </w:r>
                          <w:r>
                            <w:rPr>
                              <w:sz w:val="21"/>
                              <w:szCs w:val="21"/>
                            </w:rPr>
                            <w:instrText xml:space="preserve"> NUMPAGES  \* MERGEFORMAT </w:instrText>
                          </w:r>
                          <w:r>
                            <w:rPr>
                              <w:sz w:val="21"/>
                              <w:szCs w:val="21"/>
                            </w:rPr>
                            <w:fldChar w:fldCharType="separate"/>
                          </w:r>
                          <w:r>
                            <w:rPr>
                              <w:sz w:val="21"/>
                              <w:szCs w:val="21"/>
                            </w:rPr>
                            <w:t>46</w:t>
                          </w:r>
                          <w:r>
                            <w:rPr>
                              <w:sz w:val="21"/>
                              <w:szCs w:val="21"/>
                            </w:rPr>
                            <w:fldChar w:fldCharType="end"/>
                          </w:r>
                          <w:r>
                            <w:rPr>
                              <w:sz w:val="21"/>
                              <w:szCs w:val="21"/>
                            </w:rPr>
                            <w:t xml:space="preserve"> 页</w:t>
                          </w:r>
                        </w:p>
                      </w:txbxContent>
                    </wps:txbx>
                    <wps:bodyPr rot="0" spcFirstLastPara="0" vertOverflow="overflow" horzOverflow="overflow" vert="horz" wrap="non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8pt;width:144pt;mso-position-horizontal:right;mso-position-horizontal-relative:margin;mso-wrap-style:none;z-index:251659264;mso-width-relative:page;mso-height-relative:page;" filled="f" stroked="f" coordsize="21600,21600" o:gfxdata="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aMYgdQAAAAEAQAADwAAAAAAAAABACAAAAAiAAAAZHJzL2Rvd25yZXYueG1sUEsBAhQA&#10;FAAAAAgAh07iQOvS4oIvAgAAVgQAAA4AAAAAAAAAAQAgAAAAIwEAAGRycy9lMm9Eb2MueG1sUEsF&#10;BgAAAAAGAAYAWQEAAMQFAAAAAA==&#10;">
              <v:fill on="f" focussize="0,0"/>
              <v:stroke on="f" weight="0.5pt"/>
              <v:imagedata o:title=""/>
              <o:lock v:ext="edit" aspectratio="f"/>
              <v:textbox inset="0mm,0mm,0mm,0mm">
                <w:txbxContent>
                  <w:p>
                    <w:pPr>
                      <w:pStyle w:val="57"/>
                      <w:ind w:firstLine="420"/>
                    </w:pPr>
                    <w:r>
                      <w:rPr>
                        <w:sz w:val="21"/>
                        <w:szCs w:val="21"/>
                      </w:rPr>
                      <w:t xml:space="preserve">第 </w:t>
                    </w:r>
                    <w:r>
                      <w:rPr>
                        <w:sz w:val="21"/>
                        <w:szCs w:val="21"/>
                      </w:rPr>
                      <w:fldChar w:fldCharType="begin"/>
                    </w:r>
                    <w:r>
                      <w:rPr>
                        <w:sz w:val="21"/>
                        <w:szCs w:val="21"/>
                      </w:rPr>
                      <w:instrText xml:space="preserve"> PAGE  \* MERGEFORMAT </w:instrText>
                    </w:r>
                    <w:r>
                      <w:rPr>
                        <w:sz w:val="21"/>
                        <w:szCs w:val="21"/>
                      </w:rPr>
                      <w:fldChar w:fldCharType="separate"/>
                    </w:r>
                    <w:r>
                      <w:rPr>
                        <w:sz w:val="21"/>
                        <w:szCs w:val="21"/>
                      </w:rPr>
                      <w:t>3</w:t>
                    </w:r>
                    <w:r>
                      <w:rPr>
                        <w:sz w:val="21"/>
                        <w:szCs w:val="21"/>
                      </w:rPr>
                      <w:fldChar w:fldCharType="end"/>
                    </w:r>
                    <w:r>
                      <w:rPr>
                        <w:sz w:val="21"/>
                        <w:szCs w:val="21"/>
                      </w:rPr>
                      <w:t xml:space="preserve"> 页 共 </w:t>
                    </w:r>
                    <w:r>
                      <w:rPr>
                        <w:sz w:val="21"/>
                        <w:szCs w:val="21"/>
                      </w:rPr>
                      <w:fldChar w:fldCharType="begin"/>
                    </w:r>
                    <w:r>
                      <w:rPr>
                        <w:sz w:val="21"/>
                        <w:szCs w:val="21"/>
                      </w:rPr>
                      <w:instrText xml:space="preserve"> NUMPAGES  \* MERGEFORMAT </w:instrText>
                    </w:r>
                    <w:r>
                      <w:rPr>
                        <w:sz w:val="21"/>
                        <w:szCs w:val="21"/>
                      </w:rPr>
                      <w:fldChar w:fldCharType="separate"/>
                    </w:r>
                    <w:r>
                      <w:rPr>
                        <w:sz w:val="21"/>
                        <w:szCs w:val="21"/>
                      </w:rPr>
                      <w:t>46</w:t>
                    </w:r>
                    <w:r>
                      <w:rPr>
                        <w:sz w:val="21"/>
                        <w:szCs w:val="21"/>
                      </w:rPr>
                      <w:fldChar w:fldCharType="end"/>
                    </w:r>
                    <w:r>
                      <w:rPr>
                        <w:sz w:val="21"/>
                        <w:szCs w:val="21"/>
                      </w:rPr>
                      <w:t xml:space="preserve"> 页</w:t>
                    </w:r>
                  </w:p>
                </w:txbxContent>
              </v:textbox>
            </v:shape>
          </w:pict>
        </mc:Fallback>
      </mc:AlternateContent>
    </w:r>
    <w:r>
      <w:rPr>
        <w:rFonts w:hint="eastAsia"/>
        <w:sz w:val="21"/>
        <w:szCs w:val="21"/>
      </w:rPr>
      <w:t>V</w:t>
    </w:r>
    <w:r>
      <w:rPr>
        <w:rFonts w:hint="eastAsia"/>
        <w:sz w:val="21"/>
        <w:szCs w:val="21"/>
        <w:lang w:val="en-US" w:eastAsia="zh-CN"/>
      </w:rPr>
      <w:t>1</w:t>
    </w:r>
    <w:r>
      <w:rPr>
        <w:rFonts w:hint="eastAsia"/>
        <w:sz w:val="21"/>
        <w:szCs w:val="21"/>
      </w:rPr>
      <w:t xml:space="preserve">.0 </w:t>
    </w:r>
    <w:r>
      <w:rPr>
        <w:rFonts w:hint="eastAsia"/>
      </w:rPr>
      <w:t xml:space="preserve"> </w:t>
    </w:r>
    <w:r>
      <w:t xml:space="preserve">                                     </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D2A31"/>
    <w:multiLevelType w:val="singleLevel"/>
    <w:tmpl w:val="BFFD2A31"/>
    <w:lvl w:ilvl="0" w:tentative="0">
      <w:start w:val="1"/>
      <w:numFmt w:val="decimal"/>
      <w:pStyle w:val="2402"/>
      <w:suff w:val="space"/>
      <w:lvlText w:val="%1."/>
      <w:lvlJc w:val="left"/>
    </w:lvl>
  </w:abstractNum>
  <w:abstractNum w:abstractNumId="1">
    <w:nsid w:val="D16D47F2"/>
    <w:multiLevelType w:val="multilevel"/>
    <w:tmpl w:val="D16D47F2"/>
    <w:lvl w:ilvl="0" w:tentative="0">
      <w:start w:val="3"/>
      <w:numFmt w:val="decimal"/>
      <w:lvlText w:val="%1"/>
      <w:lvlJc w:val="left"/>
      <w:pPr>
        <w:tabs>
          <w:tab w:val="left" w:pos="794"/>
        </w:tabs>
        <w:ind w:left="794" w:hanging="794"/>
      </w:pPr>
      <w:rPr>
        <w:rFonts w:hint="default" w:ascii="宋体" w:hAnsi="宋体" w:eastAsia="宋体" w:cs="宋体"/>
      </w:rPr>
    </w:lvl>
    <w:lvl w:ilvl="1" w:tentative="0">
      <w:start w:val="2"/>
      <w:numFmt w:val="decimal"/>
      <w:pStyle w:val="397"/>
      <w:lvlText w:val="%1.%2"/>
      <w:lvlJc w:val="left"/>
      <w:pPr>
        <w:tabs>
          <w:tab w:val="left" w:pos="794"/>
        </w:tabs>
        <w:ind w:left="794" w:hanging="794"/>
      </w:pPr>
      <w:rPr>
        <w:rFonts w:hint="default" w:ascii="宋体" w:hAnsi="宋体" w:eastAsia="宋体" w:cs="宋体"/>
        <w:lang w:val="en-US"/>
      </w:rPr>
    </w:lvl>
    <w:lvl w:ilvl="2" w:tentative="0">
      <w:start w:val="1"/>
      <w:numFmt w:val="decimal"/>
      <w:pStyle w:val="902"/>
      <w:lvlText w:val="%1.%2.%3"/>
      <w:lvlJc w:val="left"/>
      <w:pPr>
        <w:tabs>
          <w:tab w:val="left" w:pos="1021"/>
        </w:tabs>
        <w:ind w:left="1021" w:hanging="1021"/>
      </w:pPr>
      <w:rPr>
        <w:rFonts w:hint="default" w:ascii="宋体" w:hAnsi="宋体" w:eastAsia="宋体" w:cs="宋体"/>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901"/>
      <w:lvlText w:val="%1.%2.%3.%4"/>
      <w:lvlJc w:val="left"/>
      <w:pPr>
        <w:tabs>
          <w:tab w:val="left" w:pos="1247"/>
        </w:tabs>
        <w:ind w:left="1247" w:hanging="1247"/>
      </w:pPr>
      <w:rPr>
        <w:rFonts w:hint="default"/>
      </w:rPr>
    </w:lvl>
    <w:lvl w:ilvl="4" w:tentative="0">
      <w:start w:val="1"/>
      <w:numFmt w:val="decimal"/>
      <w:lvlText w:val="%1.%2.%3.%4.%5"/>
      <w:lvlJc w:val="left"/>
      <w:pPr>
        <w:tabs>
          <w:tab w:val="left" w:pos="1474"/>
        </w:tabs>
        <w:ind w:left="1474" w:hanging="1474"/>
      </w:pPr>
      <w:rPr>
        <w:rFonts w:hint="default"/>
      </w:rPr>
    </w:lvl>
    <w:lvl w:ilvl="5" w:tentative="0">
      <w:start w:val="1"/>
      <w:numFmt w:val="decimal"/>
      <w:lvlText w:val="%2.%3.%4.%5.%6."/>
      <w:lvlJc w:val="left"/>
      <w:pPr>
        <w:tabs>
          <w:tab w:val="left" w:pos="2835"/>
        </w:tabs>
        <w:ind w:left="2835" w:hanging="2608"/>
      </w:pPr>
      <w:rPr>
        <w:rFonts w:hint="default"/>
      </w:rPr>
    </w:lvl>
    <w:lvl w:ilvl="6" w:tentative="0">
      <w:start w:val="1"/>
      <w:numFmt w:val="decimal"/>
      <w:lvlText w:val="%1.%2.%3.%4.%5.%6.%7."/>
      <w:lvlJc w:val="left"/>
      <w:pPr>
        <w:tabs>
          <w:tab w:val="left" w:pos="5627"/>
        </w:tabs>
        <w:ind w:left="3467" w:hanging="1080"/>
      </w:pPr>
      <w:rPr>
        <w:rFonts w:hint="default"/>
      </w:rPr>
    </w:lvl>
    <w:lvl w:ilvl="7" w:tentative="0">
      <w:start w:val="1"/>
      <w:numFmt w:val="upperLetter"/>
      <w:lvlRestart w:val="0"/>
      <w:lvlText w:val="APPENDIX %8"/>
      <w:lvlJc w:val="left"/>
      <w:pPr>
        <w:tabs>
          <w:tab w:val="left" w:pos="2155"/>
        </w:tabs>
        <w:ind w:left="2155" w:hanging="2155"/>
      </w:pPr>
      <w:rPr>
        <w:rFonts w:hint="default"/>
      </w:rPr>
    </w:lvl>
    <w:lvl w:ilvl="8" w:tentative="0">
      <w:start w:val="1"/>
      <w:numFmt w:val="upperRoman"/>
      <w:lvlRestart w:val="0"/>
      <w:lvlText w:val="PART %9"/>
      <w:lvlJc w:val="left"/>
      <w:pPr>
        <w:tabs>
          <w:tab w:val="left" w:pos="1418"/>
        </w:tabs>
        <w:ind w:left="1418" w:hanging="1418"/>
      </w:pPr>
      <w:rPr>
        <w:rFonts w:hint="default"/>
      </w:rPr>
    </w:lvl>
  </w:abstractNum>
  <w:abstractNum w:abstractNumId="2">
    <w:nsid w:val="D6D84DBD"/>
    <w:multiLevelType w:val="singleLevel"/>
    <w:tmpl w:val="D6D84DBD"/>
    <w:lvl w:ilvl="0" w:tentative="0">
      <w:start w:val="1"/>
      <w:numFmt w:val="bullet"/>
      <w:pStyle w:val="211"/>
      <w:lvlText w:val=""/>
      <w:lvlJc w:val="left"/>
      <w:pPr>
        <w:ind w:left="420" w:hanging="420"/>
      </w:pPr>
      <w:rPr>
        <w:rFonts w:hint="default" w:ascii="Wingdings" w:hAnsi="Wingdings"/>
      </w:rPr>
    </w:lvl>
  </w:abstractNum>
  <w:abstractNum w:abstractNumId="3">
    <w:nsid w:val="FFFFFF7C"/>
    <w:multiLevelType w:val="singleLevel"/>
    <w:tmpl w:val="FFFFFF7C"/>
    <w:lvl w:ilvl="0" w:tentative="0">
      <w:start w:val="1"/>
      <w:numFmt w:val="decimal"/>
      <w:pStyle w:val="2554"/>
      <w:lvlText w:val="%1."/>
      <w:lvlJc w:val="left"/>
      <w:pPr>
        <w:tabs>
          <w:tab w:val="left" w:pos="2040"/>
        </w:tabs>
        <w:ind w:left="2040" w:hanging="360"/>
      </w:pPr>
    </w:lvl>
  </w:abstractNum>
  <w:abstractNum w:abstractNumId="4">
    <w:nsid w:val="FFFFFF7D"/>
    <w:multiLevelType w:val="singleLevel"/>
    <w:tmpl w:val="FFFFFF7D"/>
    <w:lvl w:ilvl="0" w:tentative="0">
      <w:start w:val="1"/>
      <w:numFmt w:val="decimal"/>
      <w:pStyle w:val="2459"/>
      <w:lvlText w:val="%1."/>
      <w:lvlJc w:val="left"/>
      <w:pPr>
        <w:tabs>
          <w:tab w:val="left" w:pos="1620"/>
        </w:tabs>
        <w:ind w:left="1620" w:hanging="360"/>
      </w:pPr>
    </w:lvl>
  </w:abstractNum>
  <w:abstractNum w:abstractNumId="5">
    <w:nsid w:val="FFFFFF7E"/>
    <w:multiLevelType w:val="singleLevel"/>
    <w:tmpl w:val="FFFFFF7E"/>
    <w:lvl w:ilvl="0" w:tentative="0">
      <w:start w:val="1"/>
      <w:numFmt w:val="decimal"/>
      <w:pStyle w:val="2462"/>
      <w:lvlText w:val="%1."/>
      <w:lvlJc w:val="left"/>
      <w:pPr>
        <w:tabs>
          <w:tab w:val="left" w:pos="1080"/>
        </w:tabs>
        <w:ind w:left="1080" w:hanging="360"/>
      </w:pPr>
    </w:lvl>
  </w:abstractNum>
  <w:abstractNum w:abstractNumId="6">
    <w:nsid w:val="FFFFFF7F"/>
    <w:multiLevelType w:val="singleLevel"/>
    <w:tmpl w:val="FFFFFF7F"/>
    <w:lvl w:ilvl="0" w:tentative="0">
      <w:start w:val="1"/>
      <w:numFmt w:val="decimal"/>
      <w:pStyle w:val="2693"/>
      <w:lvlText w:val="%1."/>
      <w:lvlJc w:val="left"/>
      <w:pPr>
        <w:tabs>
          <w:tab w:val="left" w:pos="720"/>
        </w:tabs>
        <w:ind w:left="720" w:hanging="360"/>
      </w:pPr>
    </w:lvl>
  </w:abstractNum>
  <w:abstractNum w:abstractNumId="7">
    <w:nsid w:val="FFFFFF82"/>
    <w:multiLevelType w:val="singleLevel"/>
    <w:tmpl w:val="FFFFFF82"/>
    <w:lvl w:ilvl="0" w:tentative="0">
      <w:start w:val="1"/>
      <w:numFmt w:val="bullet"/>
      <w:pStyle w:val="2511"/>
      <w:lvlText w:val=""/>
      <w:lvlJc w:val="left"/>
      <w:pPr>
        <w:tabs>
          <w:tab w:val="left" w:pos="1080"/>
        </w:tabs>
        <w:ind w:left="1080" w:hanging="360"/>
      </w:pPr>
      <w:rPr>
        <w:rFonts w:hint="default" w:ascii="Symbol" w:hAnsi="Symbol"/>
      </w:rPr>
    </w:lvl>
  </w:abstractNum>
  <w:abstractNum w:abstractNumId="8">
    <w:nsid w:val="FFFFFF83"/>
    <w:multiLevelType w:val="singleLevel"/>
    <w:tmpl w:val="FFFFFF83"/>
    <w:lvl w:ilvl="0" w:tentative="0">
      <w:start w:val="1"/>
      <w:numFmt w:val="bullet"/>
      <w:pStyle w:val="2460"/>
      <w:lvlText w:val=""/>
      <w:lvlJc w:val="left"/>
      <w:pPr>
        <w:tabs>
          <w:tab w:val="left" w:pos="720"/>
        </w:tabs>
        <w:ind w:left="720" w:hanging="360"/>
      </w:pPr>
      <w:rPr>
        <w:rFonts w:hint="default" w:ascii="Symbol" w:hAnsi="Symbol"/>
      </w:rPr>
    </w:lvl>
  </w:abstractNum>
  <w:abstractNum w:abstractNumId="9">
    <w:nsid w:val="FFFFFF88"/>
    <w:multiLevelType w:val="singleLevel"/>
    <w:tmpl w:val="FFFFFF88"/>
    <w:lvl w:ilvl="0" w:tentative="0">
      <w:start w:val="1"/>
      <w:numFmt w:val="decimal"/>
      <w:pStyle w:val="1100"/>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2590"/>
      <w:lvlText w:val=""/>
      <w:lvlJc w:val="left"/>
      <w:pPr>
        <w:tabs>
          <w:tab w:val="left" w:pos="360"/>
        </w:tabs>
        <w:ind w:left="360" w:hanging="360"/>
      </w:pPr>
      <w:rPr>
        <w:rFonts w:hint="default" w:ascii="Symbol" w:hAnsi="Symbol"/>
      </w:rPr>
    </w:lvl>
  </w:abstractNum>
  <w:abstractNum w:abstractNumId="11">
    <w:nsid w:val="FFFFFFFB"/>
    <w:multiLevelType w:val="multilevel"/>
    <w:tmpl w:val="FFFFFFFB"/>
    <w:lvl w:ilvl="0" w:tentative="0">
      <w:start w:val="1"/>
      <w:numFmt w:val="decimal"/>
      <w:pStyle w:val="801"/>
      <w:lvlText w:val="%1."/>
      <w:legacy w:legacy="1" w:legacySpace="144" w:legacyIndent="0"/>
      <w:lvlJc w:val="left"/>
    </w:lvl>
    <w:lvl w:ilvl="1" w:tentative="0">
      <w:start w:val="1"/>
      <w:numFmt w:val="decimal"/>
      <w:lvlText w:val="%1.%2"/>
      <w:legacy w:legacy="1" w:legacySpace="144" w:legacyIndent="0"/>
      <w:lvlJc w:val="left"/>
    </w:lvl>
    <w:lvl w:ilvl="2" w:tentative="0">
      <w:start w:val="1"/>
      <w:numFmt w:val="decimal"/>
      <w:lvlText w:val="%1.%2.%3"/>
      <w:legacy w:legacy="1" w:legacySpace="144" w:legacyIndent="0"/>
      <w:lvlJc w:val="left"/>
      <w:rPr>
        <w:b w:val="0"/>
      </w:rPr>
    </w:lvl>
    <w:lvl w:ilvl="3" w:tentative="0">
      <w:start w:val="1"/>
      <w:numFmt w:val="decimal"/>
      <w:lvlText w:val="%1.%2.%3.%4"/>
      <w:legacy w:legacy="1" w:legacySpace="144" w:legacyIndent="0"/>
      <w:lvlJc w:val="left"/>
    </w:lvl>
    <w:lvl w:ilvl="4" w:tentative="0">
      <w:start w:val="1"/>
      <w:numFmt w:val="decimal"/>
      <w:lvlText w:val="%5."/>
      <w:lvlJc w:val="left"/>
      <w:pPr>
        <w:ind w:left="3620" w:hanging="360"/>
      </w:pPr>
      <w:rPr>
        <w:rFonts w:hint="default"/>
      </w:rPr>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2">
    <w:nsid w:val="00000007"/>
    <w:multiLevelType w:val="multilevel"/>
    <w:tmpl w:val="00000007"/>
    <w:lvl w:ilvl="0" w:tentative="0">
      <w:start w:val="1"/>
      <w:numFmt w:val="bullet"/>
      <w:pStyle w:val="1737"/>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3">
    <w:nsid w:val="00000018"/>
    <w:multiLevelType w:val="multilevel"/>
    <w:tmpl w:val="00000018"/>
    <w:lvl w:ilvl="0" w:tentative="0">
      <w:start w:val="1"/>
      <w:numFmt w:val="bullet"/>
      <w:pStyle w:val="3433"/>
      <w:lvlText w:val=""/>
      <w:lvlJc w:val="left"/>
      <w:pPr>
        <w:tabs>
          <w:tab w:val="left" w:pos="374"/>
        </w:tabs>
        <w:ind w:left="374" w:hanging="374"/>
      </w:pPr>
      <w:rPr>
        <w:rFonts w:hint="default" w:ascii="Wingdings" w:hAnsi="Wingdings"/>
        <w:b/>
        <w:i w:val="0"/>
        <w:sz w:val="21"/>
      </w:rPr>
    </w:lvl>
    <w:lvl w:ilvl="1" w:tentative="0">
      <w:start w:val="1"/>
      <w:numFmt w:val="bullet"/>
      <w:pStyle w:val="1738"/>
      <w:lvlText w:val=""/>
      <w:lvlJc w:val="left"/>
      <w:pPr>
        <w:tabs>
          <w:tab w:val="left" w:pos="840"/>
        </w:tabs>
        <w:ind w:left="840" w:hanging="420"/>
      </w:pPr>
      <w:rPr>
        <w:rFonts w:hint="default" w:ascii="Wingdings" w:hAnsi="Wingdings"/>
      </w:rPr>
    </w:lvl>
    <w:lvl w:ilvl="2" w:tentative="0">
      <w:start w:val="1"/>
      <w:numFmt w:val="bullet"/>
      <w:pStyle w:val="2340"/>
      <w:lvlText w:val=""/>
      <w:lvlJc w:val="left"/>
      <w:pPr>
        <w:tabs>
          <w:tab w:val="left" w:pos="1260"/>
        </w:tabs>
        <w:ind w:left="1260" w:hanging="420"/>
      </w:pPr>
      <w:rPr>
        <w:rFonts w:hint="default" w:ascii="Wingdings" w:hAnsi="Wingdings"/>
      </w:rPr>
    </w:lvl>
    <w:lvl w:ilvl="3" w:tentative="0">
      <w:start w:val="1"/>
      <w:numFmt w:val="bullet"/>
      <w:pStyle w:val="2895"/>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0000001B"/>
    <w:multiLevelType w:val="multilevel"/>
    <w:tmpl w:val="0000001B"/>
    <w:lvl w:ilvl="0" w:tentative="0">
      <w:start w:val="1"/>
      <w:numFmt w:val="decimal"/>
      <w:pStyle w:val="2346"/>
      <w:suff w:val="space"/>
      <w:lvlText w:val="%1"/>
      <w:lvlJc w:val="left"/>
      <w:pPr>
        <w:ind w:left="540" w:firstLine="0"/>
      </w:pPr>
      <w:rPr>
        <w:rFonts w:hint="eastAsia"/>
      </w:rPr>
    </w:lvl>
    <w:lvl w:ilvl="1" w:tentative="0">
      <w:start w:val="1"/>
      <w:numFmt w:val="decimal"/>
      <w:pStyle w:val="327"/>
      <w:suff w:val="space"/>
      <w:lvlText w:val="%1.%2"/>
      <w:lvlJc w:val="left"/>
      <w:pPr>
        <w:ind w:left="0" w:firstLine="0"/>
      </w:pPr>
      <w:rPr>
        <w:rFonts w:hint="eastAsia"/>
      </w:rPr>
    </w:lvl>
    <w:lvl w:ilvl="2" w:tentative="0">
      <w:start w:val="1"/>
      <w:numFmt w:val="decimal"/>
      <w:suff w:val="space"/>
      <w:lvlText w:val="%1.%2.%3"/>
      <w:lvlJc w:val="left"/>
      <w:pPr>
        <w:ind w:left="540" w:firstLine="0"/>
      </w:pPr>
      <w:rPr>
        <w:rFonts w:hint="eastAsia"/>
        <w:sz w:val="24"/>
        <w:szCs w:val="24"/>
        <w:lang w:val="zh-CN"/>
      </w:rPr>
    </w:lvl>
    <w:lvl w:ilvl="3" w:tentative="0">
      <w:start w:val="1"/>
      <w:numFmt w:val="decimal"/>
      <w:lvlText w:val="%1.%2.%3.%4"/>
      <w:lvlJc w:val="left"/>
      <w:pPr>
        <w:tabs>
          <w:tab w:val="left" w:pos="851"/>
        </w:tabs>
        <w:ind w:left="851" w:hanging="171"/>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5">
    <w:nsid w:val="00000025"/>
    <w:multiLevelType w:val="multilevel"/>
    <w:tmpl w:val="00000025"/>
    <w:lvl w:ilvl="0" w:tentative="0">
      <w:start w:val="1"/>
      <w:numFmt w:val="decimal"/>
      <w:pStyle w:val="434"/>
      <w:suff w:val="space"/>
      <w:lvlText w:val="%1."/>
      <w:lvlJc w:val="left"/>
      <w:pPr>
        <w:ind w:left="652" w:hanging="227"/>
      </w:pPr>
      <w:rPr>
        <w:rFonts w:hint="eastAsia"/>
      </w:rPr>
    </w:lvl>
    <w:lvl w:ilvl="1" w:tentative="0">
      <w:start w:val="1"/>
      <w:numFmt w:val="decimal"/>
      <w:suff w:val="space"/>
      <w:lvlText w:val="(%2)"/>
      <w:lvlJc w:val="left"/>
      <w:pPr>
        <w:ind w:left="992" w:hanging="340"/>
      </w:pPr>
      <w:rPr>
        <w:rFonts w:hint="eastAsia"/>
      </w:rPr>
    </w:lvl>
    <w:lvl w:ilvl="2" w:tentative="0">
      <w:start w:val="1"/>
      <w:numFmt w:val="lowerLetter"/>
      <w:suff w:val="space"/>
      <w:lvlText w:val="%3."/>
      <w:lvlJc w:val="left"/>
      <w:pPr>
        <w:ind w:left="1276" w:hanging="284"/>
      </w:pPr>
      <w:rPr>
        <w:rFonts w:hint="eastAsia"/>
      </w:rPr>
    </w:lvl>
    <w:lvl w:ilvl="3" w:tentative="0">
      <w:start w:val="1"/>
      <w:numFmt w:val="lowerLetter"/>
      <w:suff w:val="space"/>
      <w:lvlText w:val="(%4)"/>
      <w:lvlJc w:val="left"/>
      <w:pPr>
        <w:ind w:left="1559" w:hanging="283"/>
      </w:pPr>
      <w:rPr>
        <w:rFonts w:hint="eastAsia"/>
      </w:rPr>
    </w:lvl>
    <w:lvl w:ilvl="4" w:tentative="0">
      <w:start w:val="1"/>
      <w:numFmt w:val="lowerRoman"/>
      <w:suff w:val="space"/>
      <w:lvlText w:val="%5."/>
      <w:lvlJc w:val="left"/>
      <w:pPr>
        <w:ind w:left="1786" w:hanging="227"/>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6">
    <w:nsid w:val="00000032"/>
    <w:multiLevelType w:val="multilevel"/>
    <w:tmpl w:val="00000032"/>
    <w:lvl w:ilvl="0" w:tentative="0">
      <w:start w:val="1"/>
      <w:numFmt w:val="bullet"/>
      <w:pStyle w:val="3374"/>
      <w:lvlText w:val=""/>
      <w:lvlJc w:val="left"/>
      <w:pPr>
        <w:ind w:left="980" w:hanging="420"/>
      </w:pPr>
      <w:rPr>
        <w:rFonts w:hint="default" w:ascii="Wingdings" w:hAnsi="Wingdings"/>
      </w:rPr>
    </w:lvl>
    <w:lvl w:ilvl="1" w:tentative="0">
      <w:start w:val="1"/>
      <w:numFmt w:val="bullet"/>
      <w:pStyle w:val="2139"/>
      <w:lvlText w:val=""/>
      <w:lvlJc w:val="left"/>
      <w:pPr>
        <w:ind w:left="1400" w:hanging="420"/>
      </w:pPr>
      <w:rPr>
        <w:rFonts w:hint="default" w:ascii="Wingdings" w:hAnsi="Wingdings"/>
      </w:rPr>
    </w:lvl>
    <w:lvl w:ilvl="2" w:tentative="0">
      <w:start w:val="1"/>
      <w:numFmt w:val="bullet"/>
      <w:pStyle w:val="3652"/>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pStyle w:val="3877"/>
      <w:lvlText w:val=""/>
      <w:lvlJc w:val="left"/>
      <w:pPr>
        <w:ind w:left="2660" w:hanging="420"/>
      </w:pPr>
      <w:rPr>
        <w:rFonts w:hint="default" w:ascii="Wingdings" w:hAnsi="Wingdings"/>
      </w:rPr>
    </w:lvl>
    <w:lvl w:ilvl="5" w:tentative="0">
      <w:start w:val="1"/>
      <w:numFmt w:val="bullet"/>
      <w:pStyle w:val="3348"/>
      <w:lvlText w:val=""/>
      <w:lvlJc w:val="left"/>
      <w:pPr>
        <w:ind w:left="3080" w:hanging="420"/>
      </w:pPr>
      <w:rPr>
        <w:rFonts w:hint="default" w:ascii="Wingdings" w:hAnsi="Wingdings"/>
      </w:rPr>
    </w:lvl>
    <w:lvl w:ilvl="6" w:tentative="0">
      <w:start w:val="1"/>
      <w:numFmt w:val="bullet"/>
      <w:pStyle w:val="2182"/>
      <w:lvlText w:val=""/>
      <w:lvlJc w:val="left"/>
      <w:pPr>
        <w:ind w:left="3500" w:hanging="420"/>
      </w:pPr>
      <w:rPr>
        <w:rFonts w:hint="default" w:ascii="Wingdings" w:hAnsi="Wingdings"/>
      </w:rPr>
    </w:lvl>
    <w:lvl w:ilvl="7" w:tentative="0">
      <w:start w:val="1"/>
      <w:numFmt w:val="bullet"/>
      <w:pStyle w:val="3608"/>
      <w:lvlText w:val=""/>
      <w:lvlJc w:val="left"/>
      <w:pPr>
        <w:ind w:left="3920" w:hanging="420"/>
      </w:pPr>
      <w:rPr>
        <w:rFonts w:hint="default" w:ascii="Wingdings" w:hAnsi="Wingdings"/>
      </w:rPr>
    </w:lvl>
    <w:lvl w:ilvl="8" w:tentative="0">
      <w:start w:val="1"/>
      <w:numFmt w:val="bullet"/>
      <w:pStyle w:val="3554"/>
      <w:lvlText w:val=""/>
      <w:lvlJc w:val="left"/>
      <w:pPr>
        <w:ind w:left="4340" w:hanging="420"/>
      </w:pPr>
      <w:rPr>
        <w:rFonts w:hint="default" w:ascii="Wingdings" w:hAnsi="Wingdings"/>
      </w:rPr>
    </w:lvl>
  </w:abstractNum>
  <w:abstractNum w:abstractNumId="17">
    <w:nsid w:val="003E0516"/>
    <w:multiLevelType w:val="multilevel"/>
    <w:tmpl w:val="003E0516"/>
    <w:lvl w:ilvl="0" w:tentative="0">
      <w:start w:val="1"/>
      <w:numFmt w:val="decimal"/>
      <w:lvlText w:val="%1"/>
      <w:lvlJc w:val="left"/>
      <w:pPr>
        <w:tabs>
          <w:tab w:val="left" w:pos="794"/>
        </w:tabs>
        <w:ind w:left="794" w:hanging="794"/>
      </w:pPr>
      <w:rPr>
        <w:rFonts w:hint="default"/>
      </w:rPr>
    </w:lvl>
    <w:lvl w:ilvl="1" w:tentative="0">
      <w:start w:val="1"/>
      <w:numFmt w:val="decimal"/>
      <w:lvlText w:val="%1.%2"/>
      <w:lvlJc w:val="left"/>
      <w:pPr>
        <w:tabs>
          <w:tab w:val="left" w:pos="794"/>
        </w:tabs>
        <w:ind w:left="794" w:hanging="794"/>
      </w:pPr>
      <w:rPr>
        <w:rFonts w:hint="default" w:ascii="黑体" w:hAnsi="黑体" w:eastAsia="黑体"/>
        <w:lang w:val="en-US"/>
      </w:rPr>
    </w:lvl>
    <w:lvl w:ilvl="2" w:tentative="0">
      <w:start w:val="1"/>
      <w:numFmt w:val="decimal"/>
      <w:lvlText w:val="%1.%2.%3"/>
      <w:lvlJc w:val="left"/>
      <w:pPr>
        <w:tabs>
          <w:tab w:val="left" w:pos="1021"/>
        </w:tabs>
        <w:ind w:left="1021" w:hanging="1021"/>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lvlText w:val="%1.%2.%3.%4"/>
      <w:lvlJc w:val="left"/>
      <w:pPr>
        <w:tabs>
          <w:tab w:val="left" w:pos="1247"/>
        </w:tabs>
        <w:ind w:left="1247" w:hanging="1247"/>
      </w:pPr>
      <w:rPr>
        <w:rFonts w:hint="default"/>
      </w:rPr>
    </w:lvl>
    <w:lvl w:ilvl="4" w:tentative="0">
      <w:start w:val="1"/>
      <w:numFmt w:val="decimal"/>
      <w:lvlText w:val="%1.%2.%3.%4.%5"/>
      <w:lvlJc w:val="left"/>
      <w:pPr>
        <w:tabs>
          <w:tab w:val="left" w:pos="1474"/>
        </w:tabs>
        <w:ind w:left="1474" w:hanging="1474"/>
      </w:pPr>
      <w:rPr>
        <w:rFonts w:hint="default"/>
      </w:rPr>
    </w:lvl>
    <w:lvl w:ilvl="5" w:tentative="0">
      <w:start w:val="1"/>
      <w:numFmt w:val="decimal"/>
      <w:lvlText w:val="%2.%3.%4.%5.%6."/>
      <w:lvlJc w:val="left"/>
      <w:pPr>
        <w:tabs>
          <w:tab w:val="left" w:pos="2835"/>
        </w:tabs>
        <w:ind w:left="2835" w:hanging="2608"/>
      </w:pPr>
      <w:rPr>
        <w:rFonts w:hint="default"/>
      </w:rPr>
    </w:lvl>
    <w:lvl w:ilvl="6" w:tentative="0">
      <w:start w:val="1"/>
      <w:numFmt w:val="decimal"/>
      <w:lvlText w:val="%1.%2.%3.%4.%5.%6.%7."/>
      <w:lvlJc w:val="left"/>
      <w:pPr>
        <w:tabs>
          <w:tab w:val="left" w:pos="5627"/>
        </w:tabs>
        <w:ind w:left="3467" w:hanging="1080"/>
      </w:pPr>
      <w:rPr>
        <w:rFonts w:hint="default"/>
      </w:rPr>
    </w:lvl>
    <w:lvl w:ilvl="7" w:tentative="0">
      <w:start w:val="1"/>
      <w:numFmt w:val="upperLetter"/>
      <w:lvlRestart w:val="0"/>
      <w:lvlText w:val="APPENDIX %8"/>
      <w:lvlJc w:val="left"/>
      <w:pPr>
        <w:tabs>
          <w:tab w:val="left" w:pos="2155"/>
        </w:tabs>
        <w:ind w:left="2155" w:hanging="2155"/>
      </w:pPr>
      <w:rPr>
        <w:rFonts w:hint="default"/>
      </w:rPr>
    </w:lvl>
    <w:lvl w:ilvl="8" w:tentative="0">
      <w:start w:val="1"/>
      <w:numFmt w:val="upperRoman"/>
      <w:lvlRestart w:val="0"/>
      <w:lvlText w:val="PART %9"/>
      <w:lvlJc w:val="left"/>
      <w:pPr>
        <w:tabs>
          <w:tab w:val="left" w:pos="1418"/>
        </w:tabs>
        <w:ind w:left="1418" w:hanging="1418"/>
      </w:pPr>
      <w:rPr>
        <w:rFonts w:hint="default"/>
      </w:rPr>
    </w:lvl>
  </w:abstractNum>
  <w:abstractNum w:abstractNumId="18">
    <w:nsid w:val="00B42E93"/>
    <w:multiLevelType w:val="multilevel"/>
    <w:tmpl w:val="00B42E93"/>
    <w:lvl w:ilvl="0" w:tentative="0">
      <w:start w:val="1"/>
      <w:numFmt w:val="decimal"/>
      <w:pStyle w:val="2439"/>
      <w:lvlText w:val="%1、"/>
      <w:lvlJc w:val="left"/>
      <w:pPr>
        <w:ind w:left="825" w:hanging="36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19">
    <w:nsid w:val="00BF58B6"/>
    <w:multiLevelType w:val="multilevel"/>
    <w:tmpl w:val="00BF58B6"/>
    <w:lvl w:ilvl="0" w:tentative="0">
      <w:start w:val="1"/>
      <w:numFmt w:val="decimal"/>
      <w:pStyle w:val="1666"/>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018ABB9C"/>
    <w:multiLevelType w:val="singleLevel"/>
    <w:tmpl w:val="018ABB9C"/>
    <w:lvl w:ilvl="0" w:tentative="0">
      <w:start w:val="1"/>
      <w:numFmt w:val="decimal"/>
      <w:pStyle w:val="2228"/>
      <w:lvlText w:val="%1)"/>
      <w:lvlJc w:val="left"/>
      <w:pPr>
        <w:ind w:left="425" w:hanging="425"/>
      </w:pPr>
      <w:rPr>
        <w:rFonts w:hint="default"/>
      </w:rPr>
    </w:lvl>
  </w:abstractNum>
  <w:abstractNum w:abstractNumId="21">
    <w:nsid w:val="0263362A"/>
    <w:multiLevelType w:val="multilevel"/>
    <w:tmpl w:val="0263362A"/>
    <w:lvl w:ilvl="0" w:tentative="0">
      <w:start w:val="1"/>
      <w:numFmt w:val="bullet"/>
      <w:pStyle w:val="2522"/>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2">
    <w:nsid w:val="02A77C71"/>
    <w:multiLevelType w:val="multilevel"/>
    <w:tmpl w:val="02A77C71"/>
    <w:lvl w:ilvl="0" w:tentative="0">
      <w:start w:val="1"/>
      <w:numFmt w:val="decimal"/>
      <w:isLgl/>
      <w:lvlText w:val="%1"/>
      <w:lvlJc w:val="left"/>
      <w:pPr>
        <w:tabs>
          <w:tab w:val="left" w:pos="1418"/>
        </w:tabs>
        <w:ind w:left="1418" w:hanging="454"/>
      </w:pPr>
      <w:rPr>
        <w:rFonts w:hint="eastAsia"/>
      </w:rPr>
    </w:lvl>
    <w:lvl w:ilvl="1" w:tentative="0">
      <w:start w:val="1"/>
      <w:numFmt w:val="upperLetter"/>
      <w:lvlText w:val="%2."/>
      <w:lvlJc w:val="left"/>
      <w:pPr>
        <w:tabs>
          <w:tab w:val="left" w:pos="1871"/>
        </w:tabs>
        <w:ind w:left="1871" w:hanging="453"/>
      </w:pPr>
      <w:rPr>
        <w:rFonts w:hint="eastAsia"/>
      </w:rPr>
    </w:lvl>
    <w:lvl w:ilvl="2" w:tentative="0">
      <w:start w:val="1"/>
      <w:numFmt w:val="lowerLetter"/>
      <w:pStyle w:val="2705"/>
      <w:lvlText w:val="%3."/>
      <w:lvlJc w:val="left"/>
      <w:pPr>
        <w:tabs>
          <w:tab w:val="left" w:pos="2325"/>
        </w:tabs>
        <w:ind w:left="2325" w:hanging="454"/>
      </w:pPr>
      <w:rPr>
        <w:rFonts w:hint="eastAsia"/>
      </w:rPr>
    </w:lvl>
    <w:lvl w:ilvl="3" w:tentative="0">
      <w:start w:val="1"/>
      <w:numFmt w:val="decimal"/>
      <w:lvlText w:val="%1.%2.%3.%4"/>
      <w:lvlJc w:val="left"/>
      <w:pPr>
        <w:tabs>
          <w:tab w:val="left" w:pos="1928"/>
        </w:tabs>
        <w:ind w:left="1928" w:hanging="964"/>
      </w:pPr>
      <w:rPr>
        <w:rFonts w:hint="eastAsia"/>
      </w:rPr>
    </w:lvl>
    <w:lvl w:ilvl="4" w:tentative="0">
      <w:start w:val="1"/>
      <w:numFmt w:val="decimal"/>
      <w:lvlText w:val="%1.%2.%3.%4.%5"/>
      <w:lvlJc w:val="left"/>
      <w:pPr>
        <w:tabs>
          <w:tab w:val="left" w:pos="1106"/>
        </w:tabs>
        <w:ind w:left="1106" w:hanging="1361"/>
      </w:pPr>
      <w:rPr>
        <w:rFonts w:hint="eastAsia"/>
      </w:rPr>
    </w:lvl>
    <w:lvl w:ilvl="5" w:tentative="0">
      <w:start w:val="1"/>
      <w:numFmt w:val="decimal"/>
      <w:lvlText w:val="%1.%2.%3.%4.%5.%6"/>
      <w:lvlJc w:val="left"/>
      <w:pPr>
        <w:tabs>
          <w:tab w:val="left" w:pos="1106"/>
        </w:tabs>
        <w:ind w:left="1106" w:hanging="1361"/>
      </w:pPr>
      <w:rPr>
        <w:rFonts w:hint="eastAsia"/>
      </w:rPr>
    </w:lvl>
    <w:lvl w:ilvl="6" w:tentative="0">
      <w:start w:val="1"/>
      <w:numFmt w:val="decimal"/>
      <w:lvlText w:val="%1.%2.%3.%4.%5.%6.%7"/>
      <w:lvlJc w:val="left"/>
      <w:pPr>
        <w:tabs>
          <w:tab w:val="left" w:pos="1545"/>
        </w:tabs>
        <w:ind w:left="1106" w:hanging="1361"/>
      </w:pPr>
      <w:rPr>
        <w:rFonts w:hint="eastAsia"/>
      </w:rPr>
    </w:lvl>
    <w:lvl w:ilvl="7" w:tentative="0">
      <w:start w:val="1"/>
      <w:numFmt w:val="decimal"/>
      <w:lvlText w:val="%1.%2.%3.%4.%5.%6.%7.%8"/>
      <w:lvlJc w:val="left"/>
      <w:pPr>
        <w:tabs>
          <w:tab w:val="left" w:pos="1905"/>
        </w:tabs>
        <w:ind w:left="1106" w:hanging="1361"/>
      </w:pPr>
      <w:rPr>
        <w:rFonts w:hint="eastAsia"/>
      </w:rPr>
    </w:lvl>
    <w:lvl w:ilvl="8" w:tentative="0">
      <w:start w:val="1"/>
      <w:numFmt w:val="decimal"/>
      <w:lvlText w:val="%1.%2.%3.%4.%5.%6.%7.%8.%9"/>
      <w:lvlJc w:val="left"/>
      <w:pPr>
        <w:tabs>
          <w:tab w:val="left" w:pos="1905"/>
        </w:tabs>
        <w:ind w:left="1106" w:hanging="1361"/>
      </w:pPr>
      <w:rPr>
        <w:rFonts w:hint="eastAsia"/>
      </w:rPr>
    </w:lvl>
  </w:abstractNum>
  <w:abstractNum w:abstractNumId="23">
    <w:nsid w:val="02CB5810"/>
    <w:multiLevelType w:val="multilevel"/>
    <w:tmpl w:val="02CB5810"/>
    <w:lvl w:ilvl="0" w:tentative="0">
      <w:start w:val="1"/>
      <w:numFmt w:val="bullet"/>
      <w:pStyle w:val="397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4">
    <w:nsid w:val="02F35D68"/>
    <w:multiLevelType w:val="multilevel"/>
    <w:tmpl w:val="02F35D68"/>
    <w:lvl w:ilvl="0" w:tentative="0">
      <w:start w:val="1"/>
      <w:numFmt w:val="none"/>
      <w:pStyle w:val="3681"/>
      <w:isLgl/>
      <w:lvlText w:val="第一篇"/>
      <w:lvlJc w:val="center"/>
      <w:pPr>
        <w:tabs>
          <w:tab w:val="left" w:pos="-713"/>
        </w:tabs>
        <w:ind w:left="-713" w:hanging="619"/>
      </w:pPr>
      <w:rPr>
        <w:rFonts w:hint="default" w:ascii="Times New Roman" w:hAnsi="Times New Roman" w:eastAsia="宋体" w:cs="Times New Roman"/>
        <w:b/>
        <w:bCs w:val="0"/>
        <w:i w:val="0"/>
        <w:iCs w:val="0"/>
        <w:caps w:val="0"/>
        <w:strike w:val="0"/>
        <w:dstrike w:val="0"/>
        <w:vanish w:val="0"/>
        <w:color w:val="000000"/>
        <w:spacing w:val="0"/>
        <w:position w:val="0"/>
        <w:sz w:val="28"/>
        <w:szCs w:val="28"/>
        <w:u w:val="none"/>
        <w:vertAlign w:val="baseline"/>
      </w:rPr>
    </w:lvl>
    <w:lvl w:ilvl="1" w:tentative="0">
      <w:start w:val="1"/>
      <w:numFmt w:val="decimal"/>
      <w:lvlText w:val="1.%2"/>
      <w:lvlJc w:val="left"/>
      <w:pPr>
        <w:tabs>
          <w:tab w:val="left" w:pos="-1044"/>
        </w:tabs>
        <w:ind w:left="-1044" w:hanging="576"/>
      </w:pPr>
      <w:rPr>
        <w:rFonts w:hint="eastAsia" w:ascii="Arial Unicode MS" w:hAnsi="Arial Unicode MS" w:eastAsia="宋体"/>
        <w:b/>
        <w:i w:val="0"/>
        <w:sz w:val="28"/>
        <w:szCs w:val="28"/>
      </w:rPr>
    </w:lvl>
    <w:lvl w:ilvl="2" w:tentative="0">
      <w:start w:val="1"/>
      <w:numFmt w:val="decimal"/>
      <w:lvlText w:val="%1.%2.%3"/>
      <w:lvlJc w:val="left"/>
      <w:pPr>
        <w:tabs>
          <w:tab w:val="left" w:pos="-900"/>
        </w:tabs>
        <w:ind w:left="-900" w:hanging="720"/>
      </w:pPr>
      <w:rPr>
        <w:rFonts w:ascii="Arial Unicode MS" w:hAnsi="Arial Unicode MS"/>
      </w:r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rPr>
        <w:rFonts w:ascii="Arial Unicode MS" w:hAnsi="Arial Unicode MS"/>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324"/>
        </w:tabs>
        <w:ind w:left="-324" w:hanging="1296"/>
      </w:pPr>
      <w:rPr>
        <w:rFonts w:ascii="Arial Unicode MS" w:hAnsi="Arial Unicode MS"/>
      </w:rPr>
    </w:lvl>
    <w:lvl w:ilvl="7" w:tentative="0">
      <w:start w:val="1"/>
      <w:numFmt w:val="decimal"/>
      <w:lvlText w:val="%1.%2.%3.%4.%5.%6.%7.%8"/>
      <w:lvlJc w:val="left"/>
      <w:pPr>
        <w:tabs>
          <w:tab w:val="left" w:pos="-180"/>
        </w:tabs>
        <w:ind w:left="-180" w:hanging="1440"/>
      </w:pPr>
    </w:lvl>
    <w:lvl w:ilvl="8" w:tentative="0">
      <w:start w:val="1"/>
      <w:numFmt w:val="decimal"/>
      <w:lvlText w:val="%1.%2.%3.%4.%5.%6.%7.%8.%9"/>
      <w:lvlJc w:val="left"/>
      <w:pPr>
        <w:tabs>
          <w:tab w:val="left" w:pos="-36"/>
        </w:tabs>
        <w:ind w:left="-36" w:hanging="1584"/>
      </w:pPr>
    </w:lvl>
  </w:abstractNum>
  <w:abstractNum w:abstractNumId="25">
    <w:nsid w:val="04002928"/>
    <w:multiLevelType w:val="multilevel"/>
    <w:tmpl w:val="04002928"/>
    <w:lvl w:ilvl="0" w:tentative="0">
      <w:start w:val="1"/>
      <w:numFmt w:val="decimal"/>
      <w:pStyle w:val="1811"/>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6">
    <w:nsid w:val="040A15CD"/>
    <w:multiLevelType w:val="multilevel"/>
    <w:tmpl w:val="040A15CD"/>
    <w:lvl w:ilvl="0" w:tentative="0">
      <w:start w:val="1"/>
      <w:numFmt w:val="none"/>
      <w:pStyle w:val="3134"/>
      <w:suff w:val="nothing"/>
      <w:lvlText w:val="　"/>
      <w:lvlJc w:val="left"/>
      <w:pPr>
        <w:ind w:left="0" w:firstLine="0"/>
      </w:pPr>
      <w:rPr>
        <w:rFonts w:hint="eastAsia" w:ascii="黑体" w:hAnsi="Times New Roman" w:eastAsia="黑体"/>
        <w:b w:val="0"/>
        <w:i w:val="0"/>
        <w:sz w:val="21"/>
        <w:lang w:val="en-US"/>
      </w:rPr>
    </w:lvl>
    <w:lvl w:ilvl="1" w:tentative="0">
      <w:start w:val="1"/>
      <w:numFmt w:val="decimal"/>
      <w:isLgl/>
      <w:suff w:val="nothing"/>
      <w:lvlText w:val="%2　"/>
      <w:lvlJc w:val="left"/>
      <w:pPr>
        <w:ind w:left="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170" w:hanging="17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7">
    <w:nsid w:val="043D51F9"/>
    <w:multiLevelType w:val="multilevel"/>
    <w:tmpl w:val="043D51F9"/>
    <w:lvl w:ilvl="0" w:tentative="0">
      <w:start w:val="1"/>
      <w:numFmt w:val="bullet"/>
      <w:pStyle w:val="3945"/>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04764F07"/>
    <w:multiLevelType w:val="multilevel"/>
    <w:tmpl w:val="04764F07"/>
    <w:lvl w:ilvl="0" w:tentative="0">
      <w:start w:val="1"/>
      <w:numFmt w:val="bullet"/>
      <w:pStyle w:val="3412"/>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29">
    <w:nsid w:val="049660B6"/>
    <w:multiLevelType w:val="multilevel"/>
    <w:tmpl w:val="049660B6"/>
    <w:lvl w:ilvl="0" w:tentative="0">
      <w:start w:val="1"/>
      <w:numFmt w:val="decimal"/>
      <w:pStyle w:val="2249"/>
      <w:lvlText w:val="%1."/>
      <w:lvlJc w:val="left"/>
      <w:pPr>
        <w:ind w:left="715"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861" w:hanging="720"/>
      </w:pPr>
      <w:rPr>
        <w:rFonts w:hint="default" w:ascii="宋体" w:hAnsi="宋体" w:eastAsia="宋体" w:cs="宋体"/>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30">
    <w:nsid w:val="04F44708"/>
    <w:multiLevelType w:val="multilevel"/>
    <w:tmpl w:val="04F44708"/>
    <w:lvl w:ilvl="0" w:tentative="0">
      <w:start w:val="1"/>
      <w:numFmt w:val="bullet"/>
      <w:pStyle w:val="3019"/>
      <w:lvlText w:val=""/>
      <w:lvlJc w:val="left"/>
      <w:pPr>
        <w:tabs>
          <w:tab w:val="left" w:pos="823"/>
        </w:tabs>
        <w:ind w:left="823" w:hanging="283"/>
      </w:pPr>
      <w:rPr>
        <w:rFonts w:hint="default" w:ascii="Wingdings" w:hAnsi="Wingdings"/>
      </w:rPr>
    </w:lvl>
    <w:lvl w:ilvl="1" w:tentative="0">
      <w:start w:val="1"/>
      <w:numFmt w:val="lowerLetter"/>
      <w:lvlText w:val="%2)"/>
      <w:lvlJc w:val="left"/>
      <w:pPr>
        <w:tabs>
          <w:tab w:val="left" w:pos="1233"/>
        </w:tabs>
        <w:ind w:left="1233" w:hanging="42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05135FAB"/>
    <w:multiLevelType w:val="multilevel"/>
    <w:tmpl w:val="05135FAB"/>
    <w:lvl w:ilvl="0" w:tentative="0">
      <w:start w:val="1"/>
      <w:numFmt w:val="decimal"/>
      <w:pStyle w:val="3395"/>
      <w:suff w:val="nothing"/>
      <w:lvlText w:val="第%1章"/>
      <w:lvlJc w:val="left"/>
      <w:pPr>
        <w:ind w:left="0" w:firstLine="0"/>
      </w:pPr>
      <w:rPr>
        <w:rFonts w:hint="default" w:ascii="Times New Roman" w:hAnsi="Times New Roman" w:eastAsia="黑体"/>
        <w:b/>
        <w:i w:val="0"/>
      </w:rPr>
    </w:lvl>
    <w:lvl w:ilvl="1" w:tentative="0">
      <w:start w:val="1"/>
      <w:numFmt w:val="decimal"/>
      <w:suff w:val="nothing"/>
      <w:lvlText w:val="%1.%2"/>
      <w:lvlJc w:val="left"/>
      <w:pPr>
        <w:ind w:left="0" w:firstLine="0"/>
      </w:pPr>
      <w:rPr>
        <w:rFonts w:hint="default" w:ascii="Times New Roman" w:hAnsi="Times New Roman" w:eastAsia="黑体"/>
        <w:b/>
        <w:i w:val="0"/>
        <w:sz w:val="24"/>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2">
    <w:nsid w:val="05A362B2"/>
    <w:multiLevelType w:val="multilevel"/>
    <w:tmpl w:val="05A362B2"/>
    <w:lvl w:ilvl="0" w:tentative="0">
      <w:start w:val="1"/>
      <w:numFmt w:val="bullet"/>
      <w:pStyle w:val="3042"/>
      <w:lvlText w:val=""/>
      <w:lvlJc w:val="left"/>
      <w:pPr>
        <w:tabs>
          <w:tab w:val="left" w:pos="987"/>
        </w:tabs>
        <w:ind w:left="987" w:hanging="420"/>
      </w:pPr>
      <w:rPr>
        <w:rFonts w:hint="default" w:ascii="Wingdings" w:hAnsi="Wingdings"/>
      </w:rPr>
    </w:lvl>
    <w:lvl w:ilvl="1" w:tentative="0">
      <w:start w:val="1"/>
      <w:numFmt w:val="bullet"/>
      <w:lvlText w:val=""/>
      <w:lvlJc w:val="left"/>
      <w:pPr>
        <w:tabs>
          <w:tab w:val="left" w:pos="1407"/>
        </w:tabs>
        <w:ind w:left="1407" w:hanging="420"/>
      </w:pPr>
      <w:rPr>
        <w:rFonts w:hint="default" w:ascii="Wingdings" w:hAnsi="Wingdings"/>
      </w:rPr>
    </w:lvl>
    <w:lvl w:ilvl="2" w:tentative="0">
      <w:start w:val="1"/>
      <w:numFmt w:val="bullet"/>
      <w:lvlText w:val=""/>
      <w:lvlJc w:val="left"/>
      <w:pPr>
        <w:tabs>
          <w:tab w:val="left" w:pos="1827"/>
        </w:tabs>
        <w:ind w:left="1827" w:hanging="420"/>
      </w:pPr>
      <w:rPr>
        <w:rFonts w:hint="default" w:ascii="Wingdings" w:hAnsi="Wingdings"/>
      </w:rPr>
    </w:lvl>
    <w:lvl w:ilvl="3" w:tentative="0">
      <w:start w:val="1"/>
      <w:numFmt w:val="bullet"/>
      <w:lvlText w:val=""/>
      <w:lvlJc w:val="left"/>
      <w:pPr>
        <w:tabs>
          <w:tab w:val="left" w:pos="2247"/>
        </w:tabs>
        <w:ind w:left="2247" w:hanging="420"/>
      </w:pPr>
      <w:rPr>
        <w:rFonts w:hint="default" w:ascii="Wingdings" w:hAnsi="Wingdings"/>
      </w:rPr>
    </w:lvl>
    <w:lvl w:ilvl="4" w:tentative="0">
      <w:start w:val="1"/>
      <w:numFmt w:val="bullet"/>
      <w:lvlText w:val=""/>
      <w:lvlJc w:val="left"/>
      <w:pPr>
        <w:tabs>
          <w:tab w:val="left" w:pos="2667"/>
        </w:tabs>
        <w:ind w:left="2667" w:hanging="420"/>
      </w:pPr>
      <w:rPr>
        <w:rFonts w:hint="default" w:ascii="Wingdings" w:hAnsi="Wingdings"/>
      </w:rPr>
    </w:lvl>
    <w:lvl w:ilvl="5" w:tentative="0">
      <w:start w:val="1"/>
      <w:numFmt w:val="bullet"/>
      <w:lvlText w:val=""/>
      <w:lvlJc w:val="left"/>
      <w:pPr>
        <w:tabs>
          <w:tab w:val="left" w:pos="3087"/>
        </w:tabs>
        <w:ind w:left="3087" w:hanging="420"/>
      </w:pPr>
      <w:rPr>
        <w:rFonts w:hint="default" w:ascii="Wingdings" w:hAnsi="Wingdings"/>
      </w:rPr>
    </w:lvl>
    <w:lvl w:ilvl="6" w:tentative="0">
      <w:start w:val="1"/>
      <w:numFmt w:val="bullet"/>
      <w:lvlText w:val=""/>
      <w:lvlJc w:val="left"/>
      <w:pPr>
        <w:tabs>
          <w:tab w:val="left" w:pos="3507"/>
        </w:tabs>
        <w:ind w:left="3507" w:hanging="420"/>
      </w:pPr>
      <w:rPr>
        <w:rFonts w:hint="default" w:ascii="Wingdings" w:hAnsi="Wingdings"/>
      </w:rPr>
    </w:lvl>
    <w:lvl w:ilvl="7" w:tentative="0">
      <w:start w:val="1"/>
      <w:numFmt w:val="bullet"/>
      <w:lvlText w:val=""/>
      <w:lvlJc w:val="left"/>
      <w:pPr>
        <w:tabs>
          <w:tab w:val="left" w:pos="3927"/>
        </w:tabs>
        <w:ind w:left="3927" w:hanging="420"/>
      </w:pPr>
      <w:rPr>
        <w:rFonts w:hint="default" w:ascii="Wingdings" w:hAnsi="Wingdings"/>
      </w:rPr>
    </w:lvl>
    <w:lvl w:ilvl="8" w:tentative="0">
      <w:start w:val="1"/>
      <w:numFmt w:val="bullet"/>
      <w:lvlText w:val=""/>
      <w:lvlJc w:val="left"/>
      <w:pPr>
        <w:tabs>
          <w:tab w:val="left" w:pos="4347"/>
        </w:tabs>
        <w:ind w:left="4347" w:hanging="420"/>
      </w:pPr>
      <w:rPr>
        <w:rFonts w:hint="default" w:ascii="Wingdings" w:hAnsi="Wingdings"/>
      </w:rPr>
    </w:lvl>
  </w:abstractNum>
  <w:abstractNum w:abstractNumId="33">
    <w:nsid w:val="06517D18"/>
    <w:multiLevelType w:val="multilevel"/>
    <w:tmpl w:val="06517D18"/>
    <w:lvl w:ilvl="0" w:tentative="0">
      <w:start w:val="1"/>
      <w:numFmt w:val="bullet"/>
      <w:pStyle w:val="3285"/>
      <w:lvlText w:val=""/>
      <w:lvlJc w:val="left"/>
      <w:pPr>
        <w:tabs>
          <w:tab w:val="left" w:pos="420"/>
        </w:tabs>
        <w:ind w:left="420" w:hanging="136"/>
      </w:pPr>
      <w:rPr>
        <w:rFonts w:hint="default" w:ascii="Wingdings" w:hAnsi="Wingdings"/>
        <w:sz w:val="21"/>
        <w:szCs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4">
    <w:nsid w:val="065A5385"/>
    <w:multiLevelType w:val="multilevel"/>
    <w:tmpl w:val="065A5385"/>
    <w:lvl w:ilvl="0" w:tentative="0">
      <w:start w:val="1"/>
      <w:numFmt w:val="decimal"/>
      <w:pStyle w:val="759"/>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5">
    <w:nsid w:val="0665049E"/>
    <w:multiLevelType w:val="multilevel"/>
    <w:tmpl w:val="0665049E"/>
    <w:lvl w:ilvl="0" w:tentative="0">
      <w:start w:val="1"/>
      <w:numFmt w:val="decimal"/>
      <w:pStyle w:val="1844"/>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6">
    <w:nsid w:val="06F91E8D"/>
    <w:multiLevelType w:val="multilevel"/>
    <w:tmpl w:val="06F91E8D"/>
    <w:lvl w:ilvl="0" w:tentative="0">
      <w:start w:val="1"/>
      <w:numFmt w:val="bullet"/>
      <w:pStyle w:val="2821"/>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7">
    <w:nsid w:val="074818AE"/>
    <w:multiLevelType w:val="multilevel"/>
    <w:tmpl w:val="074818AE"/>
    <w:lvl w:ilvl="0" w:tentative="0">
      <w:start w:val="1"/>
      <w:numFmt w:val="bullet"/>
      <w:pStyle w:val="2839"/>
      <w:lvlText w:val=""/>
      <w:lvlJc w:val="left"/>
      <w:pPr>
        <w:tabs>
          <w:tab w:val="left" w:pos="987"/>
        </w:tabs>
        <w:ind w:left="987" w:hanging="420"/>
      </w:pPr>
      <w:rPr>
        <w:rFonts w:hint="default" w:ascii="Wingdings" w:hAnsi="Wingdings"/>
      </w:rPr>
    </w:lvl>
    <w:lvl w:ilvl="1" w:tentative="0">
      <w:start w:val="1"/>
      <w:numFmt w:val="decimal"/>
      <w:lvlText w:val="%2."/>
      <w:lvlJc w:val="left"/>
      <w:pPr>
        <w:tabs>
          <w:tab w:val="left" w:pos="1407"/>
        </w:tabs>
        <w:ind w:left="1407" w:hanging="420"/>
      </w:pPr>
    </w:lvl>
    <w:lvl w:ilvl="2" w:tentative="0">
      <w:start w:val="1"/>
      <w:numFmt w:val="bullet"/>
      <w:lvlText w:val=""/>
      <w:lvlJc w:val="left"/>
      <w:pPr>
        <w:tabs>
          <w:tab w:val="left" w:pos="1827"/>
        </w:tabs>
        <w:ind w:left="1827" w:hanging="420"/>
      </w:pPr>
      <w:rPr>
        <w:rFonts w:hint="default" w:ascii="Wingdings" w:hAnsi="Wingdings"/>
      </w:rPr>
    </w:lvl>
    <w:lvl w:ilvl="3" w:tentative="0">
      <w:start w:val="1"/>
      <w:numFmt w:val="decimal"/>
      <w:lvlText w:val="%4、"/>
      <w:lvlJc w:val="left"/>
      <w:pPr>
        <w:tabs>
          <w:tab w:val="left" w:pos="2187"/>
        </w:tabs>
        <w:ind w:left="2187" w:hanging="360"/>
      </w:pPr>
    </w:lvl>
    <w:lvl w:ilvl="4" w:tentative="0">
      <w:start w:val="1"/>
      <w:numFmt w:val="bullet"/>
      <w:lvlText w:val=""/>
      <w:lvlJc w:val="left"/>
      <w:pPr>
        <w:tabs>
          <w:tab w:val="left" w:pos="2667"/>
        </w:tabs>
        <w:ind w:left="2667" w:hanging="420"/>
      </w:pPr>
      <w:rPr>
        <w:rFonts w:hint="default" w:ascii="Wingdings" w:hAnsi="Wingdings"/>
      </w:rPr>
    </w:lvl>
    <w:lvl w:ilvl="5" w:tentative="0">
      <w:start w:val="1"/>
      <w:numFmt w:val="bullet"/>
      <w:lvlText w:val=""/>
      <w:lvlJc w:val="left"/>
      <w:pPr>
        <w:tabs>
          <w:tab w:val="left" w:pos="3087"/>
        </w:tabs>
        <w:ind w:left="3087" w:hanging="420"/>
      </w:pPr>
      <w:rPr>
        <w:rFonts w:hint="default" w:ascii="Wingdings" w:hAnsi="Wingdings"/>
      </w:rPr>
    </w:lvl>
    <w:lvl w:ilvl="6" w:tentative="0">
      <w:start w:val="1"/>
      <w:numFmt w:val="bullet"/>
      <w:lvlText w:val=""/>
      <w:lvlJc w:val="left"/>
      <w:pPr>
        <w:tabs>
          <w:tab w:val="left" w:pos="3507"/>
        </w:tabs>
        <w:ind w:left="3507" w:hanging="420"/>
      </w:pPr>
      <w:rPr>
        <w:rFonts w:hint="default" w:ascii="Wingdings" w:hAnsi="Wingdings"/>
      </w:rPr>
    </w:lvl>
    <w:lvl w:ilvl="7" w:tentative="0">
      <w:start w:val="1"/>
      <w:numFmt w:val="bullet"/>
      <w:lvlText w:val=""/>
      <w:lvlJc w:val="left"/>
      <w:pPr>
        <w:tabs>
          <w:tab w:val="left" w:pos="3927"/>
        </w:tabs>
        <w:ind w:left="3927" w:hanging="420"/>
      </w:pPr>
      <w:rPr>
        <w:rFonts w:hint="default" w:ascii="Wingdings" w:hAnsi="Wingdings"/>
      </w:rPr>
    </w:lvl>
    <w:lvl w:ilvl="8" w:tentative="0">
      <w:start w:val="1"/>
      <w:numFmt w:val="bullet"/>
      <w:lvlText w:val=""/>
      <w:lvlJc w:val="left"/>
      <w:pPr>
        <w:tabs>
          <w:tab w:val="left" w:pos="4347"/>
        </w:tabs>
        <w:ind w:left="4347" w:hanging="420"/>
      </w:pPr>
      <w:rPr>
        <w:rFonts w:hint="default" w:ascii="Wingdings" w:hAnsi="Wingdings"/>
      </w:rPr>
    </w:lvl>
  </w:abstractNum>
  <w:abstractNum w:abstractNumId="38">
    <w:nsid w:val="084C7548"/>
    <w:multiLevelType w:val="multilevel"/>
    <w:tmpl w:val="084C7548"/>
    <w:lvl w:ilvl="0" w:tentative="0">
      <w:start w:val="1"/>
      <w:numFmt w:val="chineseCountingThousand"/>
      <w:pStyle w:val="2570"/>
      <w:lvlText w:val="第%1章"/>
      <w:lvlJc w:val="left"/>
      <w:pPr>
        <w:ind w:left="425" w:hanging="425"/>
      </w:pPr>
      <w:rPr>
        <w:rFonts w:hint="eastAsia"/>
      </w:rPr>
    </w:lvl>
    <w:lvl w:ilvl="1" w:tentative="0">
      <w:start w:val="1"/>
      <w:numFmt w:val="decimal"/>
      <w:isLgl/>
      <w:lvlText w:val="%1.%2"/>
      <w:lvlJc w:val="left"/>
      <w:pPr>
        <w:ind w:left="425" w:hanging="425"/>
      </w:pPr>
      <w:rPr>
        <w:rFonts w:hint="eastAsia"/>
      </w:rPr>
    </w:lvl>
    <w:lvl w:ilvl="2" w:tentative="0">
      <w:start w:val="1"/>
      <w:numFmt w:val="decimal"/>
      <w:isLgl/>
      <w:lvlText w:val="%1.%2.%3"/>
      <w:lvlJc w:val="left"/>
      <w:pPr>
        <w:ind w:left="425" w:hanging="425"/>
      </w:pPr>
      <w:rPr>
        <w:rFonts w:hint="eastAsia"/>
      </w:rPr>
    </w:lvl>
    <w:lvl w:ilvl="3" w:tentative="0">
      <w:start w:val="1"/>
      <w:numFmt w:val="decimal"/>
      <w:isLgl/>
      <w:lvlText w:val="%1.%2.%3.%4"/>
      <w:lvlJc w:val="left"/>
      <w:pPr>
        <w:ind w:left="425" w:hanging="425"/>
      </w:pPr>
      <w:rPr>
        <w:rFonts w:hint="eastAsia"/>
      </w:rPr>
    </w:lvl>
    <w:lvl w:ilvl="4" w:tentative="0">
      <w:start w:val="1"/>
      <w:numFmt w:val="decimal"/>
      <w:isLgl/>
      <w:lvlText w:val="%1.%2.%3.%4.%5"/>
      <w:lvlJc w:val="left"/>
      <w:pPr>
        <w:ind w:left="425" w:hanging="425"/>
      </w:pPr>
      <w:rPr>
        <w:rFonts w:hint="eastAsia"/>
      </w:rPr>
    </w:lvl>
    <w:lvl w:ilvl="5" w:tentative="0">
      <w:start w:val="1"/>
      <w:numFmt w:val="decimal"/>
      <w:isLgl/>
      <w:lvlText w:val="%1.%2.%3.%4.%5.%6"/>
      <w:lvlJc w:val="left"/>
      <w:pPr>
        <w:ind w:left="425" w:hanging="425"/>
      </w:pPr>
      <w:rPr>
        <w:rFonts w:hint="eastAsia"/>
      </w:rPr>
    </w:lvl>
    <w:lvl w:ilvl="6" w:tentative="0">
      <w:start w:val="1"/>
      <w:numFmt w:val="decimal"/>
      <w:isLgl/>
      <w:lvlText w:val="%1.%2.%3.%4.%5.%6.%7"/>
      <w:lvlJc w:val="left"/>
      <w:pPr>
        <w:ind w:left="425" w:hanging="425"/>
      </w:pPr>
      <w:rPr>
        <w:rFonts w:hint="eastAsia"/>
      </w:rPr>
    </w:lvl>
    <w:lvl w:ilvl="7" w:tentative="0">
      <w:start w:val="1"/>
      <w:numFmt w:val="decimal"/>
      <w:isLgl/>
      <w:lvlText w:val="%1.%2.%3.%4.%5.%6.%7.%8"/>
      <w:lvlJc w:val="left"/>
      <w:pPr>
        <w:ind w:left="425" w:hanging="425"/>
      </w:pPr>
      <w:rPr>
        <w:rFonts w:hint="eastAsia"/>
      </w:rPr>
    </w:lvl>
    <w:lvl w:ilvl="8" w:tentative="0">
      <w:start w:val="1"/>
      <w:numFmt w:val="decimal"/>
      <w:isLgl/>
      <w:lvlText w:val="%1.%2.%3.%4.%5.%6.%7.%8.%9"/>
      <w:lvlJc w:val="left"/>
      <w:pPr>
        <w:ind w:left="425" w:hanging="425"/>
      </w:pPr>
      <w:rPr>
        <w:rFonts w:hint="eastAsia"/>
      </w:rPr>
    </w:lvl>
  </w:abstractNum>
  <w:abstractNum w:abstractNumId="39">
    <w:nsid w:val="0A760F1C"/>
    <w:multiLevelType w:val="multilevel"/>
    <w:tmpl w:val="0A760F1C"/>
    <w:lvl w:ilvl="0" w:tentative="0">
      <w:start w:val="1"/>
      <w:numFmt w:val="decimal"/>
      <w:suff w:val="space"/>
      <w:lvlText w:val="第%1章"/>
      <w:lvlJc w:val="center"/>
      <w:pPr>
        <w:ind w:left="0" w:firstLine="288"/>
      </w:pPr>
      <w:rPr>
        <w:rFonts w:hint="eastAsia" w:ascii="仿宋" w:hAnsi="仿宋" w:eastAsia="仿宋"/>
        <w:sz w:val="36"/>
      </w:rPr>
    </w:lvl>
    <w:lvl w:ilvl="1" w:tentative="0">
      <w:start w:val="1"/>
      <w:numFmt w:val="decimal"/>
      <w:pStyle w:val="1297"/>
      <w:suff w:val="space"/>
      <w:lvlText w:val="%1.%2"/>
      <w:lvlJc w:val="left"/>
      <w:pPr>
        <w:ind w:left="0" w:firstLine="0"/>
      </w:pPr>
      <w:rPr>
        <w:rFonts w:hint="default" w:ascii="Calibri" w:hAnsi="Calibri" w:eastAsia="宋体" w:cs="Calibri"/>
        <w:b/>
        <w:i w:val="0"/>
        <w:sz w:val="24"/>
      </w:rPr>
    </w:lvl>
    <w:lvl w:ilvl="2" w:tentative="0">
      <w:start w:val="1"/>
      <w:numFmt w:val="decimal"/>
      <w:suff w:val="space"/>
      <w:lvlText w:val="%1.%2.%3"/>
      <w:lvlJc w:val="left"/>
      <w:pPr>
        <w:ind w:left="284" w:hanging="284"/>
      </w:pPr>
      <w:rPr>
        <w:rFonts w:hint="default" w:ascii="Calibri" w:hAnsi="Calibri" w:eastAsia="黑体" w:cs="Calibri"/>
        <w:b/>
        <w:i w:val="0"/>
        <w:sz w:val="24"/>
      </w:rPr>
    </w:lvl>
    <w:lvl w:ilvl="3" w:tentative="0">
      <w:start w:val="1"/>
      <w:numFmt w:val="decimal"/>
      <w:suff w:val="space"/>
      <w:lvlText w:val="%1.%2.%3.%4"/>
      <w:lvlJc w:val="left"/>
      <w:pPr>
        <w:ind w:left="0" w:firstLine="0"/>
      </w:pPr>
      <w:rPr>
        <w:rFonts w:hint="default" w:ascii="Calibri" w:hAnsi="Calibri" w:eastAsia="黑体" w:cs="Calibri"/>
        <w:sz w:val="24"/>
      </w:rPr>
    </w:lvl>
    <w:lvl w:ilvl="4" w:tentative="0">
      <w:start w:val="1"/>
      <w:numFmt w:val="decimal"/>
      <w:suff w:val="space"/>
      <w:lvlText w:val="%1.%2.%3.%4.%5"/>
      <w:lvlJc w:val="left"/>
      <w:pPr>
        <w:ind w:left="0" w:firstLine="0"/>
      </w:pPr>
      <w:rPr>
        <w:rFonts w:hint="default" w:ascii="Calibri" w:hAnsi="Calibri" w:cs="Calibri"/>
      </w:rPr>
    </w:lvl>
    <w:lvl w:ilvl="5" w:tentative="0">
      <w:start w:val="1"/>
      <w:numFmt w:val="decimal"/>
      <w:suff w:val="space"/>
      <w:lvlText w:val="%1.%2.%3.%4.%5.%6"/>
      <w:lvlJc w:val="left"/>
      <w:pPr>
        <w:ind w:left="0" w:firstLine="0"/>
      </w:pPr>
      <w:rPr>
        <w:rFonts w:hint="default" w:ascii="Calibri" w:hAnsi="Calibri" w:eastAsia="宋体" w:cs="Times New Roman"/>
        <w:b/>
        <w:bCs w:val="0"/>
        <w:i w:val="0"/>
        <w:iCs w:val="0"/>
        <w:caps w:val="0"/>
        <w:smallCaps w:val="0"/>
        <w:strike w:val="0"/>
        <w:dstrike w:val="0"/>
        <w:outline w:val="0"/>
        <w:shadow w:val="0"/>
        <w:emboss w:val="0"/>
        <w:imprint w:val="0"/>
        <w:vanish w:val="0"/>
        <w:color w:val="000000"/>
        <w:spacing w:val="0"/>
        <w:kern w:val="0"/>
        <w:position w:val="0"/>
        <w:sz w:val="24"/>
        <w:u w:val="none"/>
        <w:vertAlign w:val="baseline"/>
      </w:rPr>
    </w:lvl>
    <w:lvl w:ilvl="6" w:tentative="0">
      <w:start w:val="1"/>
      <w:numFmt w:val="decimal"/>
      <w:suff w:val="space"/>
      <w:lvlText w:val="%1.%2.%3.%4.%5.%6.%7"/>
      <w:lvlJc w:val="left"/>
      <w:pPr>
        <w:ind w:left="0" w:firstLine="0"/>
      </w:pPr>
      <w:rPr>
        <w:rFonts w:hint="default" w:ascii="Calibri" w:hAnsi="Calibri" w:eastAsia="宋体" w:cs="Times New Roman"/>
        <w:b/>
        <w:bCs w:val="0"/>
        <w:i w:val="0"/>
        <w:iCs w:val="0"/>
        <w:caps w:val="0"/>
        <w:smallCaps w:val="0"/>
        <w:strike w:val="0"/>
        <w:dstrike w:val="0"/>
        <w:outline w:val="0"/>
        <w:shadow w:val="0"/>
        <w:emboss w:val="0"/>
        <w:imprint w:val="0"/>
        <w:vanish w:val="0"/>
        <w:color w:val="000000"/>
        <w:spacing w:val="0"/>
        <w:kern w:val="0"/>
        <w:position w:val="0"/>
        <w:sz w:val="24"/>
        <w:u w:val="none"/>
        <w:vertAlign w:val="baseline"/>
      </w:rPr>
    </w:lvl>
    <w:lvl w:ilvl="7" w:tentative="0">
      <w:start w:val="1"/>
      <w:numFmt w:val="decimal"/>
      <w:suff w:val="space"/>
      <w:lvlText w:val="%1.%2.%3.%4.%5.%6.%7.%8"/>
      <w:lvlJc w:val="left"/>
      <w:pPr>
        <w:ind w:left="425" w:firstLine="0"/>
      </w:pPr>
      <w:rPr>
        <w:rFonts w:hint="default" w:ascii="Calibri" w:hAnsi="Calibri" w:eastAsia="宋体"/>
        <w:b/>
        <w:i w:val="0"/>
        <w:sz w:val="24"/>
      </w:rPr>
    </w:lvl>
    <w:lvl w:ilvl="8" w:tentative="0">
      <w:start w:val="1"/>
      <w:numFmt w:val="decimal"/>
      <w:lvlText w:val="%1.%2.%3.%4.%5.%6.%7.%8.%9"/>
      <w:lvlJc w:val="left"/>
      <w:pPr>
        <w:ind w:left="0" w:firstLine="0"/>
      </w:pPr>
      <w:rPr>
        <w:rFonts w:hint="eastAsia"/>
      </w:rPr>
    </w:lvl>
  </w:abstractNum>
  <w:abstractNum w:abstractNumId="40">
    <w:nsid w:val="0AE367E9"/>
    <w:multiLevelType w:val="multilevel"/>
    <w:tmpl w:val="0AE367E9"/>
    <w:lvl w:ilvl="0" w:tentative="0">
      <w:start w:val="1"/>
      <w:numFmt w:val="none"/>
      <w:pStyle w:val="4069"/>
      <w:suff w:val="nothing"/>
      <w:lvlText w:val="%1示例："/>
      <w:lvlJc w:val="left"/>
      <w:pPr>
        <w:ind w:left="0" w:firstLine="363"/>
      </w:pPr>
      <w:rPr>
        <w:rFonts w:hint="eastAsia" w:ascii="黑体" w:eastAsia="黑体"/>
        <w:b w:val="0"/>
        <w:i w:val="0"/>
        <w:sz w:val="18"/>
        <w:szCs w:val="18"/>
      </w:rPr>
    </w:lvl>
    <w:lvl w:ilvl="1" w:tentative="0">
      <w:start w:val="1"/>
      <w:numFmt w:val="lowerLetter"/>
      <w:lvlText w:val="%2)"/>
      <w:lvlJc w:val="left"/>
      <w:pPr>
        <w:tabs>
          <w:tab w:val="left" w:pos="363"/>
        </w:tabs>
        <w:ind w:left="0" w:firstLine="363"/>
      </w:pPr>
      <w:rPr>
        <w:rFonts w:hint="eastAsia"/>
      </w:rPr>
    </w:lvl>
    <w:lvl w:ilvl="2" w:tentative="0">
      <w:start w:val="1"/>
      <w:numFmt w:val="lowerRoman"/>
      <w:lvlText w:val="%3."/>
      <w:lvlJc w:val="right"/>
      <w:pPr>
        <w:tabs>
          <w:tab w:val="left" w:pos="363"/>
        </w:tabs>
        <w:ind w:left="0" w:firstLine="363"/>
      </w:pPr>
      <w:rPr>
        <w:rFonts w:hint="eastAsia"/>
      </w:rPr>
    </w:lvl>
    <w:lvl w:ilvl="3" w:tentative="0">
      <w:start w:val="1"/>
      <w:numFmt w:val="decimal"/>
      <w:lvlText w:val="%4."/>
      <w:lvlJc w:val="left"/>
      <w:pPr>
        <w:tabs>
          <w:tab w:val="left" w:pos="363"/>
        </w:tabs>
        <w:ind w:left="0" w:firstLine="363"/>
      </w:pPr>
      <w:rPr>
        <w:rFonts w:hint="eastAsia"/>
      </w:rPr>
    </w:lvl>
    <w:lvl w:ilvl="4" w:tentative="0">
      <w:start w:val="1"/>
      <w:numFmt w:val="lowerLetter"/>
      <w:lvlText w:val="%5)"/>
      <w:lvlJc w:val="left"/>
      <w:pPr>
        <w:tabs>
          <w:tab w:val="left" w:pos="363"/>
        </w:tabs>
        <w:ind w:left="0" w:firstLine="363"/>
      </w:pPr>
      <w:rPr>
        <w:rFonts w:hint="eastAsia"/>
      </w:rPr>
    </w:lvl>
    <w:lvl w:ilvl="5" w:tentative="0">
      <w:start w:val="1"/>
      <w:numFmt w:val="lowerRoman"/>
      <w:lvlText w:val="%6."/>
      <w:lvlJc w:val="right"/>
      <w:pPr>
        <w:tabs>
          <w:tab w:val="left" w:pos="363"/>
        </w:tabs>
        <w:ind w:left="0" w:firstLine="363"/>
      </w:pPr>
      <w:rPr>
        <w:rFonts w:hint="eastAsia"/>
      </w:rPr>
    </w:lvl>
    <w:lvl w:ilvl="6" w:tentative="0">
      <w:start w:val="1"/>
      <w:numFmt w:val="decimal"/>
      <w:lvlText w:val="%7."/>
      <w:lvlJc w:val="left"/>
      <w:pPr>
        <w:tabs>
          <w:tab w:val="left" w:pos="363"/>
        </w:tabs>
        <w:ind w:left="0" w:firstLine="363"/>
      </w:pPr>
      <w:rPr>
        <w:rFonts w:hint="eastAsia"/>
      </w:rPr>
    </w:lvl>
    <w:lvl w:ilvl="7" w:tentative="0">
      <w:start w:val="1"/>
      <w:numFmt w:val="lowerLetter"/>
      <w:lvlText w:val="%8)"/>
      <w:lvlJc w:val="left"/>
      <w:pPr>
        <w:tabs>
          <w:tab w:val="left" w:pos="363"/>
        </w:tabs>
        <w:ind w:left="0" w:firstLine="363"/>
      </w:pPr>
      <w:rPr>
        <w:rFonts w:hint="eastAsia"/>
      </w:rPr>
    </w:lvl>
    <w:lvl w:ilvl="8" w:tentative="0">
      <w:start w:val="1"/>
      <w:numFmt w:val="lowerRoman"/>
      <w:lvlText w:val="%9."/>
      <w:lvlJc w:val="right"/>
      <w:pPr>
        <w:tabs>
          <w:tab w:val="left" w:pos="363"/>
        </w:tabs>
        <w:ind w:left="0" w:firstLine="363"/>
      </w:pPr>
      <w:rPr>
        <w:rFonts w:hint="eastAsia"/>
      </w:rPr>
    </w:lvl>
  </w:abstractNum>
  <w:abstractNum w:abstractNumId="41">
    <w:nsid w:val="0B294AB8"/>
    <w:multiLevelType w:val="multilevel"/>
    <w:tmpl w:val="0B294AB8"/>
    <w:lvl w:ilvl="0" w:tentative="0">
      <w:start w:val="1"/>
      <w:numFmt w:val="decimal"/>
      <w:pStyle w:val="3125"/>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sz w:val="36"/>
        <w:szCs w:val="36"/>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2424"/>
        </w:tabs>
        <w:ind w:left="242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2">
    <w:nsid w:val="0C3E48BF"/>
    <w:multiLevelType w:val="multilevel"/>
    <w:tmpl w:val="0C3E48BF"/>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pStyle w:val="1404"/>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3">
    <w:nsid w:val="0D2023D9"/>
    <w:multiLevelType w:val="multilevel"/>
    <w:tmpl w:val="0D2023D9"/>
    <w:lvl w:ilvl="0" w:tentative="0">
      <w:start w:val="1"/>
      <w:numFmt w:val="decimal"/>
      <w:pStyle w:val="1530"/>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4">
    <w:nsid w:val="0E417366"/>
    <w:multiLevelType w:val="multilevel"/>
    <w:tmpl w:val="0E417366"/>
    <w:lvl w:ilvl="0" w:tentative="0">
      <w:start w:val="1"/>
      <w:numFmt w:val="decimal"/>
      <w:pStyle w:val="1363"/>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5">
    <w:nsid w:val="0F3B7052"/>
    <w:multiLevelType w:val="multilevel"/>
    <w:tmpl w:val="0F3B7052"/>
    <w:lvl w:ilvl="0" w:tentative="0">
      <w:start w:val="1"/>
      <w:numFmt w:val="bullet"/>
      <w:pStyle w:val="2255"/>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46">
    <w:nsid w:val="11831145"/>
    <w:multiLevelType w:val="multilevel"/>
    <w:tmpl w:val="11831145"/>
    <w:lvl w:ilvl="0" w:tentative="0">
      <w:start w:val="1"/>
      <w:numFmt w:val="taiwaneseCountingThousand"/>
      <w:pStyle w:val="2600"/>
      <w:suff w:val="nothing"/>
      <w:lvlText w:val="%1、"/>
      <w:lvlJc w:val="left"/>
      <w:pPr>
        <w:ind w:left="0" w:firstLine="482"/>
      </w:pPr>
      <w:rPr>
        <w:rFonts w:hint="eastAsia"/>
      </w:rPr>
    </w:lvl>
    <w:lvl w:ilvl="1" w:tentative="0">
      <w:start w:val="1"/>
      <w:numFmt w:val="taiwaneseCountingThousand"/>
      <w:pStyle w:val="2712"/>
      <w:suff w:val="nothing"/>
      <w:lvlText w:val="（%2）"/>
      <w:lvlJc w:val="left"/>
      <w:pPr>
        <w:ind w:left="0" w:firstLine="482"/>
      </w:pPr>
      <w:rPr>
        <w:rFonts w:hint="eastAsia"/>
      </w:rPr>
    </w:lvl>
    <w:lvl w:ilvl="2" w:tentative="0">
      <w:start w:val="1"/>
      <w:numFmt w:val="decimal"/>
      <w:pStyle w:val="2711"/>
      <w:suff w:val="nothing"/>
      <w:lvlText w:val="%3、"/>
      <w:lvlJc w:val="left"/>
      <w:pPr>
        <w:ind w:left="0" w:firstLine="482"/>
      </w:pPr>
      <w:rPr>
        <w:rFonts w:hint="eastAsia"/>
      </w:rPr>
    </w:lvl>
    <w:lvl w:ilvl="3" w:tentative="0">
      <w:start w:val="1"/>
      <w:numFmt w:val="decimal"/>
      <w:pStyle w:val="2791"/>
      <w:suff w:val="nothing"/>
      <w:lvlText w:val="（%4）"/>
      <w:lvlJc w:val="left"/>
      <w:pPr>
        <w:ind w:left="0" w:firstLine="482"/>
      </w:pPr>
      <w:rPr>
        <w:rFonts w:hint="eastAsia"/>
      </w:rPr>
    </w:lvl>
    <w:lvl w:ilvl="4" w:tentative="0">
      <w:start w:val="1"/>
      <w:numFmt w:val="decimal"/>
      <w:lvlText w:val="%1.%2.%3.%4.%5"/>
      <w:lvlJc w:val="left"/>
      <w:pPr>
        <w:tabs>
          <w:tab w:val="left" w:pos="608"/>
        </w:tabs>
        <w:ind w:left="608" w:hanging="1008"/>
      </w:pPr>
      <w:rPr>
        <w:rFonts w:hint="eastAsia"/>
      </w:rPr>
    </w:lvl>
    <w:lvl w:ilvl="5" w:tentative="0">
      <w:start w:val="1"/>
      <w:numFmt w:val="decimal"/>
      <w:lvlText w:val="%1.%2.%3.%4.%5.%6"/>
      <w:lvlJc w:val="left"/>
      <w:pPr>
        <w:tabs>
          <w:tab w:val="left" w:pos="752"/>
        </w:tabs>
        <w:ind w:left="752" w:hanging="1152"/>
      </w:pPr>
      <w:rPr>
        <w:rFonts w:hint="eastAsia"/>
      </w:rPr>
    </w:lvl>
    <w:lvl w:ilvl="6" w:tentative="0">
      <w:start w:val="1"/>
      <w:numFmt w:val="decimal"/>
      <w:lvlText w:val="%1.%2.%3.%4.%5.%6.%7"/>
      <w:lvlJc w:val="left"/>
      <w:pPr>
        <w:tabs>
          <w:tab w:val="left" w:pos="896"/>
        </w:tabs>
        <w:ind w:left="896" w:hanging="1296"/>
      </w:pPr>
      <w:rPr>
        <w:rFonts w:hint="eastAsia"/>
      </w:rPr>
    </w:lvl>
    <w:lvl w:ilvl="7" w:tentative="0">
      <w:start w:val="1"/>
      <w:numFmt w:val="decimal"/>
      <w:lvlText w:val="%1.%2.%3.%4.%5.%6.%7.%8"/>
      <w:lvlJc w:val="left"/>
      <w:pPr>
        <w:tabs>
          <w:tab w:val="left" w:pos="1040"/>
        </w:tabs>
        <w:ind w:left="1040" w:hanging="1440"/>
      </w:pPr>
      <w:rPr>
        <w:rFonts w:hint="eastAsia"/>
      </w:rPr>
    </w:lvl>
    <w:lvl w:ilvl="8" w:tentative="0">
      <w:start w:val="1"/>
      <w:numFmt w:val="decimal"/>
      <w:lvlText w:val="%1.%2.%3.%4.%5.%6.%7.%8.%9"/>
      <w:lvlJc w:val="left"/>
      <w:pPr>
        <w:tabs>
          <w:tab w:val="left" w:pos="1184"/>
        </w:tabs>
        <w:ind w:left="1184" w:hanging="1584"/>
      </w:pPr>
      <w:rPr>
        <w:rFonts w:hint="eastAsia"/>
      </w:rPr>
    </w:lvl>
  </w:abstractNum>
  <w:abstractNum w:abstractNumId="47">
    <w:nsid w:val="126616D0"/>
    <w:multiLevelType w:val="multilevel"/>
    <w:tmpl w:val="126616D0"/>
    <w:lvl w:ilvl="0" w:tentative="0">
      <w:start w:val="1"/>
      <w:numFmt w:val="decimal"/>
      <w:pStyle w:val="1941"/>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8">
    <w:nsid w:val="12D235C9"/>
    <w:multiLevelType w:val="multilevel"/>
    <w:tmpl w:val="12D235C9"/>
    <w:lvl w:ilvl="0" w:tentative="0">
      <w:start w:val="1"/>
      <w:numFmt w:val="decimal"/>
      <w:pStyle w:val="2366"/>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1482775B"/>
    <w:multiLevelType w:val="multilevel"/>
    <w:tmpl w:val="1482775B"/>
    <w:lvl w:ilvl="0" w:tentative="0">
      <w:start w:val="1"/>
      <w:numFmt w:val="decimal"/>
      <w:pStyle w:val="2026"/>
      <w:lvlText w:val="%1"/>
      <w:lvlJc w:val="left"/>
      <w:pPr>
        <w:ind w:left="432" w:hanging="432"/>
      </w:pPr>
      <w:rPr>
        <w:rFonts w:hint="eastAsia" w:ascii="微软雅黑" w:hAnsi="微软雅黑" w:eastAsia="微软雅黑"/>
      </w:rPr>
    </w:lvl>
    <w:lvl w:ilvl="1" w:tentative="0">
      <w:start w:val="1"/>
      <w:numFmt w:val="decimal"/>
      <w:lvlText w:val="%1.%2"/>
      <w:lvlJc w:val="left"/>
      <w:pPr>
        <w:ind w:left="576" w:hanging="576"/>
      </w:pPr>
      <w:rPr>
        <w:rFonts w:hint="eastAsia"/>
      </w:rPr>
    </w:lvl>
    <w:lvl w:ilvl="2" w:tentative="0">
      <w:start w:val="1"/>
      <w:numFmt w:val="decimal"/>
      <w:lvlText w:val="%1.%2.%3"/>
      <w:lvlJc w:val="left"/>
      <w:pPr>
        <w:ind w:left="720" w:hanging="720"/>
      </w:pPr>
      <w:rPr>
        <w:rFonts w:hint="eastAsia" w:ascii="微软雅黑" w:hAnsi="微软雅黑" w:eastAsia="微软雅黑"/>
        <w:b w:val="0"/>
        <w:bCs w:val="0"/>
        <w:i w:val="0"/>
        <w:iCs w:val="0"/>
        <w:caps w:val="0"/>
        <w:smallCaps w:val="0"/>
        <w:strike w:val="0"/>
        <w:dstrike w:val="0"/>
        <w:outline w:val="0"/>
        <w:shadow w:val="0"/>
        <w:emboss w:val="0"/>
        <w:imprint w:val="0"/>
        <w:vanish w:val="0"/>
        <w:spacing w:val="0"/>
        <w:kern w:val="0"/>
        <w:position w:val="0"/>
        <w:u w:val="none"/>
        <w:vertAlign w:val="baseline"/>
        <w:lang w:bidi="zh-CN"/>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50">
    <w:nsid w:val="14B647F2"/>
    <w:multiLevelType w:val="multilevel"/>
    <w:tmpl w:val="14B647F2"/>
    <w:lvl w:ilvl="0" w:tentative="0">
      <w:start w:val="1"/>
      <w:numFmt w:val="decimal"/>
      <w:pStyle w:val="2379"/>
      <w:lvlText w:val="%1)"/>
      <w:lvlJc w:val="left"/>
      <w:pPr>
        <w:ind w:left="420" w:hanging="420"/>
      </w:pPr>
    </w:lvl>
    <w:lvl w:ilvl="1" w:tentative="0">
      <w:start w:val="1"/>
      <w:numFmt w:val="lowerLetter"/>
      <w:pStyle w:val="4070"/>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15186344"/>
    <w:multiLevelType w:val="multilevel"/>
    <w:tmpl w:val="15186344"/>
    <w:lvl w:ilvl="0" w:tentative="0">
      <w:start w:val="1"/>
      <w:numFmt w:val="bullet"/>
      <w:pStyle w:val="3503"/>
      <w:lvlText w:val=""/>
      <w:lvlJc w:val="left"/>
      <w:pPr>
        <w:tabs>
          <w:tab w:val="left" w:pos="-20"/>
        </w:tabs>
        <w:ind w:left="-20" w:firstLine="482"/>
      </w:pPr>
      <w:rPr>
        <w:rFonts w:hint="default" w:ascii="Symbol" w:hAnsi="Symbol"/>
        <w:b/>
        <w:i w:val="0"/>
        <w:color w:val="auto"/>
        <w:sz w:val="44"/>
        <w:szCs w:val="4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2">
    <w:nsid w:val="15922831"/>
    <w:multiLevelType w:val="multilevel"/>
    <w:tmpl w:val="15922831"/>
    <w:lvl w:ilvl="0" w:tentative="0">
      <w:start w:val="1"/>
      <w:numFmt w:val="decimal"/>
      <w:pStyle w:val="3517"/>
      <w:lvlText w:val="（%1）"/>
      <w:lvlJc w:val="left"/>
      <w:pPr>
        <w:tabs>
          <w:tab w:val="left" w:pos="420"/>
        </w:tabs>
        <w:ind w:left="420" w:hanging="420"/>
      </w:pPr>
      <w:rPr>
        <w:rFonts w:hint="eastAsia"/>
      </w:rPr>
    </w:lvl>
    <w:lvl w:ilvl="1" w:tentative="0">
      <w:start w:val="1"/>
      <w:numFmt w:val="decimal"/>
      <w:lvlText w:val="%2）"/>
      <w:lvlJc w:val="left"/>
      <w:pPr>
        <w:tabs>
          <w:tab w:val="left" w:pos="840"/>
        </w:tabs>
        <w:ind w:left="840" w:hanging="420"/>
      </w:pPr>
      <w:rPr>
        <w:rFonts w:ascii="Times New Roman" w:hAnsi="Times New Roman" w:eastAsia="宋体" w:cs="Times New Roman"/>
      </w:rPr>
    </w:lvl>
    <w:lvl w:ilvl="2" w:tentative="0">
      <w:start w:val="12"/>
      <w:numFmt w:val="bullet"/>
      <w:lvlText w:val="◆"/>
      <w:lvlJc w:val="left"/>
      <w:pPr>
        <w:tabs>
          <w:tab w:val="left" w:pos="1215"/>
        </w:tabs>
        <w:ind w:left="1215" w:hanging="375"/>
      </w:pPr>
      <w:rPr>
        <w:rFonts w:hint="eastAsia" w:ascii="宋体" w:hAnsi="宋体" w:eastAsia="宋体" w:cs="Times New Roman"/>
        <w:b/>
      </w:rPr>
    </w:lvl>
    <w:lvl w:ilvl="3" w:tentative="0">
      <w:start w:val="1"/>
      <w:numFmt w:val="decimal"/>
      <w:lvlText w:val="%4、"/>
      <w:lvlJc w:val="left"/>
      <w:pPr>
        <w:tabs>
          <w:tab w:val="left" w:pos="1620"/>
        </w:tabs>
        <w:ind w:left="1620" w:hanging="36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3">
    <w:nsid w:val="160D147C"/>
    <w:multiLevelType w:val="multilevel"/>
    <w:tmpl w:val="160D147C"/>
    <w:lvl w:ilvl="0" w:tentative="0">
      <w:start w:val="4"/>
      <w:numFmt w:val="decimal"/>
      <w:pStyle w:val="2328"/>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16382143"/>
    <w:multiLevelType w:val="multilevel"/>
    <w:tmpl w:val="16382143"/>
    <w:lvl w:ilvl="0" w:tentative="0">
      <w:start w:val="1"/>
      <w:numFmt w:val="decimal"/>
      <w:pStyle w:val="33"/>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55">
    <w:nsid w:val="17432AA9"/>
    <w:multiLevelType w:val="multilevel"/>
    <w:tmpl w:val="17432AA9"/>
    <w:lvl w:ilvl="0" w:tentative="0">
      <w:start w:val="1"/>
      <w:numFmt w:val="bullet"/>
      <w:pStyle w:val="2108"/>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6">
    <w:nsid w:val="1909124B"/>
    <w:multiLevelType w:val="multilevel"/>
    <w:tmpl w:val="1909124B"/>
    <w:lvl w:ilvl="0" w:tentative="0">
      <w:start w:val="1"/>
      <w:numFmt w:val="decimal"/>
      <w:pStyle w:val="2666"/>
      <w:lvlText w:val="%1."/>
      <w:lvlJc w:val="left"/>
      <w:pPr>
        <w:ind w:left="420" w:hanging="420"/>
      </w:pPr>
    </w:lvl>
    <w:lvl w:ilvl="1" w:tentative="0">
      <w:start w:val="1"/>
      <w:numFmt w:val="lowerLetter"/>
      <w:pStyle w:val="2387"/>
      <w:lvlText w:val="%2)"/>
      <w:lvlJc w:val="left"/>
      <w:pPr>
        <w:ind w:left="840" w:hanging="420"/>
      </w:pPr>
    </w:lvl>
    <w:lvl w:ilvl="2" w:tentative="0">
      <w:start w:val="1"/>
      <w:numFmt w:val="lowerRoman"/>
      <w:pStyle w:val="1701"/>
      <w:lvlText w:val="%3."/>
      <w:lvlJc w:val="right"/>
      <w:pPr>
        <w:ind w:left="1260" w:hanging="420"/>
      </w:pPr>
    </w:lvl>
    <w:lvl w:ilvl="3" w:tentative="0">
      <w:start w:val="1"/>
      <w:numFmt w:val="decimal"/>
      <w:lvlText w:val="%4."/>
      <w:lvlJc w:val="left"/>
      <w:pPr>
        <w:ind w:left="1680" w:hanging="420"/>
      </w:pPr>
    </w:lvl>
    <w:lvl w:ilvl="4" w:tentative="0">
      <w:start w:val="1"/>
      <w:numFmt w:val="lowerLetter"/>
      <w:pStyle w:val="1708"/>
      <w:lvlText w:val="%5)"/>
      <w:lvlJc w:val="left"/>
      <w:pPr>
        <w:ind w:left="2100" w:hanging="420"/>
      </w:pPr>
    </w:lvl>
    <w:lvl w:ilvl="5" w:tentative="0">
      <w:start w:val="1"/>
      <w:numFmt w:val="lowerRoman"/>
      <w:pStyle w:val="3402"/>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191A1E2B"/>
    <w:multiLevelType w:val="multilevel"/>
    <w:tmpl w:val="191A1E2B"/>
    <w:lvl w:ilvl="0" w:tentative="0">
      <w:start w:val="1"/>
      <w:numFmt w:val="decimal"/>
      <w:pStyle w:val="1461"/>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58">
    <w:nsid w:val="19532CE5"/>
    <w:multiLevelType w:val="multilevel"/>
    <w:tmpl w:val="19532CE5"/>
    <w:lvl w:ilvl="0" w:tentative="0">
      <w:start w:val="1"/>
      <w:numFmt w:val="lowerLetter"/>
      <w:pStyle w:val="3296"/>
      <w:lvlText w:val="%1．"/>
      <w:lvlJc w:val="left"/>
      <w:pPr>
        <w:tabs>
          <w:tab w:val="left" w:pos="618"/>
        </w:tabs>
        <w:ind w:left="1259" w:hanging="420"/>
      </w:pPr>
      <w:rPr>
        <w:rFonts w:hint="default" w:ascii="Times New Roman" w:hAnsi="Times New Roman" w:eastAsia="宋体"/>
        <w:b/>
        <w:i w:val="0"/>
        <w:sz w:val="21"/>
        <w:szCs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9">
    <w:nsid w:val="1BEE3AEF"/>
    <w:multiLevelType w:val="multilevel"/>
    <w:tmpl w:val="1BEE3AEF"/>
    <w:lvl w:ilvl="0" w:tentative="0">
      <w:start w:val="1"/>
      <w:numFmt w:val="bullet"/>
      <w:pStyle w:val="3342"/>
      <w:lvlText w:val=""/>
      <w:lvlJc w:val="left"/>
      <w:pPr>
        <w:ind w:left="0" w:hanging="420"/>
      </w:pPr>
      <w:rPr>
        <w:rFonts w:hint="default" w:ascii="Wingdings" w:hAnsi="Wingdings"/>
      </w:rPr>
    </w:lvl>
    <w:lvl w:ilvl="1" w:tentative="0">
      <w:start w:val="1"/>
      <w:numFmt w:val="bullet"/>
      <w:pStyle w:val="2924"/>
      <w:lvlText w:val=""/>
      <w:lvlJc w:val="left"/>
      <w:pPr>
        <w:ind w:left="420" w:hanging="420"/>
      </w:pPr>
      <w:rPr>
        <w:rFonts w:hint="default" w:ascii="Wingdings" w:hAnsi="Wingdings"/>
      </w:rPr>
    </w:lvl>
    <w:lvl w:ilvl="2" w:tentative="0">
      <w:start w:val="1"/>
      <w:numFmt w:val="bullet"/>
      <w:pStyle w:val="2722"/>
      <w:lvlText w:val=""/>
      <w:lvlJc w:val="left"/>
      <w:pPr>
        <w:ind w:left="840" w:hanging="420"/>
      </w:pPr>
      <w:rPr>
        <w:rFonts w:hint="default" w:ascii="Wingdings" w:hAnsi="Wingdings"/>
      </w:rPr>
    </w:lvl>
    <w:lvl w:ilvl="3" w:tentative="0">
      <w:start w:val="1"/>
      <w:numFmt w:val="bullet"/>
      <w:lvlText w:val=""/>
      <w:lvlJc w:val="left"/>
      <w:pPr>
        <w:ind w:left="1260" w:hanging="420"/>
      </w:pPr>
      <w:rPr>
        <w:rFonts w:hint="default" w:ascii="Wingdings" w:hAnsi="Wingdings"/>
      </w:rPr>
    </w:lvl>
    <w:lvl w:ilvl="4" w:tentative="0">
      <w:start w:val="1"/>
      <w:numFmt w:val="bullet"/>
      <w:pStyle w:val="3051"/>
      <w:lvlText w:val=""/>
      <w:lvlJc w:val="left"/>
      <w:pPr>
        <w:ind w:left="1680" w:hanging="420"/>
      </w:pPr>
      <w:rPr>
        <w:rFonts w:hint="default" w:ascii="Wingdings" w:hAnsi="Wingdings"/>
      </w:rPr>
    </w:lvl>
    <w:lvl w:ilvl="5" w:tentative="0">
      <w:start w:val="1"/>
      <w:numFmt w:val="bullet"/>
      <w:lvlText w:val=""/>
      <w:lvlJc w:val="left"/>
      <w:pPr>
        <w:ind w:left="2100" w:hanging="420"/>
      </w:pPr>
      <w:rPr>
        <w:rFonts w:hint="default" w:ascii="Wingdings" w:hAnsi="Wingdings"/>
      </w:rPr>
    </w:lvl>
    <w:lvl w:ilvl="6" w:tentative="0">
      <w:start w:val="1"/>
      <w:numFmt w:val="bullet"/>
      <w:lvlText w:val=""/>
      <w:lvlJc w:val="left"/>
      <w:pPr>
        <w:ind w:left="2520" w:hanging="420"/>
      </w:pPr>
      <w:rPr>
        <w:rFonts w:hint="default" w:ascii="Wingdings" w:hAnsi="Wingdings"/>
      </w:rPr>
    </w:lvl>
    <w:lvl w:ilvl="7" w:tentative="0">
      <w:start w:val="1"/>
      <w:numFmt w:val="bullet"/>
      <w:lvlText w:val=""/>
      <w:lvlJc w:val="left"/>
      <w:pPr>
        <w:ind w:left="2940" w:hanging="420"/>
      </w:pPr>
      <w:rPr>
        <w:rFonts w:hint="default" w:ascii="Wingdings" w:hAnsi="Wingdings"/>
      </w:rPr>
    </w:lvl>
    <w:lvl w:ilvl="8" w:tentative="0">
      <w:start w:val="1"/>
      <w:numFmt w:val="bullet"/>
      <w:lvlText w:val=""/>
      <w:lvlJc w:val="left"/>
      <w:pPr>
        <w:ind w:left="3360" w:hanging="420"/>
      </w:pPr>
      <w:rPr>
        <w:rFonts w:hint="default" w:ascii="Wingdings" w:hAnsi="Wingdings"/>
      </w:rPr>
    </w:lvl>
  </w:abstractNum>
  <w:abstractNum w:abstractNumId="60">
    <w:nsid w:val="1C145058"/>
    <w:multiLevelType w:val="multilevel"/>
    <w:tmpl w:val="1C145058"/>
    <w:lvl w:ilvl="0" w:tentative="0">
      <w:start w:val="1"/>
      <w:numFmt w:val="decimal"/>
      <w:pStyle w:val="1144"/>
      <w:lvlText w:val="附录%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1">
    <w:nsid w:val="1DFA443A"/>
    <w:multiLevelType w:val="multilevel"/>
    <w:tmpl w:val="1DFA443A"/>
    <w:lvl w:ilvl="0" w:tentative="0">
      <w:start w:val="1"/>
      <w:numFmt w:val="bullet"/>
      <w:pStyle w:val="2859"/>
      <w:lvlText w:val=""/>
      <w:lvlJc w:val="left"/>
      <w:pPr>
        <w:tabs>
          <w:tab w:val="left" w:pos="846"/>
        </w:tabs>
        <w:ind w:left="846" w:hanging="420"/>
      </w:pPr>
      <w:rPr>
        <w:rFonts w:hint="default" w:ascii="Wingdings" w:hAnsi="Wingdings"/>
      </w:rPr>
    </w:lvl>
    <w:lvl w:ilvl="1" w:tentative="0">
      <w:start w:val="1"/>
      <w:numFmt w:val="bullet"/>
      <w:lvlText w:val=""/>
      <w:lvlJc w:val="left"/>
      <w:pPr>
        <w:tabs>
          <w:tab w:val="left" w:pos="1266"/>
        </w:tabs>
        <w:ind w:left="1266" w:hanging="42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1E124E31"/>
    <w:multiLevelType w:val="multilevel"/>
    <w:tmpl w:val="1E124E31"/>
    <w:lvl w:ilvl="0" w:tentative="0">
      <w:start w:val="1"/>
      <w:numFmt w:val="bullet"/>
      <w:pStyle w:val="2874"/>
      <w:lvlText w:val=""/>
      <w:lvlJc w:val="left"/>
      <w:pPr>
        <w:ind w:left="806" w:hanging="420"/>
      </w:pPr>
      <w:rPr>
        <w:rFonts w:hint="default" w:ascii="Wingdings" w:hAnsi="Wingdings"/>
        <w:color w:val="auto"/>
      </w:rPr>
    </w:lvl>
    <w:lvl w:ilvl="1" w:tentative="0">
      <w:start w:val="1"/>
      <w:numFmt w:val="bullet"/>
      <w:lvlText w:val=""/>
      <w:lvlJc w:val="left"/>
      <w:pPr>
        <w:ind w:left="1226" w:hanging="420"/>
      </w:pPr>
      <w:rPr>
        <w:rFonts w:hint="default" w:ascii="Wingdings" w:hAnsi="Wingdings"/>
      </w:rPr>
    </w:lvl>
    <w:lvl w:ilvl="2" w:tentative="0">
      <w:start w:val="1"/>
      <w:numFmt w:val="bullet"/>
      <w:lvlText w:val=""/>
      <w:lvlJc w:val="left"/>
      <w:pPr>
        <w:ind w:left="1646" w:hanging="420"/>
      </w:pPr>
      <w:rPr>
        <w:rFonts w:hint="default" w:ascii="Wingdings" w:hAnsi="Wingdings"/>
      </w:rPr>
    </w:lvl>
    <w:lvl w:ilvl="3" w:tentative="0">
      <w:start w:val="1"/>
      <w:numFmt w:val="bullet"/>
      <w:lvlText w:val=""/>
      <w:lvlJc w:val="left"/>
      <w:pPr>
        <w:ind w:left="2066" w:hanging="420"/>
      </w:pPr>
      <w:rPr>
        <w:rFonts w:hint="default" w:ascii="Wingdings" w:hAnsi="Wingdings"/>
      </w:rPr>
    </w:lvl>
    <w:lvl w:ilvl="4" w:tentative="0">
      <w:start w:val="1"/>
      <w:numFmt w:val="bullet"/>
      <w:lvlText w:val=""/>
      <w:lvlJc w:val="left"/>
      <w:pPr>
        <w:ind w:left="2486" w:hanging="420"/>
      </w:pPr>
      <w:rPr>
        <w:rFonts w:hint="default" w:ascii="Wingdings" w:hAnsi="Wingdings"/>
      </w:rPr>
    </w:lvl>
    <w:lvl w:ilvl="5" w:tentative="0">
      <w:start w:val="1"/>
      <w:numFmt w:val="bullet"/>
      <w:lvlText w:val=""/>
      <w:lvlJc w:val="left"/>
      <w:pPr>
        <w:ind w:left="2906" w:hanging="420"/>
      </w:pPr>
      <w:rPr>
        <w:rFonts w:hint="default" w:ascii="Wingdings" w:hAnsi="Wingdings"/>
      </w:rPr>
    </w:lvl>
    <w:lvl w:ilvl="6" w:tentative="0">
      <w:start w:val="1"/>
      <w:numFmt w:val="bullet"/>
      <w:lvlText w:val=""/>
      <w:lvlJc w:val="left"/>
      <w:pPr>
        <w:ind w:left="3326" w:hanging="420"/>
      </w:pPr>
      <w:rPr>
        <w:rFonts w:hint="default" w:ascii="Wingdings" w:hAnsi="Wingdings"/>
      </w:rPr>
    </w:lvl>
    <w:lvl w:ilvl="7" w:tentative="0">
      <w:start w:val="1"/>
      <w:numFmt w:val="bullet"/>
      <w:lvlText w:val=""/>
      <w:lvlJc w:val="left"/>
      <w:pPr>
        <w:ind w:left="3746" w:hanging="420"/>
      </w:pPr>
      <w:rPr>
        <w:rFonts w:hint="default" w:ascii="Wingdings" w:hAnsi="Wingdings"/>
      </w:rPr>
    </w:lvl>
    <w:lvl w:ilvl="8" w:tentative="0">
      <w:start w:val="1"/>
      <w:numFmt w:val="bullet"/>
      <w:lvlText w:val=""/>
      <w:lvlJc w:val="left"/>
      <w:pPr>
        <w:ind w:left="4166" w:hanging="420"/>
      </w:pPr>
      <w:rPr>
        <w:rFonts w:hint="default" w:ascii="Wingdings" w:hAnsi="Wingdings"/>
      </w:rPr>
    </w:lvl>
  </w:abstractNum>
  <w:abstractNum w:abstractNumId="63">
    <w:nsid w:val="1FC865A5"/>
    <w:multiLevelType w:val="multilevel"/>
    <w:tmpl w:val="1FC865A5"/>
    <w:lvl w:ilvl="0" w:tentative="0">
      <w:start w:val="1"/>
      <w:numFmt w:val="bullet"/>
      <w:pStyle w:val="3414"/>
      <w:lvlText w:val=""/>
      <w:lvlJc w:val="left"/>
      <w:pPr>
        <w:tabs>
          <w:tab w:val="left" w:pos="0"/>
        </w:tabs>
        <w:ind w:left="0" w:firstLine="0"/>
      </w:pPr>
      <w:rPr>
        <w:rFonts w:hint="default" w:ascii="Symbol" w:hAnsi="Symbol"/>
        <w:b/>
        <w:i w:val="0"/>
        <w:color w:val="auto"/>
        <w:sz w:val="44"/>
        <w:szCs w:val="4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4">
    <w:nsid w:val="202019CA"/>
    <w:multiLevelType w:val="multilevel"/>
    <w:tmpl w:val="202019CA"/>
    <w:lvl w:ilvl="0" w:tentative="0">
      <w:start w:val="1"/>
      <w:numFmt w:val="bullet"/>
      <w:pStyle w:val="3497"/>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65">
    <w:nsid w:val="208A7ABE"/>
    <w:multiLevelType w:val="multilevel"/>
    <w:tmpl w:val="208A7ABE"/>
    <w:lvl w:ilvl="0" w:tentative="0">
      <w:start w:val="1"/>
      <w:numFmt w:val="decimal"/>
      <w:pStyle w:val="2700"/>
      <w:suff w:val="space"/>
      <w:lvlText w:val="表%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6">
    <w:nsid w:val="20F62B17"/>
    <w:multiLevelType w:val="multilevel"/>
    <w:tmpl w:val="20F62B17"/>
    <w:lvl w:ilvl="0" w:tentative="0">
      <w:start w:val="1"/>
      <w:numFmt w:val="bullet"/>
      <w:pStyle w:val="964"/>
      <w:lvlText w:val=""/>
      <w:lvlJc w:val="left"/>
      <w:pPr>
        <w:ind w:left="902" w:hanging="420"/>
      </w:pPr>
      <w:rPr>
        <w:rFonts w:hint="default" w:ascii="Wingdings" w:hAnsi="Wingdings"/>
        <w:b/>
        <w:i w:val="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7">
    <w:nsid w:val="216E3985"/>
    <w:multiLevelType w:val="multilevel"/>
    <w:tmpl w:val="216E3985"/>
    <w:lvl w:ilvl="0" w:tentative="0">
      <w:start w:val="1"/>
      <w:numFmt w:val="decimal"/>
      <w:pStyle w:val="3991"/>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8">
    <w:nsid w:val="231C1875"/>
    <w:multiLevelType w:val="multilevel"/>
    <w:tmpl w:val="231C1875"/>
    <w:lvl w:ilvl="0" w:tentative="0">
      <w:start w:val="1"/>
      <w:numFmt w:val="bullet"/>
      <w:pStyle w:val="3232"/>
      <w:lvlText w:val=""/>
      <w:lvlJc w:val="left"/>
      <w:pPr>
        <w:tabs>
          <w:tab w:val="left" w:pos="601"/>
        </w:tabs>
        <w:ind w:left="601" w:hanging="420"/>
      </w:pPr>
      <w:rPr>
        <w:rFonts w:hint="default" w:ascii="Wingdings" w:hAnsi="Wingdings"/>
      </w:rPr>
    </w:lvl>
    <w:lvl w:ilvl="1" w:tentative="0">
      <w:start w:val="1"/>
      <w:numFmt w:val="bullet"/>
      <w:lvlText w:val=""/>
      <w:lvlJc w:val="left"/>
      <w:pPr>
        <w:tabs>
          <w:tab w:val="left" w:pos="1021"/>
        </w:tabs>
        <w:ind w:left="1021" w:hanging="420"/>
      </w:pPr>
      <w:rPr>
        <w:rFonts w:hint="default" w:ascii="Wingdings" w:hAnsi="Wingdings"/>
      </w:rPr>
    </w:lvl>
    <w:lvl w:ilvl="2" w:tentative="0">
      <w:start w:val="1"/>
      <w:numFmt w:val="bullet"/>
      <w:lvlText w:val=""/>
      <w:lvlJc w:val="left"/>
      <w:pPr>
        <w:tabs>
          <w:tab w:val="left" w:pos="1441"/>
        </w:tabs>
        <w:ind w:left="1441" w:hanging="420"/>
      </w:pPr>
      <w:rPr>
        <w:rFonts w:hint="default" w:ascii="Wingdings" w:hAnsi="Wingdings"/>
      </w:rPr>
    </w:lvl>
    <w:lvl w:ilvl="3" w:tentative="0">
      <w:start w:val="1"/>
      <w:numFmt w:val="bullet"/>
      <w:lvlText w:val=""/>
      <w:lvlJc w:val="left"/>
      <w:pPr>
        <w:tabs>
          <w:tab w:val="left" w:pos="1861"/>
        </w:tabs>
        <w:ind w:left="1861" w:hanging="420"/>
      </w:pPr>
      <w:rPr>
        <w:rFonts w:hint="default" w:ascii="Wingdings" w:hAnsi="Wingdings"/>
      </w:rPr>
    </w:lvl>
    <w:lvl w:ilvl="4" w:tentative="0">
      <w:start w:val="1"/>
      <w:numFmt w:val="bullet"/>
      <w:lvlText w:val=""/>
      <w:lvlJc w:val="left"/>
      <w:pPr>
        <w:tabs>
          <w:tab w:val="left" w:pos="2281"/>
        </w:tabs>
        <w:ind w:left="2281" w:hanging="420"/>
      </w:pPr>
      <w:rPr>
        <w:rFonts w:hint="default" w:ascii="Wingdings" w:hAnsi="Wingdings"/>
      </w:rPr>
    </w:lvl>
    <w:lvl w:ilvl="5" w:tentative="0">
      <w:start w:val="1"/>
      <w:numFmt w:val="bullet"/>
      <w:lvlText w:val=""/>
      <w:lvlJc w:val="left"/>
      <w:pPr>
        <w:tabs>
          <w:tab w:val="left" w:pos="2701"/>
        </w:tabs>
        <w:ind w:left="2701" w:hanging="420"/>
      </w:pPr>
      <w:rPr>
        <w:rFonts w:hint="default" w:ascii="Wingdings" w:hAnsi="Wingdings"/>
      </w:rPr>
    </w:lvl>
    <w:lvl w:ilvl="6" w:tentative="0">
      <w:start w:val="1"/>
      <w:numFmt w:val="bullet"/>
      <w:lvlText w:val=""/>
      <w:lvlJc w:val="left"/>
      <w:pPr>
        <w:tabs>
          <w:tab w:val="left" w:pos="3121"/>
        </w:tabs>
        <w:ind w:left="3121" w:hanging="420"/>
      </w:pPr>
      <w:rPr>
        <w:rFonts w:hint="default" w:ascii="Wingdings" w:hAnsi="Wingdings"/>
      </w:rPr>
    </w:lvl>
    <w:lvl w:ilvl="7" w:tentative="0">
      <w:start w:val="1"/>
      <w:numFmt w:val="bullet"/>
      <w:lvlText w:val=""/>
      <w:lvlJc w:val="left"/>
      <w:pPr>
        <w:tabs>
          <w:tab w:val="left" w:pos="3541"/>
        </w:tabs>
        <w:ind w:left="3541" w:hanging="420"/>
      </w:pPr>
      <w:rPr>
        <w:rFonts w:hint="default" w:ascii="Wingdings" w:hAnsi="Wingdings"/>
      </w:rPr>
    </w:lvl>
    <w:lvl w:ilvl="8" w:tentative="0">
      <w:start w:val="1"/>
      <w:numFmt w:val="bullet"/>
      <w:lvlText w:val=""/>
      <w:lvlJc w:val="left"/>
      <w:pPr>
        <w:tabs>
          <w:tab w:val="left" w:pos="3961"/>
        </w:tabs>
        <w:ind w:left="3961" w:hanging="420"/>
      </w:pPr>
      <w:rPr>
        <w:rFonts w:hint="default" w:ascii="Wingdings" w:hAnsi="Wingdings"/>
      </w:rPr>
    </w:lvl>
  </w:abstractNum>
  <w:abstractNum w:abstractNumId="69">
    <w:nsid w:val="237F745A"/>
    <w:multiLevelType w:val="multilevel"/>
    <w:tmpl w:val="237F745A"/>
    <w:lvl w:ilvl="0" w:tentative="0">
      <w:start w:val="1"/>
      <w:numFmt w:val="bullet"/>
      <w:pStyle w:val="3294"/>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0">
    <w:nsid w:val="23CB4C3D"/>
    <w:multiLevelType w:val="multilevel"/>
    <w:tmpl w:val="23CB4C3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pStyle w:val="2109"/>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1">
    <w:nsid w:val="23EA0460"/>
    <w:multiLevelType w:val="multilevel"/>
    <w:tmpl w:val="23EA0460"/>
    <w:lvl w:ilvl="0" w:tentative="0">
      <w:start w:val="1"/>
      <w:numFmt w:val="decimal"/>
      <w:pStyle w:val="1961"/>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2">
    <w:nsid w:val="24051524"/>
    <w:multiLevelType w:val="multilevel"/>
    <w:tmpl w:val="24051524"/>
    <w:lvl w:ilvl="0" w:tentative="0">
      <w:start w:val="1"/>
      <w:numFmt w:val="decimal"/>
      <w:pStyle w:val="24"/>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24143E8B"/>
    <w:multiLevelType w:val="multilevel"/>
    <w:tmpl w:val="24143E8B"/>
    <w:lvl w:ilvl="0" w:tentative="0">
      <w:start w:val="1"/>
      <w:numFmt w:val="upperLetter"/>
      <w:pStyle w:val="2446"/>
      <w:lvlText w:val="%1、"/>
      <w:lvlJc w:val="left"/>
      <w:pPr>
        <w:ind w:left="1185" w:hanging="360"/>
      </w:pPr>
      <w:rPr>
        <w:rFonts w:hint="default"/>
      </w:rPr>
    </w:lvl>
    <w:lvl w:ilvl="1" w:tentative="0">
      <w:start w:val="1"/>
      <w:numFmt w:val="lowerLetter"/>
      <w:lvlText w:val="%2)"/>
      <w:lvlJc w:val="left"/>
      <w:pPr>
        <w:ind w:left="1665" w:hanging="420"/>
      </w:pPr>
    </w:lvl>
    <w:lvl w:ilvl="2" w:tentative="0">
      <w:start w:val="1"/>
      <w:numFmt w:val="lowerRoman"/>
      <w:lvlText w:val="%3."/>
      <w:lvlJc w:val="right"/>
      <w:pPr>
        <w:ind w:left="2085" w:hanging="420"/>
      </w:pPr>
    </w:lvl>
    <w:lvl w:ilvl="3" w:tentative="0">
      <w:start w:val="1"/>
      <w:numFmt w:val="decimal"/>
      <w:lvlText w:val="%4."/>
      <w:lvlJc w:val="left"/>
      <w:pPr>
        <w:ind w:left="2505" w:hanging="420"/>
      </w:pPr>
    </w:lvl>
    <w:lvl w:ilvl="4" w:tentative="0">
      <w:start w:val="1"/>
      <w:numFmt w:val="lowerLetter"/>
      <w:lvlText w:val="%5)"/>
      <w:lvlJc w:val="left"/>
      <w:pPr>
        <w:ind w:left="2925" w:hanging="420"/>
      </w:pPr>
    </w:lvl>
    <w:lvl w:ilvl="5" w:tentative="0">
      <w:start w:val="1"/>
      <w:numFmt w:val="lowerRoman"/>
      <w:lvlText w:val="%6."/>
      <w:lvlJc w:val="right"/>
      <w:pPr>
        <w:ind w:left="3345" w:hanging="420"/>
      </w:pPr>
    </w:lvl>
    <w:lvl w:ilvl="6" w:tentative="0">
      <w:start w:val="1"/>
      <w:numFmt w:val="decimal"/>
      <w:lvlText w:val="%7."/>
      <w:lvlJc w:val="left"/>
      <w:pPr>
        <w:ind w:left="3765" w:hanging="420"/>
      </w:pPr>
    </w:lvl>
    <w:lvl w:ilvl="7" w:tentative="0">
      <w:start w:val="1"/>
      <w:numFmt w:val="lowerLetter"/>
      <w:lvlText w:val="%8)"/>
      <w:lvlJc w:val="left"/>
      <w:pPr>
        <w:ind w:left="4185" w:hanging="420"/>
      </w:pPr>
    </w:lvl>
    <w:lvl w:ilvl="8" w:tentative="0">
      <w:start w:val="1"/>
      <w:numFmt w:val="lowerRoman"/>
      <w:lvlText w:val="%9."/>
      <w:lvlJc w:val="right"/>
      <w:pPr>
        <w:ind w:left="4605" w:hanging="420"/>
      </w:pPr>
    </w:lvl>
  </w:abstractNum>
  <w:abstractNum w:abstractNumId="74">
    <w:nsid w:val="245E5929"/>
    <w:multiLevelType w:val="multilevel"/>
    <w:tmpl w:val="245E592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pStyle w:val="3313"/>
      <w:lvlText w:val=""/>
      <w:lvlJc w:val="left"/>
      <w:pPr>
        <w:ind w:left="1740" w:hanging="420"/>
      </w:pPr>
      <w:rPr>
        <w:rFonts w:hint="default" w:ascii="Wingdings" w:hAnsi="Wingdings"/>
      </w:rPr>
    </w:lvl>
    <w:lvl w:ilvl="3" w:tentative="0">
      <w:start w:val="1"/>
      <w:numFmt w:val="bullet"/>
      <w:pStyle w:val="3312"/>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5">
    <w:nsid w:val="2538177E"/>
    <w:multiLevelType w:val="multilevel"/>
    <w:tmpl w:val="2538177E"/>
    <w:lvl w:ilvl="0" w:tentative="0">
      <w:start w:val="1"/>
      <w:numFmt w:val="decimal"/>
      <w:pStyle w:val="2272"/>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263446DE"/>
    <w:multiLevelType w:val="multilevel"/>
    <w:tmpl w:val="263446DE"/>
    <w:lvl w:ilvl="0" w:tentative="0">
      <w:start w:val="1"/>
      <w:numFmt w:val="decimal"/>
      <w:pStyle w:val="3559"/>
      <w:lvlText w:val="%1."/>
      <w:lvlJc w:val="left"/>
      <w:pPr>
        <w:ind w:left="980" w:hanging="420"/>
      </w:pPr>
    </w:lvl>
    <w:lvl w:ilvl="1" w:tentative="0">
      <w:start w:val="1"/>
      <w:numFmt w:val="lowerLetter"/>
      <w:pStyle w:val="3622"/>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77">
    <w:nsid w:val="27581EFC"/>
    <w:multiLevelType w:val="multilevel"/>
    <w:tmpl w:val="27581EFC"/>
    <w:lvl w:ilvl="0" w:tentative="0">
      <w:start w:val="1"/>
      <w:numFmt w:val="decimal"/>
      <w:pStyle w:val="179"/>
      <w:lvlText w:val="%1、"/>
      <w:lvlJc w:val="left"/>
      <w:pPr>
        <w:ind w:left="936" w:hanging="360"/>
      </w:pPr>
      <w:rPr>
        <w:rFonts w:hint="default"/>
      </w:rPr>
    </w:lvl>
    <w:lvl w:ilvl="1" w:tentative="0">
      <w:start w:val="1"/>
      <w:numFmt w:val="lowerLetter"/>
      <w:lvlText w:val="%2)"/>
      <w:lvlJc w:val="left"/>
      <w:pPr>
        <w:ind w:left="1416" w:hanging="420"/>
      </w:pPr>
    </w:lvl>
    <w:lvl w:ilvl="2" w:tentative="0">
      <w:start w:val="1"/>
      <w:numFmt w:val="lowerRoman"/>
      <w:lvlText w:val="%3."/>
      <w:lvlJc w:val="right"/>
      <w:pPr>
        <w:ind w:left="1836" w:hanging="420"/>
      </w:pPr>
    </w:lvl>
    <w:lvl w:ilvl="3" w:tentative="0">
      <w:start w:val="1"/>
      <w:numFmt w:val="decimal"/>
      <w:lvlText w:val="%4."/>
      <w:lvlJc w:val="left"/>
      <w:pPr>
        <w:ind w:left="2256" w:hanging="420"/>
      </w:pPr>
    </w:lvl>
    <w:lvl w:ilvl="4" w:tentative="0">
      <w:start w:val="1"/>
      <w:numFmt w:val="lowerLetter"/>
      <w:lvlText w:val="%5)"/>
      <w:lvlJc w:val="left"/>
      <w:pPr>
        <w:ind w:left="2676" w:hanging="420"/>
      </w:pPr>
    </w:lvl>
    <w:lvl w:ilvl="5" w:tentative="0">
      <w:start w:val="1"/>
      <w:numFmt w:val="lowerRoman"/>
      <w:lvlText w:val="%6."/>
      <w:lvlJc w:val="right"/>
      <w:pPr>
        <w:ind w:left="3096" w:hanging="420"/>
      </w:pPr>
    </w:lvl>
    <w:lvl w:ilvl="6" w:tentative="0">
      <w:start w:val="1"/>
      <w:numFmt w:val="decimal"/>
      <w:lvlText w:val="%7."/>
      <w:lvlJc w:val="left"/>
      <w:pPr>
        <w:ind w:left="3516" w:hanging="420"/>
      </w:pPr>
    </w:lvl>
    <w:lvl w:ilvl="7" w:tentative="0">
      <w:start w:val="1"/>
      <w:numFmt w:val="lowerLetter"/>
      <w:lvlText w:val="%8)"/>
      <w:lvlJc w:val="left"/>
      <w:pPr>
        <w:ind w:left="3936" w:hanging="420"/>
      </w:pPr>
    </w:lvl>
    <w:lvl w:ilvl="8" w:tentative="0">
      <w:start w:val="1"/>
      <w:numFmt w:val="lowerRoman"/>
      <w:lvlText w:val="%9."/>
      <w:lvlJc w:val="right"/>
      <w:pPr>
        <w:ind w:left="4356" w:hanging="420"/>
      </w:pPr>
    </w:lvl>
  </w:abstractNum>
  <w:abstractNum w:abstractNumId="78">
    <w:nsid w:val="298F0881"/>
    <w:multiLevelType w:val="multilevel"/>
    <w:tmpl w:val="298F0881"/>
    <w:lvl w:ilvl="0" w:tentative="0">
      <w:start w:val="1"/>
      <w:numFmt w:val="decimal"/>
      <w:pStyle w:val="3807"/>
      <w:lvlText w:val="（%1）"/>
      <w:lvlJc w:val="left"/>
      <w:pPr>
        <w:tabs>
          <w:tab w:val="left" w:pos="200"/>
        </w:tabs>
        <w:ind w:left="1049" w:hanging="646"/>
      </w:pPr>
      <w:rPr>
        <w:rFonts w:hint="default" w:ascii="Times New Roman" w:hAnsi="Times New Roman" w:eastAsia="宋体"/>
        <w:b/>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9">
    <w:nsid w:val="29CF26EF"/>
    <w:multiLevelType w:val="multilevel"/>
    <w:tmpl w:val="29CF26EF"/>
    <w:lvl w:ilvl="0" w:tentative="0">
      <w:start w:val="1"/>
      <w:numFmt w:val="bullet"/>
      <w:pStyle w:val="2229"/>
      <w:lvlText w:val=""/>
      <w:lvlJc w:val="left"/>
      <w:pPr>
        <w:tabs>
          <w:tab w:val="left" w:pos="420"/>
        </w:tabs>
        <w:ind w:left="420" w:hanging="420"/>
      </w:pPr>
      <w:rPr>
        <w:rFonts w:hint="default" w:ascii="Wingdings" w:hAnsi="Wingdings"/>
      </w:rPr>
    </w:lvl>
    <w:lvl w:ilvl="1" w:tentative="0">
      <w:start w:val="1"/>
      <w:numFmt w:val="bullet"/>
      <w:pStyle w:val="3087"/>
      <w:lvlText w:val=""/>
      <w:lvlJc w:val="left"/>
      <w:pPr>
        <w:tabs>
          <w:tab w:val="left" w:pos="840"/>
        </w:tabs>
        <w:ind w:left="840" w:hanging="420"/>
      </w:pPr>
      <w:rPr>
        <w:rFonts w:hint="default" w:ascii="Wingdings" w:hAnsi="Wingdings"/>
      </w:rPr>
    </w:lvl>
    <w:lvl w:ilvl="2" w:tentative="0">
      <w:start w:val="1"/>
      <w:numFmt w:val="bullet"/>
      <w:pStyle w:val="1636"/>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0">
    <w:nsid w:val="2A8F7113"/>
    <w:multiLevelType w:val="multilevel"/>
    <w:tmpl w:val="2A8F7113"/>
    <w:lvl w:ilvl="0" w:tentative="0">
      <w:start w:val="1"/>
      <w:numFmt w:val="upperLetter"/>
      <w:pStyle w:val="951"/>
      <w:suff w:val="space"/>
      <w:lvlText w:val="%1"/>
      <w:lvlJc w:val="left"/>
      <w:pPr>
        <w:ind w:left="623" w:hanging="425"/>
      </w:pPr>
      <w:rPr>
        <w:rFonts w:hint="eastAsia"/>
      </w:rPr>
    </w:lvl>
    <w:lvl w:ilvl="1" w:tentative="0">
      <w:start w:val="1"/>
      <w:numFmt w:val="decimal"/>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81">
    <w:nsid w:val="2A926183"/>
    <w:multiLevelType w:val="multilevel"/>
    <w:tmpl w:val="2A926183"/>
    <w:lvl w:ilvl="0" w:tentative="0">
      <w:start w:val="1"/>
      <w:numFmt w:val="bullet"/>
      <w:pStyle w:val="2785"/>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2">
    <w:nsid w:val="2B42327F"/>
    <w:multiLevelType w:val="multilevel"/>
    <w:tmpl w:val="2B42327F"/>
    <w:lvl w:ilvl="0" w:tentative="0">
      <w:start w:val="2"/>
      <w:numFmt w:val="decimal"/>
      <w:lvlText w:val="%1"/>
      <w:lvlJc w:val="left"/>
      <w:pPr>
        <w:tabs>
          <w:tab w:val="left" w:pos="450"/>
        </w:tabs>
        <w:ind w:left="450" w:hanging="450"/>
      </w:pPr>
      <w:rPr>
        <w:rFonts w:hint="default"/>
      </w:rPr>
    </w:lvl>
    <w:lvl w:ilvl="1" w:tentative="0">
      <w:start w:val="1"/>
      <w:numFmt w:val="decimal"/>
      <w:lvlText w:val="%1.%2"/>
      <w:lvlJc w:val="left"/>
      <w:pPr>
        <w:tabs>
          <w:tab w:val="left" w:pos="720"/>
        </w:tabs>
        <w:ind w:left="720" w:hanging="720"/>
      </w:pPr>
      <w:rPr>
        <w:rFonts w:hint="default"/>
      </w:rPr>
    </w:lvl>
    <w:lvl w:ilvl="2" w:tentative="0">
      <w:start w:val="1"/>
      <w:numFmt w:val="decimal"/>
      <w:pStyle w:val="3742"/>
      <w:suff w:val="space"/>
      <w:lvlText w:val="%1.%2.%3"/>
      <w:lvlJc w:val="left"/>
      <w:pPr>
        <w:ind w:left="720" w:hanging="720"/>
      </w:pPr>
      <w:rPr>
        <w:rFonts w:hint="default"/>
      </w:rPr>
    </w:lvl>
    <w:lvl w:ilvl="3" w:tentative="0">
      <w:start w:val="1"/>
      <w:numFmt w:val="decimal"/>
      <w:lvlText w:val="%1.%2.%3.%4"/>
      <w:lvlJc w:val="left"/>
      <w:pPr>
        <w:tabs>
          <w:tab w:val="left" w:pos="1080"/>
        </w:tabs>
        <w:ind w:left="1080" w:hanging="1080"/>
      </w:pPr>
      <w:rPr>
        <w:rFonts w:hint="default"/>
      </w:rPr>
    </w:lvl>
    <w:lvl w:ilvl="4" w:tentative="0">
      <w:start w:val="1"/>
      <w:numFmt w:val="decimal"/>
      <w:lvlText w:val="%1.%2.%3.%4.%5"/>
      <w:lvlJc w:val="left"/>
      <w:pPr>
        <w:tabs>
          <w:tab w:val="left" w:pos="1440"/>
        </w:tabs>
        <w:ind w:left="1440" w:hanging="1440"/>
      </w:pPr>
      <w:rPr>
        <w:rFonts w:hint="default"/>
      </w:rPr>
    </w:lvl>
    <w:lvl w:ilvl="5" w:tentative="0">
      <w:start w:val="1"/>
      <w:numFmt w:val="decimal"/>
      <w:lvlText w:val="%1.%2.%3.%4.%5.%6"/>
      <w:lvlJc w:val="left"/>
      <w:pPr>
        <w:tabs>
          <w:tab w:val="left" w:pos="1800"/>
        </w:tabs>
        <w:ind w:left="1800" w:hanging="1800"/>
      </w:pPr>
      <w:rPr>
        <w:rFonts w:hint="default"/>
      </w:rPr>
    </w:lvl>
    <w:lvl w:ilvl="6" w:tentative="0">
      <w:start w:val="1"/>
      <w:numFmt w:val="decimal"/>
      <w:lvlText w:val="%1.%2.%3.%4.%5.%6.%7"/>
      <w:lvlJc w:val="left"/>
      <w:pPr>
        <w:tabs>
          <w:tab w:val="left" w:pos="1800"/>
        </w:tabs>
        <w:ind w:left="1800" w:hanging="1800"/>
      </w:pPr>
      <w:rPr>
        <w:rFonts w:hint="default"/>
      </w:rPr>
    </w:lvl>
    <w:lvl w:ilvl="7" w:tentative="0">
      <w:start w:val="1"/>
      <w:numFmt w:val="decimal"/>
      <w:lvlText w:val="%1.%2.%3.%4.%5.%6.%7.%8"/>
      <w:lvlJc w:val="left"/>
      <w:pPr>
        <w:tabs>
          <w:tab w:val="left" w:pos="2160"/>
        </w:tabs>
        <w:ind w:left="2160" w:hanging="2160"/>
      </w:pPr>
      <w:rPr>
        <w:rFonts w:hint="default"/>
      </w:rPr>
    </w:lvl>
    <w:lvl w:ilvl="8" w:tentative="0">
      <w:start w:val="1"/>
      <w:numFmt w:val="decimal"/>
      <w:lvlText w:val="%1.%2.%3.%4.%5.%6.%7.%8.%9"/>
      <w:lvlJc w:val="left"/>
      <w:pPr>
        <w:tabs>
          <w:tab w:val="left" w:pos="2520"/>
        </w:tabs>
        <w:ind w:left="2520" w:hanging="2520"/>
      </w:pPr>
      <w:rPr>
        <w:rFonts w:hint="default"/>
      </w:rPr>
    </w:lvl>
  </w:abstractNum>
  <w:abstractNum w:abstractNumId="83">
    <w:nsid w:val="2C434264"/>
    <w:multiLevelType w:val="multilevel"/>
    <w:tmpl w:val="2C434264"/>
    <w:lvl w:ilvl="0" w:tentative="0">
      <w:start w:val="1"/>
      <w:numFmt w:val="decimal"/>
      <w:pStyle w:val="2842"/>
      <w:lvlText w:val="%1"/>
      <w:lvlJc w:val="left"/>
      <w:pPr>
        <w:tabs>
          <w:tab w:val="left" w:pos="432"/>
        </w:tabs>
        <w:ind w:left="0" w:firstLine="284"/>
      </w:pPr>
      <w:rPr>
        <w:rFonts w:hint="eastAsia"/>
      </w:rPr>
    </w:lvl>
    <w:lvl w:ilvl="1" w:tentative="0">
      <w:start w:val="1"/>
      <w:numFmt w:val="decimal"/>
      <w:lvlText w:val="%1.%2"/>
      <w:lvlJc w:val="left"/>
      <w:pPr>
        <w:tabs>
          <w:tab w:val="left" w:pos="432"/>
        </w:tabs>
        <w:ind w:left="0" w:firstLine="284"/>
      </w:pPr>
      <w:rPr>
        <w:rFonts w:hint="eastAsia" w:ascii="宋体" w:hAnsi="宋体" w:eastAsia="宋体"/>
        <w:sz w:val="28"/>
        <w:szCs w:val="28"/>
      </w:rPr>
    </w:lvl>
    <w:lvl w:ilvl="2" w:tentative="0">
      <w:start w:val="1"/>
      <w:numFmt w:val="decimal"/>
      <w:lvlText w:val="%1.%2.%3"/>
      <w:lvlJc w:val="left"/>
      <w:pPr>
        <w:tabs>
          <w:tab w:val="left" w:pos="432"/>
        </w:tabs>
        <w:ind w:left="0" w:firstLine="284"/>
      </w:pPr>
      <w:rPr>
        <w:rFonts w:hint="eastAsia" w:ascii="宋体" w:hAnsi="宋体" w:eastAsia="宋体"/>
        <w:sz w:val="28"/>
        <w:szCs w:val="28"/>
      </w:rPr>
    </w:lvl>
    <w:lvl w:ilvl="3" w:tentative="0">
      <w:start w:val="1"/>
      <w:numFmt w:val="decimal"/>
      <w:lvlText w:val="%1.%2.%3.%4"/>
      <w:lvlJc w:val="left"/>
      <w:pPr>
        <w:tabs>
          <w:tab w:val="left" w:pos="432"/>
        </w:tabs>
        <w:ind w:left="0" w:firstLine="284"/>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16"/>
        <w:szCs w:val="0"/>
        <w:u w:val="none" w:color="000000"/>
        <w:vertAlign w:val="baseline"/>
      </w:rPr>
    </w:lvl>
    <w:lvl w:ilvl="4" w:tentative="0">
      <w:start w:val="1"/>
      <w:numFmt w:val="decimal"/>
      <w:lvlText w:val="%1.%2.%3.%4.%5"/>
      <w:lvlJc w:val="left"/>
      <w:pPr>
        <w:tabs>
          <w:tab w:val="left" w:pos="1565"/>
        </w:tabs>
        <w:ind w:left="1133" w:firstLine="284"/>
      </w:pPr>
      <w:rPr>
        <w:rFonts w:hint="eastAsia" w:ascii="宋体" w:hAnsi="宋体" w:eastAsia="宋体"/>
      </w:rPr>
    </w:lvl>
    <w:lvl w:ilvl="5" w:tentative="0">
      <w:start w:val="1"/>
      <w:numFmt w:val="decimal"/>
      <w:lvlText w:val="%1.%2.%3.%4.%5.%6"/>
      <w:lvlJc w:val="left"/>
      <w:pPr>
        <w:tabs>
          <w:tab w:val="left" w:pos="432"/>
        </w:tabs>
        <w:ind w:left="0" w:firstLine="284"/>
      </w:pPr>
      <w:rPr>
        <w:rFonts w:hint="eastAsia"/>
      </w:rPr>
    </w:lvl>
    <w:lvl w:ilvl="6" w:tentative="0">
      <w:start w:val="1"/>
      <w:numFmt w:val="decimal"/>
      <w:lvlText w:val="%1.%2.%3.%4.%5.%6.%7"/>
      <w:lvlJc w:val="left"/>
      <w:pPr>
        <w:tabs>
          <w:tab w:val="left" w:pos="432"/>
        </w:tabs>
        <w:ind w:left="0" w:firstLine="284"/>
      </w:pPr>
      <w:rPr>
        <w:rFonts w:hint="eastAsia"/>
      </w:rPr>
    </w:lvl>
    <w:lvl w:ilvl="7" w:tentative="0">
      <w:start w:val="1"/>
      <w:numFmt w:val="decimal"/>
      <w:lvlText w:val="%1.%2.%3.%4.%5.%6.%7.%8"/>
      <w:lvlJc w:val="left"/>
      <w:pPr>
        <w:tabs>
          <w:tab w:val="left" w:pos="432"/>
        </w:tabs>
        <w:ind w:left="0" w:firstLine="284"/>
      </w:pPr>
      <w:rPr>
        <w:rFonts w:hint="eastAsia"/>
      </w:rPr>
    </w:lvl>
    <w:lvl w:ilvl="8" w:tentative="0">
      <w:start w:val="1"/>
      <w:numFmt w:val="decimal"/>
      <w:lvlText w:val="%1.%2.%3.%4.%5.%6.%7.%8.%9"/>
      <w:lvlJc w:val="left"/>
      <w:pPr>
        <w:tabs>
          <w:tab w:val="left" w:pos="432"/>
        </w:tabs>
        <w:ind w:left="0" w:firstLine="284"/>
      </w:pPr>
      <w:rPr>
        <w:rFonts w:hint="eastAsia"/>
      </w:rPr>
    </w:lvl>
  </w:abstractNum>
  <w:abstractNum w:abstractNumId="84">
    <w:nsid w:val="2C711A81"/>
    <w:multiLevelType w:val="multilevel"/>
    <w:tmpl w:val="2C711A81"/>
    <w:lvl w:ilvl="0" w:tentative="0">
      <w:start w:val="1"/>
      <w:numFmt w:val="decimal"/>
      <w:pStyle w:val="824"/>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85">
    <w:nsid w:val="2DBB158C"/>
    <w:multiLevelType w:val="singleLevel"/>
    <w:tmpl w:val="2DBB158C"/>
    <w:lvl w:ilvl="0" w:tentative="0">
      <w:start w:val="1"/>
      <w:numFmt w:val="decimal"/>
      <w:pStyle w:val="3576"/>
      <w:lvlText w:val="%1."/>
      <w:lvlJc w:val="left"/>
      <w:pPr>
        <w:tabs>
          <w:tab w:val="left" w:pos="785"/>
        </w:tabs>
        <w:ind w:left="0" w:firstLine="425"/>
      </w:pPr>
      <w:rPr>
        <w:rFonts w:hint="eastAsia" w:ascii="宋体" w:eastAsia="宋体"/>
      </w:rPr>
    </w:lvl>
  </w:abstractNum>
  <w:abstractNum w:abstractNumId="86">
    <w:nsid w:val="2E3D1E2A"/>
    <w:multiLevelType w:val="multilevel"/>
    <w:tmpl w:val="2E3D1E2A"/>
    <w:lvl w:ilvl="0" w:tentative="0">
      <w:start w:val="1"/>
      <w:numFmt w:val="decimal"/>
      <w:pStyle w:val="1394"/>
      <w:lvlText w:val="%1."/>
      <w:lvlJc w:val="left"/>
      <w:pPr>
        <w:tabs>
          <w:tab w:val="left" w:pos="883"/>
        </w:tabs>
        <w:ind w:left="883" w:hanging="420"/>
      </w:pPr>
      <w:rPr>
        <w:rFonts w:hint="eastAsia" w:ascii="宋体" w:hAnsi="宋体" w:eastAsia="宋体"/>
      </w:rPr>
    </w:lvl>
    <w:lvl w:ilvl="1" w:tentative="0">
      <w:start w:val="1"/>
      <w:numFmt w:val="bullet"/>
      <w:lvlText w:val=""/>
      <w:lvlJc w:val="left"/>
      <w:pPr>
        <w:tabs>
          <w:tab w:val="left" w:pos="840"/>
        </w:tabs>
        <w:ind w:left="840" w:hanging="420"/>
      </w:pPr>
      <w:rPr>
        <w:rFonts w:hint="default" w:ascii="Symbol" w:hAnsi="Symbol"/>
        <w:color w:val="auto"/>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7">
    <w:nsid w:val="2F494588"/>
    <w:multiLevelType w:val="multilevel"/>
    <w:tmpl w:val="2F494588"/>
    <w:lvl w:ilvl="0" w:tentative="0">
      <w:start w:val="1"/>
      <w:numFmt w:val="decimal"/>
      <w:pStyle w:val="498"/>
      <w:lvlText w:val="表%1"/>
      <w:lvlJc w:val="center"/>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8">
    <w:nsid w:val="2F7B38D0"/>
    <w:multiLevelType w:val="multilevel"/>
    <w:tmpl w:val="2F7B38D0"/>
    <w:lvl w:ilvl="0" w:tentative="0">
      <w:start w:val="1"/>
      <w:numFmt w:val="decimal"/>
      <w:pStyle w:val="3642"/>
      <w:lvlText w:val="%1）"/>
      <w:lvlJc w:val="left"/>
      <w:pPr>
        <w:tabs>
          <w:tab w:val="left" w:pos="198"/>
        </w:tabs>
        <w:ind w:left="839" w:hanging="436"/>
      </w:pPr>
      <w:rPr>
        <w:rFonts w:hint="default" w:ascii="Times New Roman" w:hAnsi="Times New Roman" w:eastAsia="宋体"/>
        <w:b/>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9">
    <w:nsid w:val="3049116C"/>
    <w:multiLevelType w:val="multilevel"/>
    <w:tmpl w:val="3049116C"/>
    <w:lvl w:ilvl="0" w:tentative="0">
      <w:start w:val="2"/>
      <w:numFmt w:val="decimal"/>
      <w:pStyle w:val="2322"/>
      <w:lvlText w:val="%1"/>
      <w:lvlJc w:val="left"/>
      <w:pPr>
        <w:ind w:left="456" w:hanging="456"/>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90">
    <w:nsid w:val="313E53FA"/>
    <w:multiLevelType w:val="multilevel"/>
    <w:tmpl w:val="313E53FA"/>
    <w:lvl w:ilvl="0" w:tentative="0">
      <w:start w:val="1"/>
      <w:numFmt w:val="decimal"/>
      <w:pStyle w:val="3866"/>
      <w:lvlText w:val="%1."/>
      <w:lvlJc w:val="left"/>
      <w:pPr>
        <w:ind w:left="840" w:hanging="420"/>
      </w:pPr>
    </w:lvl>
    <w:lvl w:ilvl="1" w:tentative="0">
      <w:start w:val="1"/>
      <w:numFmt w:val="lowerLetter"/>
      <w:pStyle w:val="3307"/>
      <w:lvlText w:val="%2)"/>
      <w:lvlJc w:val="left"/>
      <w:pPr>
        <w:ind w:left="1260" w:hanging="420"/>
      </w:pPr>
    </w:lvl>
    <w:lvl w:ilvl="2" w:tentative="0">
      <w:start w:val="1"/>
      <w:numFmt w:val="lowerRoman"/>
      <w:pStyle w:val="1677"/>
      <w:lvlText w:val="%3."/>
      <w:lvlJc w:val="right"/>
      <w:pPr>
        <w:ind w:left="1680" w:hanging="420"/>
      </w:pPr>
    </w:lvl>
    <w:lvl w:ilvl="3" w:tentative="0">
      <w:start w:val="1"/>
      <w:numFmt w:val="decimal"/>
      <w:pStyle w:val="2645"/>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1">
    <w:nsid w:val="3146156C"/>
    <w:multiLevelType w:val="multilevel"/>
    <w:tmpl w:val="3146156C"/>
    <w:lvl w:ilvl="0" w:tentative="0">
      <w:start w:val="1"/>
      <w:numFmt w:val="decimal"/>
      <w:pStyle w:val="268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31664003"/>
    <w:multiLevelType w:val="multilevel"/>
    <w:tmpl w:val="31664003"/>
    <w:lvl w:ilvl="0" w:tentative="0">
      <w:start w:val="1"/>
      <w:numFmt w:val="bullet"/>
      <w:pStyle w:val="2232"/>
      <w:lvlText w:val=""/>
      <w:lvlJc w:val="left"/>
      <w:pPr>
        <w:tabs>
          <w:tab w:val="left" w:pos="2181"/>
        </w:tabs>
        <w:ind w:left="2181" w:hanging="397"/>
      </w:pPr>
      <w:rPr>
        <w:rFonts w:hint="default" w:ascii="Wingdings" w:hAnsi="Wingdings"/>
      </w:rPr>
    </w:lvl>
    <w:lvl w:ilvl="1" w:tentative="0">
      <w:start w:val="1"/>
      <w:numFmt w:val="bullet"/>
      <w:lvlText w:val=""/>
      <w:lvlJc w:val="left"/>
      <w:pPr>
        <w:tabs>
          <w:tab w:val="left" w:pos="1722"/>
        </w:tabs>
        <w:ind w:left="1722" w:hanging="420"/>
      </w:pPr>
      <w:rPr>
        <w:rFonts w:hint="default" w:ascii="Wingdings" w:hAnsi="Wingdings"/>
      </w:rPr>
    </w:lvl>
    <w:lvl w:ilvl="2" w:tentative="0">
      <w:start w:val="1"/>
      <w:numFmt w:val="bullet"/>
      <w:lvlText w:val=""/>
      <w:lvlJc w:val="left"/>
      <w:pPr>
        <w:tabs>
          <w:tab w:val="left" w:pos="2142"/>
        </w:tabs>
        <w:ind w:left="2142" w:hanging="420"/>
      </w:pPr>
      <w:rPr>
        <w:rFonts w:hint="default" w:ascii="Wingdings" w:hAnsi="Wingdings"/>
      </w:rPr>
    </w:lvl>
    <w:lvl w:ilvl="3" w:tentative="0">
      <w:start w:val="1"/>
      <w:numFmt w:val="bullet"/>
      <w:lvlText w:val=""/>
      <w:lvlJc w:val="left"/>
      <w:pPr>
        <w:tabs>
          <w:tab w:val="left" w:pos="2562"/>
        </w:tabs>
        <w:ind w:left="2562" w:hanging="420"/>
      </w:pPr>
      <w:rPr>
        <w:rFonts w:hint="default" w:ascii="Wingdings" w:hAnsi="Wingdings"/>
      </w:rPr>
    </w:lvl>
    <w:lvl w:ilvl="4" w:tentative="0">
      <w:start w:val="1"/>
      <w:numFmt w:val="bullet"/>
      <w:lvlText w:val=""/>
      <w:lvlJc w:val="left"/>
      <w:pPr>
        <w:tabs>
          <w:tab w:val="left" w:pos="2982"/>
        </w:tabs>
        <w:ind w:left="2982" w:hanging="420"/>
      </w:pPr>
      <w:rPr>
        <w:rFonts w:hint="default" w:ascii="Wingdings" w:hAnsi="Wingdings"/>
      </w:rPr>
    </w:lvl>
    <w:lvl w:ilvl="5" w:tentative="0">
      <w:start w:val="1"/>
      <w:numFmt w:val="bullet"/>
      <w:lvlText w:val=""/>
      <w:lvlJc w:val="left"/>
      <w:pPr>
        <w:tabs>
          <w:tab w:val="left" w:pos="3402"/>
        </w:tabs>
        <w:ind w:left="3402" w:hanging="420"/>
      </w:pPr>
      <w:rPr>
        <w:rFonts w:hint="default" w:ascii="Wingdings" w:hAnsi="Wingdings"/>
      </w:rPr>
    </w:lvl>
    <w:lvl w:ilvl="6" w:tentative="0">
      <w:start w:val="1"/>
      <w:numFmt w:val="bullet"/>
      <w:lvlText w:val=""/>
      <w:lvlJc w:val="left"/>
      <w:pPr>
        <w:tabs>
          <w:tab w:val="left" w:pos="3822"/>
        </w:tabs>
        <w:ind w:left="3822" w:hanging="420"/>
      </w:pPr>
      <w:rPr>
        <w:rFonts w:hint="default" w:ascii="Wingdings" w:hAnsi="Wingdings"/>
      </w:rPr>
    </w:lvl>
    <w:lvl w:ilvl="7" w:tentative="0">
      <w:start w:val="1"/>
      <w:numFmt w:val="bullet"/>
      <w:lvlText w:val=""/>
      <w:lvlJc w:val="left"/>
      <w:pPr>
        <w:tabs>
          <w:tab w:val="left" w:pos="4242"/>
        </w:tabs>
        <w:ind w:left="4242" w:hanging="420"/>
      </w:pPr>
      <w:rPr>
        <w:rFonts w:hint="default" w:ascii="Wingdings" w:hAnsi="Wingdings"/>
      </w:rPr>
    </w:lvl>
    <w:lvl w:ilvl="8" w:tentative="0">
      <w:start w:val="1"/>
      <w:numFmt w:val="bullet"/>
      <w:lvlText w:val=""/>
      <w:lvlJc w:val="left"/>
      <w:pPr>
        <w:tabs>
          <w:tab w:val="left" w:pos="4662"/>
        </w:tabs>
        <w:ind w:left="4662" w:hanging="420"/>
      </w:pPr>
      <w:rPr>
        <w:rFonts w:hint="default" w:ascii="Wingdings" w:hAnsi="Wingdings"/>
      </w:rPr>
    </w:lvl>
  </w:abstractNum>
  <w:abstractNum w:abstractNumId="93">
    <w:nsid w:val="326B6D26"/>
    <w:multiLevelType w:val="multilevel"/>
    <w:tmpl w:val="326B6D26"/>
    <w:lvl w:ilvl="0" w:tentative="0">
      <w:start w:val="1"/>
      <w:numFmt w:val="decimal"/>
      <w:pStyle w:val="328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pStyle w:val="1813"/>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94">
    <w:nsid w:val="328B3266"/>
    <w:multiLevelType w:val="multilevel"/>
    <w:tmpl w:val="328B3266"/>
    <w:lvl w:ilvl="0" w:tentative="0">
      <w:start w:val="1"/>
      <w:numFmt w:val="bullet"/>
      <w:pStyle w:val="3538"/>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95">
    <w:nsid w:val="32A21C79"/>
    <w:multiLevelType w:val="multilevel"/>
    <w:tmpl w:val="32A21C79"/>
    <w:lvl w:ilvl="0" w:tentative="0">
      <w:start w:val="1"/>
      <w:numFmt w:val="decimal"/>
      <w:pStyle w:val="139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6">
    <w:nsid w:val="32B929E6"/>
    <w:multiLevelType w:val="multilevel"/>
    <w:tmpl w:val="32B929E6"/>
    <w:lvl w:ilvl="0" w:tentative="0">
      <w:start w:val="1"/>
      <w:numFmt w:val="bullet"/>
      <w:pStyle w:val="4030"/>
      <w:lvlText w:val=""/>
      <w:lvlJc w:val="left"/>
      <w:pPr>
        <w:tabs>
          <w:tab w:val="left" w:pos="794"/>
        </w:tabs>
        <w:ind w:left="1021" w:hanging="227"/>
      </w:pPr>
      <w:rPr>
        <w:rFonts w:hint="default" w:ascii="Symbol" w:hAnsi="Symbol"/>
        <w:color w:val="auto"/>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7">
    <w:nsid w:val="3473589E"/>
    <w:multiLevelType w:val="multilevel"/>
    <w:tmpl w:val="3473589E"/>
    <w:lvl w:ilvl="0" w:tentative="0">
      <w:start w:val="1"/>
      <w:numFmt w:val="decimal"/>
      <w:pStyle w:val="1279"/>
      <w:lvlText w:val="%1."/>
      <w:lvlJc w:val="left"/>
      <w:pPr>
        <w:ind w:left="840" w:hanging="420"/>
      </w:pPr>
    </w:lvl>
    <w:lvl w:ilvl="1" w:tentative="0">
      <w:start w:val="1"/>
      <w:numFmt w:val="lowerLetter"/>
      <w:pStyle w:val="1278"/>
      <w:lvlText w:val="%2)"/>
      <w:lvlJc w:val="left"/>
      <w:pPr>
        <w:ind w:left="1260" w:hanging="420"/>
      </w:pPr>
    </w:lvl>
    <w:lvl w:ilvl="2" w:tentative="0">
      <w:start w:val="1"/>
      <w:numFmt w:val="lowerRoman"/>
      <w:pStyle w:val="1456"/>
      <w:lvlText w:val="%3."/>
      <w:lvlJc w:val="right"/>
      <w:pPr>
        <w:ind w:left="1680" w:hanging="420"/>
      </w:pPr>
    </w:lvl>
    <w:lvl w:ilvl="3" w:tentative="0">
      <w:start w:val="1"/>
      <w:numFmt w:val="decimal"/>
      <w:pStyle w:val="2835"/>
      <w:lvlText w:val="%4."/>
      <w:lvlJc w:val="left"/>
      <w:pPr>
        <w:ind w:left="2100" w:hanging="420"/>
      </w:pPr>
    </w:lvl>
    <w:lvl w:ilvl="4" w:tentative="0">
      <w:start w:val="1"/>
      <w:numFmt w:val="lowerLetter"/>
      <w:pStyle w:val="3326"/>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8">
    <w:nsid w:val="34DF7F44"/>
    <w:multiLevelType w:val="singleLevel"/>
    <w:tmpl w:val="34DF7F44"/>
    <w:lvl w:ilvl="0" w:tentative="0">
      <w:start w:val="1"/>
      <w:numFmt w:val="decimal"/>
      <w:pStyle w:val="4043"/>
      <w:lvlText w:val="%1)"/>
      <w:lvlJc w:val="left"/>
      <w:pPr>
        <w:tabs>
          <w:tab w:val="left" w:pos="785"/>
        </w:tabs>
        <w:ind w:left="0" w:firstLine="425"/>
      </w:pPr>
      <w:rPr>
        <w:rFonts w:hint="eastAsia"/>
      </w:rPr>
    </w:lvl>
  </w:abstractNum>
  <w:abstractNum w:abstractNumId="99">
    <w:nsid w:val="3508396E"/>
    <w:multiLevelType w:val="multilevel"/>
    <w:tmpl w:val="3508396E"/>
    <w:lvl w:ilvl="0" w:tentative="0">
      <w:start w:val="1"/>
      <w:numFmt w:val="decimal"/>
      <w:pStyle w:val="3545"/>
      <w:suff w:val="space"/>
      <w:lvlText w:val="第%1章"/>
      <w:lvlJc w:val="left"/>
      <w:pPr>
        <w:ind w:left="0" w:firstLine="0"/>
      </w:pPr>
      <w:rPr>
        <w:b w:val="0"/>
        <w:i w:val="0"/>
        <w:sz w:val="36"/>
        <w:szCs w:val="36"/>
      </w:rPr>
    </w:lvl>
    <w:lvl w:ilvl="1" w:tentative="0">
      <w:start w:val="1"/>
      <w:numFmt w:val="decimal"/>
      <w:suff w:val="space"/>
      <w:lvlText w:val="%1.%2 "/>
      <w:lvlJc w:val="left"/>
      <w:pPr>
        <w:ind w:left="0" w:firstLine="0"/>
      </w:pPr>
    </w:lvl>
    <w:lvl w:ilvl="2" w:tentative="0">
      <w:start w:val="1"/>
      <w:numFmt w:val="decimal"/>
      <w:suff w:val="space"/>
      <w:lvlText w:val="%1.%2.%3 "/>
      <w:lvlJc w:val="left"/>
      <w:pPr>
        <w:ind w:left="0" w:firstLine="0"/>
      </w:pPr>
    </w:lvl>
    <w:lvl w:ilvl="3" w:tentative="0">
      <w:start w:val="1"/>
      <w:numFmt w:val="none"/>
      <w:suff w:val="nothing"/>
      <w:lvlText w:val=""/>
      <w:lvlJc w:val="left"/>
      <w:pPr>
        <w:ind w:left="200" w:firstLine="0"/>
      </w:pPr>
    </w:lvl>
    <w:lvl w:ilvl="4" w:tentative="0">
      <w:start w:val="1"/>
      <w:numFmt w:val="none"/>
      <w:suff w:val="nothing"/>
      <w:lvlText w:val=""/>
      <w:lvlJc w:val="left"/>
      <w:pPr>
        <w:ind w:left="200" w:firstLine="0"/>
      </w:pPr>
    </w:lvl>
    <w:lvl w:ilvl="5" w:tentative="0">
      <w:start w:val="1"/>
      <w:numFmt w:val="none"/>
      <w:suff w:val="nothing"/>
      <w:lvlText w:val=""/>
      <w:lvlJc w:val="left"/>
      <w:pPr>
        <w:ind w:left="200" w:firstLine="0"/>
      </w:pPr>
    </w:lvl>
    <w:lvl w:ilvl="6" w:tentative="0">
      <w:start w:val="1"/>
      <w:numFmt w:val="none"/>
      <w:suff w:val="nothing"/>
      <w:lvlText w:val=""/>
      <w:lvlJc w:val="left"/>
      <w:pPr>
        <w:ind w:left="200" w:firstLine="0"/>
      </w:pPr>
    </w:lvl>
    <w:lvl w:ilvl="7" w:tentative="0">
      <w:start w:val="1"/>
      <w:numFmt w:val="none"/>
      <w:suff w:val="nothing"/>
      <w:lvlText w:val=""/>
      <w:lvlJc w:val="left"/>
      <w:pPr>
        <w:ind w:left="200" w:firstLine="0"/>
      </w:pPr>
    </w:lvl>
    <w:lvl w:ilvl="8" w:tentative="0">
      <w:start w:val="1"/>
      <w:numFmt w:val="none"/>
      <w:suff w:val="nothing"/>
      <w:lvlText w:val=""/>
      <w:lvlJc w:val="left"/>
      <w:pPr>
        <w:ind w:left="200" w:firstLine="0"/>
      </w:pPr>
    </w:lvl>
  </w:abstractNum>
  <w:abstractNum w:abstractNumId="100">
    <w:nsid w:val="352F1AA4"/>
    <w:multiLevelType w:val="multilevel"/>
    <w:tmpl w:val="352F1AA4"/>
    <w:lvl w:ilvl="0" w:tentative="0">
      <w:start w:val="1"/>
      <w:numFmt w:val="decimal"/>
      <w:pStyle w:val="3171"/>
      <w:lvlText w:val="%1、"/>
      <w:lvlJc w:val="left"/>
      <w:pPr>
        <w:ind w:left="1280" w:hanging="720"/>
      </w:pPr>
      <w:rPr>
        <w:rFonts w:hint="default"/>
      </w:rPr>
    </w:lvl>
    <w:lvl w:ilvl="1" w:tentative="0">
      <w:start w:val="1"/>
      <w:numFmt w:val="lowerLetter"/>
      <w:pStyle w:val="389"/>
      <w:lvlText w:val="%2)"/>
      <w:lvlJc w:val="left"/>
      <w:pPr>
        <w:ind w:left="1400" w:hanging="420"/>
      </w:pPr>
    </w:lvl>
    <w:lvl w:ilvl="2" w:tentative="0">
      <w:start w:val="1"/>
      <w:numFmt w:val="lowerRoman"/>
      <w:pStyle w:val="677"/>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01">
    <w:nsid w:val="35885004"/>
    <w:multiLevelType w:val="multilevel"/>
    <w:tmpl w:val="35885004"/>
    <w:lvl w:ilvl="0" w:tentative="0">
      <w:start w:val="1"/>
      <w:numFmt w:val="bullet"/>
      <w:pStyle w:val="3208"/>
      <w:lvlText w:val=""/>
      <w:lvlJc w:val="left"/>
      <w:pPr>
        <w:tabs>
          <w:tab w:val="left" w:pos="1418"/>
        </w:tabs>
        <w:ind w:left="1418" w:hanging="454"/>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2">
    <w:nsid w:val="35900A81"/>
    <w:multiLevelType w:val="multilevel"/>
    <w:tmpl w:val="35900A81"/>
    <w:lvl w:ilvl="0" w:tentative="0">
      <w:start w:val="1"/>
      <w:numFmt w:val="decimal"/>
      <w:pStyle w:val="3130"/>
      <w:lvlText w:val="（%1）"/>
      <w:lvlJc w:val="left"/>
      <w:pPr>
        <w:tabs>
          <w:tab w:val="left" w:pos="1707"/>
        </w:tabs>
        <w:ind w:left="1707"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3">
    <w:nsid w:val="364C531E"/>
    <w:multiLevelType w:val="multilevel"/>
    <w:tmpl w:val="364C531E"/>
    <w:lvl w:ilvl="0" w:tentative="0">
      <w:start w:val="3"/>
      <w:numFmt w:val="decimal"/>
      <w:pStyle w:val="2298"/>
      <w:lvlText w:val="%1"/>
      <w:lvlJc w:val="left"/>
      <w:pPr>
        <w:ind w:left="540" w:hanging="540"/>
      </w:pPr>
      <w:rPr>
        <w:rFonts w:hint="default" w:asciiTheme="majorEastAsia" w:hAnsiTheme="majorEastAsia" w:eastAsiaTheme="majorEastAsia"/>
        <w:color w:val="0563C1" w:themeColor="hyperlink"/>
        <w:u w:val="single"/>
        <w14:textFill>
          <w14:solidFill>
            <w14:schemeClr w14:val="hlink"/>
          </w14:solidFill>
        </w14:textFill>
      </w:rPr>
    </w:lvl>
    <w:lvl w:ilvl="1" w:tentative="0">
      <w:start w:val="3"/>
      <w:numFmt w:val="decimal"/>
      <w:lvlText w:val="%1.%2"/>
      <w:lvlJc w:val="left"/>
      <w:pPr>
        <w:ind w:left="1140" w:hanging="720"/>
      </w:pPr>
      <w:rPr>
        <w:rFonts w:hint="default" w:asciiTheme="majorEastAsia" w:hAnsiTheme="majorEastAsia" w:eastAsiaTheme="majorEastAsia"/>
        <w:color w:val="0563C1" w:themeColor="hyperlink"/>
        <w:u w:val="single"/>
        <w14:textFill>
          <w14:solidFill>
            <w14:schemeClr w14:val="hlink"/>
          </w14:solidFill>
        </w14:textFill>
      </w:rPr>
    </w:lvl>
    <w:lvl w:ilvl="2" w:tentative="0">
      <w:start w:val="3"/>
      <w:numFmt w:val="decimal"/>
      <w:lvlText w:val="%1.%2.%3"/>
      <w:lvlJc w:val="left"/>
      <w:pPr>
        <w:ind w:left="2280" w:hanging="1440"/>
      </w:pPr>
      <w:rPr>
        <w:rFonts w:hint="default" w:asciiTheme="majorEastAsia" w:hAnsiTheme="majorEastAsia" w:eastAsiaTheme="majorEastAsia"/>
        <w:color w:val="0563C1" w:themeColor="hyperlink"/>
        <w:u w:val="single"/>
        <w14:textFill>
          <w14:solidFill>
            <w14:schemeClr w14:val="hlink"/>
          </w14:solidFill>
        </w14:textFill>
      </w:rPr>
    </w:lvl>
    <w:lvl w:ilvl="3" w:tentative="0">
      <w:start w:val="1"/>
      <w:numFmt w:val="decimal"/>
      <w:lvlText w:val="%1.%2.%3.%4"/>
      <w:lvlJc w:val="left"/>
      <w:pPr>
        <w:ind w:left="3060" w:hanging="1800"/>
      </w:pPr>
      <w:rPr>
        <w:rFonts w:hint="default" w:asciiTheme="majorEastAsia" w:hAnsiTheme="majorEastAsia" w:eastAsiaTheme="majorEastAsia"/>
        <w:color w:val="0563C1" w:themeColor="hyperlink"/>
        <w:u w:val="single"/>
        <w14:textFill>
          <w14:solidFill>
            <w14:schemeClr w14:val="hlink"/>
          </w14:solidFill>
        </w14:textFill>
      </w:rPr>
    </w:lvl>
    <w:lvl w:ilvl="4" w:tentative="0">
      <w:start w:val="1"/>
      <w:numFmt w:val="decimal"/>
      <w:lvlText w:val="%1.%2.%3.%4.%5"/>
      <w:lvlJc w:val="left"/>
      <w:pPr>
        <w:ind w:left="3840" w:hanging="2160"/>
      </w:pPr>
      <w:rPr>
        <w:rFonts w:hint="default" w:asciiTheme="majorEastAsia" w:hAnsiTheme="majorEastAsia" w:eastAsiaTheme="majorEastAsia"/>
        <w:color w:val="0563C1" w:themeColor="hyperlink"/>
        <w:u w:val="single"/>
        <w14:textFill>
          <w14:solidFill>
            <w14:schemeClr w14:val="hlink"/>
          </w14:solidFill>
        </w14:textFill>
      </w:rPr>
    </w:lvl>
    <w:lvl w:ilvl="5" w:tentative="0">
      <w:start w:val="1"/>
      <w:numFmt w:val="decimal"/>
      <w:lvlText w:val="%1.%2.%3.%4.%5.%6"/>
      <w:lvlJc w:val="left"/>
      <w:pPr>
        <w:ind w:left="4620" w:hanging="2520"/>
      </w:pPr>
      <w:rPr>
        <w:rFonts w:hint="default" w:asciiTheme="majorEastAsia" w:hAnsiTheme="majorEastAsia" w:eastAsiaTheme="majorEastAsia"/>
        <w:color w:val="0563C1" w:themeColor="hyperlink"/>
        <w:u w:val="single"/>
        <w14:textFill>
          <w14:solidFill>
            <w14:schemeClr w14:val="hlink"/>
          </w14:solidFill>
        </w14:textFill>
      </w:rPr>
    </w:lvl>
    <w:lvl w:ilvl="6" w:tentative="0">
      <w:start w:val="1"/>
      <w:numFmt w:val="decimal"/>
      <w:lvlText w:val="%1.%2.%3.%4.%5.%6.%7"/>
      <w:lvlJc w:val="left"/>
      <w:pPr>
        <w:ind w:left="5760" w:hanging="3240"/>
      </w:pPr>
      <w:rPr>
        <w:rFonts w:hint="default" w:asciiTheme="majorEastAsia" w:hAnsiTheme="majorEastAsia" w:eastAsiaTheme="majorEastAsia"/>
        <w:color w:val="0563C1" w:themeColor="hyperlink"/>
        <w:u w:val="single"/>
        <w14:textFill>
          <w14:solidFill>
            <w14:schemeClr w14:val="hlink"/>
          </w14:solidFill>
        </w14:textFill>
      </w:rPr>
    </w:lvl>
    <w:lvl w:ilvl="7" w:tentative="0">
      <w:start w:val="1"/>
      <w:numFmt w:val="decimal"/>
      <w:lvlText w:val="%1.%2.%3.%4.%5.%6.%7.%8"/>
      <w:lvlJc w:val="left"/>
      <w:pPr>
        <w:ind w:left="6540" w:hanging="3600"/>
      </w:pPr>
      <w:rPr>
        <w:rFonts w:hint="default" w:asciiTheme="majorEastAsia" w:hAnsiTheme="majorEastAsia" w:eastAsiaTheme="majorEastAsia"/>
        <w:color w:val="0563C1" w:themeColor="hyperlink"/>
        <w:u w:val="single"/>
        <w14:textFill>
          <w14:solidFill>
            <w14:schemeClr w14:val="hlink"/>
          </w14:solidFill>
        </w14:textFill>
      </w:rPr>
    </w:lvl>
    <w:lvl w:ilvl="8" w:tentative="0">
      <w:start w:val="1"/>
      <w:numFmt w:val="decimal"/>
      <w:lvlText w:val="%1.%2.%3.%4.%5.%6.%7.%8.%9"/>
      <w:lvlJc w:val="left"/>
      <w:pPr>
        <w:ind w:left="7320" w:hanging="3960"/>
      </w:pPr>
      <w:rPr>
        <w:rFonts w:hint="default" w:asciiTheme="majorEastAsia" w:hAnsiTheme="majorEastAsia" w:eastAsiaTheme="majorEastAsia"/>
        <w:color w:val="0563C1" w:themeColor="hyperlink"/>
        <w:u w:val="single"/>
        <w14:textFill>
          <w14:solidFill>
            <w14:schemeClr w14:val="hlink"/>
          </w14:solidFill>
        </w14:textFill>
      </w:rPr>
    </w:lvl>
  </w:abstractNum>
  <w:abstractNum w:abstractNumId="104">
    <w:nsid w:val="37CB35F9"/>
    <w:multiLevelType w:val="multilevel"/>
    <w:tmpl w:val="37CB35F9"/>
    <w:lvl w:ilvl="0" w:tentative="0">
      <w:start w:val="1"/>
      <w:numFmt w:val="decimal"/>
      <w:pStyle w:val="65"/>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5">
    <w:nsid w:val="37F2005E"/>
    <w:multiLevelType w:val="multilevel"/>
    <w:tmpl w:val="37F2005E"/>
    <w:lvl w:ilvl="0" w:tentative="0">
      <w:start w:val="1"/>
      <w:numFmt w:val="bullet"/>
      <w:lvlText w:val=""/>
      <w:lvlJc w:val="left"/>
      <w:pPr>
        <w:tabs>
          <w:tab w:val="left" w:pos="601"/>
        </w:tabs>
        <w:ind w:left="601" w:hanging="420"/>
      </w:pPr>
      <w:rPr>
        <w:rFonts w:hint="default" w:ascii="Wingdings" w:hAnsi="Wingdings"/>
      </w:rPr>
    </w:lvl>
    <w:lvl w:ilvl="1" w:tentative="0">
      <w:start w:val="1"/>
      <w:numFmt w:val="bullet"/>
      <w:lvlText w:val=""/>
      <w:lvlJc w:val="left"/>
      <w:pPr>
        <w:tabs>
          <w:tab w:val="left" w:pos="1021"/>
        </w:tabs>
        <w:ind w:left="1021" w:hanging="420"/>
      </w:pPr>
      <w:rPr>
        <w:rFonts w:hint="default" w:ascii="Wingdings" w:hAnsi="Wingdings"/>
      </w:rPr>
    </w:lvl>
    <w:lvl w:ilvl="2" w:tentative="0">
      <w:start w:val="1"/>
      <w:numFmt w:val="bullet"/>
      <w:pStyle w:val="2858"/>
      <w:lvlText w:val=""/>
      <w:lvlJc w:val="left"/>
      <w:pPr>
        <w:tabs>
          <w:tab w:val="left" w:pos="1441"/>
        </w:tabs>
        <w:ind w:left="1441" w:hanging="420"/>
      </w:pPr>
      <w:rPr>
        <w:rFonts w:hint="default" w:ascii="Wingdings" w:hAnsi="Wingdings"/>
      </w:rPr>
    </w:lvl>
    <w:lvl w:ilvl="3" w:tentative="0">
      <w:start w:val="1"/>
      <w:numFmt w:val="bullet"/>
      <w:lvlText w:val=""/>
      <w:lvlJc w:val="left"/>
      <w:pPr>
        <w:tabs>
          <w:tab w:val="left" w:pos="1861"/>
        </w:tabs>
        <w:ind w:left="1861" w:hanging="420"/>
      </w:pPr>
      <w:rPr>
        <w:rFonts w:hint="default" w:ascii="Wingdings" w:hAnsi="Wingdings"/>
      </w:rPr>
    </w:lvl>
    <w:lvl w:ilvl="4" w:tentative="0">
      <w:start w:val="1"/>
      <w:numFmt w:val="bullet"/>
      <w:lvlText w:val=""/>
      <w:lvlJc w:val="left"/>
      <w:pPr>
        <w:tabs>
          <w:tab w:val="left" w:pos="2281"/>
        </w:tabs>
        <w:ind w:left="2281" w:hanging="420"/>
      </w:pPr>
      <w:rPr>
        <w:rFonts w:hint="default" w:ascii="Wingdings" w:hAnsi="Wingdings"/>
      </w:rPr>
    </w:lvl>
    <w:lvl w:ilvl="5" w:tentative="0">
      <w:start w:val="1"/>
      <w:numFmt w:val="bullet"/>
      <w:lvlText w:val=""/>
      <w:lvlJc w:val="left"/>
      <w:pPr>
        <w:tabs>
          <w:tab w:val="left" w:pos="2701"/>
        </w:tabs>
        <w:ind w:left="2701" w:hanging="420"/>
      </w:pPr>
      <w:rPr>
        <w:rFonts w:hint="default" w:ascii="Wingdings" w:hAnsi="Wingdings"/>
      </w:rPr>
    </w:lvl>
    <w:lvl w:ilvl="6" w:tentative="0">
      <w:start w:val="1"/>
      <w:numFmt w:val="bullet"/>
      <w:lvlText w:val=""/>
      <w:lvlJc w:val="left"/>
      <w:pPr>
        <w:tabs>
          <w:tab w:val="left" w:pos="3121"/>
        </w:tabs>
        <w:ind w:left="3121" w:hanging="420"/>
      </w:pPr>
      <w:rPr>
        <w:rFonts w:hint="default" w:ascii="Wingdings" w:hAnsi="Wingdings"/>
      </w:rPr>
    </w:lvl>
    <w:lvl w:ilvl="7" w:tentative="0">
      <w:start w:val="1"/>
      <w:numFmt w:val="bullet"/>
      <w:lvlText w:val=""/>
      <w:lvlJc w:val="left"/>
      <w:pPr>
        <w:tabs>
          <w:tab w:val="left" w:pos="3541"/>
        </w:tabs>
        <w:ind w:left="3541" w:hanging="420"/>
      </w:pPr>
      <w:rPr>
        <w:rFonts w:hint="default" w:ascii="Wingdings" w:hAnsi="Wingdings"/>
      </w:rPr>
    </w:lvl>
    <w:lvl w:ilvl="8" w:tentative="0">
      <w:start w:val="1"/>
      <w:numFmt w:val="bullet"/>
      <w:lvlText w:val=""/>
      <w:lvlJc w:val="left"/>
      <w:pPr>
        <w:tabs>
          <w:tab w:val="left" w:pos="3961"/>
        </w:tabs>
        <w:ind w:left="3961" w:hanging="420"/>
      </w:pPr>
      <w:rPr>
        <w:rFonts w:hint="default" w:ascii="Wingdings" w:hAnsi="Wingdings"/>
      </w:rPr>
    </w:lvl>
  </w:abstractNum>
  <w:abstractNum w:abstractNumId="106">
    <w:nsid w:val="391D5D6C"/>
    <w:multiLevelType w:val="multilevel"/>
    <w:tmpl w:val="391D5D6C"/>
    <w:lvl w:ilvl="0" w:tentative="0">
      <w:start w:val="1"/>
      <w:numFmt w:val="bullet"/>
      <w:pStyle w:val="1649"/>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7">
    <w:nsid w:val="39A07A31"/>
    <w:multiLevelType w:val="multilevel"/>
    <w:tmpl w:val="39A07A31"/>
    <w:lvl w:ilvl="0" w:tentative="0">
      <w:start w:val="1"/>
      <w:numFmt w:val="decimal"/>
      <w:pStyle w:val="4025"/>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1080"/>
        </w:tabs>
        <w:ind w:left="1080" w:hanging="720"/>
      </w:pPr>
      <w:rPr>
        <w:rFonts w:hint="eastAsia"/>
      </w:rPr>
    </w:lvl>
    <w:lvl w:ilvl="3" w:tentative="0">
      <w:start w:val="1"/>
      <w:numFmt w:val="decimal"/>
      <w:lvlText w:val="%1.%2.%3.%4"/>
      <w:lvlJc w:val="left"/>
      <w:pPr>
        <w:tabs>
          <w:tab w:val="left" w:pos="1224"/>
        </w:tabs>
        <w:ind w:left="360" w:firstLine="0"/>
      </w:pPr>
      <w:rPr>
        <w:rFonts w:hint="eastAsia"/>
      </w:rPr>
    </w:lvl>
    <w:lvl w:ilvl="4" w:tentative="0">
      <w:start w:val="1"/>
      <w:numFmt w:val="decimal"/>
      <w:lvlText w:val="%1.%2.%3.%4.%5"/>
      <w:lvlJc w:val="left"/>
      <w:pPr>
        <w:tabs>
          <w:tab w:val="left" w:pos="1077"/>
        </w:tabs>
        <w:ind w:left="0" w:firstLine="0"/>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08">
    <w:nsid w:val="39B62F5B"/>
    <w:multiLevelType w:val="multilevel"/>
    <w:tmpl w:val="39B62F5B"/>
    <w:lvl w:ilvl="0" w:tentative="0">
      <w:start w:val="1"/>
      <w:numFmt w:val="decimal"/>
      <w:pStyle w:val="3317"/>
      <w:lvlText w:val="%1. "/>
      <w:lvlJc w:val="left"/>
      <w:pPr>
        <w:tabs>
          <w:tab w:val="left" w:pos="620"/>
        </w:tabs>
        <w:ind w:left="620" w:hanging="420"/>
      </w:pPr>
    </w:lvl>
    <w:lvl w:ilvl="1" w:tentative="0">
      <w:start w:val="1"/>
      <w:numFmt w:val="decimal"/>
      <w:lvlText w:val="%2、"/>
      <w:lvlJc w:val="left"/>
      <w:pPr>
        <w:tabs>
          <w:tab w:val="left" w:pos="780"/>
        </w:tabs>
        <w:ind w:left="78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3A9B1C40"/>
    <w:multiLevelType w:val="multilevel"/>
    <w:tmpl w:val="3A9B1C40"/>
    <w:lvl w:ilvl="0" w:tentative="0">
      <w:start w:val="1"/>
      <w:numFmt w:val="decimal"/>
      <w:pStyle w:val="2128"/>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0">
    <w:nsid w:val="3B0E566E"/>
    <w:multiLevelType w:val="multilevel"/>
    <w:tmpl w:val="3B0E566E"/>
    <w:lvl w:ilvl="0" w:tentative="0">
      <w:start w:val="1"/>
      <w:numFmt w:val="decimal"/>
      <w:pStyle w:val="1952"/>
      <w:lvlText w:val="%1、"/>
      <w:lvlJc w:val="left"/>
      <w:pPr>
        <w:ind w:left="1215" w:hanging="720"/>
      </w:pPr>
      <w:rPr>
        <w:rFonts w:hint="default"/>
      </w:rPr>
    </w:lvl>
    <w:lvl w:ilvl="1" w:tentative="0">
      <w:start w:val="1"/>
      <w:numFmt w:val="lowerLetter"/>
      <w:lvlText w:val="%2)"/>
      <w:lvlJc w:val="left"/>
      <w:pPr>
        <w:ind w:left="1335" w:hanging="420"/>
      </w:pPr>
    </w:lvl>
    <w:lvl w:ilvl="2" w:tentative="0">
      <w:start w:val="1"/>
      <w:numFmt w:val="lowerRoman"/>
      <w:lvlText w:val="%3."/>
      <w:lvlJc w:val="right"/>
      <w:pPr>
        <w:ind w:left="1755" w:hanging="420"/>
      </w:pPr>
    </w:lvl>
    <w:lvl w:ilvl="3" w:tentative="0">
      <w:start w:val="1"/>
      <w:numFmt w:val="decimal"/>
      <w:lvlText w:val="%4."/>
      <w:lvlJc w:val="left"/>
      <w:pPr>
        <w:ind w:left="2175" w:hanging="420"/>
      </w:pPr>
    </w:lvl>
    <w:lvl w:ilvl="4" w:tentative="0">
      <w:start w:val="1"/>
      <w:numFmt w:val="lowerLetter"/>
      <w:lvlText w:val="%5)"/>
      <w:lvlJc w:val="left"/>
      <w:pPr>
        <w:ind w:left="2595" w:hanging="420"/>
      </w:pPr>
    </w:lvl>
    <w:lvl w:ilvl="5" w:tentative="0">
      <w:start w:val="1"/>
      <w:numFmt w:val="lowerRoman"/>
      <w:lvlText w:val="%6."/>
      <w:lvlJc w:val="right"/>
      <w:pPr>
        <w:ind w:left="3015" w:hanging="420"/>
      </w:pPr>
    </w:lvl>
    <w:lvl w:ilvl="6" w:tentative="0">
      <w:start w:val="1"/>
      <w:numFmt w:val="decimal"/>
      <w:lvlText w:val="%7."/>
      <w:lvlJc w:val="left"/>
      <w:pPr>
        <w:ind w:left="3435" w:hanging="420"/>
      </w:pPr>
    </w:lvl>
    <w:lvl w:ilvl="7" w:tentative="0">
      <w:start w:val="1"/>
      <w:numFmt w:val="lowerLetter"/>
      <w:lvlText w:val="%8)"/>
      <w:lvlJc w:val="left"/>
      <w:pPr>
        <w:ind w:left="3855" w:hanging="420"/>
      </w:pPr>
    </w:lvl>
    <w:lvl w:ilvl="8" w:tentative="0">
      <w:start w:val="1"/>
      <w:numFmt w:val="lowerRoman"/>
      <w:lvlText w:val="%9."/>
      <w:lvlJc w:val="right"/>
      <w:pPr>
        <w:ind w:left="4275" w:hanging="420"/>
      </w:pPr>
    </w:lvl>
  </w:abstractNum>
  <w:abstractNum w:abstractNumId="111">
    <w:nsid w:val="3B6C6700"/>
    <w:multiLevelType w:val="multilevel"/>
    <w:tmpl w:val="3B6C6700"/>
    <w:lvl w:ilvl="0" w:tentative="0">
      <w:start w:val="1"/>
      <w:numFmt w:val="decimal"/>
      <w:pStyle w:val="239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2">
    <w:nsid w:val="3BBC56FB"/>
    <w:multiLevelType w:val="multilevel"/>
    <w:tmpl w:val="3BBC56FB"/>
    <w:lvl w:ilvl="0" w:tentative="0">
      <w:start w:val="1"/>
      <w:numFmt w:val="decimal"/>
      <w:pStyle w:val="2748"/>
      <w:lvlText w:val="%1."/>
      <w:lvlJc w:val="left"/>
      <w:pPr>
        <w:tabs>
          <w:tab w:val="left" w:pos="840"/>
        </w:tabs>
        <w:ind w:left="840" w:hanging="420"/>
      </w:pPr>
      <w:rPr>
        <w:rFonts w:hint="eastAsia"/>
      </w:rPr>
    </w:lvl>
    <w:lvl w:ilvl="1" w:tentative="0">
      <w:start w:val="1"/>
      <w:numFmt w:val="decimal"/>
      <w:lvlText w:val="%2、"/>
      <w:lvlJc w:val="left"/>
      <w:pPr>
        <w:tabs>
          <w:tab w:val="left" w:pos="1200"/>
        </w:tabs>
        <w:ind w:left="1200" w:hanging="360"/>
      </w:pPr>
      <w:rPr>
        <w:rFonts w:hint="default"/>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13">
    <w:nsid w:val="3D273D06"/>
    <w:multiLevelType w:val="multilevel"/>
    <w:tmpl w:val="3D273D06"/>
    <w:lvl w:ilvl="0" w:tentative="0">
      <w:start w:val="1"/>
      <w:numFmt w:val="chineseCountingThousand"/>
      <w:pStyle w:val="3052"/>
      <w:suff w:val="space"/>
      <w:lvlText w:val="第%1章"/>
      <w:lvlJc w:val="left"/>
      <w:pPr>
        <w:ind w:left="425" w:hanging="425"/>
      </w:pPr>
      <w:rPr>
        <w:rFonts w:hint="eastAsia"/>
      </w:rPr>
    </w:lvl>
    <w:lvl w:ilvl="1" w:tentative="0">
      <w:start w:val="1"/>
      <w:numFmt w:val="decimal"/>
      <w:isLgl/>
      <w:suff w:val="space"/>
      <w:lvlText w:val="%1.%2"/>
      <w:lvlJc w:val="left"/>
      <w:pPr>
        <w:ind w:left="425" w:hanging="425"/>
      </w:pPr>
      <w:rPr>
        <w:rFonts w:hint="eastAsia" w:ascii="仿宋" w:eastAsia="仿宋"/>
        <w:b/>
        <w:i w:val="0"/>
        <w:sz w:val="36"/>
        <w:lang w:val="en-US"/>
      </w:rPr>
    </w:lvl>
    <w:lvl w:ilvl="2" w:tentative="0">
      <w:start w:val="1"/>
      <w:numFmt w:val="decimal"/>
      <w:isLgl/>
      <w:suff w:val="space"/>
      <w:lvlText w:val="%1.%2.%3"/>
      <w:lvlJc w:val="left"/>
      <w:pPr>
        <w:ind w:left="425" w:hanging="425"/>
      </w:pPr>
      <w:rPr>
        <w:rFonts w:hint="eastAsia"/>
      </w:rPr>
    </w:lvl>
    <w:lvl w:ilvl="3" w:tentative="0">
      <w:start w:val="1"/>
      <w:numFmt w:val="decimal"/>
      <w:isLgl/>
      <w:suff w:val="space"/>
      <w:lvlText w:val="%1.%2.%3.%4"/>
      <w:lvlJc w:val="left"/>
      <w:pPr>
        <w:ind w:left="425" w:hanging="425"/>
      </w:pPr>
      <w:rPr>
        <w:rFonts w:hint="eastAsia" w:ascii="仿宋" w:hAnsi="仿宋" w:eastAsia="仿宋"/>
        <w:b/>
        <w:bCs/>
        <w:i w:val="0"/>
        <w:iCs w:val="0"/>
        <w:caps w:val="0"/>
        <w:smallCaps w:val="0"/>
        <w:strike w:val="0"/>
        <w:dstrike w:val="0"/>
        <w:color w:val="000000"/>
        <w:spacing w:val="0"/>
        <w:w w:val="100"/>
        <w:kern w:val="2"/>
        <w:position w:val="0"/>
        <w:sz w:val="32"/>
        <w:u w:val="none"/>
        <w:shd w:val="clear" w:color="auto" w:fill="auto"/>
        <w:vertAlign w:val="baseline"/>
      </w:rPr>
    </w:lvl>
    <w:lvl w:ilvl="4" w:tentative="0">
      <w:start w:val="1"/>
      <w:numFmt w:val="decimal"/>
      <w:isLgl/>
      <w:suff w:val="space"/>
      <w:lvlText w:val="%1.%2.%3.%4.%5"/>
      <w:lvlJc w:val="left"/>
      <w:pPr>
        <w:ind w:left="425" w:hanging="425"/>
      </w:pPr>
      <w:rPr>
        <w:rFonts w:hint="eastAsia"/>
      </w:rPr>
    </w:lvl>
    <w:lvl w:ilvl="5" w:tentative="0">
      <w:start w:val="1"/>
      <w:numFmt w:val="decimal"/>
      <w:isLgl/>
      <w:suff w:val="space"/>
      <w:lvlText w:val="%1.%2.%3.%4.%5.%6"/>
      <w:lvlJc w:val="left"/>
      <w:pPr>
        <w:ind w:left="425" w:hanging="425"/>
      </w:pPr>
      <w:rPr>
        <w:rFonts w:hint="eastAsia"/>
        <w:b/>
        <w:sz w:val="28"/>
        <w:szCs w:val="28"/>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14">
    <w:nsid w:val="3DA100FD"/>
    <w:multiLevelType w:val="multilevel"/>
    <w:tmpl w:val="3DA100FD"/>
    <w:lvl w:ilvl="0" w:tentative="0">
      <w:start w:val="1"/>
      <w:numFmt w:val="decimal"/>
      <w:pStyle w:val="3094"/>
      <w:lvlText w:val="%1．"/>
      <w:lvlJc w:val="left"/>
      <w:pPr>
        <w:ind w:left="902" w:hanging="420"/>
      </w:pPr>
      <w:rPr>
        <w:rFonts w:ascii="Times New Roman" w:hAnsi="Times New Roman" w:eastAsia="宋体" w:cs="Times New Roman"/>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115">
    <w:nsid w:val="3E1A3692"/>
    <w:multiLevelType w:val="multilevel"/>
    <w:tmpl w:val="3E1A3692"/>
    <w:lvl w:ilvl="0" w:tentative="0">
      <w:start w:val="1"/>
      <w:numFmt w:val="chineseCountingThousand"/>
      <w:pStyle w:val="3958"/>
      <w:suff w:val="space"/>
      <w:lvlText w:val="%1."/>
      <w:lvlJc w:val="left"/>
      <w:pPr>
        <w:ind w:left="0" w:firstLine="0"/>
      </w:pPr>
      <w:rPr>
        <w:rFonts w:hint="eastAsia"/>
      </w:rPr>
    </w:lvl>
    <w:lvl w:ilvl="1" w:tentative="0">
      <w:start w:val="1"/>
      <w:numFmt w:val="chineseCountingThousand"/>
      <w:suff w:val="space"/>
      <w:lvlText w:val="(%2)"/>
      <w:lvlJc w:val="left"/>
      <w:pPr>
        <w:ind w:left="0" w:firstLine="0"/>
      </w:pPr>
      <w:rPr>
        <w:rFonts w:hint="eastAsia"/>
      </w:rPr>
    </w:lvl>
    <w:lvl w:ilvl="2" w:tentative="0">
      <w:start w:val="1"/>
      <w:numFmt w:val="decimal"/>
      <w:suff w:val="space"/>
      <w:lvlText w:val="%3."/>
      <w:lvlJc w:val="left"/>
      <w:pPr>
        <w:ind w:left="0" w:firstLine="284"/>
      </w:pPr>
      <w:rPr>
        <w:rFonts w:hint="eastAsia"/>
      </w:rPr>
    </w:lvl>
    <w:lvl w:ilvl="3" w:tentative="0">
      <w:start w:val="1"/>
      <w:numFmt w:val="decimal"/>
      <w:suff w:val="space"/>
      <w:lvlText w:val="(%4)"/>
      <w:lvlJc w:val="left"/>
      <w:pPr>
        <w:ind w:left="0" w:firstLine="284"/>
      </w:pPr>
      <w:rPr>
        <w:rFonts w:hint="eastAsia"/>
      </w:rPr>
    </w:lvl>
    <w:lvl w:ilvl="4" w:tentative="0">
      <w:start w:val="1"/>
      <w:numFmt w:val="decimal"/>
      <w:suff w:val="space"/>
      <w:lvlText w:val="%5)"/>
      <w:lvlJc w:val="left"/>
      <w:pPr>
        <w:ind w:left="0" w:firstLine="454"/>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16">
    <w:nsid w:val="3FA843F1"/>
    <w:multiLevelType w:val="multilevel"/>
    <w:tmpl w:val="3FA843F1"/>
    <w:lvl w:ilvl="0" w:tentative="0">
      <w:start w:val="1"/>
      <w:numFmt w:val="bullet"/>
      <w:pStyle w:val="2798"/>
      <w:lvlText w:val=""/>
      <w:lvlJc w:val="left"/>
      <w:pPr>
        <w:ind w:left="900" w:hanging="420"/>
      </w:pPr>
      <w:rPr>
        <w:rFonts w:hint="default" w:ascii="Wingdings" w:hAnsi="Wingdings"/>
      </w:rPr>
    </w:lvl>
    <w:lvl w:ilvl="1" w:tentative="0">
      <w:start w:val="1"/>
      <w:numFmt w:val="bullet"/>
      <w:pStyle w:val="3763"/>
      <w:lvlText w:val=""/>
      <w:lvlJc w:val="left"/>
      <w:pPr>
        <w:ind w:left="1320" w:hanging="420"/>
      </w:pPr>
      <w:rPr>
        <w:rFonts w:hint="default" w:ascii="Wingdings" w:hAnsi="Wingdings"/>
      </w:rPr>
    </w:lvl>
    <w:lvl w:ilvl="2" w:tentative="0">
      <w:start w:val="1"/>
      <w:numFmt w:val="bullet"/>
      <w:pStyle w:val="2464"/>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7">
    <w:nsid w:val="408A39E0"/>
    <w:multiLevelType w:val="multilevel"/>
    <w:tmpl w:val="408A39E0"/>
    <w:lvl w:ilvl="0" w:tentative="0">
      <w:start w:val="1"/>
      <w:numFmt w:val="chineseCountingThousand"/>
      <w:pStyle w:val="2616"/>
      <w:suff w:val="space"/>
      <w:lvlText w:val="%1."/>
      <w:lvlJc w:val="left"/>
      <w:pPr>
        <w:ind w:left="425" w:hanging="425"/>
      </w:pPr>
      <w:rPr>
        <w:rFonts w:hint="default" w:ascii="Times New Roman" w:hAnsi="Times New Roman" w:eastAsia="黑体"/>
      </w:rPr>
    </w:lvl>
    <w:lvl w:ilvl="1" w:tentative="0">
      <w:start w:val="1"/>
      <w:numFmt w:val="chineseCountingThousand"/>
      <w:suff w:val="space"/>
      <w:lvlText w:val="（%2）"/>
      <w:lvlJc w:val="left"/>
      <w:pPr>
        <w:ind w:left="567" w:hanging="567"/>
      </w:pPr>
      <w:rPr>
        <w:rFonts w:hint="default" w:ascii="Times New Roman" w:hAnsi="Times New Roman" w:eastAsia="黑体"/>
      </w:rPr>
    </w:lvl>
    <w:lvl w:ilvl="2" w:tentative="0">
      <w:start w:val="1"/>
      <w:numFmt w:val="decimal"/>
      <w:suff w:val="space"/>
      <w:lvlText w:val="%3."/>
      <w:lvlJc w:val="left"/>
      <w:pPr>
        <w:ind w:left="709" w:hanging="369"/>
      </w:pPr>
      <w:rPr>
        <w:rFonts w:hint="default" w:ascii="Times New Roman" w:hAnsi="Times New Roman" w:eastAsia="黑体"/>
      </w:rPr>
    </w:lvl>
    <w:lvl w:ilvl="3" w:tentative="0">
      <w:start w:val="1"/>
      <w:numFmt w:val="decimal"/>
      <w:suff w:val="space"/>
      <w:lvlText w:val="（%4）"/>
      <w:lvlJc w:val="left"/>
      <w:pPr>
        <w:ind w:left="851" w:hanging="567"/>
      </w:pPr>
      <w:rPr>
        <w:rFonts w:hint="default" w:ascii="Times New Roman" w:hAnsi="Times New Roman" w:eastAsia="黑体"/>
      </w:rPr>
    </w:lvl>
    <w:lvl w:ilvl="4" w:tentative="0">
      <w:start w:val="1"/>
      <w:numFmt w:val="lowerLetter"/>
      <w:suff w:val="space"/>
      <w:lvlText w:val="%5."/>
      <w:lvlJc w:val="left"/>
      <w:pPr>
        <w:ind w:left="992" w:hanging="425"/>
      </w:pPr>
      <w:rPr>
        <w:rFonts w:hint="default" w:ascii="Times New Roman" w:hAnsi="Times New Roman" w:eastAsia="黑体"/>
      </w:rPr>
    </w:lvl>
    <w:lvl w:ilvl="5" w:tentative="0">
      <w:start w:val="1"/>
      <w:numFmt w:val="lowerLetter"/>
      <w:suff w:val="space"/>
      <w:lvlText w:val="（%6）"/>
      <w:lvlJc w:val="left"/>
      <w:pPr>
        <w:ind w:left="1134" w:hanging="680"/>
      </w:pPr>
      <w:rPr>
        <w:rFonts w:hint="default" w:ascii="Times New Roman" w:hAnsi="Times New Roman" w:eastAsia="黑体"/>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8">
    <w:nsid w:val="41E22EB5"/>
    <w:multiLevelType w:val="multilevel"/>
    <w:tmpl w:val="41E22EB5"/>
    <w:lvl w:ilvl="0" w:tentative="0">
      <w:start w:val="1"/>
      <w:numFmt w:val="decimal"/>
      <w:lvlText w:val="%1)"/>
      <w:lvlJc w:val="left"/>
      <w:pPr>
        <w:tabs>
          <w:tab w:val="left" w:pos="800"/>
        </w:tabs>
        <w:ind w:left="1200" w:hanging="400"/>
      </w:pPr>
      <w:rPr>
        <w:rFonts w:hint="eastAsia"/>
      </w:rPr>
    </w:lvl>
    <w:lvl w:ilvl="1" w:tentative="0">
      <w:start w:val="1"/>
      <w:numFmt w:val="lowerLetter"/>
      <w:pStyle w:val="3587"/>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9">
    <w:nsid w:val="41E81DA1"/>
    <w:multiLevelType w:val="multilevel"/>
    <w:tmpl w:val="41E81DA1"/>
    <w:lvl w:ilvl="0" w:tentative="0">
      <w:start w:val="1"/>
      <w:numFmt w:val="chineseCountingThousand"/>
      <w:pStyle w:val="3480"/>
      <w:lvlText w:val="%1、"/>
      <w:lvlJc w:val="left"/>
      <w:pPr>
        <w:tabs>
          <w:tab w:val="left" w:pos="842"/>
        </w:tabs>
        <w:ind w:left="842"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0">
    <w:nsid w:val="42C839C6"/>
    <w:multiLevelType w:val="multilevel"/>
    <w:tmpl w:val="42C839C6"/>
    <w:lvl w:ilvl="0" w:tentative="0">
      <w:start w:val="1"/>
      <w:numFmt w:val="bullet"/>
      <w:pStyle w:val="2829"/>
      <w:lvlText w:val=""/>
      <w:lvlJc w:val="left"/>
      <w:pPr>
        <w:tabs>
          <w:tab w:val="left" w:pos="902"/>
        </w:tabs>
        <w:ind w:left="902" w:hanging="422"/>
      </w:pPr>
      <w:rPr>
        <w:rFonts w:hint="default" w:ascii="Wingdings" w:hAnsi="Wingdings"/>
      </w:rPr>
    </w:lvl>
    <w:lvl w:ilvl="1" w:tentative="0">
      <w:start w:val="1"/>
      <w:numFmt w:val="bullet"/>
      <w:lvlText w:val=""/>
      <w:lvlJc w:val="left"/>
      <w:pPr>
        <w:tabs>
          <w:tab w:val="left" w:pos="1326"/>
        </w:tabs>
        <w:ind w:left="1326" w:hanging="426"/>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1">
    <w:nsid w:val="44431117"/>
    <w:multiLevelType w:val="multilevel"/>
    <w:tmpl w:val="44431117"/>
    <w:lvl w:ilvl="0" w:tentative="0">
      <w:start w:val="1"/>
      <w:numFmt w:val="decimal"/>
      <w:pStyle w:val="3682"/>
      <w:lvlText w:val="%1."/>
      <w:lvlJc w:val="left"/>
      <w:pPr>
        <w:tabs>
          <w:tab w:val="left" w:pos="1472"/>
        </w:tabs>
        <w:ind w:left="1472" w:hanging="420"/>
      </w:pPr>
    </w:lvl>
    <w:lvl w:ilvl="1" w:tentative="0">
      <w:start w:val="1"/>
      <w:numFmt w:val="lowerLetter"/>
      <w:lvlText w:val="%2)"/>
      <w:lvlJc w:val="left"/>
      <w:pPr>
        <w:tabs>
          <w:tab w:val="left" w:pos="1892"/>
        </w:tabs>
        <w:ind w:left="1892" w:hanging="420"/>
      </w:pPr>
    </w:lvl>
    <w:lvl w:ilvl="2" w:tentative="0">
      <w:start w:val="1"/>
      <w:numFmt w:val="lowerRoman"/>
      <w:lvlText w:val="%3."/>
      <w:lvlJc w:val="right"/>
      <w:pPr>
        <w:tabs>
          <w:tab w:val="left" w:pos="2312"/>
        </w:tabs>
        <w:ind w:left="2312" w:hanging="420"/>
      </w:pPr>
    </w:lvl>
    <w:lvl w:ilvl="3" w:tentative="0">
      <w:start w:val="1"/>
      <w:numFmt w:val="decimal"/>
      <w:lvlText w:val="%4."/>
      <w:lvlJc w:val="left"/>
      <w:pPr>
        <w:tabs>
          <w:tab w:val="left" w:pos="2732"/>
        </w:tabs>
        <w:ind w:left="2732" w:hanging="420"/>
      </w:pPr>
    </w:lvl>
    <w:lvl w:ilvl="4" w:tentative="0">
      <w:start w:val="1"/>
      <w:numFmt w:val="lowerLetter"/>
      <w:lvlText w:val="%5)"/>
      <w:lvlJc w:val="left"/>
      <w:pPr>
        <w:tabs>
          <w:tab w:val="left" w:pos="3152"/>
        </w:tabs>
        <w:ind w:left="3152" w:hanging="420"/>
      </w:pPr>
    </w:lvl>
    <w:lvl w:ilvl="5" w:tentative="0">
      <w:start w:val="1"/>
      <w:numFmt w:val="lowerRoman"/>
      <w:lvlText w:val="%6."/>
      <w:lvlJc w:val="right"/>
      <w:pPr>
        <w:tabs>
          <w:tab w:val="left" w:pos="3572"/>
        </w:tabs>
        <w:ind w:left="3572" w:hanging="420"/>
      </w:pPr>
    </w:lvl>
    <w:lvl w:ilvl="6" w:tentative="0">
      <w:start w:val="1"/>
      <w:numFmt w:val="decimal"/>
      <w:lvlText w:val="%7."/>
      <w:lvlJc w:val="left"/>
      <w:pPr>
        <w:tabs>
          <w:tab w:val="left" w:pos="3992"/>
        </w:tabs>
        <w:ind w:left="3992" w:hanging="420"/>
      </w:pPr>
    </w:lvl>
    <w:lvl w:ilvl="7" w:tentative="0">
      <w:start w:val="1"/>
      <w:numFmt w:val="lowerLetter"/>
      <w:lvlText w:val="%8)"/>
      <w:lvlJc w:val="left"/>
      <w:pPr>
        <w:tabs>
          <w:tab w:val="left" w:pos="4412"/>
        </w:tabs>
        <w:ind w:left="4412" w:hanging="420"/>
      </w:pPr>
    </w:lvl>
    <w:lvl w:ilvl="8" w:tentative="0">
      <w:start w:val="1"/>
      <w:numFmt w:val="lowerRoman"/>
      <w:lvlText w:val="%9."/>
      <w:lvlJc w:val="right"/>
      <w:pPr>
        <w:tabs>
          <w:tab w:val="left" w:pos="4832"/>
        </w:tabs>
        <w:ind w:left="4832" w:hanging="420"/>
      </w:pPr>
    </w:lvl>
  </w:abstractNum>
  <w:abstractNum w:abstractNumId="122">
    <w:nsid w:val="44AE121A"/>
    <w:multiLevelType w:val="multilevel"/>
    <w:tmpl w:val="44AE121A"/>
    <w:lvl w:ilvl="0" w:tentative="0">
      <w:start w:val="1"/>
      <w:numFmt w:val="decimal"/>
      <w:pStyle w:val="1566"/>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3">
    <w:nsid w:val="44C50F90"/>
    <w:multiLevelType w:val="multilevel"/>
    <w:tmpl w:val="44C50F90"/>
    <w:lvl w:ilvl="0" w:tentative="0">
      <w:start w:val="1"/>
      <w:numFmt w:val="lowerLetter"/>
      <w:pStyle w:val="2601"/>
      <w:lvlText w:val="%1)"/>
      <w:lvlJc w:val="left"/>
      <w:pPr>
        <w:tabs>
          <w:tab w:val="left" w:pos="571"/>
        </w:tabs>
        <w:ind w:left="570" w:hanging="419"/>
      </w:pPr>
      <w:rPr>
        <w:rFonts w:hint="eastAsia" w:ascii="宋体" w:eastAsia="宋体"/>
        <w:b w:val="0"/>
        <w:i w:val="0"/>
        <w:sz w:val="21"/>
        <w:szCs w:val="21"/>
      </w:rPr>
    </w:lvl>
    <w:lvl w:ilvl="1" w:tentative="0">
      <w:start w:val="1"/>
      <w:numFmt w:val="decimal"/>
      <w:lvlText w:val="%2)"/>
      <w:lvlJc w:val="left"/>
      <w:pPr>
        <w:tabs>
          <w:tab w:val="left" w:pos="991"/>
        </w:tabs>
        <w:ind w:left="990" w:hanging="419"/>
      </w:pPr>
      <w:rPr>
        <w:rFonts w:hint="eastAsia"/>
      </w:rPr>
    </w:lvl>
    <w:lvl w:ilvl="2" w:tentative="0">
      <w:start w:val="1"/>
      <w:numFmt w:val="decimal"/>
      <w:lvlText w:val="(%3)"/>
      <w:lvlJc w:val="left"/>
      <w:pPr>
        <w:tabs>
          <w:tab w:val="left" w:pos="-269"/>
        </w:tabs>
        <w:ind w:left="1410" w:hanging="420"/>
      </w:pPr>
      <w:rPr>
        <w:rFonts w:hint="eastAsia" w:ascii="宋体" w:eastAsia="宋体"/>
        <w:b w:val="0"/>
        <w:i w:val="0"/>
        <w:sz w:val="21"/>
        <w:szCs w:val="21"/>
      </w:rPr>
    </w:lvl>
    <w:lvl w:ilvl="3" w:tentative="0">
      <w:start w:val="1"/>
      <w:numFmt w:val="decimal"/>
      <w:lvlText w:val="%4."/>
      <w:lvlJc w:val="left"/>
      <w:pPr>
        <w:tabs>
          <w:tab w:val="left" w:pos="1831"/>
        </w:tabs>
        <w:ind w:left="1830" w:hanging="419"/>
      </w:pPr>
      <w:rPr>
        <w:rFonts w:hint="eastAsia"/>
      </w:rPr>
    </w:lvl>
    <w:lvl w:ilvl="4" w:tentative="0">
      <w:start w:val="1"/>
      <w:numFmt w:val="lowerLetter"/>
      <w:lvlText w:val="%5)"/>
      <w:lvlJc w:val="left"/>
      <w:pPr>
        <w:tabs>
          <w:tab w:val="left" w:pos="2251"/>
        </w:tabs>
        <w:ind w:left="2250" w:hanging="419"/>
      </w:pPr>
      <w:rPr>
        <w:rFonts w:hint="eastAsia"/>
      </w:rPr>
    </w:lvl>
    <w:lvl w:ilvl="5" w:tentative="0">
      <w:start w:val="1"/>
      <w:numFmt w:val="lowerRoman"/>
      <w:lvlText w:val="%6."/>
      <w:lvlJc w:val="right"/>
      <w:pPr>
        <w:tabs>
          <w:tab w:val="left" w:pos="2671"/>
        </w:tabs>
        <w:ind w:left="2670" w:hanging="419"/>
      </w:pPr>
      <w:rPr>
        <w:rFonts w:hint="eastAsia"/>
      </w:rPr>
    </w:lvl>
    <w:lvl w:ilvl="6" w:tentative="0">
      <w:start w:val="1"/>
      <w:numFmt w:val="decimal"/>
      <w:lvlText w:val="%7."/>
      <w:lvlJc w:val="left"/>
      <w:pPr>
        <w:tabs>
          <w:tab w:val="left" w:pos="3091"/>
        </w:tabs>
        <w:ind w:left="3090" w:hanging="419"/>
      </w:pPr>
      <w:rPr>
        <w:rFonts w:hint="eastAsia"/>
      </w:rPr>
    </w:lvl>
    <w:lvl w:ilvl="7" w:tentative="0">
      <w:start w:val="1"/>
      <w:numFmt w:val="lowerLetter"/>
      <w:lvlText w:val="%8)"/>
      <w:lvlJc w:val="left"/>
      <w:pPr>
        <w:tabs>
          <w:tab w:val="left" w:pos="3511"/>
        </w:tabs>
        <w:ind w:left="3510" w:hanging="419"/>
      </w:pPr>
      <w:rPr>
        <w:rFonts w:hint="eastAsia"/>
      </w:rPr>
    </w:lvl>
    <w:lvl w:ilvl="8" w:tentative="0">
      <w:start w:val="1"/>
      <w:numFmt w:val="lowerRoman"/>
      <w:lvlText w:val="%9."/>
      <w:lvlJc w:val="right"/>
      <w:pPr>
        <w:tabs>
          <w:tab w:val="left" w:pos="3931"/>
        </w:tabs>
        <w:ind w:left="3930" w:hanging="419"/>
      </w:pPr>
      <w:rPr>
        <w:rFonts w:hint="eastAsia"/>
      </w:rPr>
    </w:lvl>
  </w:abstractNum>
  <w:abstractNum w:abstractNumId="124">
    <w:nsid w:val="45115941"/>
    <w:multiLevelType w:val="multilevel"/>
    <w:tmpl w:val="45115941"/>
    <w:lvl w:ilvl="0" w:tentative="0">
      <w:start w:val="1"/>
      <w:numFmt w:val="bullet"/>
      <w:pStyle w:val="3404"/>
      <w:lvlText w:val=""/>
      <w:lvlJc w:val="left"/>
      <w:pPr>
        <w:tabs>
          <w:tab w:val="left" w:pos="198"/>
        </w:tabs>
        <w:ind w:left="403"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5">
    <w:nsid w:val="45C14845"/>
    <w:multiLevelType w:val="multilevel"/>
    <w:tmpl w:val="45C14845"/>
    <w:lvl w:ilvl="0" w:tentative="0">
      <w:start w:val="1"/>
      <w:numFmt w:val="bullet"/>
      <w:pStyle w:val="2892"/>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6">
    <w:nsid w:val="473F7531"/>
    <w:multiLevelType w:val="multilevel"/>
    <w:tmpl w:val="473F7531"/>
    <w:lvl w:ilvl="0" w:tentative="0">
      <w:start w:val="1"/>
      <w:numFmt w:val="bullet"/>
      <w:pStyle w:val="1656"/>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7">
    <w:nsid w:val="4805219D"/>
    <w:multiLevelType w:val="multilevel"/>
    <w:tmpl w:val="4805219D"/>
    <w:lvl w:ilvl="0" w:tentative="0">
      <w:start w:val="3"/>
      <w:numFmt w:val="decimal"/>
      <w:pStyle w:val="2275"/>
      <w:lvlText w:val="%1"/>
      <w:lvlJc w:val="left"/>
      <w:pPr>
        <w:ind w:left="576" w:hanging="576"/>
      </w:pPr>
      <w:rPr>
        <w:rFonts w:hint="default"/>
      </w:rPr>
    </w:lvl>
    <w:lvl w:ilvl="1" w:tentative="0">
      <w:start w:val="3"/>
      <w:numFmt w:val="decimal"/>
      <w:lvlText w:val="%1.%2"/>
      <w:lvlJc w:val="left"/>
      <w:pPr>
        <w:ind w:left="576" w:hanging="576"/>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8">
    <w:nsid w:val="488A2826"/>
    <w:multiLevelType w:val="multilevel"/>
    <w:tmpl w:val="488A2826"/>
    <w:lvl w:ilvl="0" w:tentative="0">
      <w:start w:val="1"/>
      <w:numFmt w:val="bullet"/>
      <w:pStyle w:val="2569"/>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9">
    <w:nsid w:val="490A3C84"/>
    <w:multiLevelType w:val="multilevel"/>
    <w:tmpl w:val="490A3C84"/>
    <w:lvl w:ilvl="0" w:tentative="0">
      <w:start w:val="1"/>
      <w:numFmt w:val="decimal"/>
      <w:pStyle w:val="2694"/>
      <w:lvlText w:val="%1"/>
      <w:lvlJc w:val="left"/>
      <w:pPr>
        <w:ind w:left="425" w:hanging="425"/>
      </w:pPr>
      <w:rPr>
        <w:rFonts w:ascii="Wingdings" w:hAnsi="Wingdings" w:eastAsia="Cambria" w:cs="Arial"/>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30">
    <w:nsid w:val="491563F3"/>
    <w:multiLevelType w:val="multilevel"/>
    <w:tmpl w:val="491563F3"/>
    <w:lvl w:ilvl="0" w:tentative="0">
      <w:start w:val="1"/>
      <w:numFmt w:val="decimal"/>
      <w:lvlText w:val="%1、"/>
      <w:lvlJc w:val="left"/>
      <w:pPr>
        <w:ind w:left="1280" w:hanging="720"/>
      </w:pPr>
      <w:rPr>
        <w:rFonts w:hint="default"/>
      </w:rPr>
    </w:lvl>
    <w:lvl w:ilvl="1" w:tentative="0">
      <w:start w:val="1"/>
      <w:numFmt w:val="lowerLetter"/>
      <w:pStyle w:val="3922"/>
      <w:lvlText w:val="%2)"/>
      <w:lvlJc w:val="left"/>
      <w:pPr>
        <w:ind w:left="1400" w:hanging="420"/>
      </w:pPr>
    </w:lvl>
    <w:lvl w:ilvl="2" w:tentative="0">
      <w:start w:val="1"/>
      <w:numFmt w:val="lowerRoman"/>
      <w:pStyle w:val="2579"/>
      <w:lvlText w:val="%3."/>
      <w:lvlJc w:val="right"/>
      <w:pPr>
        <w:ind w:left="1820" w:hanging="420"/>
      </w:pPr>
    </w:lvl>
    <w:lvl w:ilvl="3" w:tentative="0">
      <w:start w:val="1"/>
      <w:numFmt w:val="decimal"/>
      <w:pStyle w:val="3165"/>
      <w:lvlText w:val="%4."/>
      <w:lvlJc w:val="left"/>
      <w:pPr>
        <w:ind w:left="2240" w:hanging="420"/>
      </w:pPr>
    </w:lvl>
    <w:lvl w:ilvl="4" w:tentative="0">
      <w:start w:val="1"/>
      <w:numFmt w:val="lowerLetter"/>
      <w:pStyle w:val="3065"/>
      <w:lvlText w:val="%5)"/>
      <w:lvlJc w:val="left"/>
      <w:pPr>
        <w:ind w:left="2660" w:hanging="420"/>
      </w:pPr>
    </w:lvl>
    <w:lvl w:ilvl="5" w:tentative="0">
      <w:start w:val="1"/>
      <w:numFmt w:val="lowerRoman"/>
      <w:pStyle w:val="3064"/>
      <w:lvlText w:val="%6."/>
      <w:lvlJc w:val="right"/>
      <w:pPr>
        <w:ind w:left="3080" w:hanging="420"/>
      </w:pPr>
    </w:lvl>
    <w:lvl w:ilvl="6" w:tentative="0">
      <w:start w:val="1"/>
      <w:numFmt w:val="decimal"/>
      <w:pStyle w:val="1759"/>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31">
    <w:nsid w:val="49394891"/>
    <w:multiLevelType w:val="multilevel"/>
    <w:tmpl w:val="49394891"/>
    <w:lvl w:ilvl="0" w:tentative="0">
      <w:start w:val="1"/>
      <w:numFmt w:val="decimal"/>
      <w:lvlText w:val="%1、"/>
      <w:lvlJc w:val="left"/>
      <w:pPr>
        <w:ind w:left="1286" w:hanging="720"/>
      </w:pPr>
      <w:rPr>
        <w:rFonts w:hint="default"/>
      </w:rPr>
    </w:lvl>
    <w:lvl w:ilvl="1" w:tentative="0">
      <w:start w:val="1"/>
      <w:numFmt w:val="lowerLetter"/>
      <w:lvlText w:val="%2)"/>
      <w:lvlJc w:val="left"/>
      <w:pPr>
        <w:ind w:left="1406" w:hanging="420"/>
      </w:pPr>
    </w:lvl>
    <w:lvl w:ilvl="2" w:tentative="0">
      <w:start w:val="1"/>
      <w:numFmt w:val="lowerRoman"/>
      <w:pStyle w:val="3821"/>
      <w:lvlText w:val="%3."/>
      <w:lvlJc w:val="right"/>
      <w:pPr>
        <w:ind w:left="1826" w:hanging="420"/>
      </w:pPr>
    </w:lvl>
    <w:lvl w:ilvl="3" w:tentative="0">
      <w:start w:val="1"/>
      <w:numFmt w:val="decimal"/>
      <w:pStyle w:val="2167"/>
      <w:lvlText w:val="%4."/>
      <w:lvlJc w:val="left"/>
      <w:pPr>
        <w:ind w:left="2246" w:hanging="420"/>
      </w:pPr>
    </w:lvl>
    <w:lvl w:ilvl="4" w:tentative="0">
      <w:start w:val="1"/>
      <w:numFmt w:val="lowerLetter"/>
      <w:pStyle w:val="3139"/>
      <w:lvlText w:val="%5)"/>
      <w:lvlJc w:val="left"/>
      <w:pPr>
        <w:ind w:left="2666" w:hanging="420"/>
      </w:pPr>
    </w:lvl>
    <w:lvl w:ilvl="5" w:tentative="0">
      <w:start w:val="1"/>
      <w:numFmt w:val="lowerRoman"/>
      <w:pStyle w:val="2875"/>
      <w:lvlText w:val="%6."/>
      <w:lvlJc w:val="right"/>
      <w:pPr>
        <w:ind w:left="3086" w:hanging="420"/>
      </w:pPr>
    </w:lvl>
    <w:lvl w:ilvl="6" w:tentative="0">
      <w:start w:val="1"/>
      <w:numFmt w:val="decimal"/>
      <w:pStyle w:val="3023"/>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132">
    <w:nsid w:val="4A6B1DF4"/>
    <w:multiLevelType w:val="multilevel"/>
    <w:tmpl w:val="4A6B1DF4"/>
    <w:lvl w:ilvl="0" w:tentative="0">
      <w:start w:val="1"/>
      <w:numFmt w:val="decimal"/>
      <w:pStyle w:val="2999"/>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3">
    <w:nsid w:val="4AD04C42"/>
    <w:multiLevelType w:val="multilevel"/>
    <w:tmpl w:val="4AD04C42"/>
    <w:lvl w:ilvl="0" w:tentative="0">
      <w:start w:val="2"/>
      <w:numFmt w:val="japaneseCounting"/>
      <w:pStyle w:val="2319"/>
      <w:lvlText w:val="%1、"/>
      <w:lvlJc w:val="left"/>
      <w:pPr>
        <w:ind w:left="744" w:hanging="74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4">
    <w:nsid w:val="4C3714BF"/>
    <w:multiLevelType w:val="multilevel"/>
    <w:tmpl w:val="4C3714BF"/>
    <w:lvl w:ilvl="0" w:tentative="0">
      <w:start w:val="1"/>
      <w:numFmt w:val="decimal"/>
      <w:pStyle w:val="983"/>
      <w:lvlText w:val="（%1）"/>
      <w:lvlJc w:val="left"/>
      <w:pPr>
        <w:tabs>
          <w:tab w:val="left" w:pos="403"/>
        </w:tabs>
        <w:ind w:left="1049" w:hanging="646"/>
      </w:pPr>
      <w:rPr>
        <w:rFonts w:hint="default" w:ascii="Times New Roman" w:hAnsi="Times New Roman" w:eastAsia="宋体"/>
        <w:b w:val="0"/>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5">
    <w:nsid w:val="4C982839"/>
    <w:multiLevelType w:val="multilevel"/>
    <w:tmpl w:val="4C982839"/>
    <w:lvl w:ilvl="0" w:tentative="0">
      <w:start w:val="1"/>
      <w:numFmt w:val="decimal"/>
      <w:pStyle w:val="3459"/>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6">
    <w:nsid w:val="4CA473AC"/>
    <w:multiLevelType w:val="multilevel"/>
    <w:tmpl w:val="4CA473AC"/>
    <w:lvl w:ilvl="0" w:tentative="0">
      <w:start w:val="1"/>
      <w:numFmt w:val="decimal"/>
      <w:pStyle w:val="1938"/>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37">
    <w:nsid w:val="4D057571"/>
    <w:multiLevelType w:val="multilevel"/>
    <w:tmpl w:val="4D057571"/>
    <w:lvl w:ilvl="0" w:tentative="0">
      <w:start w:val="1"/>
      <w:numFmt w:val="decimal"/>
      <w:pStyle w:val="2510"/>
      <w:lvlText w:val="%1."/>
      <w:lvlJc w:val="left"/>
      <w:pPr>
        <w:tabs>
          <w:tab w:val="left" w:pos="900"/>
        </w:tabs>
        <w:ind w:left="900" w:hanging="420"/>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38">
    <w:nsid w:val="4F3442A6"/>
    <w:multiLevelType w:val="multilevel"/>
    <w:tmpl w:val="4F3442A6"/>
    <w:lvl w:ilvl="0" w:tentative="0">
      <w:start w:val="1"/>
      <w:numFmt w:val="decimal"/>
      <w:pStyle w:val="1918"/>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9">
    <w:nsid w:val="52222D7D"/>
    <w:multiLevelType w:val="multilevel"/>
    <w:tmpl w:val="52222D7D"/>
    <w:lvl w:ilvl="0" w:tentative="0">
      <w:start w:val="1"/>
      <w:numFmt w:val="decimal"/>
      <w:pStyle w:val="1678"/>
      <w:lvlText w:val="%1."/>
      <w:lvlJc w:val="left"/>
      <w:pPr>
        <w:ind w:left="840" w:hanging="420"/>
      </w:pPr>
    </w:lvl>
    <w:lvl w:ilvl="1" w:tentative="0">
      <w:start w:val="1"/>
      <w:numFmt w:val="lowerLetter"/>
      <w:pStyle w:val="3496"/>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0">
    <w:nsid w:val="536E6992"/>
    <w:multiLevelType w:val="multilevel"/>
    <w:tmpl w:val="536E6992"/>
    <w:lvl w:ilvl="0" w:tentative="0">
      <w:start w:val="1"/>
      <w:numFmt w:val="bullet"/>
      <w:pStyle w:val="2597"/>
      <w:lvlText w:val=""/>
      <w:lvlJc w:val="left"/>
      <w:pPr>
        <w:ind w:left="840" w:hanging="420"/>
      </w:pPr>
      <w:rPr>
        <w:rFonts w:hint="default" w:ascii="Wingdings" w:hAnsi="Wingdings"/>
      </w:rPr>
    </w:lvl>
    <w:lvl w:ilvl="1" w:tentative="0">
      <w:start w:val="1"/>
      <w:numFmt w:val="bullet"/>
      <w:pStyle w:val="3995"/>
      <w:lvlText w:val=""/>
      <w:lvlJc w:val="left"/>
      <w:pPr>
        <w:ind w:left="1260" w:hanging="420"/>
      </w:pPr>
      <w:rPr>
        <w:rFonts w:hint="default" w:ascii="Wingdings" w:hAnsi="Wingdings"/>
      </w:rPr>
    </w:lvl>
    <w:lvl w:ilvl="2" w:tentative="0">
      <w:start w:val="1"/>
      <w:numFmt w:val="bullet"/>
      <w:pStyle w:val="3267"/>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pStyle w:val="3610"/>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pStyle w:val="2040"/>
      <w:lvlText w:val=""/>
      <w:lvlJc w:val="left"/>
      <w:pPr>
        <w:ind w:left="3780" w:hanging="420"/>
      </w:pPr>
      <w:rPr>
        <w:rFonts w:hint="default" w:ascii="Wingdings" w:hAnsi="Wingdings"/>
      </w:rPr>
    </w:lvl>
    <w:lvl w:ilvl="8" w:tentative="0">
      <w:start w:val="1"/>
      <w:numFmt w:val="bullet"/>
      <w:pStyle w:val="2643"/>
      <w:lvlText w:val=""/>
      <w:lvlJc w:val="left"/>
      <w:pPr>
        <w:ind w:left="4200" w:hanging="420"/>
      </w:pPr>
      <w:rPr>
        <w:rFonts w:hint="default" w:ascii="Wingdings" w:hAnsi="Wingdings"/>
      </w:rPr>
    </w:lvl>
  </w:abstractNum>
  <w:abstractNum w:abstractNumId="141">
    <w:nsid w:val="53CD26A7"/>
    <w:multiLevelType w:val="multilevel"/>
    <w:tmpl w:val="53CD26A7"/>
    <w:lvl w:ilvl="0" w:tentative="0">
      <w:start w:val="1"/>
      <w:numFmt w:val="decimal"/>
      <w:pStyle w:val="1339"/>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2">
    <w:nsid w:val="53DA07A0"/>
    <w:multiLevelType w:val="multilevel"/>
    <w:tmpl w:val="53DA07A0"/>
    <w:lvl w:ilvl="0" w:tentative="0">
      <w:start w:val="1"/>
      <w:numFmt w:val="lowerLetter"/>
      <w:pStyle w:val="233"/>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3">
    <w:nsid w:val="588A6F6D"/>
    <w:multiLevelType w:val="multilevel"/>
    <w:tmpl w:val="588A6F6D"/>
    <w:lvl w:ilvl="0" w:tentative="0">
      <w:start w:val="1"/>
      <w:numFmt w:val="decimal"/>
      <w:pStyle w:val="3720"/>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4">
    <w:nsid w:val="58B26652"/>
    <w:multiLevelType w:val="multilevel"/>
    <w:tmpl w:val="58B26652"/>
    <w:lvl w:ilvl="0" w:tentative="0">
      <w:start w:val="1"/>
      <w:numFmt w:val="decimal"/>
      <w:pStyle w:val="886"/>
      <w:lvlText w:val="%1、"/>
      <w:lvlJc w:val="left"/>
      <w:pPr>
        <w:ind w:left="1280" w:hanging="720"/>
      </w:pPr>
      <w:rPr>
        <w:rFonts w:hint="default"/>
      </w:rPr>
    </w:lvl>
    <w:lvl w:ilvl="1" w:tentative="0">
      <w:start w:val="1"/>
      <w:numFmt w:val="lowerLetter"/>
      <w:pStyle w:val="3509"/>
      <w:lvlText w:val="%2)"/>
      <w:lvlJc w:val="left"/>
      <w:pPr>
        <w:ind w:left="1400" w:hanging="420"/>
      </w:pPr>
    </w:lvl>
    <w:lvl w:ilvl="2" w:tentative="0">
      <w:start w:val="1"/>
      <w:numFmt w:val="lowerRoman"/>
      <w:pStyle w:val="1228"/>
      <w:lvlText w:val="%3."/>
      <w:lvlJc w:val="right"/>
      <w:pPr>
        <w:ind w:left="1820" w:hanging="420"/>
      </w:pPr>
    </w:lvl>
    <w:lvl w:ilvl="3" w:tentative="0">
      <w:start w:val="1"/>
      <w:numFmt w:val="decimal"/>
      <w:lvlText w:val="%4."/>
      <w:lvlJc w:val="left"/>
      <w:pPr>
        <w:ind w:left="2240" w:hanging="420"/>
      </w:pPr>
    </w:lvl>
    <w:lvl w:ilvl="4" w:tentative="0">
      <w:start w:val="1"/>
      <w:numFmt w:val="lowerLetter"/>
      <w:pStyle w:val="599"/>
      <w:lvlText w:val="%5)"/>
      <w:lvlJc w:val="left"/>
      <w:pPr>
        <w:ind w:left="2660" w:hanging="420"/>
      </w:pPr>
    </w:lvl>
    <w:lvl w:ilvl="5" w:tentative="0">
      <w:start w:val="1"/>
      <w:numFmt w:val="lowerRoman"/>
      <w:pStyle w:val="885"/>
      <w:lvlText w:val="%6."/>
      <w:lvlJc w:val="right"/>
      <w:pPr>
        <w:ind w:left="3080" w:hanging="420"/>
      </w:pPr>
    </w:lvl>
    <w:lvl w:ilvl="6" w:tentative="0">
      <w:start w:val="1"/>
      <w:numFmt w:val="decimal"/>
      <w:pStyle w:val="884"/>
      <w:lvlText w:val="%7."/>
      <w:lvlJc w:val="left"/>
      <w:pPr>
        <w:ind w:left="3500" w:hanging="420"/>
      </w:pPr>
    </w:lvl>
    <w:lvl w:ilvl="7" w:tentative="0">
      <w:start w:val="1"/>
      <w:numFmt w:val="lowerLetter"/>
      <w:pStyle w:val="2389"/>
      <w:lvlText w:val="%8)"/>
      <w:lvlJc w:val="left"/>
      <w:pPr>
        <w:ind w:left="3920" w:hanging="420"/>
      </w:pPr>
    </w:lvl>
    <w:lvl w:ilvl="8" w:tentative="0">
      <w:start w:val="1"/>
      <w:numFmt w:val="lowerRoman"/>
      <w:lvlText w:val="%9."/>
      <w:lvlJc w:val="right"/>
      <w:pPr>
        <w:ind w:left="4340" w:hanging="420"/>
      </w:pPr>
    </w:lvl>
  </w:abstractNum>
  <w:abstractNum w:abstractNumId="145">
    <w:nsid w:val="594F6C34"/>
    <w:multiLevelType w:val="singleLevel"/>
    <w:tmpl w:val="594F6C34"/>
    <w:lvl w:ilvl="0" w:tentative="0">
      <w:start w:val="1"/>
      <w:numFmt w:val="decimal"/>
      <w:pStyle w:val="1709"/>
      <w:lvlText w:val="%1."/>
      <w:lvlJc w:val="left"/>
      <w:pPr>
        <w:ind w:left="425" w:hanging="425"/>
      </w:pPr>
      <w:rPr>
        <w:rFonts w:hint="default"/>
      </w:rPr>
    </w:lvl>
  </w:abstractNum>
  <w:abstractNum w:abstractNumId="146">
    <w:nsid w:val="595D7F08"/>
    <w:multiLevelType w:val="multilevel"/>
    <w:tmpl w:val="595D7F08"/>
    <w:lvl w:ilvl="0" w:tentative="0">
      <w:start w:val="1"/>
      <w:numFmt w:val="bullet"/>
      <w:pStyle w:val="2543"/>
      <w:lvlText w:val=""/>
      <w:lvlJc w:val="left"/>
      <w:pPr>
        <w:ind w:left="420" w:hanging="420"/>
      </w:pPr>
      <w:rPr>
        <w:rFonts w:hint="default" w:ascii="Wingdings" w:hAnsi="Wingdings"/>
      </w:rPr>
    </w:lvl>
    <w:lvl w:ilvl="1" w:tentative="0">
      <w:start w:val="1"/>
      <w:numFmt w:val="bullet"/>
      <w:pStyle w:val="169"/>
      <w:lvlText w:val=""/>
      <w:lvlJc w:val="left"/>
      <w:pPr>
        <w:ind w:left="840" w:hanging="420"/>
      </w:pPr>
      <w:rPr>
        <w:rFonts w:hint="default" w:ascii="Wingdings" w:hAnsi="Wingdings"/>
      </w:rPr>
    </w:lvl>
    <w:lvl w:ilvl="2" w:tentative="0">
      <w:start w:val="1"/>
      <w:numFmt w:val="bullet"/>
      <w:pStyle w:val="172"/>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pStyle w:val="2252"/>
      <w:lvlText w:val=""/>
      <w:lvlJc w:val="left"/>
      <w:pPr>
        <w:ind w:left="2100" w:hanging="420"/>
      </w:pPr>
      <w:rPr>
        <w:rFonts w:hint="default" w:ascii="Wingdings" w:hAnsi="Wingdings"/>
      </w:rPr>
    </w:lvl>
    <w:lvl w:ilvl="5" w:tentative="0">
      <w:start w:val="1"/>
      <w:numFmt w:val="bullet"/>
      <w:pStyle w:val="1847"/>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7">
    <w:nsid w:val="5A5C40EB"/>
    <w:multiLevelType w:val="multilevel"/>
    <w:tmpl w:val="5A5C40EB"/>
    <w:lvl w:ilvl="0" w:tentative="0">
      <w:start w:val="1"/>
      <w:numFmt w:val="taiwaneseCountingThousand"/>
      <w:pStyle w:val="3647"/>
      <w:suff w:val="nothing"/>
      <w:lvlText w:val="%1、"/>
      <w:lvlJc w:val="left"/>
      <w:pPr>
        <w:ind w:left="0" w:firstLine="561"/>
      </w:pPr>
      <w:rPr>
        <w:rFonts w:hint="eastAsia"/>
      </w:rPr>
    </w:lvl>
    <w:lvl w:ilvl="1" w:tentative="0">
      <w:start w:val="1"/>
      <w:numFmt w:val="taiwaneseCountingThousand"/>
      <w:suff w:val="nothing"/>
      <w:lvlText w:val="（%2）"/>
      <w:lvlJc w:val="left"/>
      <w:pPr>
        <w:ind w:left="0" w:firstLine="561"/>
      </w:pPr>
      <w:rPr>
        <w:rFonts w:hint="eastAsia"/>
      </w:rPr>
    </w:lvl>
    <w:lvl w:ilvl="2" w:tentative="0">
      <w:start w:val="1"/>
      <w:numFmt w:val="decimal"/>
      <w:suff w:val="nothing"/>
      <w:lvlText w:val="%3、"/>
      <w:lvlJc w:val="left"/>
      <w:pPr>
        <w:ind w:left="0" w:firstLine="561"/>
      </w:pPr>
      <w:rPr>
        <w:rFonts w:hint="eastAsia"/>
      </w:rPr>
    </w:lvl>
    <w:lvl w:ilvl="3" w:tentative="0">
      <w:start w:val="1"/>
      <w:numFmt w:val="decimal"/>
      <w:suff w:val="nothing"/>
      <w:lvlText w:val="（%4）"/>
      <w:lvlJc w:val="left"/>
      <w:pPr>
        <w:ind w:left="0" w:firstLine="561"/>
      </w:pPr>
      <w:rPr>
        <w:rFonts w:hint="eastAsia"/>
      </w:rPr>
    </w:lvl>
    <w:lvl w:ilvl="4" w:tentative="0">
      <w:start w:val="1"/>
      <w:numFmt w:val="decimal"/>
      <w:lvlText w:val="%1.%2.%3.%4.%5"/>
      <w:lvlJc w:val="left"/>
      <w:pPr>
        <w:tabs>
          <w:tab w:val="left" w:pos="608"/>
        </w:tabs>
        <w:ind w:left="608" w:hanging="1008"/>
      </w:pPr>
      <w:rPr>
        <w:rFonts w:hint="eastAsia"/>
      </w:rPr>
    </w:lvl>
    <w:lvl w:ilvl="5" w:tentative="0">
      <w:start w:val="1"/>
      <w:numFmt w:val="decimal"/>
      <w:lvlText w:val="%1.%2.%3.%4.%5.%6"/>
      <w:lvlJc w:val="left"/>
      <w:pPr>
        <w:tabs>
          <w:tab w:val="left" w:pos="752"/>
        </w:tabs>
        <w:ind w:left="752" w:hanging="1152"/>
      </w:pPr>
      <w:rPr>
        <w:rFonts w:hint="eastAsia"/>
      </w:rPr>
    </w:lvl>
    <w:lvl w:ilvl="6" w:tentative="0">
      <w:start w:val="1"/>
      <w:numFmt w:val="decimal"/>
      <w:lvlText w:val="%1.%2.%3.%4.%5.%6.%7"/>
      <w:lvlJc w:val="left"/>
      <w:pPr>
        <w:tabs>
          <w:tab w:val="left" w:pos="896"/>
        </w:tabs>
        <w:ind w:left="896" w:hanging="1296"/>
      </w:pPr>
      <w:rPr>
        <w:rFonts w:hint="eastAsia"/>
      </w:rPr>
    </w:lvl>
    <w:lvl w:ilvl="7" w:tentative="0">
      <w:start w:val="1"/>
      <w:numFmt w:val="decimal"/>
      <w:lvlText w:val="%1.%2.%3.%4.%5.%6.%7.%8"/>
      <w:lvlJc w:val="left"/>
      <w:pPr>
        <w:tabs>
          <w:tab w:val="left" w:pos="1040"/>
        </w:tabs>
        <w:ind w:left="1040" w:hanging="1440"/>
      </w:pPr>
      <w:rPr>
        <w:rFonts w:hint="eastAsia"/>
      </w:rPr>
    </w:lvl>
    <w:lvl w:ilvl="8" w:tentative="0">
      <w:start w:val="1"/>
      <w:numFmt w:val="decimal"/>
      <w:lvlText w:val="%1.%2.%3.%4.%5.%6.%7.%8.%9"/>
      <w:lvlJc w:val="left"/>
      <w:pPr>
        <w:tabs>
          <w:tab w:val="left" w:pos="1184"/>
        </w:tabs>
        <w:ind w:left="1184" w:hanging="1584"/>
      </w:pPr>
      <w:rPr>
        <w:rFonts w:hint="eastAsia"/>
      </w:rPr>
    </w:lvl>
  </w:abstractNum>
  <w:abstractNum w:abstractNumId="148">
    <w:nsid w:val="5A69C179"/>
    <w:multiLevelType w:val="singleLevel"/>
    <w:tmpl w:val="5A69C179"/>
    <w:lvl w:ilvl="0" w:tentative="0">
      <w:start w:val="1"/>
      <w:numFmt w:val="decimal"/>
      <w:pStyle w:val="2192"/>
      <w:lvlText w:val="%1)"/>
      <w:lvlJc w:val="left"/>
      <w:pPr>
        <w:ind w:left="425" w:hanging="425"/>
      </w:pPr>
      <w:rPr>
        <w:rFonts w:hint="default"/>
      </w:rPr>
    </w:lvl>
  </w:abstractNum>
  <w:abstractNum w:abstractNumId="149">
    <w:nsid w:val="5A69C18E"/>
    <w:multiLevelType w:val="singleLevel"/>
    <w:tmpl w:val="5A69C18E"/>
    <w:lvl w:ilvl="0" w:tentative="0">
      <w:start w:val="1"/>
      <w:numFmt w:val="decimal"/>
      <w:pStyle w:val="2204"/>
      <w:lvlText w:val="%1)"/>
      <w:lvlJc w:val="left"/>
      <w:pPr>
        <w:ind w:left="425" w:hanging="425"/>
      </w:pPr>
      <w:rPr>
        <w:rFonts w:hint="default"/>
      </w:rPr>
    </w:lvl>
  </w:abstractNum>
  <w:abstractNum w:abstractNumId="150">
    <w:nsid w:val="5A69CC16"/>
    <w:multiLevelType w:val="singleLevel"/>
    <w:tmpl w:val="5A69CC16"/>
    <w:lvl w:ilvl="0" w:tentative="0">
      <w:start w:val="1"/>
      <w:numFmt w:val="decimal"/>
      <w:pStyle w:val="2209"/>
      <w:lvlText w:val="%1)"/>
      <w:lvlJc w:val="left"/>
      <w:pPr>
        <w:ind w:left="425" w:hanging="425"/>
      </w:pPr>
      <w:rPr>
        <w:rFonts w:hint="default"/>
      </w:rPr>
    </w:lvl>
  </w:abstractNum>
  <w:abstractNum w:abstractNumId="151">
    <w:nsid w:val="5A6A9585"/>
    <w:multiLevelType w:val="singleLevel"/>
    <w:tmpl w:val="5A6A9585"/>
    <w:lvl w:ilvl="0" w:tentative="0">
      <w:start w:val="1"/>
      <w:numFmt w:val="decimal"/>
      <w:pStyle w:val="2240"/>
      <w:lvlText w:val="%1)"/>
      <w:lvlJc w:val="left"/>
      <w:pPr>
        <w:ind w:left="425" w:hanging="425"/>
      </w:pPr>
      <w:rPr>
        <w:rFonts w:hint="default"/>
      </w:rPr>
    </w:lvl>
  </w:abstractNum>
  <w:abstractNum w:abstractNumId="152">
    <w:nsid w:val="5A6AA8A1"/>
    <w:multiLevelType w:val="singleLevel"/>
    <w:tmpl w:val="5A6AA8A1"/>
    <w:lvl w:ilvl="0" w:tentative="0">
      <w:start w:val="1"/>
      <w:numFmt w:val="decimal"/>
      <w:pStyle w:val="2206"/>
      <w:lvlText w:val="%1)"/>
      <w:lvlJc w:val="left"/>
      <w:pPr>
        <w:ind w:left="425" w:hanging="425"/>
      </w:pPr>
      <w:rPr>
        <w:rFonts w:hint="default"/>
      </w:rPr>
    </w:lvl>
  </w:abstractNum>
  <w:abstractNum w:abstractNumId="153">
    <w:nsid w:val="5B010AD0"/>
    <w:multiLevelType w:val="multilevel"/>
    <w:tmpl w:val="5B010AD0"/>
    <w:lvl w:ilvl="0" w:tentative="0">
      <w:start w:val="1"/>
      <w:numFmt w:val="decimal"/>
      <w:pStyle w:val="3631"/>
      <w:isLgl/>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rPr>
        <w:rFonts w:hint="eastAsia" w:ascii="Times New Roman" w:hAnsi="Times New Roman" w:eastAsia="黑体"/>
        <w:sz w:val="28"/>
        <w:szCs w:val="28"/>
      </w:r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54">
    <w:nsid w:val="5B9D4EF0"/>
    <w:multiLevelType w:val="multilevel"/>
    <w:tmpl w:val="5B9D4EF0"/>
    <w:lvl w:ilvl="0" w:tentative="0">
      <w:start w:val="1"/>
      <w:numFmt w:val="decimalEnclosedCircle"/>
      <w:pStyle w:val="2447"/>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55">
    <w:nsid w:val="5D7C27DF"/>
    <w:multiLevelType w:val="multilevel"/>
    <w:tmpl w:val="5D7C27DF"/>
    <w:lvl w:ilvl="0" w:tentative="0">
      <w:start w:val="1"/>
      <w:numFmt w:val="decimal"/>
      <w:pStyle w:val="2691"/>
      <w:lvlText w:val="第%1章"/>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42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56">
    <w:nsid w:val="5F410E97"/>
    <w:multiLevelType w:val="multilevel"/>
    <w:tmpl w:val="5F410E97"/>
    <w:lvl w:ilvl="0" w:tentative="0">
      <w:start w:val="1"/>
      <w:numFmt w:val="bullet"/>
      <w:pStyle w:val="358"/>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7">
    <w:nsid w:val="5FBA2ED2"/>
    <w:multiLevelType w:val="multilevel"/>
    <w:tmpl w:val="5FBA2ED2"/>
    <w:lvl w:ilvl="0" w:tentative="0">
      <w:start w:val="1"/>
      <w:numFmt w:val="decimal"/>
      <w:pStyle w:val="3633"/>
      <w:lvlText w:val="%1)"/>
      <w:lvlJc w:val="left"/>
      <w:pPr>
        <w:ind w:left="710" w:hanging="360"/>
      </w:pPr>
      <w:rPr>
        <w:rFonts w:hint="default"/>
      </w:rPr>
    </w:lvl>
    <w:lvl w:ilvl="1" w:tentative="0">
      <w:start w:val="1"/>
      <w:numFmt w:val="lowerLetter"/>
      <w:lvlText w:val="%2)"/>
      <w:lvlJc w:val="left"/>
      <w:pPr>
        <w:ind w:left="1190" w:hanging="420"/>
      </w:pPr>
    </w:lvl>
    <w:lvl w:ilvl="2" w:tentative="0">
      <w:start w:val="1"/>
      <w:numFmt w:val="lowerRoman"/>
      <w:lvlText w:val="%3."/>
      <w:lvlJc w:val="right"/>
      <w:pPr>
        <w:ind w:left="1610" w:hanging="420"/>
      </w:pPr>
    </w:lvl>
    <w:lvl w:ilvl="3" w:tentative="0">
      <w:start w:val="1"/>
      <w:numFmt w:val="decimal"/>
      <w:lvlText w:val="%4."/>
      <w:lvlJc w:val="left"/>
      <w:pPr>
        <w:ind w:left="2030" w:hanging="420"/>
      </w:pPr>
    </w:lvl>
    <w:lvl w:ilvl="4" w:tentative="0">
      <w:start w:val="1"/>
      <w:numFmt w:val="lowerLetter"/>
      <w:lvlText w:val="%5)"/>
      <w:lvlJc w:val="left"/>
      <w:pPr>
        <w:ind w:left="2450" w:hanging="420"/>
      </w:pPr>
    </w:lvl>
    <w:lvl w:ilvl="5" w:tentative="0">
      <w:start w:val="1"/>
      <w:numFmt w:val="lowerRoman"/>
      <w:lvlText w:val="%6."/>
      <w:lvlJc w:val="right"/>
      <w:pPr>
        <w:ind w:left="2870" w:hanging="420"/>
      </w:pPr>
    </w:lvl>
    <w:lvl w:ilvl="6" w:tentative="0">
      <w:start w:val="1"/>
      <w:numFmt w:val="decimal"/>
      <w:lvlText w:val="%7."/>
      <w:lvlJc w:val="left"/>
      <w:pPr>
        <w:ind w:left="3290" w:hanging="420"/>
      </w:pPr>
    </w:lvl>
    <w:lvl w:ilvl="7" w:tentative="0">
      <w:start w:val="1"/>
      <w:numFmt w:val="lowerLetter"/>
      <w:lvlText w:val="%8)"/>
      <w:lvlJc w:val="left"/>
      <w:pPr>
        <w:ind w:left="3710" w:hanging="420"/>
      </w:pPr>
    </w:lvl>
    <w:lvl w:ilvl="8" w:tentative="0">
      <w:start w:val="1"/>
      <w:numFmt w:val="lowerRoman"/>
      <w:lvlText w:val="%9."/>
      <w:lvlJc w:val="right"/>
      <w:pPr>
        <w:ind w:left="4130" w:hanging="420"/>
      </w:pPr>
    </w:lvl>
  </w:abstractNum>
  <w:abstractNum w:abstractNumId="158">
    <w:nsid w:val="62CC74CA"/>
    <w:multiLevelType w:val="multilevel"/>
    <w:tmpl w:val="62CC74CA"/>
    <w:lvl w:ilvl="0" w:tentative="0">
      <w:start w:val="1"/>
      <w:numFmt w:val="chineseCountingThousand"/>
      <w:pStyle w:val="2771"/>
      <w:suff w:val="space"/>
      <w:lvlText w:val="第%1章"/>
      <w:lvlJc w:val="left"/>
      <w:pPr>
        <w:ind w:left="0" w:firstLine="0"/>
      </w:pPr>
      <w:rPr>
        <w:rFonts w:hint="eastAsia"/>
        <w:lang w:val="en-US"/>
      </w:rPr>
    </w:lvl>
    <w:lvl w:ilvl="1" w:tentative="0">
      <w:start w:val="1"/>
      <w:numFmt w:val="decimal"/>
      <w:isLgl/>
      <w:suff w:val="space"/>
      <w:lvlText w:val="%1.%2 "/>
      <w:lvlJc w:val="left"/>
      <w:pPr>
        <w:ind w:left="180" w:firstLine="0"/>
      </w:pPr>
      <w:rPr>
        <w:rFonts w:hint="eastAsia"/>
      </w:rPr>
    </w:lvl>
    <w:lvl w:ilvl="2" w:tentative="0">
      <w:start w:val="1"/>
      <w:numFmt w:val="decimal"/>
      <w:isLgl/>
      <w:suff w:val="space"/>
      <w:lvlText w:val="%1.%2.%3 "/>
      <w:lvlJc w:val="left"/>
      <w:pPr>
        <w:ind w:left="-27" w:firstLine="567"/>
      </w:pPr>
      <w:rPr>
        <w:rFonts w:hint="eastAsia"/>
      </w:rPr>
    </w:lvl>
    <w:lvl w:ilvl="3" w:tentative="0">
      <w:start w:val="1"/>
      <w:numFmt w:val="decimal"/>
      <w:isLgl/>
      <w:suff w:val="space"/>
      <w:lvlText w:val="%1.%2.%3.%4 "/>
      <w:lvlJc w:val="left"/>
      <w:pPr>
        <w:ind w:left="0" w:firstLine="567"/>
      </w:pPr>
      <w:rPr>
        <w:rFonts w:hint="eastAsia"/>
      </w:rPr>
    </w:lvl>
    <w:lvl w:ilvl="4" w:tentative="0">
      <w:start w:val="1"/>
      <w:numFmt w:val="decimal"/>
      <w:isLgl/>
      <w:lvlText w:val="%1.%2.%3.%4.%5"/>
      <w:lvlJc w:val="left"/>
      <w:pPr>
        <w:tabs>
          <w:tab w:val="left" w:pos="1440"/>
        </w:tabs>
        <w:ind w:left="1008" w:hanging="1008"/>
      </w:pPr>
      <w:rPr>
        <w:rFonts w:hint="eastAsia"/>
      </w:rPr>
    </w:lvl>
    <w:lvl w:ilvl="5" w:tentative="0">
      <w:start w:val="1"/>
      <w:numFmt w:val="decimal"/>
      <w:isLgl/>
      <w:lvlText w:val="%1.%2.%3.%4.%5.%6"/>
      <w:lvlJc w:val="left"/>
      <w:pPr>
        <w:tabs>
          <w:tab w:val="left" w:pos="2160"/>
        </w:tabs>
        <w:ind w:left="1152" w:hanging="1152"/>
      </w:pPr>
      <w:rPr>
        <w:rFonts w:hint="eastAsia"/>
      </w:rPr>
    </w:lvl>
    <w:lvl w:ilvl="6" w:tentative="0">
      <w:start w:val="1"/>
      <w:numFmt w:val="decimal"/>
      <w:isLgl/>
      <w:lvlText w:val="%1.%2.%3.%4.%5.%6.%7"/>
      <w:lvlJc w:val="left"/>
      <w:pPr>
        <w:tabs>
          <w:tab w:val="left" w:pos="2520"/>
        </w:tabs>
        <w:ind w:left="1296" w:hanging="1296"/>
      </w:pPr>
      <w:rPr>
        <w:rFonts w:hint="eastAsia"/>
      </w:rPr>
    </w:lvl>
    <w:lvl w:ilvl="7" w:tentative="0">
      <w:start w:val="1"/>
      <w:numFmt w:val="decimal"/>
      <w:isLgl/>
      <w:lvlText w:val="%1.%2.%3.%4.%5.%6.%7.%8"/>
      <w:lvlJc w:val="left"/>
      <w:pPr>
        <w:tabs>
          <w:tab w:val="left" w:pos="2880"/>
        </w:tabs>
        <w:ind w:left="1440" w:hanging="1440"/>
      </w:pPr>
      <w:rPr>
        <w:rFonts w:hint="eastAsia"/>
      </w:rPr>
    </w:lvl>
    <w:lvl w:ilvl="8" w:tentative="0">
      <w:start w:val="1"/>
      <w:numFmt w:val="decimal"/>
      <w:isLgl/>
      <w:lvlText w:val="%1.%2.%3.%4.%5.%6.%7.%8.%9"/>
      <w:lvlJc w:val="left"/>
      <w:pPr>
        <w:tabs>
          <w:tab w:val="left" w:pos="2880"/>
        </w:tabs>
        <w:ind w:left="1584" w:hanging="1584"/>
      </w:pPr>
      <w:rPr>
        <w:rFonts w:hint="eastAsia"/>
      </w:rPr>
    </w:lvl>
  </w:abstractNum>
  <w:abstractNum w:abstractNumId="159">
    <w:nsid w:val="62EA7939"/>
    <w:multiLevelType w:val="multilevel"/>
    <w:tmpl w:val="62EA7939"/>
    <w:lvl w:ilvl="0" w:tentative="0">
      <w:start w:val="1"/>
      <w:numFmt w:val="decimal"/>
      <w:lvlText w:val="%1."/>
      <w:lvlJc w:val="left"/>
      <w:pPr>
        <w:tabs>
          <w:tab w:val="left" w:pos="900"/>
        </w:tabs>
        <w:ind w:left="900" w:hanging="420"/>
      </w:pPr>
      <w:rPr>
        <w:rFonts w:hint="eastAsia"/>
      </w:rPr>
    </w:lvl>
    <w:lvl w:ilvl="1" w:tentative="0">
      <w:start w:val="1"/>
      <w:numFmt w:val="lowerLetter"/>
      <w:pStyle w:val="3177"/>
      <w:lvlText w:val="%2)"/>
      <w:lvlJc w:val="left"/>
      <w:pPr>
        <w:tabs>
          <w:tab w:val="left" w:pos="840"/>
        </w:tabs>
        <w:ind w:left="840" w:hanging="420"/>
      </w:pPr>
    </w:lvl>
    <w:lvl w:ilvl="2" w:tentative="0">
      <w:start w:val="1"/>
      <w:numFmt w:val="lowerRoman"/>
      <w:pStyle w:val="3575"/>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0">
    <w:nsid w:val="63061669"/>
    <w:multiLevelType w:val="multilevel"/>
    <w:tmpl w:val="63061669"/>
    <w:lvl w:ilvl="0" w:tentative="0">
      <w:start w:val="1"/>
      <w:numFmt w:val="bullet"/>
      <w:pStyle w:val="3785"/>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61">
    <w:nsid w:val="63895DD1"/>
    <w:multiLevelType w:val="multilevel"/>
    <w:tmpl w:val="63895DD1"/>
    <w:lvl w:ilvl="0" w:tentative="0">
      <w:start w:val="0"/>
      <w:numFmt w:val="decimal"/>
      <w:pStyle w:val="3698"/>
      <w:lvlText w:val="%1."/>
      <w:lvlJc w:val="left"/>
      <w:pPr>
        <w:ind w:left="840" w:hanging="840"/>
      </w:pPr>
      <w:rPr>
        <w:rFonts w:hint="default"/>
      </w:rPr>
    </w:lvl>
    <w:lvl w:ilvl="1" w:tentative="0">
      <w:start w:val="1"/>
      <w:numFmt w:val="lowerLetter"/>
      <w:pStyle w:val="1987"/>
      <w:lvlText w:val="%2)"/>
      <w:lvlJc w:val="left"/>
      <w:pPr>
        <w:ind w:left="840" w:hanging="420"/>
      </w:pPr>
    </w:lvl>
    <w:lvl w:ilvl="2" w:tentative="0">
      <w:start w:val="1"/>
      <w:numFmt w:val="lowerRoman"/>
      <w:pStyle w:val="2926"/>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2">
    <w:nsid w:val="64D50E3F"/>
    <w:multiLevelType w:val="multilevel"/>
    <w:tmpl w:val="64D50E3F"/>
    <w:lvl w:ilvl="0" w:tentative="0">
      <w:start w:val="1"/>
      <w:numFmt w:val="decimal"/>
      <w:pStyle w:val="559"/>
      <w:lvlText w:val="%1、"/>
      <w:lvlJc w:val="left"/>
      <w:pPr>
        <w:ind w:left="1280" w:hanging="720"/>
      </w:pPr>
      <w:rPr>
        <w:rFonts w:hint="default"/>
      </w:rPr>
    </w:lvl>
    <w:lvl w:ilvl="1" w:tentative="0">
      <w:start w:val="1"/>
      <w:numFmt w:val="lowerLetter"/>
      <w:pStyle w:val="1920"/>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63">
    <w:nsid w:val="65FB2226"/>
    <w:multiLevelType w:val="multilevel"/>
    <w:tmpl w:val="65FB2226"/>
    <w:lvl w:ilvl="0" w:tentative="0">
      <w:start w:val="1"/>
      <w:numFmt w:val="bullet"/>
      <w:pStyle w:val="3614"/>
      <w:lvlText w:val=""/>
      <w:lvlJc w:val="left"/>
      <w:pPr>
        <w:tabs>
          <w:tab w:val="left" w:pos="2098"/>
        </w:tabs>
        <w:ind w:left="2098" w:hanging="420"/>
      </w:pPr>
      <w:rPr>
        <w:rFonts w:hint="default" w:ascii="Symbol" w:hAnsi="Symbol"/>
        <w:color w:val="auto"/>
      </w:rPr>
    </w:lvl>
    <w:lvl w:ilvl="1" w:tentative="0">
      <w:start w:val="1"/>
      <w:numFmt w:val="bullet"/>
      <w:lvlText w:val=""/>
      <w:lvlJc w:val="left"/>
      <w:pPr>
        <w:tabs>
          <w:tab w:val="left" w:pos="1679"/>
        </w:tabs>
        <w:ind w:left="1679" w:hanging="420"/>
      </w:pPr>
      <w:rPr>
        <w:rFonts w:hint="default" w:ascii="Wingdings" w:hAnsi="Wingdings"/>
      </w:rPr>
    </w:lvl>
    <w:lvl w:ilvl="2" w:tentative="0">
      <w:start w:val="1"/>
      <w:numFmt w:val="bullet"/>
      <w:lvlText w:val=""/>
      <w:lvlJc w:val="left"/>
      <w:pPr>
        <w:tabs>
          <w:tab w:val="left" w:pos="2099"/>
        </w:tabs>
        <w:ind w:left="2099" w:hanging="420"/>
      </w:pPr>
      <w:rPr>
        <w:rFonts w:hint="default" w:ascii="Wingdings" w:hAnsi="Wingdings"/>
      </w:rPr>
    </w:lvl>
    <w:lvl w:ilvl="3" w:tentative="0">
      <w:start w:val="1"/>
      <w:numFmt w:val="bullet"/>
      <w:lvlText w:val=""/>
      <w:lvlJc w:val="left"/>
      <w:pPr>
        <w:tabs>
          <w:tab w:val="left" w:pos="2519"/>
        </w:tabs>
        <w:ind w:left="2519" w:hanging="420"/>
      </w:pPr>
      <w:rPr>
        <w:rFonts w:hint="default" w:ascii="Wingdings" w:hAnsi="Wingdings"/>
      </w:rPr>
    </w:lvl>
    <w:lvl w:ilvl="4" w:tentative="0">
      <w:start w:val="1"/>
      <w:numFmt w:val="bullet"/>
      <w:lvlText w:val=""/>
      <w:lvlJc w:val="left"/>
      <w:pPr>
        <w:tabs>
          <w:tab w:val="left" w:pos="2939"/>
        </w:tabs>
        <w:ind w:left="2939" w:hanging="420"/>
      </w:pPr>
      <w:rPr>
        <w:rFonts w:hint="default" w:ascii="Wingdings" w:hAnsi="Wingdings"/>
      </w:rPr>
    </w:lvl>
    <w:lvl w:ilvl="5" w:tentative="0">
      <w:start w:val="1"/>
      <w:numFmt w:val="bullet"/>
      <w:lvlText w:val=""/>
      <w:lvlJc w:val="left"/>
      <w:pPr>
        <w:tabs>
          <w:tab w:val="left" w:pos="3359"/>
        </w:tabs>
        <w:ind w:left="3359" w:hanging="420"/>
      </w:pPr>
      <w:rPr>
        <w:rFonts w:hint="default" w:ascii="Wingdings" w:hAnsi="Wingdings"/>
      </w:rPr>
    </w:lvl>
    <w:lvl w:ilvl="6" w:tentative="0">
      <w:start w:val="1"/>
      <w:numFmt w:val="bullet"/>
      <w:lvlText w:val=""/>
      <w:lvlJc w:val="left"/>
      <w:pPr>
        <w:tabs>
          <w:tab w:val="left" w:pos="3779"/>
        </w:tabs>
        <w:ind w:left="3779" w:hanging="420"/>
      </w:pPr>
      <w:rPr>
        <w:rFonts w:hint="default" w:ascii="Wingdings" w:hAnsi="Wingdings"/>
      </w:rPr>
    </w:lvl>
    <w:lvl w:ilvl="7" w:tentative="0">
      <w:start w:val="1"/>
      <w:numFmt w:val="bullet"/>
      <w:lvlText w:val=""/>
      <w:lvlJc w:val="left"/>
      <w:pPr>
        <w:tabs>
          <w:tab w:val="left" w:pos="4199"/>
        </w:tabs>
        <w:ind w:left="4199" w:hanging="420"/>
      </w:pPr>
      <w:rPr>
        <w:rFonts w:hint="default" w:ascii="Wingdings" w:hAnsi="Wingdings"/>
      </w:rPr>
    </w:lvl>
    <w:lvl w:ilvl="8" w:tentative="0">
      <w:start w:val="1"/>
      <w:numFmt w:val="bullet"/>
      <w:lvlText w:val=""/>
      <w:lvlJc w:val="left"/>
      <w:pPr>
        <w:tabs>
          <w:tab w:val="left" w:pos="4619"/>
        </w:tabs>
        <w:ind w:left="4619" w:hanging="420"/>
      </w:pPr>
      <w:rPr>
        <w:rFonts w:hint="default" w:ascii="Wingdings" w:hAnsi="Wingdings"/>
      </w:rPr>
    </w:lvl>
  </w:abstractNum>
  <w:abstractNum w:abstractNumId="164">
    <w:nsid w:val="67AB5839"/>
    <w:multiLevelType w:val="multilevel"/>
    <w:tmpl w:val="67AB5839"/>
    <w:lvl w:ilvl="0" w:tentative="0">
      <w:start w:val="1"/>
      <w:numFmt w:val="lowerLetter"/>
      <w:pStyle w:val="20"/>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65">
    <w:nsid w:val="680D1A6E"/>
    <w:multiLevelType w:val="multilevel"/>
    <w:tmpl w:val="680D1A6E"/>
    <w:lvl w:ilvl="0" w:tentative="0">
      <w:start w:val="1"/>
      <w:numFmt w:val="decimal"/>
      <w:pStyle w:val="3851"/>
      <w:lvlText w:val="%1."/>
      <w:lvlJc w:val="left"/>
      <w:pPr>
        <w:ind w:left="420" w:hanging="420"/>
      </w:pPr>
    </w:lvl>
    <w:lvl w:ilvl="1" w:tentative="0">
      <w:start w:val="5"/>
      <w:numFmt w:val="decimal"/>
      <w:isLgl/>
      <w:lvlText w:val="%1.%2."/>
      <w:lvlJc w:val="left"/>
      <w:pPr>
        <w:ind w:left="860" w:hanging="860"/>
      </w:pPr>
      <w:rPr>
        <w:rFonts w:hint="default"/>
      </w:rPr>
    </w:lvl>
    <w:lvl w:ilvl="2" w:tentative="0">
      <w:start w:val="6"/>
      <w:numFmt w:val="decimal"/>
      <w:isLgl/>
      <w:lvlText w:val="%1.%2.%3."/>
      <w:lvlJc w:val="left"/>
      <w:pPr>
        <w:ind w:left="860" w:hanging="860"/>
      </w:pPr>
      <w:rPr>
        <w:rFonts w:hint="default"/>
      </w:rPr>
    </w:lvl>
    <w:lvl w:ilvl="3" w:tentative="0">
      <w:start w:val="4"/>
      <w:numFmt w:val="decimal"/>
      <w:isLgl/>
      <w:lvlText w:val="%1.%2.%3.%4."/>
      <w:lvlJc w:val="left"/>
      <w:pPr>
        <w:ind w:left="1080" w:hanging="1080"/>
      </w:pPr>
      <w:rPr>
        <w:rFonts w:hint="default"/>
      </w:rPr>
    </w:lvl>
    <w:lvl w:ilvl="4" w:tentative="0">
      <w:start w:val="1"/>
      <w:numFmt w:val="decimal"/>
      <w:pStyle w:val="2361"/>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66">
    <w:nsid w:val="685C56F2"/>
    <w:multiLevelType w:val="multilevel"/>
    <w:tmpl w:val="685C56F2"/>
    <w:lvl w:ilvl="0" w:tentative="0">
      <w:start w:val="1"/>
      <w:numFmt w:val="decimal"/>
      <w:pStyle w:val="3625"/>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7">
    <w:nsid w:val="697A3745"/>
    <w:multiLevelType w:val="multilevel"/>
    <w:tmpl w:val="697A3745"/>
    <w:lvl w:ilvl="0" w:tentative="0">
      <w:start w:val="1"/>
      <w:numFmt w:val="decimal"/>
      <w:pStyle w:val="3124"/>
      <w:suff w:val="space"/>
      <w:lvlText w:val="第%1章"/>
      <w:lvlJc w:val="left"/>
      <w:pPr>
        <w:ind w:left="0" w:firstLine="0"/>
      </w:pPr>
    </w:lvl>
    <w:lvl w:ilvl="1" w:tentative="0">
      <w:start w:val="3"/>
      <w:numFmt w:val="decimal"/>
      <w:suff w:val="space"/>
      <w:lvlText w:val="4.%2."/>
      <w:lvlJc w:val="left"/>
      <w:pPr>
        <w:ind w:left="0" w:firstLine="0"/>
      </w:pPr>
    </w:lvl>
    <w:lvl w:ilvl="2" w:tentative="0">
      <w:start w:val="1"/>
      <w:numFmt w:val="decimal"/>
      <w:suff w:val="space"/>
      <w:lvlText w:val="%1.%2.%3. "/>
      <w:lvlJc w:val="left"/>
      <w:pPr>
        <w:ind w:left="0" w:firstLine="0"/>
      </w:pPr>
      <w:rPr>
        <w:color w:val="auto"/>
      </w:rPr>
    </w:lvl>
    <w:lvl w:ilvl="3" w:tentative="0">
      <w:start w:val="1"/>
      <w:numFmt w:val="decimal"/>
      <w:suff w:val="space"/>
      <w:lvlText w:val="%1.%2.%3.%4."/>
      <w:lvlJc w:val="left"/>
      <w:pPr>
        <w:ind w:left="851" w:hanging="851"/>
      </w:pPr>
    </w:lvl>
    <w:lvl w:ilvl="4" w:tentative="0">
      <w:start w:val="3"/>
      <w:numFmt w:val="decimal"/>
      <w:lvlText w:val="%1.%2.%3.%4.%5."/>
      <w:lvlJc w:val="left"/>
      <w:pPr>
        <w:tabs>
          <w:tab w:val="left" w:pos="992"/>
        </w:tabs>
        <w:ind w:left="0" w:firstLine="0"/>
      </w:pPr>
      <w:rPr>
        <w:rFonts w:hint="default" w:ascii="Arial" w:hAnsi="Arial" w:cs="Arial"/>
      </w:rPr>
    </w:lvl>
    <w:lvl w:ilvl="5" w:tentative="0">
      <w:start w:val="1"/>
      <w:numFmt w:val="decimal"/>
      <w:lvlText w:val="%1.%2.%3.%4.%5.%6."/>
      <w:lvlJc w:val="left"/>
      <w:pPr>
        <w:tabs>
          <w:tab w:val="left" w:pos="1134"/>
        </w:tabs>
        <w:ind w:left="1134" w:hanging="1134"/>
      </w:pPr>
      <w:rPr>
        <w:rFonts w:hint="default" w:ascii="Arial" w:hAnsi="Arial" w:cs="Arial"/>
      </w:rPr>
    </w:lvl>
    <w:lvl w:ilvl="6" w:tentative="0">
      <w:start w:val="6"/>
      <w:numFmt w:val="decimal"/>
      <w:isLgl/>
      <w:lvlText w:val="%1.%2.%3.%4.%5.%6.%7."/>
      <w:lvlJc w:val="left"/>
      <w:pPr>
        <w:tabs>
          <w:tab w:val="left" w:pos="0"/>
        </w:tabs>
        <w:ind w:left="0" w:firstLine="0"/>
      </w:pPr>
      <w:rPr>
        <w:rFonts w:hint="default" w:ascii="Arial" w:hAnsi="Arial" w:cs="Arial"/>
      </w:rPr>
    </w:lvl>
    <w:lvl w:ilvl="7" w:tentative="0">
      <w:start w:val="1"/>
      <w:numFmt w:val="decimal"/>
      <w:lvlRestart w:val="6"/>
      <w:isLgl/>
      <w:lvlText w:val="%1.%2.%3.%4.%5.%6.1.%8."/>
      <w:lvlJc w:val="left"/>
      <w:pPr>
        <w:tabs>
          <w:tab w:val="left" w:pos="0"/>
        </w:tabs>
        <w:ind w:left="0" w:firstLine="0"/>
      </w:pPr>
      <w:rPr>
        <w:rFonts w:hint="default" w:ascii="Arial" w:hAnsi="Arial" w:cs="Arial"/>
        <w:b/>
      </w:rPr>
    </w:lvl>
    <w:lvl w:ilvl="8" w:tentative="0">
      <w:start w:val="1"/>
      <w:numFmt w:val="decimal"/>
      <w:lvlText w:val="%1.%2.%3.%4.%5.%6.%7.%8."/>
      <w:lvlJc w:val="left"/>
      <w:pPr>
        <w:tabs>
          <w:tab w:val="left" w:pos="1559"/>
        </w:tabs>
        <w:ind w:left="0" w:firstLine="0"/>
      </w:pPr>
      <w:rPr>
        <w:rFonts w:hint="default" w:ascii="Arial" w:hAnsi="Arial" w:cs="Arial"/>
      </w:rPr>
    </w:lvl>
  </w:abstractNum>
  <w:abstractNum w:abstractNumId="168">
    <w:nsid w:val="69AE161E"/>
    <w:multiLevelType w:val="multilevel"/>
    <w:tmpl w:val="69AE161E"/>
    <w:lvl w:ilvl="0" w:tentative="0">
      <w:start w:val="1"/>
      <w:numFmt w:val="decimal"/>
      <w:pStyle w:val="481"/>
      <w:lvlText w:val="%1.1"/>
      <w:lvlJc w:val="left"/>
      <w:pPr>
        <w:ind w:left="420" w:hanging="420"/>
      </w:pPr>
      <w:rPr>
        <w:rFonts w:hint="eastAsia"/>
      </w:rPr>
    </w:lvl>
    <w:lvl w:ilvl="1" w:tentative="0">
      <w:start w:val="1"/>
      <w:numFmt w:val="lowerLetter"/>
      <w:pStyle w:val="3081"/>
      <w:lvlText w:val="%2)"/>
      <w:lvlJc w:val="left"/>
      <w:pPr>
        <w:ind w:left="840" w:hanging="420"/>
      </w:pPr>
    </w:lvl>
    <w:lvl w:ilvl="2" w:tentative="0">
      <w:start w:val="1"/>
      <w:numFmt w:val="lowerRoman"/>
      <w:pStyle w:val="3985"/>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9">
    <w:nsid w:val="69CD1BEE"/>
    <w:multiLevelType w:val="multilevel"/>
    <w:tmpl w:val="69CD1BEE"/>
    <w:lvl w:ilvl="0" w:tentative="0">
      <w:start w:val="1"/>
      <w:numFmt w:val="decimal"/>
      <w:pStyle w:val="2673"/>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0">
    <w:nsid w:val="6A4F2C12"/>
    <w:multiLevelType w:val="multilevel"/>
    <w:tmpl w:val="6A4F2C12"/>
    <w:lvl w:ilvl="0" w:tentative="0">
      <w:start w:val="1"/>
      <w:numFmt w:val="decimal"/>
      <w:pStyle w:val="3079"/>
      <w:lvlText w:val="%1."/>
      <w:lvlJc w:val="left"/>
      <w:pPr>
        <w:ind w:left="900" w:hanging="420"/>
      </w:pPr>
      <w:rPr>
        <w:rFonts w:hint="eastAsia"/>
      </w:rPr>
    </w:lvl>
    <w:lvl w:ilvl="1" w:tentative="0">
      <w:start w:val="1"/>
      <w:numFmt w:val="lowerLetter"/>
      <w:pStyle w:val="3428"/>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1">
    <w:nsid w:val="6C1C4177"/>
    <w:multiLevelType w:val="multilevel"/>
    <w:tmpl w:val="6C1C4177"/>
    <w:lvl w:ilvl="0" w:tentative="0">
      <w:start w:val="1"/>
      <w:numFmt w:val="bullet"/>
      <w:pStyle w:val="2071"/>
      <w:lvlText w:val=""/>
      <w:lvlJc w:val="left"/>
      <w:pPr>
        <w:ind w:left="420" w:hanging="420"/>
      </w:pPr>
      <w:rPr>
        <w:rFonts w:hint="default" w:ascii="Wingdings" w:hAnsi="Wingdings"/>
      </w:rPr>
    </w:lvl>
    <w:lvl w:ilvl="1" w:tentative="0">
      <w:start w:val="1"/>
      <w:numFmt w:val="bullet"/>
      <w:pStyle w:val="3223"/>
      <w:lvlText w:val=""/>
      <w:lvlJc w:val="left"/>
      <w:pPr>
        <w:ind w:left="840" w:hanging="420"/>
      </w:pPr>
      <w:rPr>
        <w:rFonts w:hint="default" w:ascii="Wingdings" w:hAnsi="Wingdings"/>
      </w:rPr>
    </w:lvl>
    <w:lvl w:ilvl="2" w:tentative="0">
      <w:start w:val="1"/>
      <w:numFmt w:val="bullet"/>
      <w:pStyle w:val="3017"/>
      <w:lvlText w:val=""/>
      <w:lvlJc w:val="left"/>
      <w:pPr>
        <w:ind w:left="1260" w:hanging="420"/>
      </w:pPr>
      <w:rPr>
        <w:rFonts w:hint="default" w:ascii="Wingdings" w:hAnsi="Wingdings"/>
      </w:rPr>
    </w:lvl>
    <w:lvl w:ilvl="3" w:tentative="0">
      <w:start w:val="1"/>
      <w:numFmt w:val="bullet"/>
      <w:pStyle w:val="2936"/>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2">
    <w:nsid w:val="6C746C24"/>
    <w:multiLevelType w:val="multilevel"/>
    <w:tmpl w:val="6C746C24"/>
    <w:lvl w:ilvl="0" w:tentative="0">
      <w:start w:val="1"/>
      <w:numFmt w:val="decimal"/>
      <w:pStyle w:val="2124"/>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73">
    <w:nsid w:val="6CED1D84"/>
    <w:multiLevelType w:val="multilevel"/>
    <w:tmpl w:val="6CED1D84"/>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pStyle w:val="2138"/>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4">
    <w:nsid w:val="6E1578AA"/>
    <w:multiLevelType w:val="multilevel"/>
    <w:tmpl w:val="6E1578AA"/>
    <w:lvl w:ilvl="0" w:tentative="0">
      <w:start w:val="3"/>
      <w:numFmt w:val="decimal"/>
      <w:pStyle w:val="2025"/>
      <w:lvlText w:val="%1."/>
      <w:lvlJc w:val="left"/>
      <w:pPr>
        <w:ind w:left="481" w:hanging="381"/>
      </w:pPr>
      <w:rPr>
        <w:rFonts w:hint="default" w:ascii="Arial" w:hAnsi="Arial" w:eastAsia="Arial" w:cs="Arial"/>
        <w:b/>
        <w:bCs/>
        <w:color w:val="333333"/>
        <w:w w:val="103"/>
        <w:sz w:val="34"/>
        <w:szCs w:val="34"/>
      </w:rPr>
    </w:lvl>
    <w:lvl w:ilvl="1" w:tentative="0">
      <w:start w:val="1"/>
      <w:numFmt w:val="decimal"/>
      <w:lvlText w:val="%1.%2"/>
      <w:lvlJc w:val="left"/>
      <w:pPr>
        <w:ind w:left="593" w:hanging="494"/>
      </w:pPr>
      <w:rPr>
        <w:rFonts w:hint="default" w:ascii="Arial" w:hAnsi="Arial" w:eastAsia="Arial" w:cs="Arial"/>
        <w:b/>
        <w:bCs/>
        <w:color w:val="333333"/>
        <w:w w:val="103"/>
        <w:sz w:val="29"/>
        <w:szCs w:val="29"/>
      </w:rPr>
    </w:lvl>
    <w:lvl w:ilvl="2" w:tentative="0">
      <w:start w:val="0"/>
      <w:numFmt w:val="bullet"/>
      <w:lvlText w:val="•"/>
      <w:lvlJc w:val="left"/>
      <w:pPr>
        <w:ind w:left="1539" w:hanging="494"/>
      </w:pPr>
      <w:rPr>
        <w:rFonts w:hint="default"/>
      </w:rPr>
    </w:lvl>
    <w:lvl w:ilvl="3" w:tentative="0">
      <w:start w:val="0"/>
      <w:numFmt w:val="bullet"/>
      <w:lvlText w:val="•"/>
      <w:lvlJc w:val="left"/>
      <w:pPr>
        <w:ind w:left="2479" w:hanging="494"/>
      </w:pPr>
      <w:rPr>
        <w:rFonts w:hint="default"/>
      </w:rPr>
    </w:lvl>
    <w:lvl w:ilvl="4" w:tentative="0">
      <w:start w:val="0"/>
      <w:numFmt w:val="bullet"/>
      <w:lvlText w:val="•"/>
      <w:lvlJc w:val="left"/>
      <w:pPr>
        <w:ind w:left="3419" w:hanging="494"/>
      </w:pPr>
      <w:rPr>
        <w:rFonts w:hint="default"/>
      </w:rPr>
    </w:lvl>
    <w:lvl w:ilvl="5" w:tentative="0">
      <w:start w:val="0"/>
      <w:numFmt w:val="bullet"/>
      <w:lvlText w:val="•"/>
      <w:lvlJc w:val="left"/>
      <w:pPr>
        <w:ind w:left="4359" w:hanging="494"/>
      </w:pPr>
      <w:rPr>
        <w:rFonts w:hint="default"/>
      </w:rPr>
    </w:lvl>
    <w:lvl w:ilvl="6" w:tentative="0">
      <w:start w:val="0"/>
      <w:numFmt w:val="bullet"/>
      <w:lvlText w:val="•"/>
      <w:lvlJc w:val="left"/>
      <w:pPr>
        <w:ind w:left="5299" w:hanging="494"/>
      </w:pPr>
      <w:rPr>
        <w:rFonts w:hint="default"/>
      </w:rPr>
    </w:lvl>
    <w:lvl w:ilvl="7" w:tentative="0">
      <w:start w:val="0"/>
      <w:numFmt w:val="bullet"/>
      <w:lvlText w:val="•"/>
      <w:lvlJc w:val="left"/>
      <w:pPr>
        <w:ind w:left="6239" w:hanging="494"/>
      </w:pPr>
      <w:rPr>
        <w:rFonts w:hint="default"/>
      </w:rPr>
    </w:lvl>
    <w:lvl w:ilvl="8" w:tentative="0">
      <w:start w:val="0"/>
      <w:numFmt w:val="bullet"/>
      <w:lvlText w:val="•"/>
      <w:lvlJc w:val="left"/>
      <w:pPr>
        <w:ind w:left="7179" w:hanging="494"/>
      </w:pPr>
      <w:rPr>
        <w:rFonts w:hint="default"/>
      </w:rPr>
    </w:lvl>
  </w:abstractNum>
  <w:abstractNum w:abstractNumId="175">
    <w:nsid w:val="6F6C596C"/>
    <w:multiLevelType w:val="multilevel"/>
    <w:tmpl w:val="6F6C596C"/>
    <w:lvl w:ilvl="0" w:tentative="0">
      <w:start w:val="1"/>
      <w:numFmt w:val="lowerLetter"/>
      <w:pStyle w:val="4079"/>
      <w:lvlText w:val="%1)"/>
      <w:lvlJc w:val="left"/>
      <w:pPr>
        <w:tabs>
          <w:tab w:val="left" w:pos="900"/>
        </w:tabs>
        <w:ind w:left="900" w:hanging="420"/>
      </w:pPr>
      <w:rPr>
        <w:rFonts w:hint="eastAsia" w:ascii="宋体" w:hAnsi="宋体" w:eastAsia="宋体" w:cs="Times New Roman"/>
      </w:rPr>
    </w:lvl>
    <w:lvl w:ilvl="1" w:tentative="0">
      <w:start w:val="1"/>
      <w:numFmt w:val="decimal"/>
      <w:lvlText w:val="（%2）"/>
      <w:lvlJc w:val="left"/>
      <w:pPr>
        <w:tabs>
          <w:tab w:val="left" w:pos="780"/>
        </w:tabs>
        <w:ind w:left="780" w:hanging="720"/>
      </w:pPr>
      <w:rPr>
        <w:rFonts w:hint="eastAsia"/>
      </w:rPr>
    </w:lvl>
    <w:lvl w:ilvl="2" w:tentative="0">
      <w:start w:val="1"/>
      <w:numFmt w:val="lowerRoman"/>
      <w:lvlText w:val="%3."/>
      <w:lvlJc w:val="right"/>
      <w:pPr>
        <w:tabs>
          <w:tab w:val="left" w:pos="900"/>
        </w:tabs>
        <w:ind w:left="900" w:hanging="420"/>
      </w:pPr>
    </w:lvl>
    <w:lvl w:ilvl="3" w:tentative="0">
      <w:start w:val="1"/>
      <w:numFmt w:val="decimal"/>
      <w:lvlText w:val="%4."/>
      <w:lvlJc w:val="left"/>
      <w:pPr>
        <w:tabs>
          <w:tab w:val="left" w:pos="1320"/>
        </w:tabs>
        <w:ind w:left="1320" w:hanging="420"/>
      </w:pPr>
    </w:lvl>
    <w:lvl w:ilvl="4" w:tentative="0">
      <w:start w:val="1"/>
      <w:numFmt w:val="lowerLetter"/>
      <w:lvlText w:val="%5)"/>
      <w:lvlJc w:val="left"/>
      <w:pPr>
        <w:tabs>
          <w:tab w:val="left" w:pos="1740"/>
        </w:tabs>
        <w:ind w:left="1740" w:hanging="420"/>
      </w:pPr>
    </w:lvl>
    <w:lvl w:ilvl="5" w:tentative="0">
      <w:start w:val="1"/>
      <w:numFmt w:val="lowerRoman"/>
      <w:lvlText w:val="%6."/>
      <w:lvlJc w:val="right"/>
      <w:pPr>
        <w:tabs>
          <w:tab w:val="left" w:pos="2160"/>
        </w:tabs>
        <w:ind w:left="2160" w:hanging="420"/>
      </w:pPr>
    </w:lvl>
    <w:lvl w:ilvl="6" w:tentative="0">
      <w:start w:val="1"/>
      <w:numFmt w:val="decimal"/>
      <w:lvlText w:val="%7."/>
      <w:lvlJc w:val="left"/>
      <w:pPr>
        <w:tabs>
          <w:tab w:val="left" w:pos="2580"/>
        </w:tabs>
        <w:ind w:left="2580" w:hanging="420"/>
      </w:pPr>
    </w:lvl>
    <w:lvl w:ilvl="7" w:tentative="0">
      <w:start w:val="1"/>
      <w:numFmt w:val="lowerLetter"/>
      <w:lvlText w:val="%8)"/>
      <w:lvlJc w:val="left"/>
      <w:pPr>
        <w:tabs>
          <w:tab w:val="left" w:pos="3000"/>
        </w:tabs>
        <w:ind w:left="3000" w:hanging="420"/>
      </w:pPr>
    </w:lvl>
    <w:lvl w:ilvl="8" w:tentative="0">
      <w:start w:val="1"/>
      <w:numFmt w:val="lowerRoman"/>
      <w:lvlText w:val="%9."/>
      <w:lvlJc w:val="right"/>
      <w:pPr>
        <w:tabs>
          <w:tab w:val="left" w:pos="3420"/>
        </w:tabs>
        <w:ind w:left="3420" w:hanging="420"/>
      </w:pPr>
    </w:lvl>
  </w:abstractNum>
  <w:abstractNum w:abstractNumId="176">
    <w:nsid w:val="703F6A34"/>
    <w:multiLevelType w:val="multilevel"/>
    <w:tmpl w:val="703F6A34"/>
    <w:lvl w:ilvl="0" w:tentative="0">
      <w:start w:val="1"/>
      <w:numFmt w:val="decimal"/>
      <w:pStyle w:val="1953"/>
      <w:lvlText w:val="%1、"/>
      <w:lvlJc w:val="left"/>
      <w:pPr>
        <w:ind w:left="560" w:hanging="360"/>
      </w:pPr>
      <w:rPr>
        <w:rFonts w:hint="default"/>
      </w:rPr>
    </w:lvl>
    <w:lvl w:ilvl="1" w:tentative="0">
      <w:start w:val="1"/>
      <w:numFmt w:val="decimal"/>
      <w:lvlText w:val="%2、"/>
      <w:lvlJc w:val="left"/>
      <w:pPr>
        <w:ind w:left="980" w:hanging="360"/>
      </w:pPr>
      <w:rPr>
        <w:rFonts w:hint="default"/>
      </w:r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77">
    <w:nsid w:val="705F492F"/>
    <w:multiLevelType w:val="multilevel"/>
    <w:tmpl w:val="705F492F"/>
    <w:lvl w:ilvl="0" w:tentative="0">
      <w:start w:val="1"/>
      <w:numFmt w:val="decimal"/>
      <w:pStyle w:val="3474"/>
      <w:lvlText w:val="%1)"/>
      <w:lvlJc w:val="left"/>
      <w:pPr>
        <w:ind w:left="620" w:hanging="420"/>
      </w:p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78">
    <w:nsid w:val="70A94987"/>
    <w:multiLevelType w:val="singleLevel"/>
    <w:tmpl w:val="70A94987"/>
    <w:lvl w:ilvl="0" w:tentative="0">
      <w:start w:val="1"/>
      <w:numFmt w:val="decimal"/>
      <w:pStyle w:val="3093"/>
      <w:lvlText w:val="%1."/>
      <w:lvlJc w:val="left"/>
      <w:pPr>
        <w:tabs>
          <w:tab w:val="left" w:pos="425"/>
        </w:tabs>
        <w:ind w:left="425" w:hanging="425"/>
      </w:pPr>
    </w:lvl>
  </w:abstractNum>
  <w:abstractNum w:abstractNumId="179">
    <w:nsid w:val="71C30453"/>
    <w:multiLevelType w:val="singleLevel"/>
    <w:tmpl w:val="71C30453"/>
    <w:lvl w:ilvl="0" w:tentative="0">
      <w:start w:val="1"/>
      <w:numFmt w:val="bullet"/>
      <w:pStyle w:val="2481"/>
      <w:lvlText w:val=""/>
      <w:lvlJc w:val="left"/>
      <w:pPr>
        <w:tabs>
          <w:tab w:val="left" w:pos="360"/>
        </w:tabs>
        <w:ind w:left="360" w:hanging="360"/>
      </w:pPr>
      <w:rPr>
        <w:rFonts w:hint="default" w:ascii="Symbol" w:hAnsi="Symbol"/>
      </w:rPr>
    </w:lvl>
  </w:abstractNum>
  <w:abstractNum w:abstractNumId="180">
    <w:nsid w:val="732E77DF"/>
    <w:multiLevelType w:val="multilevel"/>
    <w:tmpl w:val="732E77DF"/>
    <w:lvl w:ilvl="0" w:tentative="0">
      <w:start w:val="4"/>
      <w:numFmt w:val="decimal"/>
      <w:pStyle w:val="3341"/>
      <w:suff w:val="space"/>
      <w:lvlText w:val="第%1章"/>
      <w:lvlJc w:val="left"/>
      <w:pPr>
        <w:ind w:left="0" w:firstLine="0"/>
      </w:pPr>
    </w:lvl>
    <w:lvl w:ilvl="1" w:tentative="0">
      <w:start w:val="1"/>
      <w:numFmt w:val="decimal"/>
      <w:suff w:val="space"/>
      <w:lvlText w:val="%1.%2."/>
      <w:lvlJc w:val="left"/>
      <w:pPr>
        <w:ind w:left="0" w:firstLine="0"/>
      </w:pPr>
      <w:rPr>
        <w:rFonts w:hint="default" w:ascii="Arial" w:hAnsi="Arial" w:cs="Arial"/>
      </w:rPr>
    </w:lvl>
    <w:lvl w:ilvl="2" w:tentative="0">
      <w:start w:val="1"/>
      <w:numFmt w:val="decimal"/>
      <w:suff w:val="space"/>
      <w:lvlText w:val="%1.%2.%3. "/>
      <w:lvlJc w:val="left"/>
      <w:pPr>
        <w:ind w:left="0" w:firstLine="0"/>
      </w:pPr>
      <w:rPr>
        <w:color w:val="auto"/>
      </w:rPr>
    </w:lvl>
    <w:lvl w:ilvl="3" w:tentative="0">
      <w:start w:val="1"/>
      <w:numFmt w:val="decimal"/>
      <w:suff w:val="space"/>
      <w:lvlText w:val="%1.%2.%3.%4."/>
      <w:lvlJc w:val="left"/>
      <w:pPr>
        <w:ind w:left="851" w:hanging="851"/>
      </w:pPr>
      <w:rPr>
        <w:rFonts w:hint="default" w:ascii="Arial" w:hAnsi="Arial" w:cs="Arial"/>
      </w:rPr>
    </w:lvl>
    <w:lvl w:ilvl="4" w:tentative="0">
      <w:start w:val="1"/>
      <w:numFmt w:val="decimal"/>
      <w:lvlText w:val="%1.%2.%3.%4.%5."/>
      <w:lvlJc w:val="left"/>
      <w:pPr>
        <w:tabs>
          <w:tab w:val="left" w:pos="992"/>
        </w:tabs>
        <w:ind w:left="0" w:firstLine="0"/>
      </w:pPr>
      <w:rPr>
        <w:rFonts w:hint="default" w:ascii="Arial" w:hAnsi="Arial" w:cs="Arial"/>
      </w:rPr>
    </w:lvl>
    <w:lvl w:ilvl="5" w:tentative="0">
      <w:start w:val="1"/>
      <w:numFmt w:val="decimal"/>
      <w:lvlText w:val="%1.%2.%3.%4.%5.%6."/>
      <w:lvlJc w:val="left"/>
      <w:pPr>
        <w:tabs>
          <w:tab w:val="left" w:pos="1134"/>
        </w:tabs>
        <w:ind w:left="1134" w:hanging="1134"/>
      </w:pPr>
      <w:rPr>
        <w:rFonts w:hint="default" w:ascii="Arial" w:hAnsi="Arial" w:cs="Arial"/>
      </w:rPr>
    </w:lvl>
    <w:lvl w:ilvl="6" w:tentative="0">
      <w:start w:val="1"/>
      <w:numFmt w:val="decimal"/>
      <w:lvlRestart w:val="0"/>
      <w:lvlText w:val="%1.%2.%3.%4.%5.%6.%7."/>
      <w:lvlJc w:val="left"/>
      <w:pPr>
        <w:tabs>
          <w:tab w:val="left" w:pos="0"/>
        </w:tabs>
        <w:ind w:left="0" w:firstLine="0"/>
      </w:pPr>
      <w:rPr>
        <w:rFonts w:hint="default" w:ascii="Arial" w:hAnsi="Arial" w:cs="Arial"/>
      </w:rPr>
    </w:lvl>
    <w:lvl w:ilvl="7" w:tentative="0">
      <w:start w:val="1"/>
      <w:numFmt w:val="none"/>
      <w:lvlText w:val=""/>
      <w:lvlJc w:val="left"/>
      <w:pPr>
        <w:tabs>
          <w:tab w:val="left" w:pos="0"/>
        </w:tabs>
        <w:ind w:left="0" w:firstLine="0"/>
      </w:pPr>
      <w:rPr>
        <w:rFonts w:hint="default" w:ascii="Arial" w:hAnsi="Arial" w:cs="Arial"/>
        <w:b/>
      </w:rPr>
    </w:lvl>
    <w:lvl w:ilvl="8" w:tentative="0">
      <w:start w:val="1"/>
      <w:numFmt w:val="decimal"/>
      <w:lvlText w:val="%1.%2.%3.%4.%5.%6.%7.%8%9."/>
      <w:lvlJc w:val="left"/>
      <w:pPr>
        <w:tabs>
          <w:tab w:val="left" w:pos="1559"/>
        </w:tabs>
        <w:ind w:left="0" w:firstLine="0"/>
      </w:pPr>
      <w:rPr>
        <w:rFonts w:hint="default" w:ascii="Arial" w:hAnsi="Arial" w:cs="Arial"/>
        <w:b/>
      </w:rPr>
    </w:lvl>
  </w:abstractNum>
  <w:abstractNum w:abstractNumId="181">
    <w:nsid w:val="73455D53"/>
    <w:multiLevelType w:val="multilevel"/>
    <w:tmpl w:val="73455D53"/>
    <w:lvl w:ilvl="0" w:tentative="0">
      <w:start w:val="1"/>
      <w:numFmt w:val="bullet"/>
      <w:pStyle w:val="576"/>
      <w:lvlText w:val=""/>
      <w:lvlJc w:val="left"/>
      <w:pPr>
        <w:tabs>
          <w:tab w:val="left" w:pos="840"/>
        </w:tabs>
        <w:ind w:left="840" w:hanging="420"/>
      </w:pPr>
      <w:rPr>
        <w:rFonts w:hint="default" w:ascii="Wingdings" w:hAnsi="Wingdings"/>
        <w:sz w:val="16"/>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82">
    <w:nsid w:val="73E16149"/>
    <w:multiLevelType w:val="multilevel"/>
    <w:tmpl w:val="73E16149"/>
    <w:lvl w:ilvl="0" w:tentative="0">
      <w:start w:val="1"/>
      <w:numFmt w:val="decimal"/>
      <w:suff w:val="space"/>
      <w:lvlText w:val="%1."/>
      <w:lvlJc w:val="left"/>
      <w:pPr>
        <w:ind w:left="999" w:hanging="432"/>
      </w:pPr>
      <w:rPr>
        <w:rFonts w:hint="default" w:ascii="Arial" w:hAnsi="Arial" w:eastAsia="黑体"/>
        <w:b w:val="0"/>
        <w:i w:val="0"/>
        <w:sz w:val="32"/>
      </w:rPr>
    </w:lvl>
    <w:lvl w:ilvl="1" w:tentative="0">
      <w:start w:val="1"/>
      <w:numFmt w:val="decimal"/>
      <w:suff w:val="space"/>
      <w:lvlText w:val="%2"/>
      <w:lvlJc w:val="left"/>
      <w:pPr>
        <w:ind w:left="407" w:hanging="113"/>
      </w:pPr>
      <w:rPr>
        <w:rFonts w:hint="default" w:ascii="Arial" w:hAnsi="Arial" w:eastAsia="黑体"/>
        <w:b w:val="0"/>
        <w:i w:val="0"/>
        <w:sz w:val="28"/>
      </w:rPr>
    </w:lvl>
    <w:lvl w:ilvl="2" w:tentative="0">
      <w:start w:val="1"/>
      <w:numFmt w:val="none"/>
      <w:pStyle w:val="2653"/>
      <w:suff w:val="space"/>
      <w:lvlText w:val="%1.%2"/>
      <w:lvlJc w:val="left"/>
      <w:pPr>
        <w:ind w:left="407" w:hanging="113"/>
      </w:pPr>
      <w:rPr>
        <w:rFonts w:hint="default" w:ascii="Arial" w:hAnsi="Arial" w:eastAsia="黑体"/>
        <w:b w:val="0"/>
        <w:i w:val="0"/>
        <w:sz w:val="24"/>
      </w:rPr>
    </w:lvl>
    <w:lvl w:ilvl="3" w:tentative="0">
      <w:start w:val="1"/>
      <w:numFmt w:val="decimal"/>
      <w:suff w:val="space"/>
      <w:lvlText w:val="%1.%2.%3%4"/>
      <w:lvlJc w:val="left"/>
      <w:pPr>
        <w:ind w:left="407" w:hanging="113"/>
      </w:pPr>
      <w:rPr>
        <w:rFonts w:hint="eastAsia" w:eastAsia="宋体"/>
        <w:b w:val="0"/>
        <w:i w:val="0"/>
        <w:sz w:val="21"/>
      </w:rPr>
    </w:lvl>
    <w:lvl w:ilvl="4" w:tentative="0">
      <w:start w:val="1"/>
      <w:numFmt w:val="decimal"/>
      <w:isLgl/>
      <w:suff w:val="space"/>
      <w:lvlText w:val="%5. "/>
      <w:lvlJc w:val="left"/>
      <w:pPr>
        <w:ind w:left="861" w:hanging="113"/>
      </w:pPr>
      <w:rPr>
        <w:rFonts w:hint="eastAsia"/>
      </w:rPr>
    </w:lvl>
    <w:lvl w:ilvl="5" w:tentative="0">
      <w:start w:val="1"/>
      <w:numFmt w:val="decimal"/>
      <w:suff w:val="space"/>
      <w:lvlText w:val="%6) "/>
      <w:lvlJc w:val="left"/>
      <w:pPr>
        <w:ind w:left="1315" w:hanging="114"/>
      </w:pPr>
      <w:rPr>
        <w:rFonts w:hint="eastAsia"/>
      </w:rPr>
    </w:lvl>
    <w:lvl w:ilvl="6" w:tentative="0">
      <w:start w:val="1"/>
      <w:numFmt w:val="lowerLetter"/>
      <w:suff w:val="space"/>
      <w:lvlText w:val="%7) "/>
      <w:lvlJc w:val="left"/>
      <w:pPr>
        <w:ind w:left="2098" w:hanging="284"/>
      </w:pPr>
      <w:rPr>
        <w:rFonts w:hint="default" w:ascii="Times New Roman" w:hAnsi="Times New Roman"/>
        <w:b w:val="0"/>
        <w:i w:val="0"/>
        <w:sz w:val="21"/>
      </w:rPr>
    </w:lvl>
    <w:lvl w:ilvl="7" w:tentative="0">
      <w:start w:val="1"/>
      <w:numFmt w:val="decimal"/>
      <w:lvlText w:val="%1.%2.%3.%4.%5.%6.%7.%8"/>
      <w:lvlJc w:val="left"/>
      <w:pPr>
        <w:tabs>
          <w:tab w:val="left" w:pos="2007"/>
        </w:tabs>
        <w:ind w:left="2007" w:hanging="1440"/>
      </w:pPr>
      <w:rPr>
        <w:rFonts w:hint="eastAsia"/>
      </w:rPr>
    </w:lvl>
    <w:lvl w:ilvl="8" w:tentative="0">
      <w:start w:val="1"/>
      <w:numFmt w:val="decimal"/>
      <w:lvlText w:val="%1.%2.%3.%4.%5.%6.%7.%8.%9"/>
      <w:lvlJc w:val="left"/>
      <w:pPr>
        <w:tabs>
          <w:tab w:val="left" w:pos="2151"/>
        </w:tabs>
        <w:ind w:left="2151" w:hanging="1584"/>
      </w:pPr>
      <w:rPr>
        <w:rFonts w:hint="eastAsia"/>
      </w:rPr>
    </w:lvl>
  </w:abstractNum>
  <w:abstractNum w:abstractNumId="183">
    <w:nsid w:val="74006F75"/>
    <w:multiLevelType w:val="multilevel"/>
    <w:tmpl w:val="74006F75"/>
    <w:lvl w:ilvl="0" w:tentative="0">
      <w:start w:val="1"/>
      <w:numFmt w:val="bullet"/>
      <w:pStyle w:val="353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4">
    <w:nsid w:val="743320C5"/>
    <w:multiLevelType w:val="multilevel"/>
    <w:tmpl w:val="743320C5"/>
    <w:lvl w:ilvl="0" w:tentative="0">
      <w:start w:val="1"/>
      <w:numFmt w:val="decimal"/>
      <w:pStyle w:val="3844"/>
      <w:lvlText w:val="[%1] "/>
      <w:lvlJc w:val="left"/>
      <w:pPr>
        <w:tabs>
          <w:tab w:val="left" w:pos="907"/>
        </w:tabs>
        <w:ind w:left="907" w:hanging="907"/>
      </w:pPr>
      <w:rPr>
        <w:rFonts w:hint="default" w:ascii="Verdana" w:hAnsi="Verdana"/>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5">
    <w:nsid w:val="750349FD"/>
    <w:multiLevelType w:val="multilevel"/>
    <w:tmpl w:val="750349FD"/>
    <w:lvl w:ilvl="0" w:tentative="0">
      <w:start w:val="1"/>
      <w:numFmt w:val="bullet"/>
      <w:pStyle w:val="1119"/>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6">
    <w:nsid w:val="76737243"/>
    <w:multiLevelType w:val="multilevel"/>
    <w:tmpl w:val="76737243"/>
    <w:lvl w:ilvl="0" w:tentative="0">
      <w:start w:val="1"/>
      <w:numFmt w:val="ideographDigital"/>
      <w:pStyle w:val="174"/>
      <w:lvlText w:val="第%1章"/>
      <w:lvlJc w:val="left"/>
      <w:pPr>
        <w:tabs>
          <w:tab w:val="left" w:pos="432"/>
        </w:tabs>
        <w:ind w:left="432" w:hanging="432"/>
      </w:pPr>
      <w:rPr>
        <w:rFonts w:hint="eastAsia"/>
      </w:rPr>
    </w:lvl>
    <w:lvl w:ilvl="1" w:tentative="0">
      <w:start w:val="1"/>
      <w:numFmt w:val="decimal"/>
      <w:pStyle w:val="168"/>
      <w:isLgl/>
      <w:lvlText w:val="%1.%2"/>
      <w:lvlJc w:val="left"/>
      <w:pPr>
        <w:tabs>
          <w:tab w:val="left" w:pos="576"/>
        </w:tabs>
        <w:ind w:left="576" w:hanging="576"/>
      </w:pPr>
      <w:rPr>
        <w:rFonts w:hint="eastAsia" w:ascii="黑体" w:hAnsi="黑体" w:eastAsia="黑体"/>
        <w:b w:val="0"/>
      </w:rPr>
    </w:lvl>
    <w:lvl w:ilvl="2" w:tentative="0">
      <w:start w:val="1"/>
      <w:numFmt w:val="decimal"/>
      <w:pStyle w:val="5"/>
      <w:isLgl/>
      <w:lvlText w:val="%1.%2.%3"/>
      <w:lvlJc w:val="left"/>
      <w:pPr>
        <w:tabs>
          <w:tab w:val="left" w:pos="720"/>
        </w:tabs>
        <w:ind w:left="720" w:hanging="720"/>
      </w:pPr>
      <w:rPr>
        <w:rFonts w:hint="eastAsia" w:ascii="黑体" w:eastAsia="黑体"/>
        <w:b w:val="0"/>
        <w:sz w:val="28"/>
        <w:szCs w:val="28"/>
        <w:lang w:val="en-US"/>
      </w:rPr>
    </w:lvl>
    <w:lvl w:ilvl="3" w:tentative="0">
      <w:start w:val="1"/>
      <w:numFmt w:val="decimal"/>
      <w:isLgl/>
      <w:lvlText w:val="%1.%2.%3.%4"/>
      <w:lvlJc w:val="left"/>
      <w:pPr>
        <w:tabs>
          <w:tab w:val="left" w:pos="864"/>
        </w:tabs>
        <w:ind w:left="864" w:hanging="864"/>
      </w:pPr>
      <w:rPr>
        <w:rFonts w:hint="eastAsia" w:ascii="黑体" w:eastAsia="黑体"/>
      </w:rPr>
    </w:lvl>
    <w:lvl w:ilvl="4" w:tentative="0">
      <w:start w:val="1"/>
      <w:numFmt w:val="decimal"/>
      <w:pStyle w:val="7"/>
      <w:isLgl/>
      <w:lvlText w:val="%1.%2.%3.%4.%5"/>
      <w:lvlJc w:val="left"/>
      <w:pPr>
        <w:tabs>
          <w:tab w:val="left" w:pos="4268"/>
        </w:tabs>
        <w:ind w:left="4268" w:hanging="1008"/>
      </w:pPr>
      <w:rPr>
        <w:rFonts w:hint="eastAsia"/>
      </w:rPr>
    </w:lvl>
    <w:lvl w:ilvl="5" w:tentative="0">
      <w:start w:val="1"/>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isLgl/>
      <w:lvlText w:val="%1.%2.%3.%4.%5.%6.%7.%8.%9"/>
      <w:lvlJc w:val="left"/>
      <w:pPr>
        <w:tabs>
          <w:tab w:val="left" w:pos="1584"/>
        </w:tabs>
        <w:ind w:left="1584" w:hanging="1584"/>
      </w:pPr>
      <w:rPr>
        <w:rFonts w:hint="eastAsia"/>
      </w:rPr>
    </w:lvl>
  </w:abstractNum>
  <w:abstractNum w:abstractNumId="187">
    <w:nsid w:val="76933334"/>
    <w:multiLevelType w:val="multilevel"/>
    <w:tmpl w:val="76933334"/>
    <w:lvl w:ilvl="0" w:tentative="0">
      <w:start w:val="1"/>
      <w:numFmt w:val="none"/>
      <w:lvlText w:val="%1——"/>
      <w:lvlJc w:val="left"/>
      <w:pPr>
        <w:tabs>
          <w:tab w:val="left" w:pos="1140"/>
        </w:tabs>
        <w:ind w:left="840" w:hanging="420"/>
      </w:pPr>
      <w:rPr>
        <w:rFonts w:hint="eastAsia"/>
      </w:rPr>
    </w:lvl>
    <w:lvl w:ilvl="1" w:tentative="0">
      <w:start w:val="1"/>
      <w:numFmt w:val="lowerLetter"/>
      <w:pStyle w:val="2491"/>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8">
    <w:nsid w:val="76C06AD9"/>
    <w:multiLevelType w:val="multilevel"/>
    <w:tmpl w:val="76C06AD9"/>
    <w:lvl w:ilvl="0" w:tentative="0">
      <w:start w:val="1"/>
      <w:numFmt w:val="bullet"/>
      <w:pStyle w:val="3831"/>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Tahoma"/>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ahoma"/>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ahoma"/>
      </w:rPr>
    </w:lvl>
    <w:lvl w:ilvl="8" w:tentative="0">
      <w:start w:val="1"/>
      <w:numFmt w:val="bullet"/>
      <w:lvlText w:val=""/>
      <w:lvlJc w:val="left"/>
      <w:pPr>
        <w:tabs>
          <w:tab w:val="left" w:pos="6480"/>
        </w:tabs>
        <w:ind w:left="6480" w:hanging="360"/>
      </w:pPr>
      <w:rPr>
        <w:rFonts w:hint="default" w:ascii="Wingdings" w:hAnsi="Wingdings"/>
      </w:rPr>
    </w:lvl>
  </w:abstractNum>
  <w:abstractNum w:abstractNumId="189">
    <w:nsid w:val="7776311E"/>
    <w:multiLevelType w:val="multilevel"/>
    <w:tmpl w:val="7776311E"/>
    <w:lvl w:ilvl="0" w:tentative="0">
      <w:start w:val="1"/>
      <w:numFmt w:val="decimal"/>
      <w:pStyle w:val="436"/>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90">
    <w:nsid w:val="78134B86"/>
    <w:multiLevelType w:val="multilevel"/>
    <w:tmpl w:val="78134B86"/>
    <w:lvl w:ilvl="0" w:tentative="0">
      <w:start w:val="1"/>
      <w:numFmt w:val="decimal"/>
      <w:pStyle w:val="3946"/>
      <w:lvlText w:val="%1"/>
      <w:lvlJc w:val="left"/>
      <w:pPr>
        <w:tabs>
          <w:tab w:val="left" w:pos="432"/>
        </w:tabs>
        <w:ind w:left="432" w:hanging="432"/>
      </w:pPr>
      <w:rPr>
        <w:rFonts w:hint="eastAsia"/>
      </w:rPr>
    </w:lvl>
    <w:lvl w:ilvl="1" w:tentative="0">
      <w:start w:val="1"/>
      <w:numFmt w:val="decimal"/>
      <w:lvlText w:val="%1.%2"/>
      <w:lvlJc w:val="left"/>
      <w:pPr>
        <w:tabs>
          <w:tab w:val="left" w:pos="1116"/>
        </w:tabs>
        <w:ind w:left="111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91">
    <w:nsid w:val="786B65CA"/>
    <w:multiLevelType w:val="multilevel"/>
    <w:tmpl w:val="786B65CA"/>
    <w:lvl w:ilvl="0" w:tentative="0">
      <w:start w:val="1"/>
      <w:numFmt w:val="decimal"/>
      <w:pStyle w:val="1548"/>
      <w:suff w:val="space"/>
      <w:lvlText w:val="%1."/>
      <w:lvlJc w:val="left"/>
      <w:pPr>
        <w:tabs>
          <w:tab w:val="left" w:pos="360"/>
        </w:tabs>
        <w:ind w:left="0" w:firstLine="0"/>
      </w:pPr>
    </w:lvl>
    <w:lvl w:ilvl="1" w:tentative="0">
      <w:start w:val="1"/>
      <w:numFmt w:val="decimal"/>
      <w:suff w:val="space"/>
      <w:lvlText w:val="%1.%2."/>
      <w:lvlJc w:val="left"/>
      <w:pPr>
        <w:tabs>
          <w:tab w:val="left" w:pos="792"/>
        </w:tabs>
        <w:ind w:left="0" w:firstLine="0"/>
      </w:pPr>
    </w:lvl>
    <w:lvl w:ilvl="2" w:tentative="0">
      <w:start w:val="1"/>
      <w:numFmt w:val="decimal"/>
      <w:suff w:val="space"/>
      <w:lvlText w:val="%1.%2.%3."/>
      <w:lvlJc w:val="left"/>
      <w:pPr>
        <w:tabs>
          <w:tab w:val="left" w:pos="1440"/>
        </w:tabs>
        <w:ind w:left="0" w:firstLine="0"/>
      </w:pPr>
    </w:lvl>
    <w:lvl w:ilvl="3" w:tentative="0">
      <w:start w:val="1"/>
      <w:numFmt w:val="decimal"/>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abstractNum w:abstractNumId="192">
    <w:nsid w:val="79CC5E57"/>
    <w:multiLevelType w:val="multilevel"/>
    <w:tmpl w:val="79CC5E57"/>
    <w:lvl w:ilvl="0" w:tentative="0">
      <w:start w:val="1"/>
      <w:numFmt w:val="bullet"/>
      <w:pStyle w:val="4011"/>
      <w:lvlText w:val=""/>
      <w:lvlJc w:val="left"/>
      <w:pPr>
        <w:ind w:left="420" w:hanging="420"/>
      </w:pPr>
      <w:rPr>
        <w:rFonts w:hint="default" w:ascii="Wingdings" w:hAnsi="Wingdings"/>
        <w:sz w:val="15"/>
        <w:szCs w:val="15"/>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3">
    <w:nsid w:val="7CEC3E46"/>
    <w:multiLevelType w:val="multilevel"/>
    <w:tmpl w:val="7CEC3E46"/>
    <w:lvl w:ilvl="0" w:tentative="0">
      <w:start w:val="1"/>
      <w:numFmt w:val="bullet"/>
      <w:pStyle w:val="3069"/>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4">
    <w:nsid w:val="7CF232BB"/>
    <w:multiLevelType w:val="multilevel"/>
    <w:tmpl w:val="7CF232BB"/>
    <w:lvl w:ilvl="0" w:tentative="0">
      <w:start w:val="1"/>
      <w:numFmt w:val="bullet"/>
      <w:pStyle w:val="719"/>
      <w:lvlText w:val=""/>
      <w:lvlJc w:val="left"/>
      <w:pPr>
        <w:tabs>
          <w:tab w:val="left" w:pos="420"/>
        </w:tabs>
        <w:ind w:left="420" w:hanging="420"/>
      </w:pPr>
      <w:rPr>
        <w:rFonts w:hint="default" w:ascii="Wingdings" w:hAnsi="Wingdings"/>
      </w:rPr>
    </w:lvl>
    <w:lvl w:ilvl="1" w:tentative="0">
      <w:start w:val="1"/>
      <w:numFmt w:val="bullet"/>
      <w:pStyle w:val="1351"/>
      <w:lvlText w:val=""/>
      <w:lvlJc w:val="left"/>
      <w:pPr>
        <w:tabs>
          <w:tab w:val="left" w:pos="840"/>
        </w:tabs>
        <w:ind w:left="840" w:hanging="420"/>
      </w:pPr>
      <w:rPr>
        <w:rFonts w:hint="default" w:ascii="Wingdings" w:hAnsi="Wingdings"/>
      </w:rPr>
    </w:lvl>
    <w:lvl w:ilvl="2" w:tentative="0">
      <w:start w:val="1"/>
      <w:numFmt w:val="bullet"/>
      <w:pStyle w:val="741"/>
      <w:lvlText w:val=""/>
      <w:lvlJc w:val="left"/>
      <w:pPr>
        <w:tabs>
          <w:tab w:val="left" w:pos="1260"/>
        </w:tabs>
        <w:ind w:left="1260" w:hanging="420"/>
      </w:pPr>
      <w:rPr>
        <w:rFonts w:hint="default" w:ascii="Wingdings" w:hAnsi="Wingdings"/>
      </w:rPr>
    </w:lvl>
    <w:lvl w:ilvl="3" w:tentative="0">
      <w:start w:val="1"/>
      <w:numFmt w:val="bullet"/>
      <w:pStyle w:val="1078"/>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pStyle w:val="1000"/>
      <w:lvlText w:val=""/>
      <w:lvlJc w:val="left"/>
      <w:pPr>
        <w:tabs>
          <w:tab w:val="left" w:pos="2520"/>
        </w:tabs>
        <w:ind w:left="2520" w:hanging="420"/>
      </w:pPr>
      <w:rPr>
        <w:rFonts w:hint="default" w:ascii="Wingdings" w:hAnsi="Wingdings"/>
      </w:rPr>
    </w:lvl>
    <w:lvl w:ilvl="6" w:tentative="0">
      <w:start w:val="1"/>
      <w:numFmt w:val="bullet"/>
      <w:pStyle w:val="350"/>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5">
    <w:nsid w:val="7D057FDE"/>
    <w:multiLevelType w:val="multilevel"/>
    <w:tmpl w:val="7D057FDE"/>
    <w:lvl w:ilvl="0" w:tentative="0">
      <w:start w:val="1"/>
      <w:numFmt w:val="decimal"/>
      <w:pStyle w:val="2918"/>
      <w:lvlText w:val="(%1)"/>
      <w:lvlJc w:val="left"/>
      <w:pPr>
        <w:ind w:left="840" w:hanging="360"/>
      </w:pPr>
      <w:rPr>
        <w:rFonts w:ascii="Calibri" w:hAnsi="Calibri" w:eastAsia="宋体" w:cs="Times New Roman"/>
      </w:rPr>
    </w:lvl>
    <w:lvl w:ilvl="1" w:tentative="0">
      <w:start w:val="1"/>
      <w:numFmt w:val="lowerLetter"/>
      <w:pStyle w:val="914"/>
      <w:lvlText w:val="%2)"/>
      <w:lvlJc w:val="left"/>
      <w:pPr>
        <w:ind w:left="1320" w:hanging="420"/>
      </w:pPr>
    </w:lvl>
    <w:lvl w:ilvl="2" w:tentative="0">
      <w:start w:val="1"/>
      <w:numFmt w:val="lowerRoman"/>
      <w:pStyle w:val="411"/>
      <w:lvlText w:val="%3."/>
      <w:lvlJc w:val="right"/>
      <w:pPr>
        <w:ind w:left="1740" w:hanging="420"/>
      </w:pPr>
    </w:lvl>
    <w:lvl w:ilvl="3" w:tentative="0">
      <w:start w:val="1"/>
      <w:numFmt w:val="decimal"/>
      <w:pStyle w:val="935"/>
      <w:lvlText w:val="%4."/>
      <w:lvlJc w:val="left"/>
      <w:pPr>
        <w:ind w:left="2160" w:hanging="420"/>
      </w:pPr>
    </w:lvl>
    <w:lvl w:ilvl="4" w:tentative="0">
      <w:start w:val="1"/>
      <w:numFmt w:val="lowerLetter"/>
      <w:pStyle w:val="3092"/>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6">
    <w:nsid w:val="7E3B7BC8"/>
    <w:multiLevelType w:val="multilevel"/>
    <w:tmpl w:val="7E3B7BC8"/>
    <w:lvl w:ilvl="0" w:tentative="0">
      <w:start w:val="1"/>
      <w:numFmt w:val="decimal"/>
      <w:pStyle w:val="1886"/>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97">
    <w:nsid w:val="7FCA4BAC"/>
    <w:multiLevelType w:val="multilevel"/>
    <w:tmpl w:val="7FCA4BAC"/>
    <w:lvl w:ilvl="0" w:tentative="0">
      <w:start w:val="1"/>
      <w:numFmt w:val="lowerLetter"/>
      <w:pStyle w:val="272"/>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86"/>
  </w:num>
  <w:num w:numId="2">
    <w:abstractNumId w:val="164"/>
  </w:num>
  <w:num w:numId="3">
    <w:abstractNumId w:val="72"/>
  </w:num>
  <w:num w:numId="4">
    <w:abstractNumId w:val="54"/>
  </w:num>
  <w:num w:numId="5">
    <w:abstractNumId w:val="104"/>
  </w:num>
  <w:num w:numId="6">
    <w:abstractNumId w:val="146"/>
  </w:num>
  <w:num w:numId="7">
    <w:abstractNumId w:val="77"/>
  </w:num>
  <w:num w:numId="8">
    <w:abstractNumId w:val="2"/>
  </w:num>
  <w:num w:numId="9">
    <w:abstractNumId w:val="142"/>
  </w:num>
  <w:num w:numId="10">
    <w:abstractNumId w:val="197"/>
  </w:num>
  <w:num w:numId="11">
    <w:abstractNumId w:val="14"/>
  </w:num>
  <w:num w:numId="12">
    <w:abstractNumId w:val="194"/>
  </w:num>
  <w:num w:numId="13">
    <w:abstractNumId w:val="156"/>
  </w:num>
  <w:num w:numId="14">
    <w:abstractNumId w:val="100"/>
  </w:num>
  <w:num w:numId="15">
    <w:abstractNumId w:val="1"/>
  </w:num>
  <w:num w:numId="16">
    <w:abstractNumId w:val="195"/>
  </w:num>
  <w:num w:numId="17">
    <w:abstractNumId w:val="15"/>
  </w:num>
  <w:num w:numId="18">
    <w:abstractNumId w:val="189"/>
  </w:num>
  <w:num w:numId="19">
    <w:abstractNumId w:val="168"/>
  </w:num>
  <w:num w:numId="2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2"/>
  </w:num>
  <w:num w:numId="22">
    <w:abstractNumId w:val="181"/>
  </w:num>
  <w:num w:numId="23">
    <w:abstractNumId w:val="144"/>
  </w:num>
  <w:num w:numId="24">
    <w:abstractNumId w:val="34"/>
  </w:num>
  <w:num w:numId="25">
    <w:abstractNumId w:val="11"/>
  </w:num>
  <w:num w:numId="26">
    <w:abstractNumId w:val="84"/>
  </w:num>
  <w:num w:numId="27">
    <w:abstractNumId w:val="80"/>
  </w:num>
  <w:num w:numId="28">
    <w:abstractNumId w:val="66"/>
  </w:num>
  <w:num w:numId="29">
    <w:abstractNumId w:val="134"/>
  </w:num>
  <w:num w:numId="30">
    <w:abstractNumId w:val="9"/>
  </w:num>
  <w:num w:numId="31">
    <w:abstractNumId w:val="185"/>
  </w:num>
  <w:num w:numId="32">
    <w:abstractNumId w:val="60"/>
  </w:num>
  <w:num w:numId="33">
    <w:abstractNumId w:val="97"/>
  </w:num>
  <w:num w:numId="34">
    <w:abstractNumId w:val="39"/>
  </w:num>
  <w:num w:numId="35">
    <w:abstractNumId w:val="141"/>
  </w:num>
  <w:num w:numId="36">
    <w:abstractNumId w:val="44"/>
  </w:num>
  <w:num w:numId="37">
    <w:abstractNumId w:val="86"/>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95"/>
  </w:num>
  <w:num w:numId="39">
    <w:abstractNumId w:val="42"/>
  </w:num>
  <w:num w:numId="40">
    <w:abstractNumId w:val="57"/>
  </w:num>
  <w:num w:numId="41">
    <w:abstractNumId w:val="43"/>
  </w:num>
  <w:num w:numId="42">
    <w:abstractNumId w:val="191"/>
  </w:num>
  <w:num w:numId="43">
    <w:abstractNumId w:val="122"/>
  </w:num>
  <w:num w:numId="44">
    <w:abstractNumId w:val="79"/>
  </w:num>
  <w:num w:numId="45">
    <w:abstractNumId w:val="106"/>
  </w:num>
  <w:num w:numId="46">
    <w:abstractNumId w:val="126"/>
  </w:num>
  <w:num w:numId="47">
    <w:abstractNumId w:val="19"/>
  </w:num>
  <w:num w:numId="48">
    <w:abstractNumId w:val="90"/>
  </w:num>
  <w:num w:numId="49">
    <w:abstractNumId w:val="139"/>
  </w:num>
  <w:num w:numId="50">
    <w:abstractNumId w:val="56"/>
  </w:num>
  <w:num w:numId="51">
    <w:abstractNumId w:val="145"/>
  </w:num>
  <w:num w:numId="52">
    <w:abstractNumId w:val="12"/>
  </w:num>
  <w:num w:numId="53">
    <w:abstractNumId w:val="13"/>
  </w:num>
  <w:num w:numId="54">
    <w:abstractNumId w:val="130"/>
  </w:num>
  <w:num w:numId="55">
    <w:abstractNumId w:val="25"/>
  </w:num>
  <w:num w:numId="56">
    <w:abstractNumId w:val="93"/>
  </w:num>
  <w:num w:numId="57">
    <w:abstractNumId w:val="35"/>
  </w:num>
  <w:num w:numId="58">
    <w:abstractNumId w:val="196"/>
  </w:num>
  <w:num w:numId="59">
    <w:abstractNumId w:val="138"/>
  </w:num>
  <w:num w:numId="60">
    <w:abstractNumId w:val="136"/>
  </w:num>
  <w:num w:numId="61">
    <w:abstractNumId w:val="47"/>
  </w:num>
  <w:num w:numId="62">
    <w:abstractNumId w:val="110"/>
  </w:num>
  <w:num w:numId="63">
    <w:abstractNumId w:val="176"/>
  </w:num>
  <w:num w:numId="64">
    <w:abstractNumId w:val="71"/>
  </w:num>
  <w:num w:numId="65">
    <w:abstractNumId w:val="161"/>
  </w:num>
  <w:num w:numId="66">
    <w:abstractNumId w:val="174"/>
  </w:num>
  <w:num w:numId="67">
    <w:abstractNumId w:val="49"/>
  </w:num>
  <w:num w:numId="68">
    <w:abstractNumId w:val="140"/>
  </w:num>
  <w:num w:numId="69">
    <w:abstractNumId w:val="171"/>
  </w:num>
  <w:num w:numId="70">
    <w:abstractNumId w:val="55"/>
  </w:num>
  <w:num w:numId="71">
    <w:abstractNumId w:val="70"/>
  </w:num>
  <w:num w:numId="72">
    <w:abstractNumId w:val="172"/>
  </w:num>
  <w:num w:numId="73">
    <w:abstractNumId w:val="109"/>
  </w:num>
  <w:num w:numId="74">
    <w:abstractNumId w:val="173"/>
  </w:num>
  <w:num w:numId="75">
    <w:abstractNumId w:val="16"/>
  </w:num>
  <w:num w:numId="76">
    <w:abstractNumId w:val="131"/>
  </w:num>
  <w:num w:numId="77">
    <w:abstractNumId w:val="148"/>
  </w:num>
  <w:num w:numId="78">
    <w:abstractNumId w:val="149"/>
  </w:num>
  <w:num w:numId="79">
    <w:abstractNumId w:val="152"/>
  </w:num>
  <w:num w:numId="80">
    <w:abstractNumId w:val="150"/>
  </w:num>
  <w:num w:numId="81">
    <w:abstractNumId w:val="20"/>
  </w:num>
  <w:num w:numId="82">
    <w:abstractNumId w:val="92"/>
  </w:num>
  <w:num w:numId="83">
    <w:abstractNumId w:val="151"/>
  </w:num>
  <w:num w:numId="84">
    <w:abstractNumId w:val="29"/>
  </w:num>
  <w:num w:numId="85">
    <w:abstractNumId w:val="45"/>
  </w:num>
  <w:num w:numId="86">
    <w:abstractNumId w:val="75"/>
  </w:num>
  <w:num w:numId="87">
    <w:abstractNumId w:val="127"/>
  </w:num>
  <w:num w:numId="88">
    <w:abstractNumId w:val="103"/>
  </w:num>
  <w:num w:numId="89">
    <w:abstractNumId w:val="133"/>
  </w:num>
  <w:num w:numId="90">
    <w:abstractNumId w:val="89"/>
  </w:num>
  <w:num w:numId="91">
    <w:abstractNumId w:val="53"/>
  </w:num>
  <w:num w:numId="92">
    <w:abstractNumId w:val="165"/>
  </w:num>
  <w:num w:numId="93">
    <w:abstractNumId w:val="48"/>
  </w:num>
  <w:num w:numId="94">
    <w:abstractNumId w:val="50"/>
  </w:num>
  <w:num w:numId="95">
    <w:abstractNumId w:val="111"/>
  </w:num>
  <w:num w:numId="96">
    <w:abstractNumId w:val="0"/>
  </w:num>
  <w:num w:numId="97">
    <w:abstractNumId w:val="18"/>
  </w:num>
  <w:num w:numId="98">
    <w:abstractNumId w:val="73"/>
  </w:num>
  <w:num w:numId="99">
    <w:abstractNumId w:val="154"/>
  </w:num>
  <w:num w:numId="100">
    <w:abstractNumId w:val="4"/>
  </w:num>
  <w:num w:numId="101">
    <w:abstractNumId w:val="8"/>
  </w:num>
  <w:num w:numId="102">
    <w:abstractNumId w:val="5"/>
  </w:num>
  <w:num w:numId="103">
    <w:abstractNumId w:val="116"/>
  </w:num>
  <w:num w:numId="104">
    <w:abstractNumId w:val="179"/>
  </w:num>
  <w:num w:numId="105">
    <w:abstractNumId w:val="187"/>
  </w:num>
  <w:num w:numId="106">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7"/>
  </w:num>
  <w:num w:numId="108">
    <w:abstractNumId w:val="21"/>
  </w:num>
  <w:num w:numId="109">
    <w:abstractNumId w:val="3"/>
  </w:num>
  <w:num w:numId="110">
    <w:abstractNumId w:val="128"/>
  </w:num>
  <w:num w:numId="111">
    <w:abstractNumId w:val="38"/>
  </w:num>
  <w:num w:numId="112">
    <w:abstractNumId w:val="10"/>
  </w:num>
  <w:num w:numId="113">
    <w:abstractNumId w:val="46"/>
  </w:num>
  <w:num w:numId="114">
    <w:abstractNumId w:val="123"/>
  </w:num>
  <w:num w:numId="115">
    <w:abstractNumId w:val="117"/>
  </w:num>
  <w:num w:numId="116">
    <w:abstractNumId w:val="182"/>
  </w:num>
  <w:num w:numId="117">
    <w:abstractNumId w:val="169"/>
  </w:num>
  <w:num w:numId="118">
    <w:abstractNumId w:val="91"/>
  </w:num>
  <w:num w:numId="119">
    <w:abstractNumId w:val="155"/>
  </w:num>
  <w:num w:numId="120">
    <w:abstractNumId w:val="6"/>
  </w:num>
  <w:num w:numId="121">
    <w:abstractNumId w:val="129"/>
  </w:num>
  <w:num w:numId="122">
    <w:abstractNumId w:val="65"/>
  </w:num>
  <w:num w:numId="123">
    <w:abstractNumId w:val="22"/>
  </w:num>
  <w:num w:numId="124">
    <w:abstractNumId w:val="59"/>
  </w:num>
  <w:num w:numId="125">
    <w:abstractNumId w:val="112"/>
  </w:num>
  <w:num w:numId="126">
    <w:abstractNumId w:val="158"/>
  </w:num>
  <w:num w:numId="127">
    <w:abstractNumId w:val="81"/>
  </w:num>
  <w:num w:numId="128">
    <w:abstractNumId w:val="36"/>
  </w:num>
  <w:num w:numId="129">
    <w:abstractNumId w:val="120"/>
  </w:num>
  <w:num w:numId="130">
    <w:abstractNumId w:val="37"/>
    <w:lvlOverride w:ilvl="1">
      <w:startOverride w:val="1"/>
    </w:lvlOverride>
  </w:num>
  <w:num w:numId="131">
    <w:abstractNumId w:val="83"/>
  </w:num>
  <w:num w:numId="132">
    <w:abstractNumId w:val="105"/>
  </w:num>
  <w:num w:numId="133">
    <w:abstractNumId w:val="61"/>
  </w:num>
  <w:num w:numId="134">
    <w:abstractNumId w:val="62"/>
  </w:num>
  <w:num w:numId="135">
    <w:abstractNumId w:val="125"/>
  </w:num>
  <w:num w:numId="136">
    <w:abstractNumId w:val="132"/>
  </w:num>
  <w:num w:numId="137">
    <w:abstractNumId w:val="3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38">
    <w:abstractNumId w:val="32"/>
  </w:num>
  <w:num w:numId="139">
    <w:abstractNumId w:val="113"/>
  </w:num>
  <w:num w:numId="140">
    <w:abstractNumId w:val="193"/>
  </w:num>
  <w:num w:numId="141">
    <w:abstractNumId w:val="170"/>
  </w:num>
  <w:num w:numId="142">
    <w:abstractNumId w:val="178"/>
    <w:lvlOverride w:ilvl="0">
      <w:startOverride w:val="1"/>
    </w:lvlOverride>
  </w:num>
  <w:num w:numId="143">
    <w:abstractNumId w:val="114"/>
  </w:num>
  <w:num w:numId="144">
    <w:abstractNumId w:val="167"/>
    <w:lvlOverride w:ilvl="0">
      <w:startOverride w:val="1"/>
    </w:lvlOverride>
    <w:lvlOverride w:ilvl="1">
      <w:startOverride w:val="3"/>
    </w:lvlOverride>
    <w:lvlOverride w:ilvl="2">
      <w:startOverride w:val="1"/>
    </w:lvlOverride>
    <w:lvlOverride w:ilvl="3">
      <w:startOverride w:val="1"/>
    </w:lvlOverride>
    <w:lvlOverride w:ilvl="4">
      <w:startOverride w:val="3"/>
    </w:lvlOverride>
    <w:lvlOverride w:ilvl="5">
      <w:startOverride w:val="1"/>
    </w:lvlOverride>
    <w:lvlOverride w:ilvl="6">
      <w:startOverride w:val="6"/>
    </w:lvlOverride>
    <w:lvlOverride w:ilvl="7">
      <w:startOverride w:val="1"/>
    </w:lvlOverride>
    <w:lvlOverride w:ilvl="8">
      <w:startOverride w:val="1"/>
    </w:lvlOverride>
  </w:num>
  <w:num w:numId="145">
    <w:abstractNumId w:val="41"/>
  </w:num>
  <w:num w:numId="146">
    <w:abstractNumId w:val="102"/>
  </w:num>
  <w:num w:numId="147">
    <w:abstractNumId w:val="26"/>
  </w:num>
  <w:num w:numId="148">
    <w:abstractNumId w:val="159"/>
  </w:num>
  <w:num w:numId="149">
    <w:abstractNumId w:val="101"/>
  </w:num>
  <w:num w:numId="150">
    <w:abstractNumId w:val="68"/>
  </w:num>
  <w:num w:numId="151">
    <w:abstractNumId w:val="33"/>
  </w:num>
  <w:num w:numId="152">
    <w:abstractNumId w:val="69"/>
  </w:num>
  <w:num w:numId="153">
    <w:abstractNumId w:val="58"/>
  </w:num>
  <w:num w:numId="154">
    <w:abstractNumId w:val="74"/>
  </w:num>
  <w:num w:numId="15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8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31"/>
  </w:num>
  <w:num w:numId="158">
    <w:abstractNumId w:val="124"/>
  </w:num>
  <w:num w:numId="159">
    <w:abstractNumId w:val="28"/>
  </w:num>
  <w:num w:numId="160">
    <w:abstractNumId w:val="63"/>
  </w:num>
  <w:num w:numId="161">
    <w:abstractNumId w:val="135"/>
  </w:num>
  <w:num w:numId="162">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19"/>
  </w:num>
  <w:num w:numId="164">
    <w:abstractNumId w:val="64"/>
  </w:num>
  <w:num w:numId="165">
    <w:abstractNumId w:val="51"/>
  </w:num>
  <w:num w:numId="166">
    <w:abstractNumId w:val="52"/>
  </w:num>
  <w:num w:numId="167">
    <w:abstractNumId w:val="183"/>
  </w:num>
  <w:num w:numId="168">
    <w:abstractNumId w:val="94"/>
  </w:num>
  <w:num w:numId="169">
    <w:abstractNumId w:val="99"/>
  </w:num>
  <w:num w:numId="170">
    <w:abstractNumId w:val="76"/>
  </w:num>
  <w:num w:numId="171">
    <w:abstractNumId w:val="85"/>
  </w:num>
  <w:num w:numId="172">
    <w:abstractNumId w:val="118"/>
  </w:num>
  <w:num w:numId="173">
    <w:abstractNumId w:val="163"/>
  </w:num>
  <w:num w:numId="174">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57"/>
  </w:num>
  <w:num w:numId="177">
    <w:abstractNumId w:val="88"/>
  </w:num>
  <w:num w:numId="178">
    <w:abstractNumId w:val="147"/>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21"/>
  </w:num>
  <w:num w:numId="181">
    <w:abstractNumId w:val="143"/>
  </w:num>
  <w:num w:numId="182">
    <w:abstractNumId w:val="82"/>
  </w:num>
  <w:num w:numId="183">
    <w:abstractNumId w:val="160"/>
  </w:num>
  <w:num w:numId="184">
    <w:abstractNumId w:val="78"/>
  </w:num>
  <w:num w:numId="185">
    <w:abstractNumId w:val="188"/>
  </w:num>
  <w:num w:numId="186">
    <w:abstractNumId w:val="184"/>
  </w:num>
  <w:num w:numId="187">
    <w:abstractNumId w:val="27"/>
  </w:num>
  <w:num w:numId="188">
    <w:abstractNumId w:val="190"/>
  </w:num>
  <w:num w:numId="189">
    <w:abstractNumId w:val="115"/>
  </w:num>
  <w:num w:numId="190">
    <w:abstractNumId w:val="23"/>
  </w:num>
  <w:num w:numId="191">
    <w:abstractNumId w:val="67"/>
  </w:num>
  <w:num w:numId="192">
    <w:abstractNumId w:val="192"/>
  </w:num>
  <w:num w:numId="193">
    <w:abstractNumId w:val="107"/>
  </w:num>
  <w:num w:numId="194">
    <w:abstractNumId w:val="96"/>
  </w:num>
  <w:num w:numId="195">
    <w:abstractNumId w:val="98"/>
  </w:num>
  <w:num w:numId="196">
    <w:abstractNumId w:val="40"/>
  </w:num>
  <w:num w:numId="197">
    <w:abstractNumId w:val="175"/>
  </w:num>
  <w:num w:numId="1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dit="readOnly"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I5NmZjOTgzNWFjYjU4ZGExOTNhYmUxNmMwNDJkMDMifQ=="/>
  </w:docVars>
  <w:rsids>
    <w:rsidRoot w:val="003C2939"/>
    <w:rsid w:val="00003AB4"/>
    <w:rsid w:val="00003CB4"/>
    <w:rsid w:val="00006561"/>
    <w:rsid w:val="00010C08"/>
    <w:rsid w:val="000141FC"/>
    <w:rsid w:val="000208CA"/>
    <w:rsid w:val="000214E2"/>
    <w:rsid w:val="0002469B"/>
    <w:rsid w:val="00024BA6"/>
    <w:rsid w:val="00034B03"/>
    <w:rsid w:val="00034ECA"/>
    <w:rsid w:val="000361D0"/>
    <w:rsid w:val="00040394"/>
    <w:rsid w:val="00040A06"/>
    <w:rsid w:val="000438BB"/>
    <w:rsid w:val="0004508E"/>
    <w:rsid w:val="000509FC"/>
    <w:rsid w:val="000525C2"/>
    <w:rsid w:val="00053A33"/>
    <w:rsid w:val="00055B24"/>
    <w:rsid w:val="00055F68"/>
    <w:rsid w:val="00056C3C"/>
    <w:rsid w:val="0005704B"/>
    <w:rsid w:val="000669F8"/>
    <w:rsid w:val="00067B3A"/>
    <w:rsid w:val="00071111"/>
    <w:rsid w:val="00082D2D"/>
    <w:rsid w:val="00093562"/>
    <w:rsid w:val="0009512E"/>
    <w:rsid w:val="00097A8C"/>
    <w:rsid w:val="000A0BE0"/>
    <w:rsid w:val="000A3F0D"/>
    <w:rsid w:val="000A4173"/>
    <w:rsid w:val="000A4555"/>
    <w:rsid w:val="000B0021"/>
    <w:rsid w:val="000B1102"/>
    <w:rsid w:val="000B4170"/>
    <w:rsid w:val="000B47F6"/>
    <w:rsid w:val="000B6C8A"/>
    <w:rsid w:val="000B7551"/>
    <w:rsid w:val="000C18D3"/>
    <w:rsid w:val="000C1F0A"/>
    <w:rsid w:val="000C2C69"/>
    <w:rsid w:val="000C4130"/>
    <w:rsid w:val="000C531F"/>
    <w:rsid w:val="000C5C74"/>
    <w:rsid w:val="000D088E"/>
    <w:rsid w:val="000D172C"/>
    <w:rsid w:val="000D1D69"/>
    <w:rsid w:val="000D4CDE"/>
    <w:rsid w:val="000D579C"/>
    <w:rsid w:val="000D6567"/>
    <w:rsid w:val="000E7463"/>
    <w:rsid w:val="000E7EAE"/>
    <w:rsid w:val="000F0AE3"/>
    <w:rsid w:val="000F4006"/>
    <w:rsid w:val="000F6486"/>
    <w:rsid w:val="00100DAB"/>
    <w:rsid w:val="00103611"/>
    <w:rsid w:val="00105C9D"/>
    <w:rsid w:val="00107208"/>
    <w:rsid w:val="00110473"/>
    <w:rsid w:val="001105DA"/>
    <w:rsid w:val="00111F72"/>
    <w:rsid w:val="001137CE"/>
    <w:rsid w:val="001234C2"/>
    <w:rsid w:val="00123D09"/>
    <w:rsid w:val="00127D05"/>
    <w:rsid w:val="00127DA6"/>
    <w:rsid w:val="00132383"/>
    <w:rsid w:val="00133B8A"/>
    <w:rsid w:val="00136BBA"/>
    <w:rsid w:val="00140E73"/>
    <w:rsid w:val="00141022"/>
    <w:rsid w:val="00141A9A"/>
    <w:rsid w:val="00142F87"/>
    <w:rsid w:val="00143681"/>
    <w:rsid w:val="001473E7"/>
    <w:rsid w:val="001508C1"/>
    <w:rsid w:val="00156C29"/>
    <w:rsid w:val="00160BF7"/>
    <w:rsid w:val="00165788"/>
    <w:rsid w:val="001671B8"/>
    <w:rsid w:val="0017202E"/>
    <w:rsid w:val="00173E33"/>
    <w:rsid w:val="001773FA"/>
    <w:rsid w:val="00182701"/>
    <w:rsid w:val="00197165"/>
    <w:rsid w:val="001A13FE"/>
    <w:rsid w:val="001B5D3D"/>
    <w:rsid w:val="001B64C2"/>
    <w:rsid w:val="001B72CC"/>
    <w:rsid w:val="001C22B8"/>
    <w:rsid w:val="001C6449"/>
    <w:rsid w:val="001D012E"/>
    <w:rsid w:val="001D18AB"/>
    <w:rsid w:val="001D2551"/>
    <w:rsid w:val="001D2A77"/>
    <w:rsid w:val="001E1E80"/>
    <w:rsid w:val="001E2255"/>
    <w:rsid w:val="001E2391"/>
    <w:rsid w:val="001E62C2"/>
    <w:rsid w:val="001E695C"/>
    <w:rsid w:val="001E72D6"/>
    <w:rsid w:val="001F0243"/>
    <w:rsid w:val="001F5427"/>
    <w:rsid w:val="001F6F18"/>
    <w:rsid w:val="001F78BE"/>
    <w:rsid w:val="00204680"/>
    <w:rsid w:val="002120C1"/>
    <w:rsid w:val="002219AE"/>
    <w:rsid w:val="002220A9"/>
    <w:rsid w:val="00222AAB"/>
    <w:rsid w:val="002252C7"/>
    <w:rsid w:val="00230D89"/>
    <w:rsid w:val="0023211E"/>
    <w:rsid w:val="00234CD9"/>
    <w:rsid w:val="00243337"/>
    <w:rsid w:val="00244421"/>
    <w:rsid w:val="00245159"/>
    <w:rsid w:val="00255CEB"/>
    <w:rsid w:val="00256708"/>
    <w:rsid w:val="0026353F"/>
    <w:rsid w:val="0026443E"/>
    <w:rsid w:val="00265854"/>
    <w:rsid w:val="002718C4"/>
    <w:rsid w:val="00271B84"/>
    <w:rsid w:val="00272185"/>
    <w:rsid w:val="00272407"/>
    <w:rsid w:val="0027470E"/>
    <w:rsid w:val="00275089"/>
    <w:rsid w:val="00276640"/>
    <w:rsid w:val="00277BFD"/>
    <w:rsid w:val="00283335"/>
    <w:rsid w:val="0028453F"/>
    <w:rsid w:val="002903FC"/>
    <w:rsid w:val="00290A24"/>
    <w:rsid w:val="00291B64"/>
    <w:rsid w:val="002A42FA"/>
    <w:rsid w:val="002B3377"/>
    <w:rsid w:val="002B3A8C"/>
    <w:rsid w:val="002B4B66"/>
    <w:rsid w:val="002B622A"/>
    <w:rsid w:val="002B6533"/>
    <w:rsid w:val="002C1785"/>
    <w:rsid w:val="002D4F72"/>
    <w:rsid w:val="002E137D"/>
    <w:rsid w:val="002E1792"/>
    <w:rsid w:val="002E3CED"/>
    <w:rsid w:val="002E662D"/>
    <w:rsid w:val="002F17AF"/>
    <w:rsid w:val="002F19B6"/>
    <w:rsid w:val="002F2275"/>
    <w:rsid w:val="002F5974"/>
    <w:rsid w:val="002F7B44"/>
    <w:rsid w:val="00301AF9"/>
    <w:rsid w:val="0031266D"/>
    <w:rsid w:val="00313857"/>
    <w:rsid w:val="00321C6F"/>
    <w:rsid w:val="0032573B"/>
    <w:rsid w:val="003301BC"/>
    <w:rsid w:val="0033307A"/>
    <w:rsid w:val="00333F1D"/>
    <w:rsid w:val="00334588"/>
    <w:rsid w:val="003358E9"/>
    <w:rsid w:val="00335DE5"/>
    <w:rsid w:val="0034564F"/>
    <w:rsid w:val="00347EB3"/>
    <w:rsid w:val="00351C89"/>
    <w:rsid w:val="00354B22"/>
    <w:rsid w:val="003558B5"/>
    <w:rsid w:val="003602FE"/>
    <w:rsid w:val="0036525A"/>
    <w:rsid w:val="00372C71"/>
    <w:rsid w:val="003763F8"/>
    <w:rsid w:val="00376BEB"/>
    <w:rsid w:val="00376FD0"/>
    <w:rsid w:val="00380124"/>
    <w:rsid w:val="00382292"/>
    <w:rsid w:val="00385A55"/>
    <w:rsid w:val="00387C9A"/>
    <w:rsid w:val="00390363"/>
    <w:rsid w:val="003911C3"/>
    <w:rsid w:val="00392E3E"/>
    <w:rsid w:val="003943BE"/>
    <w:rsid w:val="0039736E"/>
    <w:rsid w:val="003A3042"/>
    <w:rsid w:val="003A346F"/>
    <w:rsid w:val="003A4F06"/>
    <w:rsid w:val="003A5797"/>
    <w:rsid w:val="003A6AF5"/>
    <w:rsid w:val="003A7879"/>
    <w:rsid w:val="003B32CC"/>
    <w:rsid w:val="003B35CB"/>
    <w:rsid w:val="003B5D4E"/>
    <w:rsid w:val="003C2939"/>
    <w:rsid w:val="003D6279"/>
    <w:rsid w:val="003E2246"/>
    <w:rsid w:val="003E27DF"/>
    <w:rsid w:val="003E4938"/>
    <w:rsid w:val="003E73EB"/>
    <w:rsid w:val="003F1B25"/>
    <w:rsid w:val="003F28A8"/>
    <w:rsid w:val="00401410"/>
    <w:rsid w:val="00405598"/>
    <w:rsid w:val="00405773"/>
    <w:rsid w:val="004144B2"/>
    <w:rsid w:val="00415343"/>
    <w:rsid w:val="00415478"/>
    <w:rsid w:val="00420E8D"/>
    <w:rsid w:val="0042278F"/>
    <w:rsid w:val="00427869"/>
    <w:rsid w:val="00427EF0"/>
    <w:rsid w:val="004307E2"/>
    <w:rsid w:val="00435046"/>
    <w:rsid w:val="00445443"/>
    <w:rsid w:val="00450A56"/>
    <w:rsid w:val="00454BA7"/>
    <w:rsid w:val="00455E15"/>
    <w:rsid w:val="004611AB"/>
    <w:rsid w:val="0046190D"/>
    <w:rsid w:val="0046193B"/>
    <w:rsid w:val="00465EE6"/>
    <w:rsid w:val="004671D9"/>
    <w:rsid w:val="0047325C"/>
    <w:rsid w:val="0047407E"/>
    <w:rsid w:val="00481813"/>
    <w:rsid w:val="00481B5C"/>
    <w:rsid w:val="00483FE6"/>
    <w:rsid w:val="00484588"/>
    <w:rsid w:val="0048588C"/>
    <w:rsid w:val="00486138"/>
    <w:rsid w:val="00486C91"/>
    <w:rsid w:val="00486F97"/>
    <w:rsid w:val="004873A2"/>
    <w:rsid w:val="0049208D"/>
    <w:rsid w:val="00492D8B"/>
    <w:rsid w:val="004A0D4A"/>
    <w:rsid w:val="004A2487"/>
    <w:rsid w:val="004A36DA"/>
    <w:rsid w:val="004B005F"/>
    <w:rsid w:val="004B0E44"/>
    <w:rsid w:val="004B1A66"/>
    <w:rsid w:val="004B3155"/>
    <w:rsid w:val="004C31AE"/>
    <w:rsid w:val="004C3BE8"/>
    <w:rsid w:val="004C5B86"/>
    <w:rsid w:val="004C63CD"/>
    <w:rsid w:val="004D3C9C"/>
    <w:rsid w:val="004D7BD1"/>
    <w:rsid w:val="004E086A"/>
    <w:rsid w:val="004E152B"/>
    <w:rsid w:val="004E1D02"/>
    <w:rsid w:val="004E2B4C"/>
    <w:rsid w:val="004E3610"/>
    <w:rsid w:val="004E370D"/>
    <w:rsid w:val="004F3263"/>
    <w:rsid w:val="004F385B"/>
    <w:rsid w:val="00502D7E"/>
    <w:rsid w:val="0050701A"/>
    <w:rsid w:val="00511666"/>
    <w:rsid w:val="00511F86"/>
    <w:rsid w:val="00517348"/>
    <w:rsid w:val="00523E09"/>
    <w:rsid w:val="00525D16"/>
    <w:rsid w:val="00525F67"/>
    <w:rsid w:val="00526313"/>
    <w:rsid w:val="00530F64"/>
    <w:rsid w:val="00531DBB"/>
    <w:rsid w:val="00531FEC"/>
    <w:rsid w:val="005355EC"/>
    <w:rsid w:val="00547333"/>
    <w:rsid w:val="00550F7B"/>
    <w:rsid w:val="005529A3"/>
    <w:rsid w:val="005548B1"/>
    <w:rsid w:val="00555842"/>
    <w:rsid w:val="00555ADC"/>
    <w:rsid w:val="0056568E"/>
    <w:rsid w:val="00577691"/>
    <w:rsid w:val="005867AC"/>
    <w:rsid w:val="0058684F"/>
    <w:rsid w:val="00586D95"/>
    <w:rsid w:val="00591132"/>
    <w:rsid w:val="00596A2D"/>
    <w:rsid w:val="005972E0"/>
    <w:rsid w:val="005A3387"/>
    <w:rsid w:val="005A7208"/>
    <w:rsid w:val="005A74F5"/>
    <w:rsid w:val="005A7A44"/>
    <w:rsid w:val="005B11CB"/>
    <w:rsid w:val="005B2EF5"/>
    <w:rsid w:val="005C1894"/>
    <w:rsid w:val="005D6975"/>
    <w:rsid w:val="005E146C"/>
    <w:rsid w:val="005E270F"/>
    <w:rsid w:val="005E409B"/>
    <w:rsid w:val="005F1BD2"/>
    <w:rsid w:val="005F6D2E"/>
    <w:rsid w:val="005F6F5F"/>
    <w:rsid w:val="00600FD8"/>
    <w:rsid w:val="0060205B"/>
    <w:rsid w:val="006022D9"/>
    <w:rsid w:val="006061FA"/>
    <w:rsid w:val="0060624A"/>
    <w:rsid w:val="00606F16"/>
    <w:rsid w:val="00611A03"/>
    <w:rsid w:val="00613520"/>
    <w:rsid w:val="006144FC"/>
    <w:rsid w:val="006145CA"/>
    <w:rsid w:val="006170C8"/>
    <w:rsid w:val="00621F10"/>
    <w:rsid w:val="00622022"/>
    <w:rsid w:val="0062450C"/>
    <w:rsid w:val="00626657"/>
    <w:rsid w:val="006268EB"/>
    <w:rsid w:val="0063077E"/>
    <w:rsid w:val="00635703"/>
    <w:rsid w:val="00635B77"/>
    <w:rsid w:val="00642004"/>
    <w:rsid w:val="00645276"/>
    <w:rsid w:val="00651CCE"/>
    <w:rsid w:val="00653332"/>
    <w:rsid w:val="00655495"/>
    <w:rsid w:val="00656C6E"/>
    <w:rsid w:val="00657116"/>
    <w:rsid w:val="00660A83"/>
    <w:rsid w:val="00660D18"/>
    <w:rsid w:val="00661E92"/>
    <w:rsid w:val="00661F0B"/>
    <w:rsid w:val="006675AD"/>
    <w:rsid w:val="0067325D"/>
    <w:rsid w:val="00673339"/>
    <w:rsid w:val="0067369C"/>
    <w:rsid w:val="00674B56"/>
    <w:rsid w:val="00677890"/>
    <w:rsid w:val="006801D6"/>
    <w:rsid w:val="00683061"/>
    <w:rsid w:val="006837CA"/>
    <w:rsid w:val="00685EF6"/>
    <w:rsid w:val="0068619D"/>
    <w:rsid w:val="00686423"/>
    <w:rsid w:val="006A3F98"/>
    <w:rsid w:val="006A51A1"/>
    <w:rsid w:val="006B03C3"/>
    <w:rsid w:val="006B041C"/>
    <w:rsid w:val="006B1939"/>
    <w:rsid w:val="006B282E"/>
    <w:rsid w:val="006B4EDA"/>
    <w:rsid w:val="006B5179"/>
    <w:rsid w:val="006B5B9B"/>
    <w:rsid w:val="006B7C12"/>
    <w:rsid w:val="006C529C"/>
    <w:rsid w:val="006C786E"/>
    <w:rsid w:val="006C7A06"/>
    <w:rsid w:val="006D2798"/>
    <w:rsid w:val="006D607A"/>
    <w:rsid w:val="006E1395"/>
    <w:rsid w:val="006E2775"/>
    <w:rsid w:val="006F1205"/>
    <w:rsid w:val="006F1AF4"/>
    <w:rsid w:val="006F5715"/>
    <w:rsid w:val="00703337"/>
    <w:rsid w:val="007051AF"/>
    <w:rsid w:val="007055D5"/>
    <w:rsid w:val="00707983"/>
    <w:rsid w:val="00713F1B"/>
    <w:rsid w:val="007206E4"/>
    <w:rsid w:val="00722F30"/>
    <w:rsid w:val="007239C5"/>
    <w:rsid w:val="00724702"/>
    <w:rsid w:val="00726DC2"/>
    <w:rsid w:val="00727996"/>
    <w:rsid w:val="00734042"/>
    <w:rsid w:val="007349B2"/>
    <w:rsid w:val="00737B7E"/>
    <w:rsid w:val="007405C7"/>
    <w:rsid w:val="007420BF"/>
    <w:rsid w:val="007420CA"/>
    <w:rsid w:val="00742B8D"/>
    <w:rsid w:val="007437E9"/>
    <w:rsid w:val="00745FE3"/>
    <w:rsid w:val="007463A3"/>
    <w:rsid w:val="00747181"/>
    <w:rsid w:val="00747424"/>
    <w:rsid w:val="007522D8"/>
    <w:rsid w:val="00757EF5"/>
    <w:rsid w:val="00763A1B"/>
    <w:rsid w:val="00764EFB"/>
    <w:rsid w:val="007659C7"/>
    <w:rsid w:val="00766CCB"/>
    <w:rsid w:val="00773A30"/>
    <w:rsid w:val="007828C6"/>
    <w:rsid w:val="007839A7"/>
    <w:rsid w:val="007901EF"/>
    <w:rsid w:val="0079021D"/>
    <w:rsid w:val="007976F6"/>
    <w:rsid w:val="007A2B47"/>
    <w:rsid w:val="007A43CD"/>
    <w:rsid w:val="007A4570"/>
    <w:rsid w:val="007A548F"/>
    <w:rsid w:val="007A5493"/>
    <w:rsid w:val="007A6462"/>
    <w:rsid w:val="007B323E"/>
    <w:rsid w:val="007C0F2D"/>
    <w:rsid w:val="007C179C"/>
    <w:rsid w:val="007C4125"/>
    <w:rsid w:val="007D21BF"/>
    <w:rsid w:val="007D39FE"/>
    <w:rsid w:val="007D698E"/>
    <w:rsid w:val="007D7484"/>
    <w:rsid w:val="007F0265"/>
    <w:rsid w:val="007F78B2"/>
    <w:rsid w:val="00802BE6"/>
    <w:rsid w:val="00803521"/>
    <w:rsid w:val="0080477D"/>
    <w:rsid w:val="0080584C"/>
    <w:rsid w:val="008111AD"/>
    <w:rsid w:val="008117FA"/>
    <w:rsid w:val="008219E0"/>
    <w:rsid w:val="00822033"/>
    <w:rsid w:val="0082261E"/>
    <w:rsid w:val="008265C4"/>
    <w:rsid w:val="00827B17"/>
    <w:rsid w:val="00833209"/>
    <w:rsid w:val="00834408"/>
    <w:rsid w:val="00836365"/>
    <w:rsid w:val="00841F4F"/>
    <w:rsid w:val="008433C9"/>
    <w:rsid w:val="008444EA"/>
    <w:rsid w:val="00845D5D"/>
    <w:rsid w:val="00846BC7"/>
    <w:rsid w:val="00852A89"/>
    <w:rsid w:val="00854E85"/>
    <w:rsid w:val="00854F52"/>
    <w:rsid w:val="0085623C"/>
    <w:rsid w:val="008569A4"/>
    <w:rsid w:val="008570E3"/>
    <w:rsid w:val="00857F89"/>
    <w:rsid w:val="008766D9"/>
    <w:rsid w:val="00883A17"/>
    <w:rsid w:val="00890CA9"/>
    <w:rsid w:val="00891613"/>
    <w:rsid w:val="008937A6"/>
    <w:rsid w:val="0089556B"/>
    <w:rsid w:val="008A066C"/>
    <w:rsid w:val="008A1C28"/>
    <w:rsid w:val="008A2F1F"/>
    <w:rsid w:val="008A6E2E"/>
    <w:rsid w:val="008B45B8"/>
    <w:rsid w:val="008C120B"/>
    <w:rsid w:val="008C182F"/>
    <w:rsid w:val="008C4E03"/>
    <w:rsid w:val="008D5468"/>
    <w:rsid w:val="008E1402"/>
    <w:rsid w:val="008E3705"/>
    <w:rsid w:val="008E69E9"/>
    <w:rsid w:val="008F7CCA"/>
    <w:rsid w:val="009047D4"/>
    <w:rsid w:val="009076EF"/>
    <w:rsid w:val="0090778F"/>
    <w:rsid w:val="00910220"/>
    <w:rsid w:val="0091288C"/>
    <w:rsid w:val="00912EC9"/>
    <w:rsid w:val="00914F27"/>
    <w:rsid w:val="00923123"/>
    <w:rsid w:val="0092647B"/>
    <w:rsid w:val="00927A28"/>
    <w:rsid w:val="00931533"/>
    <w:rsid w:val="009353B4"/>
    <w:rsid w:val="00937A19"/>
    <w:rsid w:val="00937E9F"/>
    <w:rsid w:val="0094255C"/>
    <w:rsid w:val="00951990"/>
    <w:rsid w:val="009529EB"/>
    <w:rsid w:val="00952AFE"/>
    <w:rsid w:val="00953FF0"/>
    <w:rsid w:val="009541D0"/>
    <w:rsid w:val="00963FD8"/>
    <w:rsid w:val="00964ACD"/>
    <w:rsid w:val="00965BD7"/>
    <w:rsid w:val="009720B9"/>
    <w:rsid w:val="009723BF"/>
    <w:rsid w:val="00972CE1"/>
    <w:rsid w:val="0097584A"/>
    <w:rsid w:val="00980441"/>
    <w:rsid w:val="00981742"/>
    <w:rsid w:val="00983D88"/>
    <w:rsid w:val="00991A0A"/>
    <w:rsid w:val="009922ED"/>
    <w:rsid w:val="00996017"/>
    <w:rsid w:val="009A2C41"/>
    <w:rsid w:val="009A2FCF"/>
    <w:rsid w:val="009A373F"/>
    <w:rsid w:val="009A671C"/>
    <w:rsid w:val="009B14E6"/>
    <w:rsid w:val="009B2068"/>
    <w:rsid w:val="009B4A9B"/>
    <w:rsid w:val="009B65D0"/>
    <w:rsid w:val="009C1621"/>
    <w:rsid w:val="009C45CF"/>
    <w:rsid w:val="009C7531"/>
    <w:rsid w:val="009D17E1"/>
    <w:rsid w:val="009D17EA"/>
    <w:rsid w:val="009D2EC6"/>
    <w:rsid w:val="009D416A"/>
    <w:rsid w:val="009D47C0"/>
    <w:rsid w:val="009E17D9"/>
    <w:rsid w:val="009E4C21"/>
    <w:rsid w:val="009E5D4E"/>
    <w:rsid w:val="009F1A13"/>
    <w:rsid w:val="009F6EB1"/>
    <w:rsid w:val="009F7DAD"/>
    <w:rsid w:val="00A00901"/>
    <w:rsid w:val="00A0091D"/>
    <w:rsid w:val="00A00980"/>
    <w:rsid w:val="00A019B1"/>
    <w:rsid w:val="00A030C6"/>
    <w:rsid w:val="00A03A4A"/>
    <w:rsid w:val="00A06EF9"/>
    <w:rsid w:val="00A07AC1"/>
    <w:rsid w:val="00A11373"/>
    <w:rsid w:val="00A128FE"/>
    <w:rsid w:val="00A13641"/>
    <w:rsid w:val="00A169F0"/>
    <w:rsid w:val="00A1754B"/>
    <w:rsid w:val="00A20BED"/>
    <w:rsid w:val="00A2101E"/>
    <w:rsid w:val="00A22202"/>
    <w:rsid w:val="00A252D5"/>
    <w:rsid w:val="00A27F9F"/>
    <w:rsid w:val="00A304F0"/>
    <w:rsid w:val="00A31986"/>
    <w:rsid w:val="00A34332"/>
    <w:rsid w:val="00A356A2"/>
    <w:rsid w:val="00A4263F"/>
    <w:rsid w:val="00A46504"/>
    <w:rsid w:val="00A50AE6"/>
    <w:rsid w:val="00A525B3"/>
    <w:rsid w:val="00A53C6A"/>
    <w:rsid w:val="00A57C6B"/>
    <w:rsid w:val="00A61E58"/>
    <w:rsid w:val="00A64CFF"/>
    <w:rsid w:val="00A66BCA"/>
    <w:rsid w:val="00A7002A"/>
    <w:rsid w:val="00A715A1"/>
    <w:rsid w:val="00A72DA3"/>
    <w:rsid w:val="00A765D3"/>
    <w:rsid w:val="00A77AB4"/>
    <w:rsid w:val="00A77CFE"/>
    <w:rsid w:val="00A80E00"/>
    <w:rsid w:val="00A857E0"/>
    <w:rsid w:val="00AA5079"/>
    <w:rsid w:val="00AA577A"/>
    <w:rsid w:val="00AA5DB2"/>
    <w:rsid w:val="00AA6BE5"/>
    <w:rsid w:val="00AA6F8E"/>
    <w:rsid w:val="00AB32C3"/>
    <w:rsid w:val="00AB7015"/>
    <w:rsid w:val="00AC52E6"/>
    <w:rsid w:val="00AD27AE"/>
    <w:rsid w:val="00AD2ED7"/>
    <w:rsid w:val="00AE2BB0"/>
    <w:rsid w:val="00AE35C9"/>
    <w:rsid w:val="00AF1FAC"/>
    <w:rsid w:val="00AF4005"/>
    <w:rsid w:val="00AF6B47"/>
    <w:rsid w:val="00B01A9F"/>
    <w:rsid w:val="00B02F30"/>
    <w:rsid w:val="00B11C6C"/>
    <w:rsid w:val="00B1430B"/>
    <w:rsid w:val="00B147E6"/>
    <w:rsid w:val="00B156E0"/>
    <w:rsid w:val="00B22DE5"/>
    <w:rsid w:val="00B235BD"/>
    <w:rsid w:val="00B27CB9"/>
    <w:rsid w:val="00B30AEB"/>
    <w:rsid w:val="00B3132D"/>
    <w:rsid w:val="00B32277"/>
    <w:rsid w:val="00B32FF2"/>
    <w:rsid w:val="00B35410"/>
    <w:rsid w:val="00B369DC"/>
    <w:rsid w:val="00B40033"/>
    <w:rsid w:val="00B41C3A"/>
    <w:rsid w:val="00B42344"/>
    <w:rsid w:val="00B43F05"/>
    <w:rsid w:val="00B45180"/>
    <w:rsid w:val="00B53B24"/>
    <w:rsid w:val="00B53D23"/>
    <w:rsid w:val="00B53E7D"/>
    <w:rsid w:val="00B6323A"/>
    <w:rsid w:val="00B6506F"/>
    <w:rsid w:val="00B71C17"/>
    <w:rsid w:val="00B71D98"/>
    <w:rsid w:val="00B81701"/>
    <w:rsid w:val="00B82AA4"/>
    <w:rsid w:val="00B9110C"/>
    <w:rsid w:val="00BA29EF"/>
    <w:rsid w:val="00BB16E0"/>
    <w:rsid w:val="00BB1A84"/>
    <w:rsid w:val="00BB3070"/>
    <w:rsid w:val="00BC359C"/>
    <w:rsid w:val="00BC4681"/>
    <w:rsid w:val="00BC63BB"/>
    <w:rsid w:val="00BC778E"/>
    <w:rsid w:val="00BD4C0B"/>
    <w:rsid w:val="00BD71B2"/>
    <w:rsid w:val="00BD7F66"/>
    <w:rsid w:val="00BE1545"/>
    <w:rsid w:val="00BE486E"/>
    <w:rsid w:val="00BE4A22"/>
    <w:rsid w:val="00BF186E"/>
    <w:rsid w:val="00BF4697"/>
    <w:rsid w:val="00BF4E10"/>
    <w:rsid w:val="00BF7419"/>
    <w:rsid w:val="00C05B2E"/>
    <w:rsid w:val="00C078E3"/>
    <w:rsid w:val="00C11D3C"/>
    <w:rsid w:val="00C125B1"/>
    <w:rsid w:val="00C17749"/>
    <w:rsid w:val="00C17C97"/>
    <w:rsid w:val="00C17D4B"/>
    <w:rsid w:val="00C211EC"/>
    <w:rsid w:val="00C22809"/>
    <w:rsid w:val="00C228BD"/>
    <w:rsid w:val="00C261D0"/>
    <w:rsid w:val="00C266AD"/>
    <w:rsid w:val="00C2689A"/>
    <w:rsid w:val="00C312F6"/>
    <w:rsid w:val="00C354FE"/>
    <w:rsid w:val="00C3591D"/>
    <w:rsid w:val="00C40AC9"/>
    <w:rsid w:val="00C4367C"/>
    <w:rsid w:val="00C461BA"/>
    <w:rsid w:val="00C51241"/>
    <w:rsid w:val="00C6389C"/>
    <w:rsid w:val="00C6505F"/>
    <w:rsid w:val="00C66554"/>
    <w:rsid w:val="00C6687C"/>
    <w:rsid w:val="00C70FC6"/>
    <w:rsid w:val="00C77916"/>
    <w:rsid w:val="00C804B8"/>
    <w:rsid w:val="00C8436A"/>
    <w:rsid w:val="00C92FB6"/>
    <w:rsid w:val="00CA39D4"/>
    <w:rsid w:val="00CA4E19"/>
    <w:rsid w:val="00CA674C"/>
    <w:rsid w:val="00CB5453"/>
    <w:rsid w:val="00CB5666"/>
    <w:rsid w:val="00CB7768"/>
    <w:rsid w:val="00CC1CF1"/>
    <w:rsid w:val="00CC3AB1"/>
    <w:rsid w:val="00CC6A46"/>
    <w:rsid w:val="00CD10C3"/>
    <w:rsid w:val="00CD402C"/>
    <w:rsid w:val="00CD4053"/>
    <w:rsid w:val="00CE3DAD"/>
    <w:rsid w:val="00CE5222"/>
    <w:rsid w:val="00CE6C8D"/>
    <w:rsid w:val="00CE7777"/>
    <w:rsid w:val="00CF1D5E"/>
    <w:rsid w:val="00CF3C82"/>
    <w:rsid w:val="00D05A27"/>
    <w:rsid w:val="00D073C6"/>
    <w:rsid w:val="00D10FC5"/>
    <w:rsid w:val="00D12B8B"/>
    <w:rsid w:val="00D13BD1"/>
    <w:rsid w:val="00D142E5"/>
    <w:rsid w:val="00D16AB0"/>
    <w:rsid w:val="00D16E1A"/>
    <w:rsid w:val="00D206F5"/>
    <w:rsid w:val="00D23D9C"/>
    <w:rsid w:val="00D24297"/>
    <w:rsid w:val="00D262A5"/>
    <w:rsid w:val="00D2639D"/>
    <w:rsid w:val="00D30CF2"/>
    <w:rsid w:val="00D3329C"/>
    <w:rsid w:val="00D36B2E"/>
    <w:rsid w:val="00D42B1C"/>
    <w:rsid w:val="00D44B30"/>
    <w:rsid w:val="00D46369"/>
    <w:rsid w:val="00D46DC8"/>
    <w:rsid w:val="00D4743F"/>
    <w:rsid w:val="00D516F5"/>
    <w:rsid w:val="00D53920"/>
    <w:rsid w:val="00D539A5"/>
    <w:rsid w:val="00D60B6D"/>
    <w:rsid w:val="00D61909"/>
    <w:rsid w:val="00D61F8E"/>
    <w:rsid w:val="00D64319"/>
    <w:rsid w:val="00D719E2"/>
    <w:rsid w:val="00D73705"/>
    <w:rsid w:val="00D7584A"/>
    <w:rsid w:val="00D8254E"/>
    <w:rsid w:val="00D856D4"/>
    <w:rsid w:val="00D91824"/>
    <w:rsid w:val="00D9230B"/>
    <w:rsid w:val="00D953B6"/>
    <w:rsid w:val="00D97347"/>
    <w:rsid w:val="00DA0915"/>
    <w:rsid w:val="00DB1819"/>
    <w:rsid w:val="00DB3F0D"/>
    <w:rsid w:val="00DC5231"/>
    <w:rsid w:val="00DD1C4A"/>
    <w:rsid w:val="00DD1FD1"/>
    <w:rsid w:val="00DD3F6E"/>
    <w:rsid w:val="00DD5748"/>
    <w:rsid w:val="00DD639F"/>
    <w:rsid w:val="00DD7459"/>
    <w:rsid w:val="00DD74A4"/>
    <w:rsid w:val="00DE482D"/>
    <w:rsid w:val="00DE7CA4"/>
    <w:rsid w:val="00DF39D7"/>
    <w:rsid w:val="00DF535A"/>
    <w:rsid w:val="00E017B9"/>
    <w:rsid w:val="00E0230F"/>
    <w:rsid w:val="00E043BF"/>
    <w:rsid w:val="00E07FE4"/>
    <w:rsid w:val="00E12937"/>
    <w:rsid w:val="00E16299"/>
    <w:rsid w:val="00E239A5"/>
    <w:rsid w:val="00E30C17"/>
    <w:rsid w:val="00E32C0E"/>
    <w:rsid w:val="00E35779"/>
    <w:rsid w:val="00E36B10"/>
    <w:rsid w:val="00E37EF2"/>
    <w:rsid w:val="00E42241"/>
    <w:rsid w:val="00E43987"/>
    <w:rsid w:val="00E451A5"/>
    <w:rsid w:val="00E6032F"/>
    <w:rsid w:val="00E620A9"/>
    <w:rsid w:val="00E65B55"/>
    <w:rsid w:val="00E6709B"/>
    <w:rsid w:val="00E67811"/>
    <w:rsid w:val="00E75683"/>
    <w:rsid w:val="00E75785"/>
    <w:rsid w:val="00E769A6"/>
    <w:rsid w:val="00E81FD8"/>
    <w:rsid w:val="00E84A8F"/>
    <w:rsid w:val="00E85D80"/>
    <w:rsid w:val="00E9484E"/>
    <w:rsid w:val="00EA4479"/>
    <w:rsid w:val="00EB00BA"/>
    <w:rsid w:val="00EB22B4"/>
    <w:rsid w:val="00EC063E"/>
    <w:rsid w:val="00EC7878"/>
    <w:rsid w:val="00ED2288"/>
    <w:rsid w:val="00ED39C0"/>
    <w:rsid w:val="00ED62D2"/>
    <w:rsid w:val="00ED66E7"/>
    <w:rsid w:val="00EE0312"/>
    <w:rsid w:val="00EE219C"/>
    <w:rsid w:val="00EE2F9E"/>
    <w:rsid w:val="00EE5E8C"/>
    <w:rsid w:val="00EE74EA"/>
    <w:rsid w:val="00EF2AC8"/>
    <w:rsid w:val="00EF6294"/>
    <w:rsid w:val="00F0782A"/>
    <w:rsid w:val="00F07DDF"/>
    <w:rsid w:val="00F07EFD"/>
    <w:rsid w:val="00F14A44"/>
    <w:rsid w:val="00F16DAF"/>
    <w:rsid w:val="00F213DA"/>
    <w:rsid w:val="00F222AD"/>
    <w:rsid w:val="00F229B3"/>
    <w:rsid w:val="00F2368E"/>
    <w:rsid w:val="00F32369"/>
    <w:rsid w:val="00F3569F"/>
    <w:rsid w:val="00F35A8D"/>
    <w:rsid w:val="00F35FAC"/>
    <w:rsid w:val="00F45E23"/>
    <w:rsid w:val="00F47CD7"/>
    <w:rsid w:val="00F529FD"/>
    <w:rsid w:val="00F56C99"/>
    <w:rsid w:val="00F72A4B"/>
    <w:rsid w:val="00F73F98"/>
    <w:rsid w:val="00F74D33"/>
    <w:rsid w:val="00F77DF9"/>
    <w:rsid w:val="00F81E25"/>
    <w:rsid w:val="00F858CD"/>
    <w:rsid w:val="00F87788"/>
    <w:rsid w:val="00F923DA"/>
    <w:rsid w:val="00F926E1"/>
    <w:rsid w:val="00F93333"/>
    <w:rsid w:val="00F95E3B"/>
    <w:rsid w:val="00F97232"/>
    <w:rsid w:val="00FA7D7B"/>
    <w:rsid w:val="00FB1198"/>
    <w:rsid w:val="00FB560A"/>
    <w:rsid w:val="00FB5ACD"/>
    <w:rsid w:val="00FC2B92"/>
    <w:rsid w:val="00FC61F7"/>
    <w:rsid w:val="00FC6BEF"/>
    <w:rsid w:val="00FC7944"/>
    <w:rsid w:val="00FD0BA0"/>
    <w:rsid w:val="00FD5D06"/>
    <w:rsid w:val="00FE2148"/>
    <w:rsid w:val="00FE248C"/>
    <w:rsid w:val="00FE7B94"/>
    <w:rsid w:val="00FF2468"/>
    <w:rsid w:val="00FF441B"/>
    <w:rsid w:val="00FF618C"/>
    <w:rsid w:val="010116D5"/>
    <w:rsid w:val="01051131"/>
    <w:rsid w:val="01097CE8"/>
    <w:rsid w:val="012015DC"/>
    <w:rsid w:val="01284890"/>
    <w:rsid w:val="012927B0"/>
    <w:rsid w:val="01356652"/>
    <w:rsid w:val="013B4944"/>
    <w:rsid w:val="01424A67"/>
    <w:rsid w:val="014A041F"/>
    <w:rsid w:val="01511490"/>
    <w:rsid w:val="015821CD"/>
    <w:rsid w:val="01677082"/>
    <w:rsid w:val="016E5B69"/>
    <w:rsid w:val="017436F8"/>
    <w:rsid w:val="0177566F"/>
    <w:rsid w:val="01836E3E"/>
    <w:rsid w:val="01902D2D"/>
    <w:rsid w:val="01976229"/>
    <w:rsid w:val="019B1E99"/>
    <w:rsid w:val="019F3883"/>
    <w:rsid w:val="01AC75F0"/>
    <w:rsid w:val="01B666C0"/>
    <w:rsid w:val="01B76833"/>
    <w:rsid w:val="01BF4029"/>
    <w:rsid w:val="01C150E0"/>
    <w:rsid w:val="01C2043A"/>
    <w:rsid w:val="01DE58B6"/>
    <w:rsid w:val="01E020F4"/>
    <w:rsid w:val="01E07299"/>
    <w:rsid w:val="01E50BFE"/>
    <w:rsid w:val="01E62509"/>
    <w:rsid w:val="01E74ACC"/>
    <w:rsid w:val="01E7687A"/>
    <w:rsid w:val="01F86CD9"/>
    <w:rsid w:val="02041E86"/>
    <w:rsid w:val="02072A78"/>
    <w:rsid w:val="020760D2"/>
    <w:rsid w:val="021234BD"/>
    <w:rsid w:val="02191B93"/>
    <w:rsid w:val="021E056F"/>
    <w:rsid w:val="021E4F0A"/>
    <w:rsid w:val="02245CDF"/>
    <w:rsid w:val="022E5468"/>
    <w:rsid w:val="02367A76"/>
    <w:rsid w:val="02372857"/>
    <w:rsid w:val="023B4716"/>
    <w:rsid w:val="02431959"/>
    <w:rsid w:val="02587777"/>
    <w:rsid w:val="02616483"/>
    <w:rsid w:val="02682844"/>
    <w:rsid w:val="02687874"/>
    <w:rsid w:val="02753ECB"/>
    <w:rsid w:val="0283164A"/>
    <w:rsid w:val="02894DAB"/>
    <w:rsid w:val="029C467F"/>
    <w:rsid w:val="02A04DDA"/>
    <w:rsid w:val="02A35910"/>
    <w:rsid w:val="02B03082"/>
    <w:rsid w:val="02B37CBF"/>
    <w:rsid w:val="02B70843"/>
    <w:rsid w:val="02BB25CA"/>
    <w:rsid w:val="02C6508F"/>
    <w:rsid w:val="02CF7E6F"/>
    <w:rsid w:val="02D0730E"/>
    <w:rsid w:val="02E01C47"/>
    <w:rsid w:val="02E96955"/>
    <w:rsid w:val="02EC31EC"/>
    <w:rsid w:val="02EF1E8A"/>
    <w:rsid w:val="02F3444E"/>
    <w:rsid w:val="02F348A7"/>
    <w:rsid w:val="02F92294"/>
    <w:rsid w:val="02FB07EB"/>
    <w:rsid w:val="02FC4FF1"/>
    <w:rsid w:val="03091931"/>
    <w:rsid w:val="030B751B"/>
    <w:rsid w:val="03137DAC"/>
    <w:rsid w:val="03343D40"/>
    <w:rsid w:val="033A6F68"/>
    <w:rsid w:val="034903DF"/>
    <w:rsid w:val="034C6143"/>
    <w:rsid w:val="035904C8"/>
    <w:rsid w:val="03604A01"/>
    <w:rsid w:val="03611990"/>
    <w:rsid w:val="03614EBC"/>
    <w:rsid w:val="0365698D"/>
    <w:rsid w:val="0368698B"/>
    <w:rsid w:val="036C2DB8"/>
    <w:rsid w:val="036C693D"/>
    <w:rsid w:val="03703B73"/>
    <w:rsid w:val="0374238F"/>
    <w:rsid w:val="0376705E"/>
    <w:rsid w:val="03791753"/>
    <w:rsid w:val="0382359E"/>
    <w:rsid w:val="038A1CB4"/>
    <w:rsid w:val="03912F41"/>
    <w:rsid w:val="039D55F6"/>
    <w:rsid w:val="03A04F32"/>
    <w:rsid w:val="03A67BA5"/>
    <w:rsid w:val="03AC403A"/>
    <w:rsid w:val="03AD58A1"/>
    <w:rsid w:val="03AE7BD5"/>
    <w:rsid w:val="03B22EB7"/>
    <w:rsid w:val="03B375F6"/>
    <w:rsid w:val="03B517EF"/>
    <w:rsid w:val="03B777BE"/>
    <w:rsid w:val="03BE6B89"/>
    <w:rsid w:val="03C52BEB"/>
    <w:rsid w:val="03C76469"/>
    <w:rsid w:val="03C91BED"/>
    <w:rsid w:val="03C945DF"/>
    <w:rsid w:val="03CE155F"/>
    <w:rsid w:val="03D508D3"/>
    <w:rsid w:val="03D575A8"/>
    <w:rsid w:val="03DF0E68"/>
    <w:rsid w:val="03E12F49"/>
    <w:rsid w:val="03E22DAF"/>
    <w:rsid w:val="03EE6D15"/>
    <w:rsid w:val="03F02480"/>
    <w:rsid w:val="03FC771D"/>
    <w:rsid w:val="03FF15BF"/>
    <w:rsid w:val="040F3E66"/>
    <w:rsid w:val="041A162E"/>
    <w:rsid w:val="041F5699"/>
    <w:rsid w:val="042103B1"/>
    <w:rsid w:val="0428378E"/>
    <w:rsid w:val="042D3D65"/>
    <w:rsid w:val="04366E94"/>
    <w:rsid w:val="043A35D9"/>
    <w:rsid w:val="043A7135"/>
    <w:rsid w:val="04586380"/>
    <w:rsid w:val="045F4253"/>
    <w:rsid w:val="046B406E"/>
    <w:rsid w:val="046E63EF"/>
    <w:rsid w:val="04790FD0"/>
    <w:rsid w:val="048408D1"/>
    <w:rsid w:val="04884020"/>
    <w:rsid w:val="048B364F"/>
    <w:rsid w:val="048F16D5"/>
    <w:rsid w:val="04A02C06"/>
    <w:rsid w:val="04A1765F"/>
    <w:rsid w:val="04B75458"/>
    <w:rsid w:val="04C43C46"/>
    <w:rsid w:val="04C81921"/>
    <w:rsid w:val="04C9495C"/>
    <w:rsid w:val="04D019EB"/>
    <w:rsid w:val="04D54497"/>
    <w:rsid w:val="04DB00C6"/>
    <w:rsid w:val="04E63B8D"/>
    <w:rsid w:val="04E8141C"/>
    <w:rsid w:val="04E946A2"/>
    <w:rsid w:val="04EB6484"/>
    <w:rsid w:val="050463C4"/>
    <w:rsid w:val="0505364C"/>
    <w:rsid w:val="050C147B"/>
    <w:rsid w:val="050D4546"/>
    <w:rsid w:val="05132950"/>
    <w:rsid w:val="05133589"/>
    <w:rsid w:val="05135205"/>
    <w:rsid w:val="05194385"/>
    <w:rsid w:val="051C683A"/>
    <w:rsid w:val="051F2311"/>
    <w:rsid w:val="05235E1B"/>
    <w:rsid w:val="05257DE5"/>
    <w:rsid w:val="05305A2A"/>
    <w:rsid w:val="053C16DE"/>
    <w:rsid w:val="053C75E8"/>
    <w:rsid w:val="05411EB8"/>
    <w:rsid w:val="054343E0"/>
    <w:rsid w:val="054A34C3"/>
    <w:rsid w:val="05604F11"/>
    <w:rsid w:val="0560706F"/>
    <w:rsid w:val="05696E27"/>
    <w:rsid w:val="056B3A74"/>
    <w:rsid w:val="056F08F3"/>
    <w:rsid w:val="05746A20"/>
    <w:rsid w:val="0575284A"/>
    <w:rsid w:val="058B1BEC"/>
    <w:rsid w:val="05926A54"/>
    <w:rsid w:val="059D5CB1"/>
    <w:rsid w:val="05A11814"/>
    <w:rsid w:val="05B3073B"/>
    <w:rsid w:val="05B524E6"/>
    <w:rsid w:val="05B93485"/>
    <w:rsid w:val="05B95E43"/>
    <w:rsid w:val="05BD6056"/>
    <w:rsid w:val="05CF7D50"/>
    <w:rsid w:val="05D14557"/>
    <w:rsid w:val="05DD5554"/>
    <w:rsid w:val="05E01F5E"/>
    <w:rsid w:val="05E42B2F"/>
    <w:rsid w:val="05F205D8"/>
    <w:rsid w:val="05F242FF"/>
    <w:rsid w:val="05F67D64"/>
    <w:rsid w:val="05F72E03"/>
    <w:rsid w:val="05FD496D"/>
    <w:rsid w:val="05FE78D8"/>
    <w:rsid w:val="0607048E"/>
    <w:rsid w:val="060A6FDB"/>
    <w:rsid w:val="06175FFB"/>
    <w:rsid w:val="062F07EF"/>
    <w:rsid w:val="063509A2"/>
    <w:rsid w:val="063C038A"/>
    <w:rsid w:val="06457185"/>
    <w:rsid w:val="065C5FD3"/>
    <w:rsid w:val="06622FC8"/>
    <w:rsid w:val="066466EB"/>
    <w:rsid w:val="06661330"/>
    <w:rsid w:val="0676317C"/>
    <w:rsid w:val="067A137F"/>
    <w:rsid w:val="06801D43"/>
    <w:rsid w:val="0684618D"/>
    <w:rsid w:val="0697288C"/>
    <w:rsid w:val="06974875"/>
    <w:rsid w:val="069D52E2"/>
    <w:rsid w:val="06A24A02"/>
    <w:rsid w:val="06A411DD"/>
    <w:rsid w:val="06A45714"/>
    <w:rsid w:val="06A72333"/>
    <w:rsid w:val="06AA2FB6"/>
    <w:rsid w:val="06BB62C8"/>
    <w:rsid w:val="06C51B71"/>
    <w:rsid w:val="06D27145"/>
    <w:rsid w:val="06D53CC1"/>
    <w:rsid w:val="06D84275"/>
    <w:rsid w:val="06E33EC7"/>
    <w:rsid w:val="06EA3BC7"/>
    <w:rsid w:val="06EE2458"/>
    <w:rsid w:val="06EE59A6"/>
    <w:rsid w:val="06F1408E"/>
    <w:rsid w:val="06F47E67"/>
    <w:rsid w:val="06F56309"/>
    <w:rsid w:val="06F9565C"/>
    <w:rsid w:val="070834D2"/>
    <w:rsid w:val="070D0C77"/>
    <w:rsid w:val="07100621"/>
    <w:rsid w:val="07142152"/>
    <w:rsid w:val="0718632D"/>
    <w:rsid w:val="071C4FEB"/>
    <w:rsid w:val="071D1CF7"/>
    <w:rsid w:val="07245E7A"/>
    <w:rsid w:val="0726771F"/>
    <w:rsid w:val="072702BE"/>
    <w:rsid w:val="07277341"/>
    <w:rsid w:val="072972FE"/>
    <w:rsid w:val="072E0E18"/>
    <w:rsid w:val="073D07B2"/>
    <w:rsid w:val="073F2733"/>
    <w:rsid w:val="074165D5"/>
    <w:rsid w:val="07442078"/>
    <w:rsid w:val="074A3B33"/>
    <w:rsid w:val="074D0188"/>
    <w:rsid w:val="074D47BE"/>
    <w:rsid w:val="07524795"/>
    <w:rsid w:val="075E313A"/>
    <w:rsid w:val="0764304C"/>
    <w:rsid w:val="07683FB9"/>
    <w:rsid w:val="076B5C61"/>
    <w:rsid w:val="0773068B"/>
    <w:rsid w:val="077E6066"/>
    <w:rsid w:val="077F25A1"/>
    <w:rsid w:val="0788465B"/>
    <w:rsid w:val="078F1314"/>
    <w:rsid w:val="07913C51"/>
    <w:rsid w:val="079B3991"/>
    <w:rsid w:val="079F0454"/>
    <w:rsid w:val="07A31E56"/>
    <w:rsid w:val="07BC37FE"/>
    <w:rsid w:val="07BC589D"/>
    <w:rsid w:val="07C35693"/>
    <w:rsid w:val="07CC0BA8"/>
    <w:rsid w:val="07D16002"/>
    <w:rsid w:val="07D16AD6"/>
    <w:rsid w:val="07D72EEC"/>
    <w:rsid w:val="07D94090"/>
    <w:rsid w:val="07DE2A10"/>
    <w:rsid w:val="07E040A3"/>
    <w:rsid w:val="07E6312F"/>
    <w:rsid w:val="07EB6E06"/>
    <w:rsid w:val="07ED2710"/>
    <w:rsid w:val="07EE3041"/>
    <w:rsid w:val="07F67816"/>
    <w:rsid w:val="07F751B7"/>
    <w:rsid w:val="07FA05D2"/>
    <w:rsid w:val="07FC7209"/>
    <w:rsid w:val="0800493E"/>
    <w:rsid w:val="080109C6"/>
    <w:rsid w:val="08090A09"/>
    <w:rsid w:val="080C0DE8"/>
    <w:rsid w:val="080C1961"/>
    <w:rsid w:val="081606E4"/>
    <w:rsid w:val="08171316"/>
    <w:rsid w:val="081B5429"/>
    <w:rsid w:val="08221479"/>
    <w:rsid w:val="082962EA"/>
    <w:rsid w:val="082C320A"/>
    <w:rsid w:val="083572E7"/>
    <w:rsid w:val="083640B7"/>
    <w:rsid w:val="083D7B7B"/>
    <w:rsid w:val="08421D7D"/>
    <w:rsid w:val="084D609E"/>
    <w:rsid w:val="084D7200"/>
    <w:rsid w:val="085963D5"/>
    <w:rsid w:val="085A74C6"/>
    <w:rsid w:val="085B22CC"/>
    <w:rsid w:val="085C0682"/>
    <w:rsid w:val="085F5DFB"/>
    <w:rsid w:val="08613E08"/>
    <w:rsid w:val="08636604"/>
    <w:rsid w:val="08636D28"/>
    <w:rsid w:val="086D67DA"/>
    <w:rsid w:val="087A23B3"/>
    <w:rsid w:val="087B48CB"/>
    <w:rsid w:val="087B5242"/>
    <w:rsid w:val="087C495A"/>
    <w:rsid w:val="08877432"/>
    <w:rsid w:val="08944300"/>
    <w:rsid w:val="089F671F"/>
    <w:rsid w:val="08A1074C"/>
    <w:rsid w:val="08AA6441"/>
    <w:rsid w:val="08AD4E5F"/>
    <w:rsid w:val="08B52C1B"/>
    <w:rsid w:val="08BC2855"/>
    <w:rsid w:val="08C622D9"/>
    <w:rsid w:val="08C8368E"/>
    <w:rsid w:val="08D55229"/>
    <w:rsid w:val="08D84039"/>
    <w:rsid w:val="08DA69A3"/>
    <w:rsid w:val="08DD6016"/>
    <w:rsid w:val="08DF3D86"/>
    <w:rsid w:val="08E25FED"/>
    <w:rsid w:val="08EB30F3"/>
    <w:rsid w:val="08EC0E15"/>
    <w:rsid w:val="08F805A7"/>
    <w:rsid w:val="090624B6"/>
    <w:rsid w:val="09125C2F"/>
    <w:rsid w:val="09181A0E"/>
    <w:rsid w:val="09187C60"/>
    <w:rsid w:val="091A207A"/>
    <w:rsid w:val="091B4786"/>
    <w:rsid w:val="091B5EEE"/>
    <w:rsid w:val="091D6232"/>
    <w:rsid w:val="092208D6"/>
    <w:rsid w:val="092263E9"/>
    <w:rsid w:val="0923693C"/>
    <w:rsid w:val="093D4B22"/>
    <w:rsid w:val="09402282"/>
    <w:rsid w:val="09410F65"/>
    <w:rsid w:val="094B14E8"/>
    <w:rsid w:val="095E6402"/>
    <w:rsid w:val="09657E30"/>
    <w:rsid w:val="09782069"/>
    <w:rsid w:val="0986213E"/>
    <w:rsid w:val="099425C4"/>
    <w:rsid w:val="099511C4"/>
    <w:rsid w:val="09974F13"/>
    <w:rsid w:val="09987272"/>
    <w:rsid w:val="099A5574"/>
    <w:rsid w:val="099C2E14"/>
    <w:rsid w:val="09A7276A"/>
    <w:rsid w:val="09A92667"/>
    <w:rsid w:val="09B04F53"/>
    <w:rsid w:val="09B43BB6"/>
    <w:rsid w:val="09B73345"/>
    <w:rsid w:val="09BA706D"/>
    <w:rsid w:val="09BF125C"/>
    <w:rsid w:val="09CB40F3"/>
    <w:rsid w:val="09CC182A"/>
    <w:rsid w:val="09D042CB"/>
    <w:rsid w:val="09D32864"/>
    <w:rsid w:val="09D3552D"/>
    <w:rsid w:val="09DD7A62"/>
    <w:rsid w:val="09DF42DA"/>
    <w:rsid w:val="09DF784F"/>
    <w:rsid w:val="09E15DBA"/>
    <w:rsid w:val="09E665A4"/>
    <w:rsid w:val="09E76D15"/>
    <w:rsid w:val="09E8754C"/>
    <w:rsid w:val="09F05E82"/>
    <w:rsid w:val="09F06AB0"/>
    <w:rsid w:val="09F75AC8"/>
    <w:rsid w:val="09F87D04"/>
    <w:rsid w:val="09FE2A25"/>
    <w:rsid w:val="0A0566FD"/>
    <w:rsid w:val="0A0916CC"/>
    <w:rsid w:val="0A167B5A"/>
    <w:rsid w:val="0A18350A"/>
    <w:rsid w:val="0A1D4814"/>
    <w:rsid w:val="0A24345E"/>
    <w:rsid w:val="0A3259D4"/>
    <w:rsid w:val="0A3C76DA"/>
    <w:rsid w:val="0A3D1D1F"/>
    <w:rsid w:val="0A54652A"/>
    <w:rsid w:val="0A5C2F4C"/>
    <w:rsid w:val="0A64315D"/>
    <w:rsid w:val="0A6712A6"/>
    <w:rsid w:val="0A7C7012"/>
    <w:rsid w:val="0A8700C1"/>
    <w:rsid w:val="0A8A06EA"/>
    <w:rsid w:val="0A9A6385"/>
    <w:rsid w:val="0A9D6229"/>
    <w:rsid w:val="0AA51080"/>
    <w:rsid w:val="0AAC7535"/>
    <w:rsid w:val="0AB26FE6"/>
    <w:rsid w:val="0AB51D5B"/>
    <w:rsid w:val="0AB628C0"/>
    <w:rsid w:val="0ABA06B8"/>
    <w:rsid w:val="0AC27289"/>
    <w:rsid w:val="0AC33FA0"/>
    <w:rsid w:val="0ACB3B8A"/>
    <w:rsid w:val="0ACE6829"/>
    <w:rsid w:val="0AD12F3C"/>
    <w:rsid w:val="0AD96F7B"/>
    <w:rsid w:val="0AF34CBF"/>
    <w:rsid w:val="0AFC15E8"/>
    <w:rsid w:val="0B0417E9"/>
    <w:rsid w:val="0B100F8C"/>
    <w:rsid w:val="0B1F69E5"/>
    <w:rsid w:val="0B293767"/>
    <w:rsid w:val="0B343C76"/>
    <w:rsid w:val="0B344FED"/>
    <w:rsid w:val="0B352404"/>
    <w:rsid w:val="0B3B060A"/>
    <w:rsid w:val="0B43251F"/>
    <w:rsid w:val="0B492B80"/>
    <w:rsid w:val="0B4A0140"/>
    <w:rsid w:val="0B4C04C8"/>
    <w:rsid w:val="0B4C2046"/>
    <w:rsid w:val="0B4C22E6"/>
    <w:rsid w:val="0B5205EC"/>
    <w:rsid w:val="0B524736"/>
    <w:rsid w:val="0B676EAA"/>
    <w:rsid w:val="0B6B3BBD"/>
    <w:rsid w:val="0B784D82"/>
    <w:rsid w:val="0B7D3DAB"/>
    <w:rsid w:val="0B81389B"/>
    <w:rsid w:val="0B920249"/>
    <w:rsid w:val="0B9E600D"/>
    <w:rsid w:val="0B9F1F73"/>
    <w:rsid w:val="0BAD4862"/>
    <w:rsid w:val="0BBC2F0F"/>
    <w:rsid w:val="0BC0004F"/>
    <w:rsid w:val="0BC51251"/>
    <w:rsid w:val="0BCF2858"/>
    <w:rsid w:val="0BDD2196"/>
    <w:rsid w:val="0BE028DA"/>
    <w:rsid w:val="0BEB1D4A"/>
    <w:rsid w:val="0BED2D6A"/>
    <w:rsid w:val="0BF113EC"/>
    <w:rsid w:val="0BFD3161"/>
    <w:rsid w:val="0BFF3A40"/>
    <w:rsid w:val="0C002818"/>
    <w:rsid w:val="0C103A6B"/>
    <w:rsid w:val="0C105683"/>
    <w:rsid w:val="0C160487"/>
    <w:rsid w:val="0C3446C1"/>
    <w:rsid w:val="0C360B29"/>
    <w:rsid w:val="0C3C1C77"/>
    <w:rsid w:val="0C4064DC"/>
    <w:rsid w:val="0C465358"/>
    <w:rsid w:val="0C4A6C5B"/>
    <w:rsid w:val="0C5138FA"/>
    <w:rsid w:val="0C547201"/>
    <w:rsid w:val="0C552E6D"/>
    <w:rsid w:val="0C572203"/>
    <w:rsid w:val="0C5B233E"/>
    <w:rsid w:val="0C5B469B"/>
    <w:rsid w:val="0C5D2EF6"/>
    <w:rsid w:val="0C5D60B6"/>
    <w:rsid w:val="0C62191E"/>
    <w:rsid w:val="0C6754D4"/>
    <w:rsid w:val="0C6B48C3"/>
    <w:rsid w:val="0C702C8D"/>
    <w:rsid w:val="0C8278CB"/>
    <w:rsid w:val="0C88488C"/>
    <w:rsid w:val="0C8F023A"/>
    <w:rsid w:val="0C904F32"/>
    <w:rsid w:val="0C9129D5"/>
    <w:rsid w:val="0CA34FC1"/>
    <w:rsid w:val="0CB948BD"/>
    <w:rsid w:val="0CC30264"/>
    <w:rsid w:val="0CC4270B"/>
    <w:rsid w:val="0CCC6D98"/>
    <w:rsid w:val="0CCD3E9E"/>
    <w:rsid w:val="0CD318FB"/>
    <w:rsid w:val="0CD520D2"/>
    <w:rsid w:val="0CE916F8"/>
    <w:rsid w:val="0CF17802"/>
    <w:rsid w:val="0CFE2CC9"/>
    <w:rsid w:val="0CFE3164"/>
    <w:rsid w:val="0D290864"/>
    <w:rsid w:val="0D3055FF"/>
    <w:rsid w:val="0D3C216F"/>
    <w:rsid w:val="0D401F14"/>
    <w:rsid w:val="0D492FEC"/>
    <w:rsid w:val="0D517ED3"/>
    <w:rsid w:val="0D6276FC"/>
    <w:rsid w:val="0D731F04"/>
    <w:rsid w:val="0D782393"/>
    <w:rsid w:val="0D7D5DB4"/>
    <w:rsid w:val="0D7D7603"/>
    <w:rsid w:val="0D8238FA"/>
    <w:rsid w:val="0D8E0912"/>
    <w:rsid w:val="0D9943AF"/>
    <w:rsid w:val="0D9A05F6"/>
    <w:rsid w:val="0D9D24E2"/>
    <w:rsid w:val="0DA6583B"/>
    <w:rsid w:val="0DA73361"/>
    <w:rsid w:val="0DAB4BFF"/>
    <w:rsid w:val="0DB0348B"/>
    <w:rsid w:val="0DB1023D"/>
    <w:rsid w:val="0DC363ED"/>
    <w:rsid w:val="0DD028FB"/>
    <w:rsid w:val="0DD8176C"/>
    <w:rsid w:val="0DDC443B"/>
    <w:rsid w:val="0DE11498"/>
    <w:rsid w:val="0DE1663B"/>
    <w:rsid w:val="0DED3F7D"/>
    <w:rsid w:val="0DF36E7B"/>
    <w:rsid w:val="0DF46AE1"/>
    <w:rsid w:val="0E035BDD"/>
    <w:rsid w:val="0E0651C0"/>
    <w:rsid w:val="0E074ED1"/>
    <w:rsid w:val="0E0B38F0"/>
    <w:rsid w:val="0E0D1416"/>
    <w:rsid w:val="0E0D673E"/>
    <w:rsid w:val="0E0D74EB"/>
    <w:rsid w:val="0E1327A4"/>
    <w:rsid w:val="0E13321E"/>
    <w:rsid w:val="0E153DA3"/>
    <w:rsid w:val="0E2449B2"/>
    <w:rsid w:val="0E2660EF"/>
    <w:rsid w:val="0E273049"/>
    <w:rsid w:val="0E2A13FD"/>
    <w:rsid w:val="0E2A3C54"/>
    <w:rsid w:val="0E306F56"/>
    <w:rsid w:val="0E313BD5"/>
    <w:rsid w:val="0E323572"/>
    <w:rsid w:val="0E340E0A"/>
    <w:rsid w:val="0E4806A0"/>
    <w:rsid w:val="0E4D0590"/>
    <w:rsid w:val="0E503F97"/>
    <w:rsid w:val="0E50765F"/>
    <w:rsid w:val="0E52318F"/>
    <w:rsid w:val="0E56100F"/>
    <w:rsid w:val="0E577560"/>
    <w:rsid w:val="0E590938"/>
    <w:rsid w:val="0E5F7CF3"/>
    <w:rsid w:val="0E626CA5"/>
    <w:rsid w:val="0E650BD4"/>
    <w:rsid w:val="0E675A82"/>
    <w:rsid w:val="0E702FA4"/>
    <w:rsid w:val="0E72396F"/>
    <w:rsid w:val="0E752156"/>
    <w:rsid w:val="0E8132E1"/>
    <w:rsid w:val="0E914B82"/>
    <w:rsid w:val="0E923980"/>
    <w:rsid w:val="0E9438E5"/>
    <w:rsid w:val="0EA36836"/>
    <w:rsid w:val="0EA421F5"/>
    <w:rsid w:val="0EA97D69"/>
    <w:rsid w:val="0EB106F4"/>
    <w:rsid w:val="0EB126E9"/>
    <w:rsid w:val="0EB360A5"/>
    <w:rsid w:val="0EC1061B"/>
    <w:rsid w:val="0EC20452"/>
    <w:rsid w:val="0EC25C56"/>
    <w:rsid w:val="0ED20405"/>
    <w:rsid w:val="0EDD528C"/>
    <w:rsid w:val="0EE3004D"/>
    <w:rsid w:val="0EF257F0"/>
    <w:rsid w:val="0EF425D6"/>
    <w:rsid w:val="0EFE4B62"/>
    <w:rsid w:val="0EFF16A6"/>
    <w:rsid w:val="0F000F7B"/>
    <w:rsid w:val="0F0A1507"/>
    <w:rsid w:val="0F1A4A62"/>
    <w:rsid w:val="0F3200F6"/>
    <w:rsid w:val="0F503CB0"/>
    <w:rsid w:val="0F52720A"/>
    <w:rsid w:val="0F555F86"/>
    <w:rsid w:val="0F58463B"/>
    <w:rsid w:val="0F59068B"/>
    <w:rsid w:val="0F5D63CD"/>
    <w:rsid w:val="0F5F4BBE"/>
    <w:rsid w:val="0F60767C"/>
    <w:rsid w:val="0F69775F"/>
    <w:rsid w:val="0F7929DC"/>
    <w:rsid w:val="0F7977F4"/>
    <w:rsid w:val="0F7A6F7F"/>
    <w:rsid w:val="0F823060"/>
    <w:rsid w:val="0F8E7511"/>
    <w:rsid w:val="0F905A8E"/>
    <w:rsid w:val="0F94164E"/>
    <w:rsid w:val="0F943740"/>
    <w:rsid w:val="0F9957A0"/>
    <w:rsid w:val="0FA03C62"/>
    <w:rsid w:val="0FAB57A0"/>
    <w:rsid w:val="0FC24482"/>
    <w:rsid w:val="0FFC7994"/>
    <w:rsid w:val="10030D22"/>
    <w:rsid w:val="10134FA3"/>
    <w:rsid w:val="101747CE"/>
    <w:rsid w:val="101B45B8"/>
    <w:rsid w:val="10284C2D"/>
    <w:rsid w:val="102869DB"/>
    <w:rsid w:val="102C7FD6"/>
    <w:rsid w:val="103270CB"/>
    <w:rsid w:val="10337F4F"/>
    <w:rsid w:val="103539FF"/>
    <w:rsid w:val="10354DEF"/>
    <w:rsid w:val="103A17E9"/>
    <w:rsid w:val="10516984"/>
    <w:rsid w:val="105306AD"/>
    <w:rsid w:val="1058333A"/>
    <w:rsid w:val="10675755"/>
    <w:rsid w:val="107F3D1F"/>
    <w:rsid w:val="10840B88"/>
    <w:rsid w:val="10846A1D"/>
    <w:rsid w:val="10A36920"/>
    <w:rsid w:val="10A95072"/>
    <w:rsid w:val="10B44D7F"/>
    <w:rsid w:val="10B9080A"/>
    <w:rsid w:val="10CF66F1"/>
    <w:rsid w:val="10D11FFE"/>
    <w:rsid w:val="10D27640"/>
    <w:rsid w:val="10D44335"/>
    <w:rsid w:val="10E12E1E"/>
    <w:rsid w:val="10E224E6"/>
    <w:rsid w:val="10E548CC"/>
    <w:rsid w:val="10E822CA"/>
    <w:rsid w:val="10EC3BBD"/>
    <w:rsid w:val="10F670C6"/>
    <w:rsid w:val="10FF63AC"/>
    <w:rsid w:val="11001A9F"/>
    <w:rsid w:val="11046F6E"/>
    <w:rsid w:val="110523BC"/>
    <w:rsid w:val="110A120E"/>
    <w:rsid w:val="110F2B3B"/>
    <w:rsid w:val="110F4EDE"/>
    <w:rsid w:val="110F6F1A"/>
    <w:rsid w:val="111470FE"/>
    <w:rsid w:val="111E1B8C"/>
    <w:rsid w:val="1122386B"/>
    <w:rsid w:val="11296A34"/>
    <w:rsid w:val="112A609B"/>
    <w:rsid w:val="113373E5"/>
    <w:rsid w:val="113B6135"/>
    <w:rsid w:val="113F6CE9"/>
    <w:rsid w:val="11441C25"/>
    <w:rsid w:val="11455CAE"/>
    <w:rsid w:val="114A5C90"/>
    <w:rsid w:val="11505D63"/>
    <w:rsid w:val="11515ABE"/>
    <w:rsid w:val="11576BB6"/>
    <w:rsid w:val="115D59D7"/>
    <w:rsid w:val="116277A4"/>
    <w:rsid w:val="116D1A49"/>
    <w:rsid w:val="11743D26"/>
    <w:rsid w:val="11774E00"/>
    <w:rsid w:val="117B1FD3"/>
    <w:rsid w:val="118616F9"/>
    <w:rsid w:val="11872970"/>
    <w:rsid w:val="118C567D"/>
    <w:rsid w:val="11902BAA"/>
    <w:rsid w:val="11903DC8"/>
    <w:rsid w:val="119105B0"/>
    <w:rsid w:val="11916802"/>
    <w:rsid w:val="119229CC"/>
    <w:rsid w:val="11943F45"/>
    <w:rsid w:val="119654BE"/>
    <w:rsid w:val="1196605D"/>
    <w:rsid w:val="11AC5821"/>
    <w:rsid w:val="11AF35A5"/>
    <w:rsid w:val="11B81065"/>
    <w:rsid w:val="11B96FBD"/>
    <w:rsid w:val="11C8384E"/>
    <w:rsid w:val="11CC5D32"/>
    <w:rsid w:val="11E616A9"/>
    <w:rsid w:val="11EE2CC8"/>
    <w:rsid w:val="11F1104F"/>
    <w:rsid w:val="11FB4B67"/>
    <w:rsid w:val="11FC3E71"/>
    <w:rsid w:val="11FD5C45"/>
    <w:rsid w:val="12015137"/>
    <w:rsid w:val="120B217A"/>
    <w:rsid w:val="121C60CC"/>
    <w:rsid w:val="122A5E94"/>
    <w:rsid w:val="12313C64"/>
    <w:rsid w:val="123C27C3"/>
    <w:rsid w:val="123C65D5"/>
    <w:rsid w:val="12431B69"/>
    <w:rsid w:val="12444CB8"/>
    <w:rsid w:val="12456772"/>
    <w:rsid w:val="12512CCB"/>
    <w:rsid w:val="12555A81"/>
    <w:rsid w:val="12597320"/>
    <w:rsid w:val="12656690"/>
    <w:rsid w:val="127356E5"/>
    <w:rsid w:val="1279711B"/>
    <w:rsid w:val="127B4CFC"/>
    <w:rsid w:val="12833A99"/>
    <w:rsid w:val="128556B0"/>
    <w:rsid w:val="129C545E"/>
    <w:rsid w:val="12A12EEA"/>
    <w:rsid w:val="12B504B2"/>
    <w:rsid w:val="12BB273C"/>
    <w:rsid w:val="12BE76D1"/>
    <w:rsid w:val="12BF0434"/>
    <w:rsid w:val="12C559BF"/>
    <w:rsid w:val="12CF313E"/>
    <w:rsid w:val="12D14225"/>
    <w:rsid w:val="12D17EA5"/>
    <w:rsid w:val="12D40754"/>
    <w:rsid w:val="12D908F1"/>
    <w:rsid w:val="12DE71CD"/>
    <w:rsid w:val="12E86732"/>
    <w:rsid w:val="12EF558E"/>
    <w:rsid w:val="12F473A6"/>
    <w:rsid w:val="13001549"/>
    <w:rsid w:val="1300595B"/>
    <w:rsid w:val="1302191C"/>
    <w:rsid w:val="13035DA2"/>
    <w:rsid w:val="130448D7"/>
    <w:rsid w:val="13074F40"/>
    <w:rsid w:val="131509B6"/>
    <w:rsid w:val="13314778"/>
    <w:rsid w:val="1336140F"/>
    <w:rsid w:val="133A6A8F"/>
    <w:rsid w:val="133F6E33"/>
    <w:rsid w:val="13453AA1"/>
    <w:rsid w:val="134712B9"/>
    <w:rsid w:val="134F3535"/>
    <w:rsid w:val="13577E6B"/>
    <w:rsid w:val="1360337E"/>
    <w:rsid w:val="136217EE"/>
    <w:rsid w:val="1363353B"/>
    <w:rsid w:val="13746DE7"/>
    <w:rsid w:val="137D00E9"/>
    <w:rsid w:val="13806169"/>
    <w:rsid w:val="13891923"/>
    <w:rsid w:val="139247F0"/>
    <w:rsid w:val="1396475C"/>
    <w:rsid w:val="13AC16D1"/>
    <w:rsid w:val="13B8131D"/>
    <w:rsid w:val="13C8306A"/>
    <w:rsid w:val="13C92110"/>
    <w:rsid w:val="13CE328A"/>
    <w:rsid w:val="13CE5AEB"/>
    <w:rsid w:val="13D94BE9"/>
    <w:rsid w:val="13E37358"/>
    <w:rsid w:val="13E91090"/>
    <w:rsid w:val="13F01C0E"/>
    <w:rsid w:val="13F75F72"/>
    <w:rsid w:val="13FB326A"/>
    <w:rsid w:val="13FF60B0"/>
    <w:rsid w:val="1404150D"/>
    <w:rsid w:val="14045069"/>
    <w:rsid w:val="14194446"/>
    <w:rsid w:val="141A74A2"/>
    <w:rsid w:val="141C201B"/>
    <w:rsid w:val="1424395D"/>
    <w:rsid w:val="1426682C"/>
    <w:rsid w:val="142E5135"/>
    <w:rsid w:val="14321751"/>
    <w:rsid w:val="14336269"/>
    <w:rsid w:val="1444012F"/>
    <w:rsid w:val="14477373"/>
    <w:rsid w:val="145108B5"/>
    <w:rsid w:val="14610BE6"/>
    <w:rsid w:val="14634486"/>
    <w:rsid w:val="14697BE6"/>
    <w:rsid w:val="146B277B"/>
    <w:rsid w:val="146B2BEA"/>
    <w:rsid w:val="146C3F15"/>
    <w:rsid w:val="147052B4"/>
    <w:rsid w:val="147A532B"/>
    <w:rsid w:val="147C10A3"/>
    <w:rsid w:val="147E16A4"/>
    <w:rsid w:val="14832432"/>
    <w:rsid w:val="14833B9F"/>
    <w:rsid w:val="14873A69"/>
    <w:rsid w:val="149955F1"/>
    <w:rsid w:val="14AA20B4"/>
    <w:rsid w:val="14AD0067"/>
    <w:rsid w:val="14B46C12"/>
    <w:rsid w:val="14B73EE3"/>
    <w:rsid w:val="14BE009A"/>
    <w:rsid w:val="14C068CF"/>
    <w:rsid w:val="14C111AC"/>
    <w:rsid w:val="14CB202B"/>
    <w:rsid w:val="14CC5715"/>
    <w:rsid w:val="14CD5DA3"/>
    <w:rsid w:val="14D127B1"/>
    <w:rsid w:val="14D51AC9"/>
    <w:rsid w:val="14DC2172"/>
    <w:rsid w:val="14E42636"/>
    <w:rsid w:val="14E86739"/>
    <w:rsid w:val="14F039F1"/>
    <w:rsid w:val="14F43330"/>
    <w:rsid w:val="14FD0B89"/>
    <w:rsid w:val="1509277A"/>
    <w:rsid w:val="151618FD"/>
    <w:rsid w:val="151B4DB6"/>
    <w:rsid w:val="151B7783"/>
    <w:rsid w:val="151D2886"/>
    <w:rsid w:val="151F3B9D"/>
    <w:rsid w:val="15271777"/>
    <w:rsid w:val="152C7CBD"/>
    <w:rsid w:val="15311AF1"/>
    <w:rsid w:val="15360A41"/>
    <w:rsid w:val="15371959"/>
    <w:rsid w:val="15423BC4"/>
    <w:rsid w:val="15440C1C"/>
    <w:rsid w:val="155B2912"/>
    <w:rsid w:val="15627617"/>
    <w:rsid w:val="15632263"/>
    <w:rsid w:val="15673566"/>
    <w:rsid w:val="156D6C3E"/>
    <w:rsid w:val="156F5830"/>
    <w:rsid w:val="157D50D3"/>
    <w:rsid w:val="158A3C94"/>
    <w:rsid w:val="159468C1"/>
    <w:rsid w:val="159643E7"/>
    <w:rsid w:val="159B083F"/>
    <w:rsid w:val="15A26BDD"/>
    <w:rsid w:val="15A5233F"/>
    <w:rsid w:val="15AD60CD"/>
    <w:rsid w:val="15AF54A9"/>
    <w:rsid w:val="15B21AB7"/>
    <w:rsid w:val="15B43730"/>
    <w:rsid w:val="15BE2FF2"/>
    <w:rsid w:val="15C16C66"/>
    <w:rsid w:val="15C9656A"/>
    <w:rsid w:val="15CA21A7"/>
    <w:rsid w:val="15CC1AE1"/>
    <w:rsid w:val="15D2312F"/>
    <w:rsid w:val="15DD3DC4"/>
    <w:rsid w:val="15E038B4"/>
    <w:rsid w:val="15F058C1"/>
    <w:rsid w:val="15F93A4F"/>
    <w:rsid w:val="15FE79D5"/>
    <w:rsid w:val="160475A2"/>
    <w:rsid w:val="16087B04"/>
    <w:rsid w:val="160C2813"/>
    <w:rsid w:val="160D64CA"/>
    <w:rsid w:val="16133262"/>
    <w:rsid w:val="161812A0"/>
    <w:rsid w:val="161959E3"/>
    <w:rsid w:val="161C0589"/>
    <w:rsid w:val="16275D5F"/>
    <w:rsid w:val="16277E53"/>
    <w:rsid w:val="162C099A"/>
    <w:rsid w:val="162E2CE5"/>
    <w:rsid w:val="16314110"/>
    <w:rsid w:val="163307DB"/>
    <w:rsid w:val="1635389E"/>
    <w:rsid w:val="163651A5"/>
    <w:rsid w:val="163C1560"/>
    <w:rsid w:val="1645475D"/>
    <w:rsid w:val="16493207"/>
    <w:rsid w:val="164A3AD6"/>
    <w:rsid w:val="16596B12"/>
    <w:rsid w:val="165E2D67"/>
    <w:rsid w:val="16632D91"/>
    <w:rsid w:val="166C4E41"/>
    <w:rsid w:val="166C5148"/>
    <w:rsid w:val="166F711D"/>
    <w:rsid w:val="167261F1"/>
    <w:rsid w:val="167B7F56"/>
    <w:rsid w:val="167C4463"/>
    <w:rsid w:val="167D1103"/>
    <w:rsid w:val="167D2153"/>
    <w:rsid w:val="168C7C83"/>
    <w:rsid w:val="16903BC0"/>
    <w:rsid w:val="169653E9"/>
    <w:rsid w:val="169D3553"/>
    <w:rsid w:val="16B2350D"/>
    <w:rsid w:val="16CD690B"/>
    <w:rsid w:val="16CF7AEA"/>
    <w:rsid w:val="16D27BAC"/>
    <w:rsid w:val="16E05D93"/>
    <w:rsid w:val="16E557A6"/>
    <w:rsid w:val="16E60506"/>
    <w:rsid w:val="16EC132E"/>
    <w:rsid w:val="16ED6DC7"/>
    <w:rsid w:val="16F11F66"/>
    <w:rsid w:val="16F413C5"/>
    <w:rsid w:val="170759C5"/>
    <w:rsid w:val="17090292"/>
    <w:rsid w:val="171750B3"/>
    <w:rsid w:val="171C1CEA"/>
    <w:rsid w:val="171C7831"/>
    <w:rsid w:val="171E4694"/>
    <w:rsid w:val="17266217"/>
    <w:rsid w:val="17396582"/>
    <w:rsid w:val="173C2919"/>
    <w:rsid w:val="173C6014"/>
    <w:rsid w:val="173D45D4"/>
    <w:rsid w:val="1746135D"/>
    <w:rsid w:val="174A246D"/>
    <w:rsid w:val="175B4A52"/>
    <w:rsid w:val="175F37DC"/>
    <w:rsid w:val="17650BE6"/>
    <w:rsid w:val="17705BF0"/>
    <w:rsid w:val="177E15D6"/>
    <w:rsid w:val="177E360D"/>
    <w:rsid w:val="178B4314"/>
    <w:rsid w:val="178C2C59"/>
    <w:rsid w:val="17966920"/>
    <w:rsid w:val="179E7583"/>
    <w:rsid w:val="17B52034"/>
    <w:rsid w:val="17BE1D49"/>
    <w:rsid w:val="17BF0FEA"/>
    <w:rsid w:val="17C31582"/>
    <w:rsid w:val="17C47FCA"/>
    <w:rsid w:val="17D52699"/>
    <w:rsid w:val="17D82878"/>
    <w:rsid w:val="17E27374"/>
    <w:rsid w:val="17ED041F"/>
    <w:rsid w:val="17F12F10"/>
    <w:rsid w:val="17F3475D"/>
    <w:rsid w:val="17FA4AE4"/>
    <w:rsid w:val="180A2680"/>
    <w:rsid w:val="181F06C4"/>
    <w:rsid w:val="18273A1C"/>
    <w:rsid w:val="184226FA"/>
    <w:rsid w:val="184B7BA6"/>
    <w:rsid w:val="18544FDE"/>
    <w:rsid w:val="186C142F"/>
    <w:rsid w:val="186E51F9"/>
    <w:rsid w:val="186E7966"/>
    <w:rsid w:val="18860D7D"/>
    <w:rsid w:val="18876269"/>
    <w:rsid w:val="189A41EE"/>
    <w:rsid w:val="189F358D"/>
    <w:rsid w:val="18A46BC1"/>
    <w:rsid w:val="18A94431"/>
    <w:rsid w:val="18AE4838"/>
    <w:rsid w:val="18BF4CA1"/>
    <w:rsid w:val="18CE0BFA"/>
    <w:rsid w:val="18D4013E"/>
    <w:rsid w:val="18DA283C"/>
    <w:rsid w:val="18E272E1"/>
    <w:rsid w:val="18F77EEF"/>
    <w:rsid w:val="18FC315B"/>
    <w:rsid w:val="190251AD"/>
    <w:rsid w:val="19050034"/>
    <w:rsid w:val="190D38DF"/>
    <w:rsid w:val="190E5248"/>
    <w:rsid w:val="19112B5C"/>
    <w:rsid w:val="19205004"/>
    <w:rsid w:val="1925608D"/>
    <w:rsid w:val="19257EE5"/>
    <w:rsid w:val="192E167C"/>
    <w:rsid w:val="19345121"/>
    <w:rsid w:val="193C213D"/>
    <w:rsid w:val="1940130A"/>
    <w:rsid w:val="19552A86"/>
    <w:rsid w:val="195720DF"/>
    <w:rsid w:val="19574174"/>
    <w:rsid w:val="19670897"/>
    <w:rsid w:val="19670EFD"/>
    <w:rsid w:val="19687E48"/>
    <w:rsid w:val="196B7F24"/>
    <w:rsid w:val="1972194C"/>
    <w:rsid w:val="19747CF1"/>
    <w:rsid w:val="197673B7"/>
    <w:rsid w:val="19767F4E"/>
    <w:rsid w:val="19872953"/>
    <w:rsid w:val="19942A44"/>
    <w:rsid w:val="19960E59"/>
    <w:rsid w:val="199649B5"/>
    <w:rsid w:val="199738B2"/>
    <w:rsid w:val="19A40BD7"/>
    <w:rsid w:val="19AC1FC7"/>
    <w:rsid w:val="19B21901"/>
    <w:rsid w:val="19BA079F"/>
    <w:rsid w:val="19C81DB5"/>
    <w:rsid w:val="19C857A0"/>
    <w:rsid w:val="19D41982"/>
    <w:rsid w:val="19E2168B"/>
    <w:rsid w:val="19EB60D6"/>
    <w:rsid w:val="19F07FAC"/>
    <w:rsid w:val="19F618F8"/>
    <w:rsid w:val="19F94F44"/>
    <w:rsid w:val="19FB0CBC"/>
    <w:rsid w:val="1A085187"/>
    <w:rsid w:val="1A09570F"/>
    <w:rsid w:val="1A1C635B"/>
    <w:rsid w:val="1A1E49AB"/>
    <w:rsid w:val="1A273773"/>
    <w:rsid w:val="1A2D618B"/>
    <w:rsid w:val="1A2F4B21"/>
    <w:rsid w:val="1A443B45"/>
    <w:rsid w:val="1A4A30AE"/>
    <w:rsid w:val="1A4F5002"/>
    <w:rsid w:val="1A544563"/>
    <w:rsid w:val="1A5A535A"/>
    <w:rsid w:val="1A5A7D53"/>
    <w:rsid w:val="1A6363FE"/>
    <w:rsid w:val="1A6E76E0"/>
    <w:rsid w:val="1A821CE4"/>
    <w:rsid w:val="1A846F04"/>
    <w:rsid w:val="1A920F65"/>
    <w:rsid w:val="1A9C2F40"/>
    <w:rsid w:val="1AA25997"/>
    <w:rsid w:val="1AA25EA9"/>
    <w:rsid w:val="1AB4546C"/>
    <w:rsid w:val="1AB5317B"/>
    <w:rsid w:val="1ABA3D67"/>
    <w:rsid w:val="1ABB2B94"/>
    <w:rsid w:val="1AC6751C"/>
    <w:rsid w:val="1AC70240"/>
    <w:rsid w:val="1ACC35E7"/>
    <w:rsid w:val="1ACD2659"/>
    <w:rsid w:val="1ADF676A"/>
    <w:rsid w:val="1AE12DB8"/>
    <w:rsid w:val="1AE13C5B"/>
    <w:rsid w:val="1AE64EFC"/>
    <w:rsid w:val="1AF442A9"/>
    <w:rsid w:val="1AF95B35"/>
    <w:rsid w:val="1AFA6510"/>
    <w:rsid w:val="1AFF24AC"/>
    <w:rsid w:val="1B042241"/>
    <w:rsid w:val="1B103058"/>
    <w:rsid w:val="1B121FA9"/>
    <w:rsid w:val="1B1A6779"/>
    <w:rsid w:val="1B1C795E"/>
    <w:rsid w:val="1B2647A1"/>
    <w:rsid w:val="1B2A18D8"/>
    <w:rsid w:val="1B3F161E"/>
    <w:rsid w:val="1B3F16EF"/>
    <w:rsid w:val="1B456915"/>
    <w:rsid w:val="1B4D40AA"/>
    <w:rsid w:val="1B4F2089"/>
    <w:rsid w:val="1B4F57C2"/>
    <w:rsid w:val="1B5E776E"/>
    <w:rsid w:val="1B646A45"/>
    <w:rsid w:val="1B6528EA"/>
    <w:rsid w:val="1B653824"/>
    <w:rsid w:val="1B66485B"/>
    <w:rsid w:val="1B695AD4"/>
    <w:rsid w:val="1B6A434C"/>
    <w:rsid w:val="1B6C326F"/>
    <w:rsid w:val="1B702C29"/>
    <w:rsid w:val="1B7645BD"/>
    <w:rsid w:val="1B772F21"/>
    <w:rsid w:val="1B7A5039"/>
    <w:rsid w:val="1B7B0307"/>
    <w:rsid w:val="1B7C1EBC"/>
    <w:rsid w:val="1B874E63"/>
    <w:rsid w:val="1B877B14"/>
    <w:rsid w:val="1B8826B1"/>
    <w:rsid w:val="1B8C1D79"/>
    <w:rsid w:val="1B966EEF"/>
    <w:rsid w:val="1BA500C9"/>
    <w:rsid w:val="1BA718C4"/>
    <w:rsid w:val="1BAB226E"/>
    <w:rsid w:val="1BB630ED"/>
    <w:rsid w:val="1BC11A92"/>
    <w:rsid w:val="1BC33974"/>
    <w:rsid w:val="1BC7655F"/>
    <w:rsid w:val="1BC85FA4"/>
    <w:rsid w:val="1BCD0CAE"/>
    <w:rsid w:val="1BCF7EA1"/>
    <w:rsid w:val="1BDA0FD3"/>
    <w:rsid w:val="1BE21353"/>
    <w:rsid w:val="1BE67E3B"/>
    <w:rsid w:val="1BE87032"/>
    <w:rsid w:val="1BF3302F"/>
    <w:rsid w:val="1BF41E67"/>
    <w:rsid w:val="1BF74147"/>
    <w:rsid w:val="1BF86094"/>
    <w:rsid w:val="1BFA00A9"/>
    <w:rsid w:val="1BFC2EDD"/>
    <w:rsid w:val="1C030ADB"/>
    <w:rsid w:val="1C1027E3"/>
    <w:rsid w:val="1C215D0A"/>
    <w:rsid w:val="1C231486"/>
    <w:rsid w:val="1C237871"/>
    <w:rsid w:val="1C2833B5"/>
    <w:rsid w:val="1C34740D"/>
    <w:rsid w:val="1C3F16CC"/>
    <w:rsid w:val="1C450915"/>
    <w:rsid w:val="1C453965"/>
    <w:rsid w:val="1C566E7F"/>
    <w:rsid w:val="1C5823F6"/>
    <w:rsid w:val="1C6A09FD"/>
    <w:rsid w:val="1C744EE3"/>
    <w:rsid w:val="1C7C7FFD"/>
    <w:rsid w:val="1C7F3EE2"/>
    <w:rsid w:val="1C837C6F"/>
    <w:rsid w:val="1C885B26"/>
    <w:rsid w:val="1C896727"/>
    <w:rsid w:val="1C8B14D1"/>
    <w:rsid w:val="1C922038"/>
    <w:rsid w:val="1CA33F70"/>
    <w:rsid w:val="1CAA0514"/>
    <w:rsid w:val="1CC550B7"/>
    <w:rsid w:val="1CCD6606"/>
    <w:rsid w:val="1CDD28FB"/>
    <w:rsid w:val="1CE0488E"/>
    <w:rsid w:val="1CFD1B8F"/>
    <w:rsid w:val="1D024C45"/>
    <w:rsid w:val="1D033E9C"/>
    <w:rsid w:val="1D040804"/>
    <w:rsid w:val="1D084A96"/>
    <w:rsid w:val="1D13491D"/>
    <w:rsid w:val="1D1531C6"/>
    <w:rsid w:val="1D1B676C"/>
    <w:rsid w:val="1D1F2520"/>
    <w:rsid w:val="1D217C86"/>
    <w:rsid w:val="1D220038"/>
    <w:rsid w:val="1D2E70F1"/>
    <w:rsid w:val="1D3369BF"/>
    <w:rsid w:val="1D3704B6"/>
    <w:rsid w:val="1D3B6EF0"/>
    <w:rsid w:val="1D473D20"/>
    <w:rsid w:val="1D4E4C7B"/>
    <w:rsid w:val="1D5726AE"/>
    <w:rsid w:val="1D575111"/>
    <w:rsid w:val="1D5905DC"/>
    <w:rsid w:val="1D6106E6"/>
    <w:rsid w:val="1D613A5E"/>
    <w:rsid w:val="1D627DE9"/>
    <w:rsid w:val="1D6B6EF8"/>
    <w:rsid w:val="1D7067B3"/>
    <w:rsid w:val="1D740886"/>
    <w:rsid w:val="1D765D33"/>
    <w:rsid w:val="1D7A68B9"/>
    <w:rsid w:val="1D7C1C8C"/>
    <w:rsid w:val="1D8437EA"/>
    <w:rsid w:val="1D8C172C"/>
    <w:rsid w:val="1D8C2A69"/>
    <w:rsid w:val="1D8E4DA1"/>
    <w:rsid w:val="1D921938"/>
    <w:rsid w:val="1D952D5B"/>
    <w:rsid w:val="1D976F4E"/>
    <w:rsid w:val="1D9A07EC"/>
    <w:rsid w:val="1DAD174D"/>
    <w:rsid w:val="1DAD7FF5"/>
    <w:rsid w:val="1DBB0E8E"/>
    <w:rsid w:val="1DBE2801"/>
    <w:rsid w:val="1DCC3825"/>
    <w:rsid w:val="1DCD348A"/>
    <w:rsid w:val="1DD40180"/>
    <w:rsid w:val="1DD83312"/>
    <w:rsid w:val="1DEA7E9E"/>
    <w:rsid w:val="1DF37727"/>
    <w:rsid w:val="1DFC3255"/>
    <w:rsid w:val="1DFE03A7"/>
    <w:rsid w:val="1DFF245D"/>
    <w:rsid w:val="1E012619"/>
    <w:rsid w:val="1E0C3498"/>
    <w:rsid w:val="1E135771"/>
    <w:rsid w:val="1E1D5C42"/>
    <w:rsid w:val="1E324D9F"/>
    <w:rsid w:val="1E4B75AE"/>
    <w:rsid w:val="1E4F5A7B"/>
    <w:rsid w:val="1E636E69"/>
    <w:rsid w:val="1E652BA8"/>
    <w:rsid w:val="1E79724B"/>
    <w:rsid w:val="1E827A99"/>
    <w:rsid w:val="1E87469A"/>
    <w:rsid w:val="1E954211"/>
    <w:rsid w:val="1EA05AFE"/>
    <w:rsid w:val="1EA57449"/>
    <w:rsid w:val="1EA732A6"/>
    <w:rsid w:val="1EA87B78"/>
    <w:rsid w:val="1EAC6503"/>
    <w:rsid w:val="1EB4440C"/>
    <w:rsid w:val="1EBE20B1"/>
    <w:rsid w:val="1EBE4870"/>
    <w:rsid w:val="1EC36951"/>
    <w:rsid w:val="1ED146E2"/>
    <w:rsid w:val="1ED339FE"/>
    <w:rsid w:val="1EE066D3"/>
    <w:rsid w:val="1EFD7A95"/>
    <w:rsid w:val="1F02489B"/>
    <w:rsid w:val="1F133531"/>
    <w:rsid w:val="1F197416"/>
    <w:rsid w:val="1F1F544D"/>
    <w:rsid w:val="1F242A63"/>
    <w:rsid w:val="1F3240C9"/>
    <w:rsid w:val="1F365049"/>
    <w:rsid w:val="1F3A7811"/>
    <w:rsid w:val="1F4A7E9D"/>
    <w:rsid w:val="1F4F5F2C"/>
    <w:rsid w:val="1F4F6B54"/>
    <w:rsid w:val="1F502EE4"/>
    <w:rsid w:val="1F511687"/>
    <w:rsid w:val="1F5270A7"/>
    <w:rsid w:val="1F5A6485"/>
    <w:rsid w:val="1F647304"/>
    <w:rsid w:val="1F6A3BED"/>
    <w:rsid w:val="1F6D3D4D"/>
    <w:rsid w:val="1F6E0C6A"/>
    <w:rsid w:val="1F702629"/>
    <w:rsid w:val="1F751511"/>
    <w:rsid w:val="1F880B20"/>
    <w:rsid w:val="1F8F4C5C"/>
    <w:rsid w:val="1F901016"/>
    <w:rsid w:val="1F9A4E2D"/>
    <w:rsid w:val="1FAA3164"/>
    <w:rsid w:val="1FAE057F"/>
    <w:rsid w:val="1FAF5501"/>
    <w:rsid w:val="1FC23887"/>
    <w:rsid w:val="1FC748BA"/>
    <w:rsid w:val="1FC97167"/>
    <w:rsid w:val="1FCB6775"/>
    <w:rsid w:val="1FCE3599"/>
    <w:rsid w:val="1FD10146"/>
    <w:rsid w:val="1FD71884"/>
    <w:rsid w:val="1FD951DE"/>
    <w:rsid w:val="1FDC2B8F"/>
    <w:rsid w:val="1FE346CD"/>
    <w:rsid w:val="1FE56941"/>
    <w:rsid w:val="1FF85AA6"/>
    <w:rsid w:val="1FF95C9E"/>
    <w:rsid w:val="1FFC578E"/>
    <w:rsid w:val="201847B0"/>
    <w:rsid w:val="203901FA"/>
    <w:rsid w:val="203A31CB"/>
    <w:rsid w:val="203D01A7"/>
    <w:rsid w:val="203E7571"/>
    <w:rsid w:val="204F2C37"/>
    <w:rsid w:val="20531852"/>
    <w:rsid w:val="2056251A"/>
    <w:rsid w:val="205B13F4"/>
    <w:rsid w:val="20631BE8"/>
    <w:rsid w:val="20635A57"/>
    <w:rsid w:val="20640435"/>
    <w:rsid w:val="20661257"/>
    <w:rsid w:val="20663B3B"/>
    <w:rsid w:val="206A094A"/>
    <w:rsid w:val="20735A50"/>
    <w:rsid w:val="20795A42"/>
    <w:rsid w:val="20902B53"/>
    <w:rsid w:val="20916684"/>
    <w:rsid w:val="209314D4"/>
    <w:rsid w:val="209C0062"/>
    <w:rsid w:val="20A951E7"/>
    <w:rsid w:val="20A96600"/>
    <w:rsid w:val="20AC30F4"/>
    <w:rsid w:val="20C34D82"/>
    <w:rsid w:val="20C97BCD"/>
    <w:rsid w:val="20D109C9"/>
    <w:rsid w:val="20DF725F"/>
    <w:rsid w:val="20F72799"/>
    <w:rsid w:val="20F84F25"/>
    <w:rsid w:val="21133619"/>
    <w:rsid w:val="211514AF"/>
    <w:rsid w:val="211A411E"/>
    <w:rsid w:val="211C7E96"/>
    <w:rsid w:val="21224918"/>
    <w:rsid w:val="212B00D9"/>
    <w:rsid w:val="212D20A3"/>
    <w:rsid w:val="212D398D"/>
    <w:rsid w:val="21354AB4"/>
    <w:rsid w:val="21384685"/>
    <w:rsid w:val="21417A0D"/>
    <w:rsid w:val="21423679"/>
    <w:rsid w:val="21495147"/>
    <w:rsid w:val="21547A56"/>
    <w:rsid w:val="215B712C"/>
    <w:rsid w:val="21617F9F"/>
    <w:rsid w:val="216C51F8"/>
    <w:rsid w:val="216D0718"/>
    <w:rsid w:val="216D7FC3"/>
    <w:rsid w:val="217001E2"/>
    <w:rsid w:val="21766D60"/>
    <w:rsid w:val="21784DF1"/>
    <w:rsid w:val="217C247E"/>
    <w:rsid w:val="217C4BF5"/>
    <w:rsid w:val="217D5DB4"/>
    <w:rsid w:val="2197284B"/>
    <w:rsid w:val="21994CB1"/>
    <w:rsid w:val="219A58EA"/>
    <w:rsid w:val="21A2327D"/>
    <w:rsid w:val="21A745B5"/>
    <w:rsid w:val="21AA36F4"/>
    <w:rsid w:val="21B26104"/>
    <w:rsid w:val="21B420FA"/>
    <w:rsid w:val="21B433D5"/>
    <w:rsid w:val="21B52099"/>
    <w:rsid w:val="21B856E5"/>
    <w:rsid w:val="21C16BCC"/>
    <w:rsid w:val="21D249F9"/>
    <w:rsid w:val="21DB622E"/>
    <w:rsid w:val="21DB6E7F"/>
    <w:rsid w:val="21DF2B6D"/>
    <w:rsid w:val="21E66115"/>
    <w:rsid w:val="21F1523E"/>
    <w:rsid w:val="21F20320"/>
    <w:rsid w:val="21F27A6B"/>
    <w:rsid w:val="21F52068"/>
    <w:rsid w:val="21FC3824"/>
    <w:rsid w:val="21FE5AAC"/>
    <w:rsid w:val="22134F9D"/>
    <w:rsid w:val="221361C7"/>
    <w:rsid w:val="22146DBF"/>
    <w:rsid w:val="221C5F69"/>
    <w:rsid w:val="22405491"/>
    <w:rsid w:val="224274F3"/>
    <w:rsid w:val="2249408B"/>
    <w:rsid w:val="225B73D4"/>
    <w:rsid w:val="22615F0B"/>
    <w:rsid w:val="22680EB9"/>
    <w:rsid w:val="2273035C"/>
    <w:rsid w:val="227522AB"/>
    <w:rsid w:val="22791318"/>
    <w:rsid w:val="22842735"/>
    <w:rsid w:val="22843C4E"/>
    <w:rsid w:val="228F28EA"/>
    <w:rsid w:val="22971693"/>
    <w:rsid w:val="22976BE6"/>
    <w:rsid w:val="229C1B6E"/>
    <w:rsid w:val="22B175FF"/>
    <w:rsid w:val="22B34FC5"/>
    <w:rsid w:val="22BF1DDF"/>
    <w:rsid w:val="22C02AA3"/>
    <w:rsid w:val="22C2446F"/>
    <w:rsid w:val="22C52BB6"/>
    <w:rsid w:val="22D50C79"/>
    <w:rsid w:val="22D568AC"/>
    <w:rsid w:val="22D8585A"/>
    <w:rsid w:val="22D8776F"/>
    <w:rsid w:val="22DF73CD"/>
    <w:rsid w:val="22F34E83"/>
    <w:rsid w:val="22F55753"/>
    <w:rsid w:val="2304505A"/>
    <w:rsid w:val="2304679B"/>
    <w:rsid w:val="230B4A4D"/>
    <w:rsid w:val="230D5B4A"/>
    <w:rsid w:val="230F449A"/>
    <w:rsid w:val="230F5257"/>
    <w:rsid w:val="23102FEB"/>
    <w:rsid w:val="231B417D"/>
    <w:rsid w:val="231D1DF4"/>
    <w:rsid w:val="232022DC"/>
    <w:rsid w:val="232059B9"/>
    <w:rsid w:val="23306D3A"/>
    <w:rsid w:val="233209D1"/>
    <w:rsid w:val="2339265A"/>
    <w:rsid w:val="23434FF3"/>
    <w:rsid w:val="234F0D41"/>
    <w:rsid w:val="235042D2"/>
    <w:rsid w:val="23532063"/>
    <w:rsid w:val="235541FB"/>
    <w:rsid w:val="23563407"/>
    <w:rsid w:val="2360017B"/>
    <w:rsid w:val="236E0751"/>
    <w:rsid w:val="236F4466"/>
    <w:rsid w:val="236F7E9E"/>
    <w:rsid w:val="23700E06"/>
    <w:rsid w:val="2372420D"/>
    <w:rsid w:val="23791DA0"/>
    <w:rsid w:val="237A5348"/>
    <w:rsid w:val="237D1A92"/>
    <w:rsid w:val="237D3673"/>
    <w:rsid w:val="237E6A11"/>
    <w:rsid w:val="23806084"/>
    <w:rsid w:val="2386343F"/>
    <w:rsid w:val="23917BCB"/>
    <w:rsid w:val="239436B7"/>
    <w:rsid w:val="23D311DD"/>
    <w:rsid w:val="23D5257E"/>
    <w:rsid w:val="23D76DDE"/>
    <w:rsid w:val="23DC6C01"/>
    <w:rsid w:val="23E32EED"/>
    <w:rsid w:val="23E359CA"/>
    <w:rsid w:val="23F01166"/>
    <w:rsid w:val="23F266A9"/>
    <w:rsid w:val="23FE0D78"/>
    <w:rsid w:val="240C6DC7"/>
    <w:rsid w:val="2411528F"/>
    <w:rsid w:val="24194B00"/>
    <w:rsid w:val="242215B0"/>
    <w:rsid w:val="24365EF0"/>
    <w:rsid w:val="24370F00"/>
    <w:rsid w:val="2439411C"/>
    <w:rsid w:val="243F64E1"/>
    <w:rsid w:val="244020ED"/>
    <w:rsid w:val="24480F44"/>
    <w:rsid w:val="244E3DB7"/>
    <w:rsid w:val="245A2A83"/>
    <w:rsid w:val="245B7553"/>
    <w:rsid w:val="24676BCD"/>
    <w:rsid w:val="247578BD"/>
    <w:rsid w:val="2478290F"/>
    <w:rsid w:val="248D2E59"/>
    <w:rsid w:val="24981906"/>
    <w:rsid w:val="249A1C21"/>
    <w:rsid w:val="249A1F8C"/>
    <w:rsid w:val="249D04EB"/>
    <w:rsid w:val="24A228C5"/>
    <w:rsid w:val="24A2753C"/>
    <w:rsid w:val="24B94ECA"/>
    <w:rsid w:val="24BE1264"/>
    <w:rsid w:val="24C0322E"/>
    <w:rsid w:val="24C511CB"/>
    <w:rsid w:val="24C632CB"/>
    <w:rsid w:val="24C64FC4"/>
    <w:rsid w:val="24C74FB8"/>
    <w:rsid w:val="24CA1507"/>
    <w:rsid w:val="24D46F82"/>
    <w:rsid w:val="24DB2F32"/>
    <w:rsid w:val="24E25225"/>
    <w:rsid w:val="24E9594A"/>
    <w:rsid w:val="24F5448C"/>
    <w:rsid w:val="24F916BC"/>
    <w:rsid w:val="24FD6F91"/>
    <w:rsid w:val="25020159"/>
    <w:rsid w:val="250A49CB"/>
    <w:rsid w:val="250E3F9A"/>
    <w:rsid w:val="25106B30"/>
    <w:rsid w:val="25123C48"/>
    <w:rsid w:val="252910E3"/>
    <w:rsid w:val="253B773D"/>
    <w:rsid w:val="254052F8"/>
    <w:rsid w:val="254759A7"/>
    <w:rsid w:val="2548391D"/>
    <w:rsid w:val="2549424E"/>
    <w:rsid w:val="254D1968"/>
    <w:rsid w:val="25500356"/>
    <w:rsid w:val="25506087"/>
    <w:rsid w:val="25585893"/>
    <w:rsid w:val="25627FD4"/>
    <w:rsid w:val="256E2C8A"/>
    <w:rsid w:val="25735A27"/>
    <w:rsid w:val="2576268C"/>
    <w:rsid w:val="2579609E"/>
    <w:rsid w:val="257A162F"/>
    <w:rsid w:val="257B2ABA"/>
    <w:rsid w:val="25923BE7"/>
    <w:rsid w:val="25936B7F"/>
    <w:rsid w:val="25AF6B38"/>
    <w:rsid w:val="25BC39F6"/>
    <w:rsid w:val="25BD32CA"/>
    <w:rsid w:val="25CE12CB"/>
    <w:rsid w:val="25CE64B1"/>
    <w:rsid w:val="25D7082F"/>
    <w:rsid w:val="25D95CAF"/>
    <w:rsid w:val="25DA49E2"/>
    <w:rsid w:val="25ED51A4"/>
    <w:rsid w:val="25ED64F0"/>
    <w:rsid w:val="25F717E6"/>
    <w:rsid w:val="25FF1B34"/>
    <w:rsid w:val="26005D1A"/>
    <w:rsid w:val="260169C7"/>
    <w:rsid w:val="2604482E"/>
    <w:rsid w:val="260676DC"/>
    <w:rsid w:val="26091676"/>
    <w:rsid w:val="261C7FBB"/>
    <w:rsid w:val="261F20D3"/>
    <w:rsid w:val="261F7E77"/>
    <w:rsid w:val="26261C88"/>
    <w:rsid w:val="262C61A6"/>
    <w:rsid w:val="263317DE"/>
    <w:rsid w:val="263537A8"/>
    <w:rsid w:val="26356EEE"/>
    <w:rsid w:val="26472DAE"/>
    <w:rsid w:val="264F6618"/>
    <w:rsid w:val="26523188"/>
    <w:rsid w:val="26615FCC"/>
    <w:rsid w:val="26667998"/>
    <w:rsid w:val="2668592C"/>
    <w:rsid w:val="266876DA"/>
    <w:rsid w:val="2669002C"/>
    <w:rsid w:val="266B541C"/>
    <w:rsid w:val="267A263C"/>
    <w:rsid w:val="267C4F33"/>
    <w:rsid w:val="2685028B"/>
    <w:rsid w:val="269461C5"/>
    <w:rsid w:val="2699712D"/>
    <w:rsid w:val="269F5473"/>
    <w:rsid w:val="26A5448A"/>
    <w:rsid w:val="26AD4DB5"/>
    <w:rsid w:val="26B26924"/>
    <w:rsid w:val="26B331B7"/>
    <w:rsid w:val="26B657DF"/>
    <w:rsid w:val="26BB4984"/>
    <w:rsid w:val="26BD4963"/>
    <w:rsid w:val="26C16DEA"/>
    <w:rsid w:val="26CA3665"/>
    <w:rsid w:val="26CC0CA3"/>
    <w:rsid w:val="26D96A10"/>
    <w:rsid w:val="26DA4DB0"/>
    <w:rsid w:val="26DF3F59"/>
    <w:rsid w:val="26E2170A"/>
    <w:rsid w:val="26E315CC"/>
    <w:rsid w:val="26E543C0"/>
    <w:rsid w:val="26E641FB"/>
    <w:rsid w:val="26E7519A"/>
    <w:rsid w:val="26EB6032"/>
    <w:rsid w:val="26EC7CA2"/>
    <w:rsid w:val="26F35DEE"/>
    <w:rsid w:val="26FA6683"/>
    <w:rsid w:val="270D1F18"/>
    <w:rsid w:val="27196C26"/>
    <w:rsid w:val="27247AA4"/>
    <w:rsid w:val="272A2BE1"/>
    <w:rsid w:val="274433D7"/>
    <w:rsid w:val="27447265"/>
    <w:rsid w:val="274517C9"/>
    <w:rsid w:val="27551008"/>
    <w:rsid w:val="2758774E"/>
    <w:rsid w:val="275E31FD"/>
    <w:rsid w:val="276205CD"/>
    <w:rsid w:val="27623EF4"/>
    <w:rsid w:val="27687F68"/>
    <w:rsid w:val="276B2A05"/>
    <w:rsid w:val="276D364A"/>
    <w:rsid w:val="27704AC1"/>
    <w:rsid w:val="278B144D"/>
    <w:rsid w:val="278E4F1E"/>
    <w:rsid w:val="279F359C"/>
    <w:rsid w:val="27A72A49"/>
    <w:rsid w:val="27AB66D4"/>
    <w:rsid w:val="27AC2CD5"/>
    <w:rsid w:val="27AE5BFC"/>
    <w:rsid w:val="27AE736E"/>
    <w:rsid w:val="27B65F1E"/>
    <w:rsid w:val="27BD555B"/>
    <w:rsid w:val="27C363D7"/>
    <w:rsid w:val="27CC1898"/>
    <w:rsid w:val="27CD11D7"/>
    <w:rsid w:val="27D56820"/>
    <w:rsid w:val="27DB6305"/>
    <w:rsid w:val="27E21077"/>
    <w:rsid w:val="27E50111"/>
    <w:rsid w:val="27E702C9"/>
    <w:rsid w:val="27E947F9"/>
    <w:rsid w:val="27E97AAD"/>
    <w:rsid w:val="280C4E96"/>
    <w:rsid w:val="280F7574"/>
    <w:rsid w:val="2813740A"/>
    <w:rsid w:val="281B2C59"/>
    <w:rsid w:val="28211030"/>
    <w:rsid w:val="28285EC9"/>
    <w:rsid w:val="282F7254"/>
    <w:rsid w:val="28404DE7"/>
    <w:rsid w:val="284C6C65"/>
    <w:rsid w:val="284E0E06"/>
    <w:rsid w:val="285160D1"/>
    <w:rsid w:val="2852419D"/>
    <w:rsid w:val="28552771"/>
    <w:rsid w:val="286109FA"/>
    <w:rsid w:val="28646512"/>
    <w:rsid w:val="28666C3A"/>
    <w:rsid w:val="28694A97"/>
    <w:rsid w:val="286B1703"/>
    <w:rsid w:val="28702113"/>
    <w:rsid w:val="28753A3C"/>
    <w:rsid w:val="287F6F5C"/>
    <w:rsid w:val="28812CD5"/>
    <w:rsid w:val="289D26E1"/>
    <w:rsid w:val="28A6273B"/>
    <w:rsid w:val="28A644E9"/>
    <w:rsid w:val="28B20A2F"/>
    <w:rsid w:val="28BE7A53"/>
    <w:rsid w:val="28C3358C"/>
    <w:rsid w:val="28C54A49"/>
    <w:rsid w:val="28DA4193"/>
    <w:rsid w:val="28DB2B9B"/>
    <w:rsid w:val="28DC615D"/>
    <w:rsid w:val="28DD261B"/>
    <w:rsid w:val="28E3573D"/>
    <w:rsid w:val="28E8751C"/>
    <w:rsid w:val="28EF3CD0"/>
    <w:rsid w:val="28F11BC2"/>
    <w:rsid w:val="28F93369"/>
    <w:rsid w:val="29000B11"/>
    <w:rsid w:val="290A52A5"/>
    <w:rsid w:val="290A78B7"/>
    <w:rsid w:val="290C4C94"/>
    <w:rsid w:val="29131E03"/>
    <w:rsid w:val="2916341D"/>
    <w:rsid w:val="29194DF4"/>
    <w:rsid w:val="291B0E5D"/>
    <w:rsid w:val="291F30DE"/>
    <w:rsid w:val="29253660"/>
    <w:rsid w:val="292634B6"/>
    <w:rsid w:val="292F7D9C"/>
    <w:rsid w:val="29345F99"/>
    <w:rsid w:val="293D309F"/>
    <w:rsid w:val="293E41EB"/>
    <w:rsid w:val="294350FF"/>
    <w:rsid w:val="29444AD1"/>
    <w:rsid w:val="294A1318"/>
    <w:rsid w:val="29504598"/>
    <w:rsid w:val="29567A3B"/>
    <w:rsid w:val="29583A35"/>
    <w:rsid w:val="295E287B"/>
    <w:rsid w:val="29657011"/>
    <w:rsid w:val="296F6784"/>
    <w:rsid w:val="2977525D"/>
    <w:rsid w:val="297A286D"/>
    <w:rsid w:val="297B07D7"/>
    <w:rsid w:val="29805BC8"/>
    <w:rsid w:val="298A2F5B"/>
    <w:rsid w:val="298C5A44"/>
    <w:rsid w:val="298E0119"/>
    <w:rsid w:val="298F19EC"/>
    <w:rsid w:val="2991032F"/>
    <w:rsid w:val="299747E3"/>
    <w:rsid w:val="299C31FE"/>
    <w:rsid w:val="299F1664"/>
    <w:rsid w:val="29B27484"/>
    <w:rsid w:val="29BD1AEA"/>
    <w:rsid w:val="29C2785E"/>
    <w:rsid w:val="29CC6106"/>
    <w:rsid w:val="29CD1737"/>
    <w:rsid w:val="29E2295B"/>
    <w:rsid w:val="29EE6148"/>
    <w:rsid w:val="29EF61CC"/>
    <w:rsid w:val="29F7651B"/>
    <w:rsid w:val="29FB6F32"/>
    <w:rsid w:val="2A074205"/>
    <w:rsid w:val="2A0F46C9"/>
    <w:rsid w:val="2A1E381D"/>
    <w:rsid w:val="2A24600D"/>
    <w:rsid w:val="2A2815AA"/>
    <w:rsid w:val="2A3111A3"/>
    <w:rsid w:val="2A337F29"/>
    <w:rsid w:val="2A35385D"/>
    <w:rsid w:val="2A3B737F"/>
    <w:rsid w:val="2A3F37E0"/>
    <w:rsid w:val="2A4F6D47"/>
    <w:rsid w:val="2A533532"/>
    <w:rsid w:val="2A554E51"/>
    <w:rsid w:val="2A570191"/>
    <w:rsid w:val="2A6107FD"/>
    <w:rsid w:val="2A671A75"/>
    <w:rsid w:val="2A6729B3"/>
    <w:rsid w:val="2A687195"/>
    <w:rsid w:val="2A731B79"/>
    <w:rsid w:val="2A7872E8"/>
    <w:rsid w:val="2A842C19"/>
    <w:rsid w:val="2A900F33"/>
    <w:rsid w:val="2A952913"/>
    <w:rsid w:val="2AA06AB8"/>
    <w:rsid w:val="2AB078A1"/>
    <w:rsid w:val="2AB253C7"/>
    <w:rsid w:val="2AB26746"/>
    <w:rsid w:val="2AB44CF1"/>
    <w:rsid w:val="2AB63D62"/>
    <w:rsid w:val="2AB70C30"/>
    <w:rsid w:val="2AB91683"/>
    <w:rsid w:val="2ABA6C88"/>
    <w:rsid w:val="2ACC6767"/>
    <w:rsid w:val="2AD751D3"/>
    <w:rsid w:val="2AD85DB3"/>
    <w:rsid w:val="2AE354C8"/>
    <w:rsid w:val="2AE57DE8"/>
    <w:rsid w:val="2AEB2687"/>
    <w:rsid w:val="2AFC6642"/>
    <w:rsid w:val="2AFE685E"/>
    <w:rsid w:val="2B05115E"/>
    <w:rsid w:val="2B1044E5"/>
    <w:rsid w:val="2B1D27C6"/>
    <w:rsid w:val="2B2C18A3"/>
    <w:rsid w:val="2B2C2DD4"/>
    <w:rsid w:val="2B3A6999"/>
    <w:rsid w:val="2B4030A9"/>
    <w:rsid w:val="2B404D1C"/>
    <w:rsid w:val="2B4A6547"/>
    <w:rsid w:val="2B561C2F"/>
    <w:rsid w:val="2B5F7125"/>
    <w:rsid w:val="2B61791A"/>
    <w:rsid w:val="2B7508AF"/>
    <w:rsid w:val="2B776A8B"/>
    <w:rsid w:val="2B8B2FAB"/>
    <w:rsid w:val="2B8C00D9"/>
    <w:rsid w:val="2B916B5A"/>
    <w:rsid w:val="2B9B22FF"/>
    <w:rsid w:val="2B9B31ED"/>
    <w:rsid w:val="2B9D683D"/>
    <w:rsid w:val="2BAC32B5"/>
    <w:rsid w:val="2BB34E4D"/>
    <w:rsid w:val="2BB7383F"/>
    <w:rsid w:val="2BBC6772"/>
    <w:rsid w:val="2BC412FC"/>
    <w:rsid w:val="2BCE1D39"/>
    <w:rsid w:val="2BD8128F"/>
    <w:rsid w:val="2BE23A21"/>
    <w:rsid w:val="2BEE300A"/>
    <w:rsid w:val="2BFA5A66"/>
    <w:rsid w:val="2BFB0EC8"/>
    <w:rsid w:val="2C02412C"/>
    <w:rsid w:val="2C040A92"/>
    <w:rsid w:val="2C15126A"/>
    <w:rsid w:val="2C1F34C3"/>
    <w:rsid w:val="2C275486"/>
    <w:rsid w:val="2C287C60"/>
    <w:rsid w:val="2C3343DB"/>
    <w:rsid w:val="2C3378C4"/>
    <w:rsid w:val="2C363DD6"/>
    <w:rsid w:val="2C392087"/>
    <w:rsid w:val="2C414C55"/>
    <w:rsid w:val="2C415CB0"/>
    <w:rsid w:val="2C4B2398"/>
    <w:rsid w:val="2C522201"/>
    <w:rsid w:val="2C531232"/>
    <w:rsid w:val="2C562DFA"/>
    <w:rsid w:val="2C5B0C08"/>
    <w:rsid w:val="2C5C10E7"/>
    <w:rsid w:val="2C5D5807"/>
    <w:rsid w:val="2C6170A5"/>
    <w:rsid w:val="2C704EF7"/>
    <w:rsid w:val="2C70553A"/>
    <w:rsid w:val="2C7A6650"/>
    <w:rsid w:val="2C892158"/>
    <w:rsid w:val="2C8F1576"/>
    <w:rsid w:val="2C9321DE"/>
    <w:rsid w:val="2C95016D"/>
    <w:rsid w:val="2C970D19"/>
    <w:rsid w:val="2CA945A8"/>
    <w:rsid w:val="2CAC09AD"/>
    <w:rsid w:val="2CB0620C"/>
    <w:rsid w:val="2CB229CC"/>
    <w:rsid w:val="2CB47303"/>
    <w:rsid w:val="2CBE1285"/>
    <w:rsid w:val="2CBE630F"/>
    <w:rsid w:val="2CC21C36"/>
    <w:rsid w:val="2CCE4AFC"/>
    <w:rsid w:val="2CD05FD9"/>
    <w:rsid w:val="2CD07867"/>
    <w:rsid w:val="2CDC1AAB"/>
    <w:rsid w:val="2CDD07AF"/>
    <w:rsid w:val="2CE1075A"/>
    <w:rsid w:val="2CE33211"/>
    <w:rsid w:val="2CE70878"/>
    <w:rsid w:val="2CED0939"/>
    <w:rsid w:val="2CF0667B"/>
    <w:rsid w:val="2CF75313"/>
    <w:rsid w:val="2CF83B5A"/>
    <w:rsid w:val="2D030405"/>
    <w:rsid w:val="2D1660E1"/>
    <w:rsid w:val="2D1E0AF2"/>
    <w:rsid w:val="2D1F6E4E"/>
    <w:rsid w:val="2D2D342B"/>
    <w:rsid w:val="2D330517"/>
    <w:rsid w:val="2D3D6D8E"/>
    <w:rsid w:val="2D43338B"/>
    <w:rsid w:val="2D47706C"/>
    <w:rsid w:val="2D5C05DE"/>
    <w:rsid w:val="2D5E35E4"/>
    <w:rsid w:val="2D620AB6"/>
    <w:rsid w:val="2D6A77EA"/>
    <w:rsid w:val="2D6F76C7"/>
    <w:rsid w:val="2D7E77E3"/>
    <w:rsid w:val="2D994981"/>
    <w:rsid w:val="2DAD1E58"/>
    <w:rsid w:val="2DAD1E76"/>
    <w:rsid w:val="2DAE2197"/>
    <w:rsid w:val="2DC1098A"/>
    <w:rsid w:val="2DC37F11"/>
    <w:rsid w:val="2DC622C9"/>
    <w:rsid w:val="2DC93154"/>
    <w:rsid w:val="2DD41AF8"/>
    <w:rsid w:val="2DDE33CA"/>
    <w:rsid w:val="2DE22F9C"/>
    <w:rsid w:val="2DE53D06"/>
    <w:rsid w:val="2DF426D0"/>
    <w:rsid w:val="2DF72A04"/>
    <w:rsid w:val="2DFB239F"/>
    <w:rsid w:val="2DFC7FAF"/>
    <w:rsid w:val="2E0F79E0"/>
    <w:rsid w:val="2E112C5C"/>
    <w:rsid w:val="2E116FB9"/>
    <w:rsid w:val="2E123D31"/>
    <w:rsid w:val="2E1819E5"/>
    <w:rsid w:val="2E190967"/>
    <w:rsid w:val="2E1F0FC6"/>
    <w:rsid w:val="2E1F2D74"/>
    <w:rsid w:val="2E271C28"/>
    <w:rsid w:val="2E2730E6"/>
    <w:rsid w:val="2E2A2980"/>
    <w:rsid w:val="2E2C59BE"/>
    <w:rsid w:val="2E317F48"/>
    <w:rsid w:val="2E3A0657"/>
    <w:rsid w:val="2E41489D"/>
    <w:rsid w:val="2E47276C"/>
    <w:rsid w:val="2E493CF6"/>
    <w:rsid w:val="2E52128F"/>
    <w:rsid w:val="2E554CE2"/>
    <w:rsid w:val="2E6E76B6"/>
    <w:rsid w:val="2E806421"/>
    <w:rsid w:val="2E864971"/>
    <w:rsid w:val="2E8C7518"/>
    <w:rsid w:val="2E8D5FAB"/>
    <w:rsid w:val="2E9C43C4"/>
    <w:rsid w:val="2EA00F99"/>
    <w:rsid w:val="2EA27501"/>
    <w:rsid w:val="2EA44C31"/>
    <w:rsid w:val="2EAE2B92"/>
    <w:rsid w:val="2EB0392B"/>
    <w:rsid w:val="2EB07E70"/>
    <w:rsid w:val="2EBE07DF"/>
    <w:rsid w:val="2EC03CB2"/>
    <w:rsid w:val="2EC41B6D"/>
    <w:rsid w:val="2ED038FB"/>
    <w:rsid w:val="2ED3618C"/>
    <w:rsid w:val="2ED40002"/>
    <w:rsid w:val="2ED50192"/>
    <w:rsid w:val="2EDF7809"/>
    <w:rsid w:val="2EE262A8"/>
    <w:rsid w:val="2EE8124D"/>
    <w:rsid w:val="2EE84B32"/>
    <w:rsid w:val="2EEB2306"/>
    <w:rsid w:val="2EF91874"/>
    <w:rsid w:val="2EFA558F"/>
    <w:rsid w:val="2EFC7939"/>
    <w:rsid w:val="2F120B2A"/>
    <w:rsid w:val="2F145784"/>
    <w:rsid w:val="2F151661"/>
    <w:rsid w:val="2F164085"/>
    <w:rsid w:val="2F1E302B"/>
    <w:rsid w:val="2F21303A"/>
    <w:rsid w:val="2F255D5A"/>
    <w:rsid w:val="2F305F8A"/>
    <w:rsid w:val="2F3445FD"/>
    <w:rsid w:val="2F3621B9"/>
    <w:rsid w:val="2F39519C"/>
    <w:rsid w:val="2F3A3BDD"/>
    <w:rsid w:val="2F3E49C6"/>
    <w:rsid w:val="2F5E7ADC"/>
    <w:rsid w:val="2F5F72DF"/>
    <w:rsid w:val="2F693D32"/>
    <w:rsid w:val="2F6B3FCA"/>
    <w:rsid w:val="2F7106A1"/>
    <w:rsid w:val="2F742FEA"/>
    <w:rsid w:val="2F74644C"/>
    <w:rsid w:val="2F786B15"/>
    <w:rsid w:val="2F820CC7"/>
    <w:rsid w:val="2F8337D6"/>
    <w:rsid w:val="2F896C1A"/>
    <w:rsid w:val="2F917175"/>
    <w:rsid w:val="2F9F2EBA"/>
    <w:rsid w:val="2FA35A9F"/>
    <w:rsid w:val="2FA651F3"/>
    <w:rsid w:val="2FAB0637"/>
    <w:rsid w:val="2FB040D9"/>
    <w:rsid w:val="2FB04AC6"/>
    <w:rsid w:val="2FB847F3"/>
    <w:rsid w:val="2FB90071"/>
    <w:rsid w:val="2FBB6BC1"/>
    <w:rsid w:val="2FBD2430"/>
    <w:rsid w:val="2FC0420E"/>
    <w:rsid w:val="2FC6268E"/>
    <w:rsid w:val="2FCE6581"/>
    <w:rsid w:val="2FD752D1"/>
    <w:rsid w:val="2FE67E79"/>
    <w:rsid w:val="2FEA6A07"/>
    <w:rsid w:val="2FF813B5"/>
    <w:rsid w:val="2FF97450"/>
    <w:rsid w:val="2FF975F4"/>
    <w:rsid w:val="2FFB21C0"/>
    <w:rsid w:val="2FFC3712"/>
    <w:rsid w:val="30103954"/>
    <w:rsid w:val="301C4CC0"/>
    <w:rsid w:val="302126AC"/>
    <w:rsid w:val="30226B4B"/>
    <w:rsid w:val="302B6B6C"/>
    <w:rsid w:val="303348B4"/>
    <w:rsid w:val="304755A4"/>
    <w:rsid w:val="30486072"/>
    <w:rsid w:val="305047D5"/>
    <w:rsid w:val="305273C9"/>
    <w:rsid w:val="30544B0C"/>
    <w:rsid w:val="30546354"/>
    <w:rsid w:val="306E7FE2"/>
    <w:rsid w:val="3075311F"/>
    <w:rsid w:val="307F6CF5"/>
    <w:rsid w:val="3088133B"/>
    <w:rsid w:val="30882086"/>
    <w:rsid w:val="30907893"/>
    <w:rsid w:val="309706EE"/>
    <w:rsid w:val="309A3FE2"/>
    <w:rsid w:val="30A371EE"/>
    <w:rsid w:val="30A56715"/>
    <w:rsid w:val="30B26E2E"/>
    <w:rsid w:val="30B348C3"/>
    <w:rsid w:val="30BC0D4E"/>
    <w:rsid w:val="30C20A9F"/>
    <w:rsid w:val="30CC5E59"/>
    <w:rsid w:val="30D54010"/>
    <w:rsid w:val="30D5781E"/>
    <w:rsid w:val="30D9774B"/>
    <w:rsid w:val="30DC0DDE"/>
    <w:rsid w:val="30E6768A"/>
    <w:rsid w:val="30EF46A8"/>
    <w:rsid w:val="30F074D3"/>
    <w:rsid w:val="30F71D86"/>
    <w:rsid w:val="30FA05FB"/>
    <w:rsid w:val="30FA41C7"/>
    <w:rsid w:val="30FC0F59"/>
    <w:rsid w:val="31003190"/>
    <w:rsid w:val="31103992"/>
    <w:rsid w:val="31120637"/>
    <w:rsid w:val="31136AAC"/>
    <w:rsid w:val="31252EBE"/>
    <w:rsid w:val="31276598"/>
    <w:rsid w:val="31281CD3"/>
    <w:rsid w:val="31307046"/>
    <w:rsid w:val="31365CB3"/>
    <w:rsid w:val="31452383"/>
    <w:rsid w:val="31462D0D"/>
    <w:rsid w:val="314825E1"/>
    <w:rsid w:val="3153602F"/>
    <w:rsid w:val="315D36B2"/>
    <w:rsid w:val="316705F4"/>
    <w:rsid w:val="316D3DF6"/>
    <w:rsid w:val="317258B0"/>
    <w:rsid w:val="31814250"/>
    <w:rsid w:val="31821FA8"/>
    <w:rsid w:val="31835228"/>
    <w:rsid w:val="31A237ED"/>
    <w:rsid w:val="31A656E2"/>
    <w:rsid w:val="31AF29FB"/>
    <w:rsid w:val="31B152B7"/>
    <w:rsid w:val="31B70371"/>
    <w:rsid w:val="31B7224A"/>
    <w:rsid w:val="31C51923"/>
    <w:rsid w:val="31C75B74"/>
    <w:rsid w:val="31CC2FDA"/>
    <w:rsid w:val="31CF4AB1"/>
    <w:rsid w:val="31DD2470"/>
    <w:rsid w:val="31DD584B"/>
    <w:rsid w:val="31DE40E1"/>
    <w:rsid w:val="31E3055C"/>
    <w:rsid w:val="31E3230A"/>
    <w:rsid w:val="31E542D4"/>
    <w:rsid w:val="31F50D49"/>
    <w:rsid w:val="31FE7144"/>
    <w:rsid w:val="32130E41"/>
    <w:rsid w:val="32140107"/>
    <w:rsid w:val="321675F4"/>
    <w:rsid w:val="321A77F7"/>
    <w:rsid w:val="321D4E26"/>
    <w:rsid w:val="321F0001"/>
    <w:rsid w:val="32236794"/>
    <w:rsid w:val="32265BE1"/>
    <w:rsid w:val="322F4F27"/>
    <w:rsid w:val="32362F3F"/>
    <w:rsid w:val="3239004E"/>
    <w:rsid w:val="324F5BF1"/>
    <w:rsid w:val="3254500F"/>
    <w:rsid w:val="32572665"/>
    <w:rsid w:val="32582CF8"/>
    <w:rsid w:val="325B5CFE"/>
    <w:rsid w:val="325B7096"/>
    <w:rsid w:val="3260395B"/>
    <w:rsid w:val="32690405"/>
    <w:rsid w:val="32695335"/>
    <w:rsid w:val="32696CB3"/>
    <w:rsid w:val="32836488"/>
    <w:rsid w:val="328A6C2A"/>
    <w:rsid w:val="328E671A"/>
    <w:rsid w:val="328F274B"/>
    <w:rsid w:val="32936470"/>
    <w:rsid w:val="32A724AC"/>
    <w:rsid w:val="32A95302"/>
    <w:rsid w:val="32AB65A3"/>
    <w:rsid w:val="32AB72CC"/>
    <w:rsid w:val="32AD714D"/>
    <w:rsid w:val="32AE1A99"/>
    <w:rsid w:val="32B538F3"/>
    <w:rsid w:val="32BF2D77"/>
    <w:rsid w:val="32C10FEA"/>
    <w:rsid w:val="32C72B02"/>
    <w:rsid w:val="32D262D6"/>
    <w:rsid w:val="32D94D7A"/>
    <w:rsid w:val="32DA0FC3"/>
    <w:rsid w:val="32E3440A"/>
    <w:rsid w:val="32EC2057"/>
    <w:rsid w:val="32FB0073"/>
    <w:rsid w:val="33006681"/>
    <w:rsid w:val="33053CF6"/>
    <w:rsid w:val="330C208C"/>
    <w:rsid w:val="330C5891"/>
    <w:rsid w:val="33122EA7"/>
    <w:rsid w:val="33180F62"/>
    <w:rsid w:val="331E6029"/>
    <w:rsid w:val="333E1EEE"/>
    <w:rsid w:val="334101CB"/>
    <w:rsid w:val="33436FB7"/>
    <w:rsid w:val="334B5F86"/>
    <w:rsid w:val="335658BF"/>
    <w:rsid w:val="33680D19"/>
    <w:rsid w:val="33727F33"/>
    <w:rsid w:val="33732C8D"/>
    <w:rsid w:val="33797461"/>
    <w:rsid w:val="33854F10"/>
    <w:rsid w:val="338B658E"/>
    <w:rsid w:val="339F40C5"/>
    <w:rsid w:val="33AF5C66"/>
    <w:rsid w:val="33B026C0"/>
    <w:rsid w:val="33C029CB"/>
    <w:rsid w:val="33C3551A"/>
    <w:rsid w:val="33C566E9"/>
    <w:rsid w:val="33CE43FC"/>
    <w:rsid w:val="33D30B5A"/>
    <w:rsid w:val="33D416F9"/>
    <w:rsid w:val="33E14D2B"/>
    <w:rsid w:val="33F258E8"/>
    <w:rsid w:val="33F71A9F"/>
    <w:rsid w:val="33F71D8E"/>
    <w:rsid w:val="34062234"/>
    <w:rsid w:val="341C4BD5"/>
    <w:rsid w:val="341F5823"/>
    <w:rsid w:val="342033A2"/>
    <w:rsid w:val="342C56A3"/>
    <w:rsid w:val="34311A53"/>
    <w:rsid w:val="343256AE"/>
    <w:rsid w:val="34351D28"/>
    <w:rsid w:val="34405CCB"/>
    <w:rsid w:val="34426852"/>
    <w:rsid w:val="344C42AD"/>
    <w:rsid w:val="345F2A91"/>
    <w:rsid w:val="34704056"/>
    <w:rsid w:val="34750972"/>
    <w:rsid w:val="34756830"/>
    <w:rsid w:val="347E3941"/>
    <w:rsid w:val="34820207"/>
    <w:rsid w:val="34865D22"/>
    <w:rsid w:val="348E4659"/>
    <w:rsid w:val="34915D87"/>
    <w:rsid w:val="349601A5"/>
    <w:rsid w:val="34975C7C"/>
    <w:rsid w:val="34A16E0A"/>
    <w:rsid w:val="34A202AA"/>
    <w:rsid w:val="34B306BA"/>
    <w:rsid w:val="34B77502"/>
    <w:rsid w:val="34BF176D"/>
    <w:rsid w:val="34BF5649"/>
    <w:rsid w:val="34CE72A2"/>
    <w:rsid w:val="34DE1BBE"/>
    <w:rsid w:val="34E03A4D"/>
    <w:rsid w:val="34E466F4"/>
    <w:rsid w:val="34E55CBD"/>
    <w:rsid w:val="34ED5771"/>
    <w:rsid w:val="34FA0097"/>
    <w:rsid w:val="34FD6FF3"/>
    <w:rsid w:val="35077748"/>
    <w:rsid w:val="350B0F4E"/>
    <w:rsid w:val="350B1506"/>
    <w:rsid w:val="351759D1"/>
    <w:rsid w:val="35236AA0"/>
    <w:rsid w:val="353115DE"/>
    <w:rsid w:val="353A76DA"/>
    <w:rsid w:val="354721F2"/>
    <w:rsid w:val="35496928"/>
    <w:rsid w:val="354F40E8"/>
    <w:rsid w:val="35577297"/>
    <w:rsid w:val="35727A6C"/>
    <w:rsid w:val="357F7F6D"/>
    <w:rsid w:val="35800127"/>
    <w:rsid w:val="35804720"/>
    <w:rsid w:val="358767E2"/>
    <w:rsid w:val="358E01A0"/>
    <w:rsid w:val="359130D0"/>
    <w:rsid w:val="35997FF5"/>
    <w:rsid w:val="35AA2402"/>
    <w:rsid w:val="35B0198D"/>
    <w:rsid w:val="35BC24D9"/>
    <w:rsid w:val="35BE2E72"/>
    <w:rsid w:val="35BF605E"/>
    <w:rsid w:val="35C5570D"/>
    <w:rsid w:val="35D27D3E"/>
    <w:rsid w:val="35D45176"/>
    <w:rsid w:val="35D90BCF"/>
    <w:rsid w:val="35DC5F62"/>
    <w:rsid w:val="35DC5FC1"/>
    <w:rsid w:val="35E65020"/>
    <w:rsid w:val="35E72858"/>
    <w:rsid w:val="35ED7401"/>
    <w:rsid w:val="35EF5204"/>
    <w:rsid w:val="35F47DCA"/>
    <w:rsid w:val="35FD22BF"/>
    <w:rsid w:val="360301BF"/>
    <w:rsid w:val="360A3E4F"/>
    <w:rsid w:val="360D3DFA"/>
    <w:rsid w:val="36294912"/>
    <w:rsid w:val="36384BCB"/>
    <w:rsid w:val="363B1A26"/>
    <w:rsid w:val="36425AAA"/>
    <w:rsid w:val="3646244F"/>
    <w:rsid w:val="364634F3"/>
    <w:rsid w:val="364937A3"/>
    <w:rsid w:val="364F35F6"/>
    <w:rsid w:val="365119DC"/>
    <w:rsid w:val="36536BFD"/>
    <w:rsid w:val="36562ED8"/>
    <w:rsid w:val="365B4010"/>
    <w:rsid w:val="3660023F"/>
    <w:rsid w:val="36636936"/>
    <w:rsid w:val="36760BD0"/>
    <w:rsid w:val="36782952"/>
    <w:rsid w:val="36792EB0"/>
    <w:rsid w:val="367D2D2D"/>
    <w:rsid w:val="36813DF9"/>
    <w:rsid w:val="3688671C"/>
    <w:rsid w:val="368B2072"/>
    <w:rsid w:val="36991395"/>
    <w:rsid w:val="36B87DE8"/>
    <w:rsid w:val="36BA2093"/>
    <w:rsid w:val="36BD312A"/>
    <w:rsid w:val="36C16AEA"/>
    <w:rsid w:val="36CD4BA4"/>
    <w:rsid w:val="36D76676"/>
    <w:rsid w:val="36E0150E"/>
    <w:rsid w:val="36E0506A"/>
    <w:rsid w:val="36E763F9"/>
    <w:rsid w:val="36F167EC"/>
    <w:rsid w:val="36F21A21"/>
    <w:rsid w:val="36F352EB"/>
    <w:rsid w:val="36F477C1"/>
    <w:rsid w:val="36F6663C"/>
    <w:rsid w:val="370A20E7"/>
    <w:rsid w:val="370F29F8"/>
    <w:rsid w:val="3710594F"/>
    <w:rsid w:val="37165E7F"/>
    <w:rsid w:val="37176879"/>
    <w:rsid w:val="371774CF"/>
    <w:rsid w:val="371F417F"/>
    <w:rsid w:val="372A5E64"/>
    <w:rsid w:val="37386C54"/>
    <w:rsid w:val="37444489"/>
    <w:rsid w:val="374D17A1"/>
    <w:rsid w:val="375021F0"/>
    <w:rsid w:val="377910BF"/>
    <w:rsid w:val="377A0694"/>
    <w:rsid w:val="378846EB"/>
    <w:rsid w:val="378B43A5"/>
    <w:rsid w:val="37967447"/>
    <w:rsid w:val="37A60184"/>
    <w:rsid w:val="37BF130A"/>
    <w:rsid w:val="37C235FA"/>
    <w:rsid w:val="37C8447C"/>
    <w:rsid w:val="37DE5A4E"/>
    <w:rsid w:val="37E150E2"/>
    <w:rsid w:val="37E64902"/>
    <w:rsid w:val="37EA66C4"/>
    <w:rsid w:val="37F631A9"/>
    <w:rsid w:val="37F77B6D"/>
    <w:rsid w:val="38001914"/>
    <w:rsid w:val="380D6F56"/>
    <w:rsid w:val="381524D8"/>
    <w:rsid w:val="38155536"/>
    <w:rsid w:val="38190834"/>
    <w:rsid w:val="38196915"/>
    <w:rsid w:val="381A5280"/>
    <w:rsid w:val="381C26EF"/>
    <w:rsid w:val="381F2231"/>
    <w:rsid w:val="38264F60"/>
    <w:rsid w:val="3829597D"/>
    <w:rsid w:val="382A239C"/>
    <w:rsid w:val="382D29CC"/>
    <w:rsid w:val="383113D3"/>
    <w:rsid w:val="384440F5"/>
    <w:rsid w:val="384748C3"/>
    <w:rsid w:val="384C25B1"/>
    <w:rsid w:val="385A7314"/>
    <w:rsid w:val="385B72D1"/>
    <w:rsid w:val="385E74CA"/>
    <w:rsid w:val="38683569"/>
    <w:rsid w:val="386F7568"/>
    <w:rsid w:val="387610B1"/>
    <w:rsid w:val="38765C86"/>
    <w:rsid w:val="388859B9"/>
    <w:rsid w:val="389E51DD"/>
    <w:rsid w:val="38AB2F73"/>
    <w:rsid w:val="38B41814"/>
    <w:rsid w:val="38B50FB2"/>
    <w:rsid w:val="38BA3386"/>
    <w:rsid w:val="38BB3D60"/>
    <w:rsid w:val="38BD430F"/>
    <w:rsid w:val="38BF1ED3"/>
    <w:rsid w:val="38C62D44"/>
    <w:rsid w:val="38D02EDF"/>
    <w:rsid w:val="38D41444"/>
    <w:rsid w:val="38DE1A7D"/>
    <w:rsid w:val="38EA6E49"/>
    <w:rsid w:val="38FE486E"/>
    <w:rsid w:val="39047736"/>
    <w:rsid w:val="39101954"/>
    <w:rsid w:val="39395747"/>
    <w:rsid w:val="393B1BB5"/>
    <w:rsid w:val="39421916"/>
    <w:rsid w:val="394A20DC"/>
    <w:rsid w:val="39684404"/>
    <w:rsid w:val="3976413E"/>
    <w:rsid w:val="397B2DFA"/>
    <w:rsid w:val="398D45CD"/>
    <w:rsid w:val="3991421F"/>
    <w:rsid w:val="39930B01"/>
    <w:rsid w:val="39951052"/>
    <w:rsid w:val="39981C2C"/>
    <w:rsid w:val="39A774D3"/>
    <w:rsid w:val="39AD4279"/>
    <w:rsid w:val="39BD78E5"/>
    <w:rsid w:val="39C54FC1"/>
    <w:rsid w:val="39C96289"/>
    <w:rsid w:val="39CA2D8A"/>
    <w:rsid w:val="39E12A6D"/>
    <w:rsid w:val="39E210DF"/>
    <w:rsid w:val="39E93B57"/>
    <w:rsid w:val="39EC3D26"/>
    <w:rsid w:val="39F40E80"/>
    <w:rsid w:val="39F42030"/>
    <w:rsid w:val="3A0C48E5"/>
    <w:rsid w:val="3A116C65"/>
    <w:rsid w:val="3A1B6445"/>
    <w:rsid w:val="3A1D7F17"/>
    <w:rsid w:val="3A2636DC"/>
    <w:rsid w:val="3A26548A"/>
    <w:rsid w:val="3A313E23"/>
    <w:rsid w:val="3A345DF9"/>
    <w:rsid w:val="3A3F3CB4"/>
    <w:rsid w:val="3A473684"/>
    <w:rsid w:val="3A487FB1"/>
    <w:rsid w:val="3A4E5EEB"/>
    <w:rsid w:val="3A565CCE"/>
    <w:rsid w:val="3A5A020E"/>
    <w:rsid w:val="3A627E46"/>
    <w:rsid w:val="3A6301CE"/>
    <w:rsid w:val="3A63223A"/>
    <w:rsid w:val="3A6937EF"/>
    <w:rsid w:val="3A8320DA"/>
    <w:rsid w:val="3A8942EE"/>
    <w:rsid w:val="3A8E39AF"/>
    <w:rsid w:val="3A8F302F"/>
    <w:rsid w:val="3A9B5311"/>
    <w:rsid w:val="3A9F3735"/>
    <w:rsid w:val="3AAB39C7"/>
    <w:rsid w:val="3AAF21A5"/>
    <w:rsid w:val="3AB021B9"/>
    <w:rsid w:val="3AB467C6"/>
    <w:rsid w:val="3AB928C8"/>
    <w:rsid w:val="3AC802EF"/>
    <w:rsid w:val="3ACD2FBE"/>
    <w:rsid w:val="3ACE2959"/>
    <w:rsid w:val="3AD24D52"/>
    <w:rsid w:val="3AD44EE6"/>
    <w:rsid w:val="3AE16AEE"/>
    <w:rsid w:val="3AE25532"/>
    <w:rsid w:val="3AE710BD"/>
    <w:rsid w:val="3AEA7AB5"/>
    <w:rsid w:val="3AFC18E5"/>
    <w:rsid w:val="3B056CDE"/>
    <w:rsid w:val="3B132711"/>
    <w:rsid w:val="3B2A616C"/>
    <w:rsid w:val="3B2F3D42"/>
    <w:rsid w:val="3B44358E"/>
    <w:rsid w:val="3B4B60C8"/>
    <w:rsid w:val="3B4B75F4"/>
    <w:rsid w:val="3B4F36CA"/>
    <w:rsid w:val="3B556027"/>
    <w:rsid w:val="3B5F515D"/>
    <w:rsid w:val="3B7017EA"/>
    <w:rsid w:val="3B78084F"/>
    <w:rsid w:val="3B7B1C49"/>
    <w:rsid w:val="3B8373F1"/>
    <w:rsid w:val="3B8634E2"/>
    <w:rsid w:val="3B8E32E7"/>
    <w:rsid w:val="3B9303C7"/>
    <w:rsid w:val="3B96430B"/>
    <w:rsid w:val="3B9847ED"/>
    <w:rsid w:val="3B984CEF"/>
    <w:rsid w:val="3B9C6CAE"/>
    <w:rsid w:val="3BA448B8"/>
    <w:rsid w:val="3BB3526C"/>
    <w:rsid w:val="3BB7791A"/>
    <w:rsid w:val="3BB80364"/>
    <w:rsid w:val="3BBC1D7C"/>
    <w:rsid w:val="3BC35D64"/>
    <w:rsid w:val="3BD322AF"/>
    <w:rsid w:val="3BD40D02"/>
    <w:rsid w:val="3BD40D94"/>
    <w:rsid w:val="3BD71E4E"/>
    <w:rsid w:val="3BDF32AC"/>
    <w:rsid w:val="3BDF7FE6"/>
    <w:rsid w:val="3BE2277D"/>
    <w:rsid w:val="3BE35D9E"/>
    <w:rsid w:val="3BE5007A"/>
    <w:rsid w:val="3BE52638"/>
    <w:rsid w:val="3BEA27A7"/>
    <w:rsid w:val="3BF42FCA"/>
    <w:rsid w:val="3BF45567"/>
    <w:rsid w:val="3BFA649C"/>
    <w:rsid w:val="3C034430"/>
    <w:rsid w:val="3C0D4B53"/>
    <w:rsid w:val="3C116CC9"/>
    <w:rsid w:val="3C137C90"/>
    <w:rsid w:val="3C1B147E"/>
    <w:rsid w:val="3C201C94"/>
    <w:rsid w:val="3C2F4ACA"/>
    <w:rsid w:val="3C3245BA"/>
    <w:rsid w:val="3C3417FB"/>
    <w:rsid w:val="3C382C26"/>
    <w:rsid w:val="3C3E127F"/>
    <w:rsid w:val="3C466F8F"/>
    <w:rsid w:val="3C491519"/>
    <w:rsid w:val="3C56697D"/>
    <w:rsid w:val="3C5B07DC"/>
    <w:rsid w:val="3C5B34B7"/>
    <w:rsid w:val="3C5F1237"/>
    <w:rsid w:val="3C65475F"/>
    <w:rsid w:val="3C6B6234"/>
    <w:rsid w:val="3C7729FC"/>
    <w:rsid w:val="3C805325"/>
    <w:rsid w:val="3C823306"/>
    <w:rsid w:val="3C8347C6"/>
    <w:rsid w:val="3C94196A"/>
    <w:rsid w:val="3C9C64EF"/>
    <w:rsid w:val="3C9E12EB"/>
    <w:rsid w:val="3C9F1CFE"/>
    <w:rsid w:val="3CA05045"/>
    <w:rsid w:val="3CA17A8D"/>
    <w:rsid w:val="3CA76B12"/>
    <w:rsid w:val="3CAA0B3D"/>
    <w:rsid w:val="3CAC21A2"/>
    <w:rsid w:val="3CBA0168"/>
    <w:rsid w:val="3CBE2405"/>
    <w:rsid w:val="3CC15192"/>
    <w:rsid w:val="3CCD49F7"/>
    <w:rsid w:val="3CD15B32"/>
    <w:rsid w:val="3CDB2AE0"/>
    <w:rsid w:val="3CEB3763"/>
    <w:rsid w:val="3CED1F0B"/>
    <w:rsid w:val="3CF04064"/>
    <w:rsid w:val="3D07115F"/>
    <w:rsid w:val="3D1200FE"/>
    <w:rsid w:val="3D121CF5"/>
    <w:rsid w:val="3D1C6DA7"/>
    <w:rsid w:val="3D1D6BFD"/>
    <w:rsid w:val="3D226E33"/>
    <w:rsid w:val="3D245C5A"/>
    <w:rsid w:val="3D2B53BC"/>
    <w:rsid w:val="3D2D043D"/>
    <w:rsid w:val="3D367828"/>
    <w:rsid w:val="3D3E5D13"/>
    <w:rsid w:val="3D4070E8"/>
    <w:rsid w:val="3D4D6330"/>
    <w:rsid w:val="3D523532"/>
    <w:rsid w:val="3D545A50"/>
    <w:rsid w:val="3D5A0F8B"/>
    <w:rsid w:val="3D5C70D1"/>
    <w:rsid w:val="3D5E72E1"/>
    <w:rsid w:val="3D5F637E"/>
    <w:rsid w:val="3D651D55"/>
    <w:rsid w:val="3D672CF3"/>
    <w:rsid w:val="3D6975D7"/>
    <w:rsid w:val="3D6A1DD7"/>
    <w:rsid w:val="3D6B21D8"/>
    <w:rsid w:val="3D8211E1"/>
    <w:rsid w:val="3D842AB7"/>
    <w:rsid w:val="3D8E198C"/>
    <w:rsid w:val="3D974DC6"/>
    <w:rsid w:val="3D9B7C53"/>
    <w:rsid w:val="3DB35501"/>
    <w:rsid w:val="3DC106FF"/>
    <w:rsid w:val="3DC36B2A"/>
    <w:rsid w:val="3DCB1C4F"/>
    <w:rsid w:val="3DD00B61"/>
    <w:rsid w:val="3DD47A3F"/>
    <w:rsid w:val="3DD8245F"/>
    <w:rsid w:val="3DE37E70"/>
    <w:rsid w:val="3DF01A1C"/>
    <w:rsid w:val="3E067747"/>
    <w:rsid w:val="3E1A3557"/>
    <w:rsid w:val="3E1B5812"/>
    <w:rsid w:val="3E1D3B91"/>
    <w:rsid w:val="3E336218"/>
    <w:rsid w:val="3E3A5D24"/>
    <w:rsid w:val="3E414260"/>
    <w:rsid w:val="3E4602F0"/>
    <w:rsid w:val="3E4B1963"/>
    <w:rsid w:val="3E4E3D34"/>
    <w:rsid w:val="3E515142"/>
    <w:rsid w:val="3E536847"/>
    <w:rsid w:val="3E546A69"/>
    <w:rsid w:val="3E5C46AF"/>
    <w:rsid w:val="3E622809"/>
    <w:rsid w:val="3E635DF9"/>
    <w:rsid w:val="3E6954C4"/>
    <w:rsid w:val="3E7739EC"/>
    <w:rsid w:val="3E77707D"/>
    <w:rsid w:val="3E7C7AA0"/>
    <w:rsid w:val="3E846C23"/>
    <w:rsid w:val="3E855729"/>
    <w:rsid w:val="3E9138B1"/>
    <w:rsid w:val="3E914961"/>
    <w:rsid w:val="3E917F99"/>
    <w:rsid w:val="3E947E00"/>
    <w:rsid w:val="3E9B631A"/>
    <w:rsid w:val="3E9D3DB4"/>
    <w:rsid w:val="3E9F7F53"/>
    <w:rsid w:val="3EA1632F"/>
    <w:rsid w:val="3EA77317"/>
    <w:rsid w:val="3EA90437"/>
    <w:rsid w:val="3EA9723A"/>
    <w:rsid w:val="3EAA48DB"/>
    <w:rsid w:val="3EB219E2"/>
    <w:rsid w:val="3EB27B3F"/>
    <w:rsid w:val="3EB42A33"/>
    <w:rsid w:val="3EBB757C"/>
    <w:rsid w:val="3EC11C25"/>
    <w:rsid w:val="3ED35B77"/>
    <w:rsid w:val="3ED40106"/>
    <w:rsid w:val="3EE23226"/>
    <w:rsid w:val="3EE33849"/>
    <w:rsid w:val="3EEB65B4"/>
    <w:rsid w:val="3EF044D3"/>
    <w:rsid w:val="3EFA0082"/>
    <w:rsid w:val="3EFB0C93"/>
    <w:rsid w:val="3EFE6E2C"/>
    <w:rsid w:val="3F073C05"/>
    <w:rsid w:val="3F0F760E"/>
    <w:rsid w:val="3F1523E6"/>
    <w:rsid w:val="3F1E443A"/>
    <w:rsid w:val="3F2504E6"/>
    <w:rsid w:val="3F316A74"/>
    <w:rsid w:val="3F415F50"/>
    <w:rsid w:val="3F442767"/>
    <w:rsid w:val="3F620FE1"/>
    <w:rsid w:val="3F6825BB"/>
    <w:rsid w:val="3F7156E9"/>
    <w:rsid w:val="3F794215"/>
    <w:rsid w:val="3F7A6C72"/>
    <w:rsid w:val="3F7B3C18"/>
    <w:rsid w:val="3F820D3A"/>
    <w:rsid w:val="3F8A4FFA"/>
    <w:rsid w:val="3F951EBA"/>
    <w:rsid w:val="3F9701F0"/>
    <w:rsid w:val="3F9975D6"/>
    <w:rsid w:val="3F9F192C"/>
    <w:rsid w:val="3FB11C9A"/>
    <w:rsid w:val="3FB6105E"/>
    <w:rsid w:val="3FB64BE0"/>
    <w:rsid w:val="3FBA4DE1"/>
    <w:rsid w:val="3FC27987"/>
    <w:rsid w:val="3FCA6C55"/>
    <w:rsid w:val="3FD20474"/>
    <w:rsid w:val="3FD57736"/>
    <w:rsid w:val="3FD7035B"/>
    <w:rsid w:val="3FDE565D"/>
    <w:rsid w:val="3FF54D36"/>
    <w:rsid w:val="40041976"/>
    <w:rsid w:val="400E3852"/>
    <w:rsid w:val="40130737"/>
    <w:rsid w:val="4014426C"/>
    <w:rsid w:val="401F0E9A"/>
    <w:rsid w:val="401F3DDF"/>
    <w:rsid w:val="40207DBF"/>
    <w:rsid w:val="40293801"/>
    <w:rsid w:val="402B3278"/>
    <w:rsid w:val="403101C0"/>
    <w:rsid w:val="4033445D"/>
    <w:rsid w:val="403348F6"/>
    <w:rsid w:val="40371D16"/>
    <w:rsid w:val="40385F17"/>
    <w:rsid w:val="403F1D52"/>
    <w:rsid w:val="404023F7"/>
    <w:rsid w:val="40472C47"/>
    <w:rsid w:val="404C551E"/>
    <w:rsid w:val="404D5D77"/>
    <w:rsid w:val="405556AE"/>
    <w:rsid w:val="4063410B"/>
    <w:rsid w:val="40704361"/>
    <w:rsid w:val="40712EDE"/>
    <w:rsid w:val="40776A3F"/>
    <w:rsid w:val="40784565"/>
    <w:rsid w:val="4084115C"/>
    <w:rsid w:val="408B23E8"/>
    <w:rsid w:val="408E3FD6"/>
    <w:rsid w:val="408E499C"/>
    <w:rsid w:val="40A62B21"/>
    <w:rsid w:val="40B563F6"/>
    <w:rsid w:val="40BA66CD"/>
    <w:rsid w:val="40C309FA"/>
    <w:rsid w:val="40D23C76"/>
    <w:rsid w:val="40D73166"/>
    <w:rsid w:val="40D91D9F"/>
    <w:rsid w:val="40DB3087"/>
    <w:rsid w:val="40E85B93"/>
    <w:rsid w:val="40FA31CC"/>
    <w:rsid w:val="40FA4CB6"/>
    <w:rsid w:val="410D4E8A"/>
    <w:rsid w:val="410E599C"/>
    <w:rsid w:val="411A1543"/>
    <w:rsid w:val="411F5A65"/>
    <w:rsid w:val="41285F8B"/>
    <w:rsid w:val="412871E3"/>
    <w:rsid w:val="41296C04"/>
    <w:rsid w:val="4131587C"/>
    <w:rsid w:val="41357819"/>
    <w:rsid w:val="4138048E"/>
    <w:rsid w:val="413F70CA"/>
    <w:rsid w:val="4141261B"/>
    <w:rsid w:val="41412B88"/>
    <w:rsid w:val="41503DA4"/>
    <w:rsid w:val="4155158F"/>
    <w:rsid w:val="41571710"/>
    <w:rsid w:val="41597EF3"/>
    <w:rsid w:val="41730ED1"/>
    <w:rsid w:val="41775519"/>
    <w:rsid w:val="41777120"/>
    <w:rsid w:val="417A20E0"/>
    <w:rsid w:val="41892EE4"/>
    <w:rsid w:val="418F517A"/>
    <w:rsid w:val="41906819"/>
    <w:rsid w:val="419F23C3"/>
    <w:rsid w:val="41A2232F"/>
    <w:rsid w:val="41A3665C"/>
    <w:rsid w:val="41AB7055"/>
    <w:rsid w:val="41B07B63"/>
    <w:rsid w:val="41B45D47"/>
    <w:rsid w:val="41BA5194"/>
    <w:rsid w:val="41C757A4"/>
    <w:rsid w:val="41D00D84"/>
    <w:rsid w:val="41D1541D"/>
    <w:rsid w:val="41D34BA9"/>
    <w:rsid w:val="41D8023A"/>
    <w:rsid w:val="41DE4689"/>
    <w:rsid w:val="41EA63DD"/>
    <w:rsid w:val="41EF2605"/>
    <w:rsid w:val="41EF50B1"/>
    <w:rsid w:val="420225E5"/>
    <w:rsid w:val="4203064F"/>
    <w:rsid w:val="421436BB"/>
    <w:rsid w:val="42153C99"/>
    <w:rsid w:val="421F6D44"/>
    <w:rsid w:val="422229DB"/>
    <w:rsid w:val="422B01D6"/>
    <w:rsid w:val="422B2078"/>
    <w:rsid w:val="422C55F7"/>
    <w:rsid w:val="42400CDB"/>
    <w:rsid w:val="42542A5C"/>
    <w:rsid w:val="4257342B"/>
    <w:rsid w:val="426F3B88"/>
    <w:rsid w:val="42722EC4"/>
    <w:rsid w:val="42740848"/>
    <w:rsid w:val="427424E1"/>
    <w:rsid w:val="427C0E32"/>
    <w:rsid w:val="42814E9C"/>
    <w:rsid w:val="428338E3"/>
    <w:rsid w:val="42895C76"/>
    <w:rsid w:val="428B67D2"/>
    <w:rsid w:val="428D5E99"/>
    <w:rsid w:val="42907DEC"/>
    <w:rsid w:val="4292639F"/>
    <w:rsid w:val="429569CD"/>
    <w:rsid w:val="42985594"/>
    <w:rsid w:val="42A142B5"/>
    <w:rsid w:val="42A861D3"/>
    <w:rsid w:val="42B51E33"/>
    <w:rsid w:val="42C972FA"/>
    <w:rsid w:val="42CB09E6"/>
    <w:rsid w:val="42CF48C7"/>
    <w:rsid w:val="42D014E9"/>
    <w:rsid w:val="42D355FF"/>
    <w:rsid w:val="42D842B8"/>
    <w:rsid w:val="42E650B4"/>
    <w:rsid w:val="42E90FF2"/>
    <w:rsid w:val="42F025B9"/>
    <w:rsid w:val="42F114A1"/>
    <w:rsid w:val="4314485D"/>
    <w:rsid w:val="43253447"/>
    <w:rsid w:val="432B7D92"/>
    <w:rsid w:val="432F4E40"/>
    <w:rsid w:val="43300153"/>
    <w:rsid w:val="433F0704"/>
    <w:rsid w:val="43424FC6"/>
    <w:rsid w:val="43480064"/>
    <w:rsid w:val="434846C3"/>
    <w:rsid w:val="434D6E0F"/>
    <w:rsid w:val="43550B79"/>
    <w:rsid w:val="435575EF"/>
    <w:rsid w:val="435B7631"/>
    <w:rsid w:val="435C0457"/>
    <w:rsid w:val="435D158A"/>
    <w:rsid w:val="435E1A43"/>
    <w:rsid w:val="435E76BD"/>
    <w:rsid w:val="4364145B"/>
    <w:rsid w:val="436545DD"/>
    <w:rsid w:val="43696F7C"/>
    <w:rsid w:val="436A06BA"/>
    <w:rsid w:val="437D6F9B"/>
    <w:rsid w:val="438C4293"/>
    <w:rsid w:val="43911BC6"/>
    <w:rsid w:val="43912E12"/>
    <w:rsid w:val="43922065"/>
    <w:rsid w:val="439E6C28"/>
    <w:rsid w:val="43A6122B"/>
    <w:rsid w:val="43A9444F"/>
    <w:rsid w:val="43AB7C4E"/>
    <w:rsid w:val="43B600AD"/>
    <w:rsid w:val="43B77719"/>
    <w:rsid w:val="43C027C7"/>
    <w:rsid w:val="43C55E2C"/>
    <w:rsid w:val="43C93CCB"/>
    <w:rsid w:val="43CA57C8"/>
    <w:rsid w:val="43D77EA0"/>
    <w:rsid w:val="43E75C8A"/>
    <w:rsid w:val="43E95AA6"/>
    <w:rsid w:val="43F7309A"/>
    <w:rsid w:val="43FF0F93"/>
    <w:rsid w:val="44040BE3"/>
    <w:rsid w:val="440E7AB1"/>
    <w:rsid w:val="4424020E"/>
    <w:rsid w:val="44240665"/>
    <w:rsid w:val="442A1038"/>
    <w:rsid w:val="44366C11"/>
    <w:rsid w:val="444D1C5E"/>
    <w:rsid w:val="4450157F"/>
    <w:rsid w:val="4457496D"/>
    <w:rsid w:val="445E1D99"/>
    <w:rsid w:val="446411AC"/>
    <w:rsid w:val="446413C5"/>
    <w:rsid w:val="447F481A"/>
    <w:rsid w:val="44816F11"/>
    <w:rsid w:val="44863C69"/>
    <w:rsid w:val="448C5CC4"/>
    <w:rsid w:val="44B0339B"/>
    <w:rsid w:val="44B93A71"/>
    <w:rsid w:val="44C350BE"/>
    <w:rsid w:val="44D01E4F"/>
    <w:rsid w:val="44D709FA"/>
    <w:rsid w:val="44DB4337"/>
    <w:rsid w:val="44E126D9"/>
    <w:rsid w:val="450D34CE"/>
    <w:rsid w:val="45104F1F"/>
    <w:rsid w:val="45156827"/>
    <w:rsid w:val="452A10D6"/>
    <w:rsid w:val="452C1FBC"/>
    <w:rsid w:val="45442C68"/>
    <w:rsid w:val="4545799C"/>
    <w:rsid w:val="454A4722"/>
    <w:rsid w:val="454E3C75"/>
    <w:rsid w:val="45540137"/>
    <w:rsid w:val="455921F1"/>
    <w:rsid w:val="455B66A9"/>
    <w:rsid w:val="455E0543"/>
    <w:rsid w:val="4570770E"/>
    <w:rsid w:val="45765517"/>
    <w:rsid w:val="45765EF4"/>
    <w:rsid w:val="45794CE6"/>
    <w:rsid w:val="457C5183"/>
    <w:rsid w:val="458406EA"/>
    <w:rsid w:val="458576F9"/>
    <w:rsid w:val="4587774F"/>
    <w:rsid w:val="458E5786"/>
    <w:rsid w:val="4590721B"/>
    <w:rsid w:val="4594511F"/>
    <w:rsid w:val="4594568D"/>
    <w:rsid w:val="45961716"/>
    <w:rsid w:val="45972D30"/>
    <w:rsid w:val="459736E0"/>
    <w:rsid w:val="4597548E"/>
    <w:rsid w:val="459C53D8"/>
    <w:rsid w:val="459D5E81"/>
    <w:rsid w:val="459E3245"/>
    <w:rsid w:val="45A258DE"/>
    <w:rsid w:val="45A6369E"/>
    <w:rsid w:val="45AE28FA"/>
    <w:rsid w:val="45B1002D"/>
    <w:rsid w:val="45B90172"/>
    <w:rsid w:val="45B918A8"/>
    <w:rsid w:val="45CA5615"/>
    <w:rsid w:val="45CC3D42"/>
    <w:rsid w:val="45D51325"/>
    <w:rsid w:val="45D970B2"/>
    <w:rsid w:val="45DC0540"/>
    <w:rsid w:val="45E10B02"/>
    <w:rsid w:val="45E17142"/>
    <w:rsid w:val="45EF2DB1"/>
    <w:rsid w:val="45F12DF0"/>
    <w:rsid w:val="46020B59"/>
    <w:rsid w:val="460951E5"/>
    <w:rsid w:val="46104604"/>
    <w:rsid w:val="461649AA"/>
    <w:rsid w:val="461E795D"/>
    <w:rsid w:val="4625614E"/>
    <w:rsid w:val="46330B3A"/>
    <w:rsid w:val="46342CDD"/>
    <w:rsid w:val="463F1DAD"/>
    <w:rsid w:val="46400E1E"/>
    <w:rsid w:val="46464590"/>
    <w:rsid w:val="46530576"/>
    <w:rsid w:val="46582E6F"/>
    <w:rsid w:val="465A2DAC"/>
    <w:rsid w:val="466A42B1"/>
    <w:rsid w:val="4676111D"/>
    <w:rsid w:val="467873FB"/>
    <w:rsid w:val="46827EEC"/>
    <w:rsid w:val="46937F77"/>
    <w:rsid w:val="46A21461"/>
    <w:rsid w:val="46C60C5F"/>
    <w:rsid w:val="46C71DA3"/>
    <w:rsid w:val="46CA3DCA"/>
    <w:rsid w:val="46DA7FD3"/>
    <w:rsid w:val="46DE5A70"/>
    <w:rsid w:val="46E00618"/>
    <w:rsid w:val="46E2098A"/>
    <w:rsid w:val="46E666CD"/>
    <w:rsid w:val="46FD03D5"/>
    <w:rsid w:val="47020F37"/>
    <w:rsid w:val="47080616"/>
    <w:rsid w:val="47100DB9"/>
    <w:rsid w:val="47136D96"/>
    <w:rsid w:val="471B26D5"/>
    <w:rsid w:val="47264849"/>
    <w:rsid w:val="472E3BD0"/>
    <w:rsid w:val="47347196"/>
    <w:rsid w:val="4736454F"/>
    <w:rsid w:val="473A6980"/>
    <w:rsid w:val="473F6ED9"/>
    <w:rsid w:val="47431429"/>
    <w:rsid w:val="4750500E"/>
    <w:rsid w:val="47633879"/>
    <w:rsid w:val="476D1EFD"/>
    <w:rsid w:val="476E0821"/>
    <w:rsid w:val="47737835"/>
    <w:rsid w:val="477730D2"/>
    <w:rsid w:val="4780267D"/>
    <w:rsid w:val="478770AA"/>
    <w:rsid w:val="4788118B"/>
    <w:rsid w:val="479C2182"/>
    <w:rsid w:val="47A67F81"/>
    <w:rsid w:val="47A824CD"/>
    <w:rsid w:val="47A91DF7"/>
    <w:rsid w:val="47B15500"/>
    <w:rsid w:val="47B36031"/>
    <w:rsid w:val="47B9547A"/>
    <w:rsid w:val="47BE4A4F"/>
    <w:rsid w:val="47C35DC9"/>
    <w:rsid w:val="47CD33E9"/>
    <w:rsid w:val="47CE4CAB"/>
    <w:rsid w:val="47CF2E9C"/>
    <w:rsid w:val="47D060B8"/>
    <w:rsid w:val="47D52030"/>
    <w:rsid w:val="47E2384A"/>
    <w:rsid w:val="47ED1EA9"/>
    <w:rsid w:val="47F170D7"/>
    <w:rsid w:val="47FD5CB1"/>
    <w:rsid w:val="48091C30"/>
    <w:rsid w:val="480C227F"/>
    <w:rsid w:val="481236BA"/>
    <w:rsid w:val="48171365"/>
    <w:rsid w:val="48190154"/>
    <w:rsid w:val="48193843"/>
    <w:rsid w:val="48210E86"/>
    <w:rsid w:val="48217291"/>
    <w:rsid w:val="48233009"/>
    <w:rsid w:val="4826195E"/>
    <w:rsid w:val="48270A63"/>
    <w:rsid w:val="482A5323"/>
    <w:rsid w:val="482F7BFF"/>
    <w:rsid w:val="4839111A"/>
    <w:rsid w:val="48436F16"/>
    <w:rsid w:val="485A2082"/>
    <w:rsid w:val="48670BEA"/>
    <w:rsid w:val="486C0E54"/>
    <w:rsid w:val="486C49B0"/>
    <w:rsid w:val="487469E2"/>
    <w:rsid w:val="487815A6"/>
    <w:rsid w:val="487E3823"/>
    <w:rsid w:val="4883440E"/>
    <w:rsid w:val="48966751"/>
    <w:rsid w:val="4899677A"/>
    <w:rsid w:val="489A326E"/>
    <w:rsid w:val="48A65A04"/>
    <w:rsid w:val="48BF71D5"/>
    <w:rsid w:val="48C77832"/>
    <w:rsid w:val="48CA15BF"/>
    <w:rsid w:val="48D1479B"/>
    <w:rsid w:val="48DA5EB7"/>
    <w:rsid w:val="48DF33D4"/>
    <w:rsid w:val="48E72288"/>
    <w:rsid w:val="48EE06B5"/>
    <w:rsid w:val="48EE25CC"/>
    <w:rsid w:val="48EF4A2D"/>
    <w:rsid w:val="48F057C1"/>
    <w:rsid w:val="4901159C"/>
    <w:rsid w:val="4902588A"/>
    <w:rsid w:val="490311F9"/>
    <w:rsid w:val="49047674"/>
    <w:rsid w:val="490D6D19"/>
    <w:rsid w:val="49105252"/>
    <w:rsid w:val="491868E5"/>
    <w:rsid w:val="4920237E"/>
    <w:rsid w:val="492F1C77"/>
    <w:rsid w:val="493E4893"/>
    <w:rsid w:val="49463453"/>
    <w:rsid w:val="49465663"/>
    <w:rsid w:val="49474E1D"/>
    <w:rsid w:val="49487686"/>
    <w:rsid w:val="494C3066"/>
    <w:rsid w:val="494D298D"/>
    <w:rsid w:val="49514E52"/>
    <w:rsid w:val="49574805"/>
    <w:rsid w:val="495770F6"/>
    <w:rsid w:val="495C0AA0"/>
    <w:rsid w:val="496334F4"/>
    <w:rsid w:val="496C1203"/>
    <w:rsid w:val="497524EA"/>
    <w:rsid w:val="49792C46"/>
    <w:rsid w:val="497E1DB7"/>
    <w:rsid w:val="497E2BEC"/>
    <w:rsid w:val="49873131"/>
    <w:rsid w:val="498D4320"/>
    <w:rsid w:val="49957F36"/>
    <w:rsid w:val="49A42839"/>
    <w:rsid w:val="49AD5280"/>
    <w:rsid w:val="49B66518"/>
    <w:rsid w:val="49C20131"/>
    <w:rsid w:val="49C371CF"/>
    <w:rsid w:val="49C4513B"/>
    <w:rsid w:val="49C80690"/>
    <w:rsid w:val="49CD5922"/>
    <w:rsid w:val="49D10F4D"/>
    <w:rsid w:val="49D93B4E"/>
    <w:rsid w:val="49EC224C"/>
    <w:rsid w:val="49F76A7C"/>
    <w:rsid w:val="4A0329EB"/>
    <w:rsid w:val="4A0C2D29"/>
    <w:rsid w:val="4A0D1DE5"/>
    <w:rsid w:val="4A131AC0"/>
    <w:rsid w:val="4A161077"/>
    <w:rsid w:val="4A23538C"/>
    <w:rsid w:val="4A3414FD"/>
    <w:rsid w:val="4A423703"/>
    <w:rsid w:val="4A4D25BF"/>
    <w:rsid w:val="4A5E5ECC"/>
    <w:rsid w:val="4A617FE4"/>
    <w:rsid w:val="4A6B0B9A"/>
    <w:rsid w:val="4A782F61"/>
    <w:rsid w:val="4A800BE6"/>
    <w:rsid w:val="4A8A7736"/>
    <w:rsid w:val="4A8B465F"/>
    <w:rsid w:val="4A9251DB"/>
    <w:rsid w:val="4A995CF8"/>
    <w:rsid w:val="4AAE60B1"/>
    <w:rsid w:val="4AAF6DD6"/>
    <w:rsid w:val="4AB67801"/>
    <w:rsid w:val="4AB77AAC"/>
    <w:rsid w:val="4AB82E60"/>
    <w:rsid w:val="4AC07F9E"/>
    <w:rsid w:val="4AD05CCA"/>
    <w:rsid w:val="4AD5598B"/>
    <w:rsid w:val="4AE0041E"/>
    <w:rsid w:val="4AE14FC8"/>
    <w:rsid w:val="4AE178D7"/>
    <w:rsid w:val="4AE44CD1"/>
    <w:rsid w:val="4AE57855"/>
    <w:rsid w:val="4AEA4ABA"/>
    <w:rsid w:val="4AF4295D"/>
    <w:rsid w:val="4AF931BB"/>
    <w:rsid w:val="4B03749E"/>
    <w:rsid w:val="4B0C5FD6"/>
    <w:rsid w:val="4B1959DE"/>
    <w:rsid w:val="4B1D284D"/>
    <w:rsid w:val="4B257098"/>
    <w:rsid w:val="4B2F6A99"/>
    <w:rsid w:val="4B300453"/>
    <w:rsid w:val="4B321806"/>
    <w:rsid w:val="4B352445"/>
    <w:rsid w:val="4B3774F7"/>
    <w:rsid w:val="4B38501D"/>
    <w:rsid w:val="4B3F0B40"/>
    <w:rsid w:val="4B440EF9"/>
    <w:rsid w:val="4B4E6F35"/>
    <w:rsid w:val="4B4F55B4"/>
    <w:rsid w:val="4B4F76A7"/>
    <w:rsid w:val="4B502367"/>
    <w:rsid w:val="4B5303BB"/>
    <w:rsid w:val="4B564639"/>
    <w:rsid w:val="4B657A2E"/>
    <w:rsid w:val="4B6E0A98"/>
    <w:rsid w:val="4B6F6C84"/>
    <w:rsid w:val="4B711646"/>
    <w:rsid w:val="4B73429D"/>
    <w:rsid w:val="4B8444DE"/>
    <w:rsid w:val="4B892032"/>
    <w:rsid w:val="4B8B0EE3"/>
    <w:rsid w:val="4BA14925"/>
    <w:rsid w:val="4BAB3A41"/>
    <w:rsid w:val="4BAD71FC"/>
    <w:rsid w:val="4BB0498C"/>
    <w:rsid w:val="4BC3143F"/>
    <w:rsid w:val="4BC468B1"/>
    <w:rsid w:val="4BC46BB6"/>
    <w:rsid w:val="4BC55A84"/>
    <w:rsid w:val="4BC65E1C"/>
    <w:rsid w:val="4BC80BED"/>
    <w:rsid w:val="4BCF57F6"/>
    <w:rsid w:val="4BD302C9"/>
    <w:rsid w:val="4BE21049"/>
    <w:rsid w:val="4BEE6E5F"/>
    <w:rsid w:val="4BEE7427"/>
    <w:rsid w:val="4BF076A6"/>
    <w:rsid w:val="4BF24563"/>
    <w:rsid w:val="4BF70A34"/>
    <w:rsid w:val="4C00305A"/>
    <w:rsid w:val="4C0522DF"/>
    <w:rsid w:val="4C0D3812"/>
    <w:rsid w:val="4C0D4863"/>
    <w:rsid w:val="4C0F339D"/>
    <w:rsid w:val="4C15710C"/>
    <w:rsid w:val="4C1E7291"/>
    <w:rsid w:val="4C215AB1"/>
    <w:rsid w:val="4C242A08"/>
    <w:rsid w:val="4C312198"/>
    <w:rsid w:val="4C3677AE"/>
    <w:rsid w:val="4C375DB8"/>
    <w:rsid w:val="4C381206"/>
    <w:rsid w:val="4C4340CA"/>
    <w:rsid w:val="4C452455"/>
    <w:rsid w:val="4C4D4AF8"/>
    <w:rsid w:val="4C501AC9"/>
    <w:rsid w:val="4C5B0FC3"/>
    <w:rsid w:val="4C743A6D"/>
    <w:rsid w:val="4C7958ED"/>
    <w:rsid w:val="4C7B3E7E"/>
    <w:rsid w:val="4C7D39DF"/>
    <w:rsid w:val="4C7F4F2D"/>
    <w:rsid w:val="4C8A2AE8"/>
    <w:rsid w:val="4C96257D"/>
    <w:rsid w:val="4C9E51C0"/>
    <w:rsid w:val="4CA0731E"/>
    <w:rsid w:val="4CAA1AB3"/>
    <w:rsid w:val="4CB30B3D"/>
    <w:rsid w:val="4CB87CF8"/>
    <w:rsid w:val="4CCF19B1"/>
    <w:rsid w:val="4CCF22AA"/>
    <w:rsid w:val="4CD241FD"/>
    <w:rsid w:val="4CD56315"/>
    <w:rsid w:val="4CD6689C"/>
    <w:rsid w:val="4CE264FC"/>
    <w:rsid w:val="4CE332A2"/>
    <w:rsid w:val="4CF87ADD"/>
    <w:rsid w:val="4D0745D0"/>
    <w:rsid w:val="4D0B7697"/>
    <w:rsid w:val="4D183002"/>
    <w:rsid w:val="4D1C0E50"/>
    <w:rsid w:val="4D27359B"/>
    <w:rsid w:val="4D293E8A"/>
    <w:rsid w:val="4D2B4E39"/>
    <w:rsid w:val="4D2C7A54"/>
    <w:rsid w:val="4D302450"/>
    <w:rsid w:val="4D386DDE"/>
    <w:rsid w:val="4D4829C7"/>
    <w:rsid w:val="4D495C2C"/>
    <w:rsid w:val="4D4A3E41"/>
    <w:rsid w:val="4D530006"/>
    <w:rsid w:val="4D5651FB"/>
    <w:rsid w:val="4D616C82"/>
    <w:rsid w:val="4D64034B"/>
    <w:rsid w:val="4D7471F9"/>
    <w:rsid w:val="4D77007F"/>
    <w:rsid w:val="4D7A78E7"/>
    <w:rsid w:val="4D7C38E7"/>
    <w:rsid w:val="4D7C5695"/>
    <w:rsid w:val="4D8F299D"/>
    <w:rsid w:val="4D9549A9"/>
    <w:rsid w:val="4D9A1350"/>
    <w:rsid w:val="4DA35DAA"/>
    <w:rsid w:val="4DA93FB0"/>
    <w:rsid w:val="4DC13C49"/>
    <w:rsid w:val="4DC27820"/>
    <w:rsid w:val="4DC323E0"/>
    <w:rsid w:val="4DCB03CA"/>
    <w:rsid w:val="4DCB4B60"/>
    <w:rsid w:val="4DCE0537"/>
    <w:rsid w:val="4DD30CB1"/>
    <w:rsid w:val="4DD54445"/>
    <w:rsid w:val="4DDB0F27"/>
    <w:rsid w:val="4DDC4386"/>
    <w:rsid w:val="4DDD55AE"/>
    <w:rsid w:val="4DE730E2"/>
    <w:rsid w:val="4DF62F44"/>
    <w:rsid w:val="4DFC03F6"/>
    <w:rsid w:val="4E0062C6"/>
    <w:rsid w:val="4E2D7F20"/>
    <w:rsid w:val="4E2E3285"/>
    <w:rsid w:val="4E305547"/>
    <w:rsid w:val="4E345207"/>
    <w:rsid w:val="4E3C3B01"/>
    <w:rsid w:val="4E3D710D"/>
    <w:rsid w:val="4E3F78BF"/>
    <w:rsid w:val="4E4054D5"/>
    <w:rsid w:val="4E571C5E"/>
    <w:rsid w:val="4E5A52AA"/>
    <w:rsid w:val="4E653E3C"/>
    <w:rsid w:val="4E692E3B"/>
    <w:rsid w:val="4E6F51FA"/>
    <w:rsid w:val="4E7D6533"/>
    <w:rsid w:val="4E862EC6"/>
    <w:rsid w:val="4E9051F3"/>
    <w:rsid w:val="4E9823FF"/>
    <w:rsid w:val="4E983EB6"/>
    <w:rsid w:val="4E9A6118"/>
    <w:rsid w:val="4E9E757D"/>
    <w:rsid w:val="4EA568EA"/>
    <w:rsid w:val="4EAA7FE0"/>
    <w:rsid w:val="4EB11CF1"/>
    <w:rsid w:val="4EB21402"/>
    <w:rsid w:val="4EB31065"/>
    <w:rsid w:val="4EB561F0"/>
    <w:rsid w:val="4EC67D81"/>
    <w:rsid w:val="4ED23213"/>
    <w:rsid w:val="4ED621C0"/>
    <w:rsid w:val="4ED65279"/>
    <w:rsid w:val="4ED97302"/>
    <w:rsid w:val="4EDC4D04"/>
    <w:rsid w:val="4EE002CE"/>
    <w:rsid w:val="4EE41905"/>
    <w:rsid w:val="4EE41DF2"/>
    <w:rsid w:val="4EE6341B"/>
    <w:rsid w:val="4F0D7A56"/>
    <w:rsid w:val="4F447108"/>
    <w:rsid w:val="4F4752F1"/>
    <w:rsid w:val="4F4F2935"/>
    <w:rsid w:val="4F501647"/>
    <w:rsid w:val="4F545877"/>
    <w:rsid w:val="4F5C27D1"/>
    <w:rsid w:val="4F6B7A5F"/>
    <w:rsid w:val="4F781E8C"/>
    <w:rsid w:val="4F7C258C"/>
    <w:rsid w:val="4F8C5937"/>
    <w:rsid w:val="4F9D72A0"/>
    <w:rsid w:val="4FAB5FF3"/>
    <w:rsid w:val="4FB01626"/>
    <w:rsid w:val="4FB12E0A"/>
    <w:rsid w:val="4FB72A18"/>
    <w:rsid w:val="4FBA3214"/>
    <w:rsid w:val="4FC26580"/>
    <w:rsid w:val="4FC7662E"/>
    <w:rsid w:val="4FD01CC8"/>
    <w:rsid w:val="4FD535CD"/>
    <w:rsid w:val="4FDB2767"/>
    <w:rsid w:val="4FE10DBA"/>
    <w:rsid w:val="4FE361BB"/>
    <w:rsid w:val="4FE52909"/>
    <w:rsid w:val="4FE71770"/>
    <w:rsid w:val="4FF00395"/>
    <w:rsid w:val="4FF03471"/>
    <w:rsid w:val="4FF260E2"/>
    <w:rsid w:val="4FF450A0"/>
    <w:rsid w:val="4FF5172F"/>
    <w:rsid w:val="4FF7255B"/>
    <w:rsid w:val="4FFC0D0F"/>
    <w:rsid w:val="50000304"/>
    <w:rsid w:val="500071DE"/>
    <w:rsid w:val="50081AB5"/>
    <w:rsid w:val="501025C1"/>
    <w:rsid w:val="50146059"/>
    <w:rsid w:val="501529F8"/>
    <w:rsid w:val="501644B9"/>
    <w:rsid w:val="50210776"/>
    <w:rsid w:val="502563A1"/>
    <w:rsid w:val="502B6EFE"/>
    <w:rsid w:val="502F28CD"/>
    <w:rsid w:val="503417E0"/>
    <w:rsid w:val="50367B83"/>
    <w:rsid w:val="503D01FE"/>
    <w:rsid w:val="50407B31"/>
    <w:rsid w:val="50440CF8"/>
    <w:rsid w:val="504C784F"/>
    <w:rsid w:val="506A5C79"/>
    <w:rsid w:val="506F4ACA"/>
    <w:rsid w:val="50703AE6"/>
    <w:rsid w:val="50735312"/>
    <w:rsid w:val="5079438A"/>
    <w:rsid w:val="507A7E1F"/>
    <w:rsid w:val="5082443D"/>
    <w:rsid w:val="50853693"/>
    <w:rsid w:val="50875D46"/>
    <w:rsid w:val="508B155A"/>
    <w:rsid w:val="50947367"/>
    <w:rsid w:val="50962F12"/>
    <w:rsid w:val="50A15CE5"/>
    <w:rsid w:val="50A53155"/>
    <w:rsid w:val="50B412E2"/>
    <w:rsid w:val="50CA384D"/>
    <w:rsid w:val="50D37283"/>
    <w:rsid w:val="50D852D8"/>
    <w:rsid w:val="50DB36C9"/>
    <w:rsid w:val="50DC1EB2"/>
    <w:rsid w:val="50DC6444"/>
    <w:rsid w:val="50DF264D"/>
    <w:rsid w:val="50E648E4"/>
    <w:rsid w:val="50EA5985"/>
    <w:rsid w:val="50EE4AFC"/>
    <w:rsid w:val="50F32112"/>
    <w:rsid w:val="50F359FF"/>
    <w:rsid w:val="50FA5DE7"/>
    <w:rsid w:val="50FC089D"/>
    <w:rsid w:val="51057541"/>
    <w:rsid w:val="51081910"/>
    <w:rsid w:val="510B2709"/>
    <w:rsid w:val="51114346"/>
    <w:rsid w:val="51142617"/>
    <w:rsid w:val="511527F6"/>
    <w:rsid w:val="51155803"/>
    <w:rsid w:val="511A2E6A"/>
    <w:rsid w:val="511D6612"/>
    <w:rsid w:val="51222447"/>
    <w:rsid w:val="512B716F"/>
    <w:rsid w:val="51416F08"/>
    <w:rsid w:val="514209A3"/>
    <w:rsid w:val="51481407"/>
    <w:rsid w:val="5153670D"/>
    <w:rsid w:val="51581F75"/>
    <w:rsid w:val="515B38CE"/>
    <w:rsid w:val="515C125E"/>
    <w:rsid w:val="518A32C1"/>
    <w:rsid w:val="518D0DB6"/>
    <w:rsid w:val="51933489"/>
    <w:rsid w:val="51A7386E"/>
    <w:rsid w:val="51AA4BC2"/>
    <w:rsid w:val="51B23B7A"/>
    <w:rsid w:val="51B61FAC"/>
    <w:rsid w:val="51B729C9"/>
    <w:rsid w:val="51B73B83"/>
    <w:rsid w:val="51B86C95"/>
    <w:rsid w:val="51C573A5"/>
    <w:rsid w:val="51C57A7C"/>
    <w:rsid w:val="51C62530"/>
    <w:rsid w:val="51C774EC"/>
    <w:rsid w:val="51C87B23"/>
    <w:rsid w:val="51CB6BEB"/>
    <w:rsid w:val="51CD4504"/>
    <w:rsid w:val="51D138E8"/>
    <w:rsid w:val="51D174B1"/>
    <w:rsid w:val="51E15B34"/>
    <w:rsid w:val="51E24880"/>
    <w:rsid w:val="51F26DD5"/>
    <w:rsid w:val="521265C8"/>
    <w:rsid w:val="5216063A"/>
    <w:rsid w:val="521F3DAB"/>
    <w:rsid w:val="52216A41"/>
    <w:rsid w:val="5226666A"/>
    <w:rsid w:val="52291CD0"/>
    <w:rsid w:val="522D3402"/>
    <w:rsid w:val="52326C6A"/>
    <w:rsid w:val="5239430D"/>
    <w:rsid w:val="523A300A"/>
    <w:rsid w:val="523B1EAA"/>
    <w:rsid w:val="523B24FE"/>
    <w:rsid w:val="524C4BC0"/>
    <w:rsid w:val="52547CC5"/>
    <w:rsid w:val="525B3FFE"/>
    <w:rsid w:val="525E180D"/>
    <w:rsid w:val="526368E1"/>
    <w:rsid w:val="527252B8"/>
    <w:rsid w:val="527903F5"/>
    <w:rsid w:val="527A161D"/>
    <w:rsid w:val="52801963"/>
    <w:rsid w:val="528374C6"/>
    <w:rsid w:val="52880397"/>
    <w:rsid w:val="52927709"/>
    <w:rsid w:val="52965BFE"/>
    <w:rsid w:val="529D7B18"/>
    <w:rsid w:val="529E1CEF"/>
    <w:rsid w:val="52A7398E"/>
    <w:rsid w:val="52A743DC"/>
    <w:rsid w:val="52A9615D"/>
    <w:rsid w:val="52AE5E4D"/>
    <w:rsid w:val="52B54E8E"/>
    <w:rsid w:val="52B72CCB"/>
    <w:rsid w:val="52B74037"/>
    <w:rsid w:val="52BB569C"/>
    <w:rsid w:val="52BB5FDD"/>
    <w:rsid w:val="52BE405A"/>
    <w:rsid w:val="52CF0BF3"/>
    <w:rsid w:val="52D00337"/>
    <w:rsid w:val="52D01FDF"/>
    <w:rsid w:val="52D46494"/>
    <w:rsid w:val="52D97CF2"/>
    <w:rsid w:val="52E00474"/>
    <w:rsid w:val="52E273A0"/>
    <w:rsid w:val="52E968AB"/>
    <w:rsid w:val="52EA3A0F"/>
    <w:rsid w:val="52EF4987"/>
    <w:rsid w:val="52F77EAA"/>
    <w:rsid w:val="52FF2810"/>
    <w:rsid w:val="53083D8B"/>
    <w:rsid w:val="530C3017"/>
    <w:rsid w:val="5311478A"/>
    <w:rsid w:val="53233CEE"/>
    <w:rsid w:val="53283BC9"/>
    <w:rsid w:val="53283E81"/>
    <w:rsid w:val="53346A1D"/>
    <w:rsid w:val="533816D3"/>
    <w:rsid w:val="534075FB"/>
    <w:rsid w:val="534A7C65"/>
    <w:rsid w:val="534D3630"/>
    <w:rsid w:val="534E5504"/>
    <w:rsid w:val="53537EE6"/>
    <w:rsid w:val="535A2065"/>
    <w:rsid w:val="535E0F59"/>
    <w:rsid w:val="53622E6A"/>
    <w:rsid w:val="53670B95"/>
    <w:rsid w:val="53690469"/>
    <w:rsid w:val="53733096"/>
    <w:rsid w:val="5379147E"/>
    <w:rsid w:val="537F2A9A"/>
    <w:rsid w:val="53803A05"/>
    <w:rsid w:val="538277C4"/>
    <w:rsid w:val="5385101B"/>
    <w:rsid w:val="539128D9"/>
    <w:rsid w:val="53924362"/>
    <w:rsid w:val="53953031"/>
    <w:rsid w:val="53956627"/>
    <w:rsid w:val="539574B0"/>
    <w:rsid w:val="539C07A0"/>
    <w:rsid w:val="53A01ABB"/>
    <w:rsid w:val="53A270E4"/>
    <w:rsid w:val="53A3526A"/>
    <w:rsid w:val="53AB2FB0"/>
    <w:rsid w:val="53AE16E8"/>
    <w:rsid w:val="53B13BBE"/>
    <w:rsid w:val="53B90038"/>
    <w:rsid w:val="53C3430E"/>
    <w:rsid w:val="53C402D2"/>
    <w:rsid w:val="53C463B8"/>
    <w:rsid w:val="53C74263"/>
    <w:rsid w:val="53CA68D8"/>
    <w:rsid w:val="53CF56EC"/>
    <w:rsid w:val="53D478B0"/>
    <w:rsid w:val="53D50F1A"/>
    <w:rsid w:val="53DD2C05"/>
    <w:rsid w:val="53E43F94"/>
    <w:rsid w:val="53E45D42"/>
    <w:rsid w:val="53E51C5D"/>
    <w:rsid w:val="53F14580"/>
    <w:rsid w:val="53FD0BB2"/>
    <w:rsid w:val="5406382E"/>
    <w:rsid w:val="540A3BE5"/>
    <w:rsid w:val="540A3C5A"/>
    <w:rsid w:val="540A51E2"/>
    <w:rsid w:val="54102FDB"/>
    <w:rsid w:val="541644E6"/>
    <w:rsid w:val="541D2076"/>
    <w:rsid w:val="5425059B"/>
    <w:rsid w:val="54272549"/>
    <w:rsid w:val="54294F01"/>
    <w:rsid w:val="54372AB5"/>
    <w:rsid w:val="543B00DA"/>
    <w:rsid w:val="544E1035"/>
    <w:rsid w:val="54516FCD"/>
    <w:rsid w:val="5458735F"/>
    <w:rsid w:val="545A107F"/>
    <w:rsid w:val="545D78A2"/>
    <w:rsid w:val="546926EB"/>
    <w:rsid w:val="54802CFF"/>
    <w:rsid w:val="548850B5"/>
    <w:rsid w:val="549C7626"/>
    <w:rsid w:val="54A007E7"/>
    <w:rsid w:val="54A34230"/>
    <w:rsid w:val="54A5328A"/>
    <w:rsid w:val="54A90155"/>
    <w:rsid w:val="54AA0D3A"/>
    <w:rsid w:val="54BD77A2"/>
    <w:rsid w:val="54C015F2"/>
    <w:rsid w:val="54C33BA9"/>
    <w:rsid w:val="54C44D86"/>
    <w:rsid w:val="54CB46D0"/>
    <w:rsid w:val="54F06C40"/>
    <w:rsid w:val="5504688A"/>
    <w:rsid w:val="55077CCC"/>
    <w:rsid w:val="550C725A"/>
    <w:rsid w:val="550E1AB0"/>
    <w:rsid w:val="550F7B88"/>
    <w:rsid w:val="55106705"/>
    <w:rsid w:val="55110DB9"/>
    <w:rsid w:val="551672AC"/>
    <w:rsid w:val="55255504"/>
    <w:rsid w:val="552704DE"/>
    <w:rsid w:val="552A1E7A"/>
    <w:rsid w:val="55354581"/>
    <w:rsid w:val="553E2636"/>
    <w:rsid w:val="553F0E8E"/>
    <w:rsid w:val="55482300"/>
    <w:rsid w:val="554A0159"/>
    <w:rsid w:val="554B434D"/>
    <w:rsid w:val="554E59AA"/>
    <w:rsid w:val="55582054"/>
    <w:rsid w:val="555F3542"/>
    <w:rsid w:val="556B51BE"/>
    <w:rsid w:val="557C3F5E"/>
    <w:rsid w:val="558C7C12"/>
    <w:rsid w:val="55973D40"/>
    <w:rsid w:val="55A1776B"/>
    <w:rsid w:val="55A26F93"/>
    <w:rsid w:val="55A37D12"/>
    <w:rsid w:val="55AB144E"/>
    <w:rsid w:val="55B00597"/>
    <w:rsid w:val="55C027DF"/>
    <w:rsid w:val="55C55F49"/>
    <w:rsid w:val="55CB540B"/>
    <w:rsid w:val="55D72043"/>
    <w:rsid w:val="55D911AB"/>
    <w:rsid w:val="55DA7FDD"/>
    <w:rsid w:val="55DC5505"/>
    <w:rsid w:val="55DD34AB"/>
    <w:rsid w:val="55ED234A"/>
    <w:rsid w:val="55EE7B38"/>
    <w:rsid w:val="55F47A7B"/>
    <w:rsid w:val="55FA41CF"/>
    <w:rsid w:val="55FC37DB"/>
    <w:rsid w:val="55FE20ED"/>
    <w:rsid w:val="5600144F"/>
    <w:rsid w:val="560250B0"/>
    <w:rsid w:val="561548D9"/>
    <w:rsid w:val="561609D5"/>
    <w:rsid w:val="561D3D90"/>
    <w:rsid w:val="5623593C"/>
    <w:rsid w:val="56317936"/>
    <w:rsid w:val="56335624"/>
    <w:rsid w:val="563E54A3"/>
    <w:rsid w:val="5640783B"/>
    <w:rsid w:val="56426087"/>
    <w:rsid w:val="564B02FA"/>
    <w:rsid w:val="56510DF0"/>
    <w:rsid w:val="565472F9"/>
    <w:rsid w:val="565A74E2"/>
    <w:rsid w:val="565E29AE"/>
    <w:rsid w:val="565E57F8"/>
    <w:rsid w:val="566D0271"/>
    <w:rsid w:val="566D6636"/>
    <w:rsid w:val="56722E86"/>
    <w:rsid w:val="56723570"/>
    <w:rsid w:val="56727CCF"/>
    <w:rsid w:val="56743197"/>
    <w:rsid w:val="56774404"/>
    <w:rsid w:val="567B5594"/>
    <w:rsid w:val="568D0E54"/>
    <w:rsid w:val="569248AA"/>
    <w:rsid w:val="56A30136"/>
    <w:rsid w:val="56A33C92"/>
    <w:rsid w:val="56AF65D0"/>
    <w:rsid w:val="56B55774"/>
    <w:rsid w:val="56B624FB"/>
    <w:rsid w:val="56BB3481"/>
    <w:rsid w:val="56C1680E"/>
    <w:rsid w:val="56DC59C5"/>
    <w:rsid w:val="56E25974"/>
    <w:rsid w:val="56E57BAC"/>
    <w:rsid w:val="56F03358"/>
    <w:rsid w:val="56F40656"/>
    <w:rsid w:val="56F409E2"/>
    <w:rsid w:val="56F50266"/>
    <w:rsid w:val="56F72230"/>
    <w:rsid w:val="56FB5C44"/>
    <w:rsid w:val="570F5142"/>
    <w:rsid w:val="57160576"/>
    <w:rsid w:val="571B36E6"/>
    <w:rsid w:val="571E75C4"/>
    <w:rsid w:val="57226F4C"/>
    <w:rsid w:val="57282FB4"/>
    <w:rsid w:val="572A4DAB"/>
    <w:rsid w:val="57364B06"/>
    <w:rsid w:val="57371718"/>
    <w:rsid w:val="5745332D"/>
    <w:rsid w:val="57454D4A"/>
    <w:rsid w:val="57497EA1"/>
    <w:rsid w:val="57517C79"/>
    <w:rsid w:val="57547CA5"/>
    <w:rsid w:val="57554022"/>
    <w:rsid w:val="57586847"/>
    <w:rsid w:val="575B52E7"/>
    <w:rsid w:val="576943E9"/>
    <w:rsid w:val="578177C1"/>
    <w:rsid w:val="57821E3F"/>
    <w:rsid w:val="57885760"/>
    <w:rsid w:val="578A48DD"/>
    <w:rsid w:val="578D0080"/>
    <w:rsid w:val="57914E16"/>
    <w:rsid w:val="579F4221"/>
    <w:rsid w:val="57A12545"/>
    <w:rsid w:val="57A12724"/>
    <w:rsid w:val="57A86738"/>
    <w:rsid w:val="57AB79F3"/>
    <w:rsid w:val="57B3432E"/>
    <w:rsid w:val="57B974E6"/>
    <w:rsid w:val="57BD4896"/>
    <w:rsid w:val="57C01DE3"/>
    <w:rsid w:val="57C739B1"/>
    <w:rsid w:val="57CD56EC"/>
    <w:rsid w:val="57CE15AE"/>
    <w:rsid w:val="57DC59B7"/>
    <w:rsid w:val="57E427B4"/>
    <w:rsid w:val="58030293"/>
    <w:rsid w:val="58030761"/>
    <w:rsid w:val="580411E9"/>
    <w:rsid w:val="580A7D41"/>
    <w:rsid w:val="580F42CC"/>
    <w:rsid w:val="581D5CC6"/>
    <w:rsid w:val="58203B3C"/>
    <w:rsid w:val="58216C5D"/>
    <w:rsid w:val="58280AEF"/>
    <w:rsid w:val="58297C9B"/>
    <w:rsid w:val="58313660"/>
    <w:rsid w:val="58353010"/>
    <w:rsid w:val="583B146D"/>
    <w:rsid w:val="58475BE1"/>
    <w:rsid w:val="584F3B71"/>
    <w:rsid w:val="5861078D"/>
    <w:rsid w:val="586352BE"/>
    <w:rsid w:val="58682C37"/>
    <w:rsid w:val="587522C3"/>
    <w:rsid w:val="587647D5"/>
    <w:rsid w:val="588B04C7"/>
    <w:rsid w:val="588D34AE"/>
    <w:rsid w:val="588D50A9"/>
    <w:rsid w:val="589923CF"/>
    <w:rsid w:val="589D2963"/>
    <w:rsid w:val="589F66DB"/>
    <w:rsid w:val="58AC5FE5"/>
    <w:rsid w:val="58B3387C"/>
    <w:rsid w:val="58B8154B"/>
    <w:rsid w:val="58CD149A"/>
    <w:rsid w:val="58D231A3"/>
    <w:rsid w:val="58D81BED"/>
    <w:rsid w:val="58DE293D"/>
    <w:rsid w:val="58E1414F"/>
    <w:rsid w:val="58E32A6C"/>
    <w:rsid w:val="58E6430A"/>
    <w:rsid w:val="58E66ADB"/>
    <w:rsid w:val="58F819FE"/>
    <w:rsid w:val="58F83F2F"/>
    <w:rsid w:val="58FE69AF"/>
    <w:rsid w:val="59024494"/>
    <w:rsid w:val="59044790"/>
    <w:rsid w:val="590C7B12"/>
    <w:rsid w:val="59106321"/>
    <w:rsid w:val="5922476F"/>
    <w:rsid w:val="592635D8"/>
    <w:rsid w:val="593406FE"/>
    <w:rsid w:val="5934586C"/>
    <w:rsid w:val="593A5D7B"/>
    <w:rsid w:val="593F00CE"/>
    <w:rsid w:val="59440021"/>
    <w:rsid w:val="594F67D0"/>
    <w:rsid w:val="59540E4A"/>
    <w:rsid w:val="59554FEC"/>
    <w:rsid w:val="5959120E"/>
    <w:rsid w:val="595E071B"/>
    <w:rsid w:val="595F636A"/>
    <w:rsid w:val="596B3E9E"/>
    <w:rsid w:val="597162CA"/>
    <w:rsid w:val="597E6094"/>
    <w:rsid w:val="598976A2"/>
    <w:rsid w:val="59950EB8"/>
    <w:rsid w:val="5998201B"/>
    <w:rsid w:val="59A167D5"/>
    <w:rsid w:val="59A6120E"/>
    <w:rsid w:val="59AC0A19"/>
    <w:rsid w:val="59B36523"/>
    <w:rsid w:val="59B812BD"/>
    <w:rsid w:val="59C363FA"/>
    <w:rsid w:val="59C415EC"/>
    <w:rsid w:val="59C65EAC"/>
    <w:rsid w:val="59D979CB"/>
    <w:rsid w:val="59DD1B6E"/>
    <w:rsid w:val="59DF5258"/>
    <w:rsid w:val="59E22D24"/>
    <w:rsid w:val="59F05798"/>
    <w:rsid w:val="5A052B3B"/>
    <w:rsid w:val="5A181CDE"/>
    <w:rsid w:val="5A2A26BF"/>
    <w:rsid w:val="5A3B30F9"/>
    <w:rsid w:val="5A3E3D89"/>
    <w:rsid w:val="5A470DD9"/>
    <w:rsid w:val="5A4C4641"/>
    <w:rsid w:val="5A517EA9"/>
    <w:rsid w:val="5A541DD5"/>
    <w:rsid w:val="5A5B2064"/>
    <w:rsid w:val="5A734644"/>
    <w:rsid w:val="5A7F3CF8"/>
    <w:rsid w:val="5A911946"/>
    <w:rsid w:val="5AA505A9"/>
    <w:rsid w:val="5AAA42D2"/>
    <w:rsid w:val="5AB04BD0"/>
    <w:rsid w:val="5AB11892"/>
    <w:rsid w:val="5AB13AE4"/>
    <w:rsid w:val="5AD22D98"/>
    <w:rsid w:val="5AD7304A"/>
    <w:rsid w:val="5AE839E7"/>
    <w:rsid w:val="5AF076C2"/>
    <w:rsid w:val="5B013BA2"/>
    <w:rsid w:val="5B0A380F"/>
    <w:rsid w:val="5B0F09D2"/>
    <w:rsid w:val="5B164443"/>
    <w:rsid w:val="5B1A029B"/>
    <w:rsid w:val="5B1A0A58"/>
    <w:rsid w:val="5B1F57D4"/>
    <w:rsid w:val="5B242EC8"/>
    <w:rsid w:val="5B45115C"/>
    <w:rsid w:val="5B4871E7"/>
    <w:rsid w:val="5B4F14EB"/>
    <w:rsid w:val="5B4F7164"/>
    <w:rsid w:val="5B503BA2"/>
    <w:rsid w:val="5B5A5D02"/>
    <w:rsid w:val="5B5F4C65"/>
    <w:rsid w:val="5B6D4060"/>
    <w:rsid w:val="5B8165F0"/>
    <w:rsid w:val="5B8322E4"/>
    <w:rsid w:val="5B922527"/>
    <w:rsid w:val="5B990133"/>
    <w:rsid w:val="5B9A7645"/>
    <w:rsid w:val="5B9F5704"/>
    <w:rsid w:val="5BA3044B"/>
    <w:rsid w:val="5BA760CF"/>
    <w:rsid w:val="5BB16968"/>
    <w:rsid w:val="5BB46283"/>
    <w:rsid w:val="5BB9493E"/>
    <w:rsid w:val="5BBF152C"/>
    <w:rsid w:val="5BC01246"/>
    <w:rsid w:val="5BCD0886"/>
    <w:rsid w:val="5BCE5812"/>
    <w:rsid w:val="5BCF24AC"/>
    <w:rsid w:val="5BD3501A"/>
    <w:rsid w:val="5BD35CA1"/>
    <w:rsid w:val="5BDB7A2A"/>
    <w:rsid w:val="5BDE446B"/>
    <w:rsid w:val="5BE05778"/>
    <w:rsid w:val="5BEA4A79"/>
    <w:rsid w:val="5BF7476C"/>
    <w:rsid w:val="5C0304F7"/>
    <w:rsid w:val="5C073B97"/>
    <w:rsid w:val="5C0F38F8"/>
    <w:rsid w:val="5C135D05"/>
    <w:rsid w:val="5C1B305D"/>
    <w:rsid w:val="5C3E71C0"/>
    <w:rsid w:val="5C4C74DD"/>
    <w:rsid w:val="5C4F4619"/>
    <w:rsid w:val="5C5156EC"/>
    <w:rsid w:val="5C52680F"/>
    <w:rsid w:val="5C55794A"/>
    <w:rsid w:val="5C563555"/>
    <w:rsid w:val="5C573145"/>
    <w:rsid w:val="5C5951DB"/>
    <w:rsid w:val="5C615EA2"/>
    <w:rsid w:val="5C651EB1"/>
    <w:rsid w:val="5C706004"/>
    <w:rsid w:val="5C844566"/>
    <w:rsid w:val="5C862AB9"/>
    <w:rsid w:val="5C9522CF"/>
    <w:rsid w:val="5CA51446"/>
    <w:rsid w:val="5CA61FE4"/>
    <w:rsid w:val="5CBA20E1"/>
    <w:rsid w:val="5CC23284"/>
    <w:rsid w:val="5CCA2A16"/>
    <w:rsid w:val="5CDF6871"/>
    <w:rsid w:val="5CE27E67"/>
    <w:rsid w:val="5CEB2095"/>
    <w:rsid w:val="5CEE5E83"/>
    <w:rsid w:val="5CF07506"/>
    <w:rsid w:val="5CF8460C"/>
    <w:rsid w:val="5D015BB7"/>
    <w:rsid w:val="5D027239"/>
    <w:rsid w:val="5D09668E"/>
    <w:rsid w:val="5D184270"/>
    <w:rsid w:val="5D1C2B72"/>
    <w:rsid w:val="5D215911"/>
    <w:rsid w:val="5D276C9F"/>
    <w:rsid w:val="5D373386"/>
    <w:rsid w:val="5D3D36D5"/>
    <w:rsid w:val="5D3F7145"/>
    <w:rsid w:val="5D52360B"/>
    <w:rsid w:val="5D551EE5"/>
    <w:rsid w:val="5D610403"/>
    <w:rsid w:val="5D7874FB"/>
    <w:rsid w:val="5D7906A8"/>
    <w:rsid w:val="5D8130C8"/>
    <w:rsid w:val="5D87506C"/>
    <w:rsid w:val="5D8932F8"/>
    <w:rsid w:val="5D972FAA"/>
    <w:rsid w:val="5D9978C0"/>
    <w:rsid w:val="5D9D78AC"/>
    <w:rsid w:val="5DA01CCB"/>
    <w:rsid w:val="5DA149C0"/>
    <w:rsid w:val="5DA93C1E"/>
    <w:rsid w:val="5DAD3767"/>
    <w:rsid w:val="5DB42A8D"/>
    <w:rsid w:val="5DB669A1"/>
    <w:rsid w:val="5DB76645"/>
    <w:rsid w:val="5DBB3FB7"/>
    <w:rsid w:val="5DBD549B"/>
    <w:rsid w:val="5DC2265C"/>
    <w:rsid w:val="5DCB042B"/>
    <w:rsid w:val="5DD748DD"/>
    <w:rsid w:val="5DD938F3"/>
    <w:rsid w:val="5DD97B2E"/>
    <w:rsid w:val="5DF06B82"/>
    <w:rsid w:val="5DF674D7"/>
    <w:rsid w:val="5E021BE6"/>
    <w:rsid w:val="5E0866FB"/>
    <w:rsid w:val="5E0A620B"/>
    <w:rsid w:val="5E2271A1"/>
    <w:rsid w:val="5E2532E6"/>
    <w:rsid w:val="5E2A285A"/>
    <w:rsid w:val="5E3661CC"/>
    <w:rsid w:val="5E435D5B"/>
    <w:rsid w:val="5E4370CF"/>
    <w:rsid w:val="5E445EC2"/>
    <w:rsid w:val="5E4775F9"/>
    <w:rsid w:val="5E5A53D0"/>
    <w:rsid w:val="5E651F76"/>
    <w:rsid w:val="5E6865CE"/>
    <w:rsid w:val="5E6C4829"/>
    <w:rsid w:val="5E706AC9"/>
    <w:rsid w:val="5E7103B3"/>
    <w:rsid w:val="5E863B81"/>
    <w:rsid w:val="5E8D1571"/>
    <w:rsid w:val="5E8D2BCF"/>
    <w:rsid w:val="5E9B2A6E"/>
    <w:rsid w:val="5EB36A3D"/>
    <w:rsid w:val="5EBD5047"/>
    <w:rsid w:val="5EBF1885"/>
    <w:rsid w:val="5ED014D1"/>
    <w:rsid w:val="5ED66574"/>
    <w:rsid w:val="5EE05C88"/>
    <w:rsid w:val="5EF105AD"/>
    <w:rsid w:val="5EFD1D4D"/>
    <w:rsid w:val="5F021CF3"/>
    <w:rsid w:val="5F097463"/>
    <w:rsid w:val="5F137A8A"/>
    <w:rsid w:val="5F17346F"/>
    <w:rsid w:val="5F2A34A3"/>
    <w:rsid w:val="5F2B4A74"/>
    <w:rsid w:val="5F346344"/>
    <w:rsid w:val="5F4B4EC7"/>
    <w:rsid w:val="5F4C0C3F"/>
    <w:rsid w:val="5F583B22"/>
    <w:rsid w:val="5F593A88"/>
    <w:rsid w:val="5F6366B5"/>
    <w:rsid w:val="5F66150C"/>
    <w:rsid w:val="5F6C74C5"/>
    <w:rsid w:val="5F7478BE"/>
    <w:rsid w:val="5F752C58"/>
    <w:rsid w:val="5F781A7B"/>
    <w:rsid w:val="5F7A57AC"/>
    <w:rsid w:val="5F886958"/>
    <w:rsid w:val="5F8B6B35"/>
    <w:rsid w:val="5F9A19AB"/>
    <w:rsid w:val="5FA12D39"/>
    <w:rsid w:val="5FAF5EA9"/>
    <w:rsid w:val="5FB73766"/>
    <w:rsid w:val="5FBD0B3C"/>
    <w:rsid w:val="5FC30F01"/>
    <w:rsid w:val="5FC33DAA"/>
    <w:rsid w:val="5FCD15DF"/>
    <w:rsid w:val="5FDA4E5B"/>
    <w:rsid w:val="5FE175D9"/>
    <w:rsid w:val="5FE64BF0"/>
    <w:rsid w:val="5FEA14E8"/>
    <w:rsid w:val="60011A99"/>
    <w:rsid w:val="60072A4B"/>
    <w:rsid w:val="6017749F"/>
    <w:rsid w:val="601F2ECF"/>
    <w:rsid w:val="60210FF8"/>
    <w:rsid w:val="60221DB4"/>
    <w:rsid w:val="602E57A8"/>
    <w:rsid w:val="603040BD"/>
    <w:rsid w:val="60326087"/>
    <w:rsid w:val="60342BD7"/>
    <w:rsid w:val="603D5158"/>
    <w:rsid w:val="60491876"/>
    <w:rsid w:val="60502191"/>
    <w:rsid w:val="60504E56"/>
    <w:rsid w:val="6057789C"/>
    <w:rsid w:val="60581E83"/>
    <w:rsid w:val="605D0432"/>
    <w:rsid w:val="606049A2"/>
    <w:rsid w:val="60621C33"/>
    <w:rsid w:val="60631129"/>
    <w:rsid w:val="606D13C6"/>
    <w:rsid w:val="60717CE8"/>
    <w:rsid w:val="60720D9C"/>
    <w:rsid w:val="6078165F"/>
    <w:rsid w:val="607940A4"/>
    <w:rsid w:val="608801EC"/>
    <w:rsid w:val="608F69DA"/>
    <w:rsid w:val="609C372E"/>
    <w:rsid w:val="609D4491"/>
    <w:rsid w:val="609F5438"/>
    <w:rsid w:val="609F65A9"/>
    <w:rsid w:val="60A800F7"/>
    <w:rsid w:val="60AF347F"/>
    <w:rsid w:val="60BE7663"/>
    <w:rsid w:val="60C2740B"/>
    <w:rsid w:val="60C50CA9"/>
    <w:rsid w:val="60CB21A4"/>
    <w:rsid w:val="60D93599"/>
    <w:rsid w:val="60E851D7"/>
    <w:rsid w:val="60EA092F"/>
    <w:rsid w:val="60EA6962"/>
    <w:rsid w:val="60EE69CE"/>
    <w:rsid w:val="60F55697"/>
    <w:rsid w:val="60F7714C"/>
    <w:rsid w:val="60F90953"/>
    <w:rsid w:val="60FF240D"/>
    <w:rsid w:val="61001CAF"/>
    <w:rsid w:val="610164CF"/>
    <w:rsid w:val="6106379C"/>
    <w:rsid w:val="61094705"/>
    <w:rsid w:val="610D7308"/>
    <w:rsid w:val="61115BD8"/>
    <w:rsid w:val="61187E27"/>
    <w:rsid w:val="61204131"/>
    <w:rsid w:val="61265BEC"/>
    <w:rsid w:val="61313E32"/>
    <w:rsid w:val="613320B7"/>
    <w:rsid w:val="613C540F"/>
    <w:rsid w:val="613F1A3E"/>
    <w:rsid w:val="61436FDD"/>
    <w:rsid w:val="61450249"/>
    <w:rsid w:val="61515D6B"/>
    <w:rsid w:val="61693D2A"/>
    <w:rsid w:val="616C2FEE"/>
    <w:rsid w:val="616E6854"/>
    <w:rsid w:val="6172131F"/>
    <w:rsid w:val="617D7824"/>
    <w:rsid w:val="61822CEB"/>
    <w:rsid w:val="61952D71"/>
    <w:rsid w:val="619D3087"/>
    <w:rsid w:val="61A300F6"/>
    <w:rsid w:val="61A53528"/>
    <w:rsid w:val="61AA0037"/>
    <w:rsid w:val="61AA0494"/>
    <w:rsid w:val="61B46487"/>
    <w:rsid w:val="61B91D38"/>
    <w:rsid w:val="61CA6B5B"/>
    <w:rsid w:val="61DB4CB8"/>
    <w:rsid w:val="61DC6692"/>
    <w:rsid w:val="61DE2022"/>
    <w:rsid w:val="61DE2C95"/>
    <w:rsid w:val="61DF5D9B"/>
    <w:rsid w:val="61F06F4F"/>
    <w:rsid w:val="61FC694D"/>
    <w:rsid w:val="62010C3C"/>
    <w:rsid w:val="62066DC0"/>
    <w:rsid w:val="62071C47"/>
    <w:rsid w:val="620E7215"/>
    <w:rsid w:val="620F424F"/>
    <w:rsid w:val="6210721F"/>
    <w:rsid w:val="621E76E6"/>
    <w:rsid w:val="622A0D8A"/>
    <w:rsid w:val="62307E12"/>
    <w:rsid w:val="623E46F2"/>
    <w:rsid w:val="62410803"/>
    <w:rsid w:val="62471393"/>
    <w:rsid w:val="62480188"/>
    <w:rsid w:val="624B3430"/>
    <w:rsid w:val="624E4B30"/>
    <w:rsid w:val="624F631C"/>
    <w:rsid w:val="62546789"/>
    <w:rsid w:val="62600C89"/>
    <w:rsid w:val="6263306E"/>
    <w:rsid w:val="626A61D7"/>
    <w:rsid w:val="62706F9C"/>
    <w:rsid w:val="62707047"/>
    <w:rsid w:val="627477E1"/>
    <w:rsid w:val="628A0595"/>
    <w:rsid w:val="62920CB2"/>
    <w:rsid w:val="62937B5F"/>
    <w:rsid w:val="62946B85"/>
    <w:rsid w:val="62950184"/>
    <w:rsid w:val="62AF1C11"/>
    <w:rsid w:val="62AF7E63"/>
    <w:rsid w:val="62B24F63"/>
    <w:rsid w:val="62BF2393"/>
    <w:rsid w:val="62C51434"/>
    <w:rsid w:val="62D11B87"/>
    <w:rsid w:val="62DE4DC9"/>
    <w:rsid w:val="62E96ED1"/>
    <w:rsid w:val="62EE4962"/>
    <w:rsid w:val="62F04F50"/>
    <w:rsid w:val="62F65901"/>
    <w:rsid w:val="62FD472A"/>
    <w:rsid w:val="62FD7675"/>
    <w:rsid w:val="630172C5"/>
    <w:rsid w:val="63027A37"/>
    <w:rsid w:val="63092BB6"/>
    <w:rsid w:val="631321A0"/>
    <w:rsid w:val="63273618"/>
    <w:rsid w:val="63276720"/>
    <w:rsid w:val="632F4D43"/>
    <w:rsid w:val="633609DD"/>
    <w:rsid w:val="633B489B"/>
    <w:rsid w:val="63423892"/>
    <w:rsid w:val="63473BF7"/>
    <w:rsid w:val="634E7E04"/>
    <w:rsid w:val="63554454"/>
    <w:rsid w:val="63597E24"/>
    <w:rsid w:val="635C2EBD"/>
    <w:rsid w:val="63600F6D"/>
    <w:rsid w:val="6364795D"/>
    <w:rsid w:val="636D7C49"/>
    <w:rsid w:val="636F1E77"/>
    <w:rsid w:val="637374F6"/>
    <w:rsid w:val="63791EB0"/>
    <w:rsid w:val="63980265"/>
    <w:rsid w:val="639E4CE8"/>
    <w:rsid w:val="63BE65AF"/>
    <w:rsid w:val="63C0433B"/>
    <w:rsid w:val="63C32ECC"/>
    <w:rsid w:val="63CB3AB3"/>
    <w:rsid w:val="63D00091"/>
    <w:rsid w:val="63D336DD"/>
    <w:rsid w:val="63D538F9"/>
    <w:rsid w:val="63D713EB"/>
    <w:rsid w:val="63D773A9"/>
    <w:rsid w:val="63DC0BF9"/>
    <w:rsid w:val="63E15DFA"/>
    <w:rsid w:val="63F4674C"/>
    <w:rsid w:val="63F5430F"/>
    <w:rsid w:val="63F57300"/>
    <w:rsid w:val="63FA6EBC"/>
    <w:rsid w:val="63FD17D6"/>
    <w:rsid w:val="640D6A68"/>
    <w:rsid w:val="641F5987"/>
    <w:rsid w:val="64364417"/>
    <w:rsid w:val="643B2F76"/>
    <w:rsid w:val="645A3B16"/>
    <w:rsid w:val="645E7808"/>
    <w:rsid w:val="646953A8"/>
    <w:rsid w:val="646A25DF"/>
    <w:rsid w:val="646B2288"/>
    <w:rsid w:val="646F3406"/>
    <w:rsid w:val="64717268"/>
    <w:rsid w:val="647641DF"/>
    <w:rsid w:val="64886DC2"/>
    <w:rsid w:val="64A137DB"/>
    <w:rsid w:val="64A2188E"/>
    <w:rsid w:val="64A7704E"/>
    <w:rsid w:val="64AE12EC"/>
    <w:rsid w:val="64C32220"/>
    <w:rsid w:val="64CD1C8A"/>
    <w:rsid w:val="64D37E39"/>
    <w:rsid w:val="64D439CB"/>
    <w:rsid w:val="64D6523E"/>
    <w:rsid w:val="64DA334D"/>
    <w:rsid w:val="64DD2A65"/>
    <w:rsid w:val="64E02555"/>
    <w:rsid w:val="64E02E09"/>
    <w:rsid w:val="64E64025"/>
    <w:rsid w:val="64F373A8"/>
    <w:rsid w:val="64F60644"/>
    <w:rsid w:val="64F67707"/>
    <w:rsid w:val="65003E8D"/>
    <w:rsid w:val="65013FCF"/>
    <w:rsid w:val="650457AB"/>
    <w:rsid w:val="6508537F"/>
    <w:rsid w:val="65146AB2"/>
    <w:rsid w:val="651F307E"/>
    <w:rsid w:val="65251701"/>
    <w:rsid w:val="6526277C"/>
    <w:rsid w:val="652B1F3C"/>
    <w:rsid w:val="653325E9"/>
    <w:rsid w:val="65377372"/>
    <w:rsid w:val="654725D5"/>
    <w:rsid w:val="654C6F77"/>
    <w:rsid w:val="65657ADF"/>
    <w:rsid w:val="65800D41"/>
    <w:rsid w:val="65801862"/>
    <w:rsid w:val="65916740"/>
    <w:rsid w:val="65930A6A"/>
    <w:rsid w:val="659852B6"/>
    <w:rsid w:val="65A155DF"/>
    <w:rsid w:val="65B2143E"/>
    <w:rsid w:val="65BD2C40"/>
    <w:rsid w:val="65DB5B07"/>
    <w:rsid w:val="65DC1EC3"/>
    <w:rsid w:val="65E20A84"/>
    <w:rsid w:val="65F74891"/>
    <w:rsid w:val="66014151"/>
    <w:rsid w:val="660405CB"/>
    <w:rsid w:val="66092497"/>
    <w:rsid w:val="660E452A"/>
    <w:rsid w:val="660F20DE"/>
    <w:rsid w:val="66187ACD"/>
    <w:rsid w:val="661B7C6A"/>
    <w:rsid w:val="662B2FED"/>
    <w:rsid w:val="663C2DC7"/>
    <w:rsid w:val="664B5168"/>
    <w:rsid w:val="664D397F"/>
    <w:rsid w:val="66560910"/>
    <w:rsid w:val="66612F0E"/>
    <w:rsid w:val="66665AAB"/>
    <w:rsid w:val="666A0329"/>
    <w:rsid w:val="66757526"/>
    <w:rsid w:val="66771E5F"/>
    <w:rsid w:val="6677282B"/>
    <w:rsid w:val="6681781C"/>
    <w:rsid w:val="66842733"/>
    <w:rsid w:val="668A2779"/>
    <w:rsid w:val="668A3289"/>
    <w:rsid w:val="669D3016"/>
    <w:rsid w:val="669F3508"/>
    <w:rsid w:val="669F4100"/>
    <w:rsid w:val="66A575B3"/>
    <w:rsid w:val="66AC5B3C"/>
    <w:rsid w:val="66AD6467"/>
    <w:rsid w:val="66BA1907"/>
    <w:rsid w:val="66BE68C6"/>
    <w:rsid w:val="66BF187D"/>
    <w:rsid w:val="66D0744E"/>
    <w:rsid w:val="66D35B51"/>
    <w:rsid w:val="66D44878"/>
    <w:rsid w:val="66D9474E"/>
    <w:rsid w:val="66DE0D17"/>
    <w:rsid w:val="66E14363"/>
    <w:rsid w:val="66E63C24"/>
    <w:rsid w:val="66E77E0A"/>
    <w:rsid w:val="66EB5AC0"/>
    <w:rsid w:val="66EE2460"/>
    <w:rsid w:val="66F127F8"/>
    <w:rsid w:val="66F523E6"/>
    <w:rsid w:val="66F72460"/>
    <w:rsid w:val="67017C22"/>
    <w:rsid w:val="67024A05"/>
    <w:rsid w:val="670D7C9D"/>
    <w:rsid w:val="670E1469"/>
    <w:rsid w:val="6714191B"/>
    <w:rsid w:val="6715341E"/>
    <w:rsid w:val="671D263E"/>
    <w:rsid w:val="67205C47"/>
    <w:rsid w:val="6723497B"/>
    <w:rsid w:val="672962F5"/>
    <w:rsid w:val="67335085"/>
    <w:rsid w:val="673404ED"/>
    <w:rsid w:val="673F4B0E"/>
    <w:rsid w:val="67461FC9"/>
    <w:rsid w:val="674F475B"/>
    <w:rsid w:val="67523C88"/>
    <w:rsid w:val="67671BCF"/>
    <w:rsid w:val="676905E0"/>
    <w:rsid w:val="6769124C"/>
    <w:rsid w:val="676A445B"/>
    <w:rsid w:val="676B3A19"/>
    <w:rsid w:val="677208EE"/>
    <w:rsid w:val="677347DE"/>
    <w:rsid w:val="67753429"/>
    <w:rsid w:val="677B2887"/>
    <w:rsid w:val="67801DCE"/>
    <w:rsid w:val="678216A2"/>
    <w:rsid w:val="678418BE"/>
    <w:rsid w:val="6785012A"/>
    <w:rsid w:val="67852F40"/>
    <w:rsid w:val="67894FC6"/>
    <w:rsid w:val="678B58B0"/>
    <w:rsid w:val="678E74D4"/>
    <w:rsid w:val="67902011"/>
    <w:rsid w:val="67967A1D"/>
    <w:rsid w:val="67970CF2"/>
    <w:rsid w:val="679B2411"/>
    <w:rsid w:val="679E02E1"/>
    <w:rsid w:val="67A17987"/>
    <w:rsid w:val="67AA4045"/>
    <w:rsid w:val="67AA477E"/>
    <w:rsid w:val="67B11F87"/>
    <w:rsid w:val="67B13A20"/>
    <w:rsid w:val="67B22471"/>
    <w:rsid w:val="67B47208"/>
    <w:rsid w:val="67BB1356"/>
    <w:rsid w:val="67BB6FAD"/>
    <w:rsid w:val="67C21F0D"/>
    <w:rsid w:val="67C22286"/>
    <w:rsid w:val="67C25F42"/>
    <w:rsid w:val="67C571AD"/>
    <w:rsid w:val="67C95523"/>
    <w:rsid w:val="67D3541E"/>
    <w:rsid w:val="67E036EA"/>
    <w:rsid w:val="67ED1F29"/>
    <w:rsid w:val="67F85DF9"/>
    <w:rsid w:val="680577D0"/>
    <w:rsid w:val="68097770"/>
    <w:rsid w:val="680C3F36"/>
    <w:rsid w:val="68197B32"/>
    <w:rsid w:val="681A7329"/>
    <w:rsid w:val="6828189F"/>
    <w:rsid w:val="68294213"/>
    <w:rsid w:val="682B5416"/>
    <w:rsid w:val="682C4037"/>
    <w:rsid w:val="68336E40"/>
    <w:rsid w:val="68397197"/>
    <w:rsid w:val="683A37BC"/>
    <w:rsid w:val="68435627"/>
    <w:rsid w:val="68446002"/>
    <w:rsid w:val="68482363"/>
    <w:rsid w:val="684D76D2"/>
    <w:rsid w:val="684E71F1"/>
    <w:rsid w:val="68553750"/>
    <w:rsid w:val="68594AF9"/>
    <w:rsid w:val="685C7E37"/>
    <w:rsid w:val="685F7695"/>
    <w:rsid w:val="68692862"/>
    <w:rsid w:val="686B5057"/>
    <w:rsid w:val="68780C04"/>
    <w:rsid w:val="687952FC"/>
    <w:rsid w:val="687C2595"/>
    <w:rsid w:val="688020CA"/>
    <w:rsid w:val="68866F70"/>
    <w:rsid w:val="688879C5"/>
    <w:rsid w:val="6891732E"/>
    <w:rsid w:val="68955405"/>
    <w:rsid w:val="68A845CF"/>
    <w:rsid w:val="68BA4E6C"/>
    <w:rsid w:val="68BE495C"/>
    <w:rsid w:val="68BE7F21"/>
    <w:rsid w:val="68C44151"/>
    <w:rsid w:val="68CC107E"/>
    <w:rsid w:val="68CF3B1A"/>
    <w:rsid w:val="68E45083"/>
    <w:rsid w:val="68ED5B29"/>
    <w:rsid w:val="68F304F4"/>
    <w:rsid w:val="690E575F"/>
    <w:rsid w:val="690F6F65"/>
    <w:rsid w:val="69130B13"/>
    <w:rsid w:val="691825F7"/>
    <w:rsid w:val="691E2357"/>
    <w:rsid w:val="692A76F6"/>
    <w:rsid w:val="692E7900"/>
    <w:rsid w:val="69363205"/>
    <w:rsid w:val="69401815"/>
    <w:rsid w:val="694C2FB7"/>
    <w:rsid w:val="694E199B"/>
    <w:rsid w:val="69521A2A"/>
    <w:rsid w:val="69564945"/>
    <w:rsid w:val="69574B58"/>
    <w:rsid w:val="696A3DAF"/>
    <w:rsid w:val="697119CE"/>
    <w:rsid w:val="697B284D"/>
    <w:rsid w:val="698425E0"/>
    <w:rsid w:val="6986725A"/>
    <w:rsid w:val="699022E4"/>
    <w:rsid w:val="69925D1F"/>
    <w:rsid w:val="6993020A"/>
    <w:rsid w:val="69995098"/>
    <w:rsid w:val="699A3A56"/>
    <w:rsid w:val="699A3DB8"/>
    <w:rsid w:val="69A34777"/>
    <w:rsid w:val="69AA114D"/>
    <w:rsid w:val="69B11D0C"/>
    <w:rsid w:val="69BA1345"/>
    <w:rsid w:val="69C27B78"/>
    <w:rsid w:val="69D81A4D"/>
    <w:rsid w:val="69E403F2"/>
    <w:rsid w:val="69E76085"/>
    <w:rsid w:val="6A004944"/>
    <w:rsid w:val="6A013A57"/>
    <w:rsid w:val="6A033CF5"/>
    <w:rsid w:val="6A0C057A"/>
    <w:rsid w:val="6A1938B8"/>
    <w:rsid w:val="6A1D58DA"/>
    <w:rsid w:val="6A242EE4"/>
    <w:rsid w:val="6A2627B9"/>
    <w:rsid w:val="6A2820A4"/>
    <w:rsid w:val="6A3053E5"/>
    <w:rsid w:val="6A345460"/>
    <w:rsid w:val="6A350C4E"/>
    <w:rsid w:val="6A377436"/>
    <w:rsid w:val="6A3B60C6"/>
    <w:rsid w:val="6A3F7D1E"/>
    <w:rsid w:val="6A4140F8"/>
    <w:rsid w:val="6A481A52"/>
    <w:rsid w:val="6A4C66F2"/>
    <w:rsid w:val="6A4E1E7E"/>
    <w:rsid w:val="6A505A87"/>
    <w:rsid w:val="6A5C23B9"/>
    <w:rsid w:val="6A663F5D"/>
    <w:rsid w:val="6A701140"/>
    <w:rsid w:val="6A793230"/>
    <w:rsid w:val="6A7B6622"/>
    <w:rsid w:val="6A7C2C42"/>
    <w:rsid w:val="6A8952F1"/>
    <w:rsid w:val="6A8E675A"/>
    <w:rsid w:val="6AA3696E"/>
    <w:rsid w:val="6AA54B88"/>
    <w:rsid w:val="6AA81420"/>
    <w:rsid w:val="6AAF0230"/>
    <w:rsid w:val="6AC77A14"/>
    <w:rsid w:val="6AD2649C"/>
    <w:rsid w:val="6ADE31BE"/>
    <w:rsid w:val="6ADE4282"/>
    <w:rsid w:val="6AE508C6"/>
    <w:rsid w:val="6B031B83"/>
    <w:rsid w:val="6B032AFA"/>
    <w:rsid w:val="6B084B77"/>
    <w:rsid w:val="6B08502D"/>
    <w:rsid w:val="6B0D15D1"/>
    <w:rsid w:val="6B0D5727"/>
    <w:rsid w:val="6B171224"/>
    <w:rsid w:val="6B1A47A6"/>
    <w:rsid w:val="6B203CBF"/>
    <w:rsid w:val="6B207EE6"/>
    <w:rsid w:val="6B2111D2"/>
    <w:rsid w:val="6B265508"/>
    <w:rsid w:val="6B2B4840"/>
    <w:rsid w:val="6B2D4D42"/>
    <w:rsid w:val="6B2D7B77"/>
    <w:rsid w:val="6B316C7D"/>
    <w:rsid w:val="6B3252A8"/>
    <w:rsid w:val="6B4007C8"/>
    <w:rsid w:val="6B421D41"/>
    <w:rsid w:val="6B4E304B"/>
    <w:rsid w:val="6B546DA9"/>
    <w:rsid w:val="6B5E33B7"/>
    <w:rsid w:val="6B615E0F"/>
    <w:rsid w:val="6B621DBD"/>
    <w:rsid w:val="6B647232"/>
    <w:rsid w:val="6B686E01"/>
    <w:rsid w:val="6B7E5E0A"/>
    <w:rsid w:val="6B7F00FA"/>
    <w:rsid w:val="6B822D69"/>
    <w:rsid w:val="6B894F68"/>
    <w:rsid w:val="6B8E07A7"/>
    <w:rsid w:val="6B930920"/>
    <w:rsid w:val="6B99520C"/>
    <w:rsid w:val="6BA047ED"/>
    <w:rsid w:val="6BB513B4"/>
    <w:rsid w:val="6BBD3B1A"/>
    <w:rsid w:val="6BBD714D"/>
    <w:rsid w:val="6BBE2717"/>
    <w:rsid w:val="6BC052C8"/>
    <w:rsid w:val="6BD2725F"/>
    <w:rsid w:val="6BD66460"/>
    <w:rsid w:val="6BD67703"/>
    <w:rsid w:val="6BDB5C18"/>
    <w:rsid w:val="6BE41E62"/>
    <w:rsid w:val="6BE526B4"/>
    <w:rsid w:val="6BFA214F"/>
    <w:rsid w:val="6BFE1254"/>
    <w:rsid w:val="6C0E1756"/>
    <w:rsid w:val="6C144961"/>
    <w:rsid w:val="6C184383"/>
    <w:rsid w:val="6C215E63"/>
    <w:rsid w:val="6C2356D5"/>
    <w:rsid w:val="6C256223"/>
    <w:rsid w:val="6C257353"/>
    <w:rsid w:val="6C270A6A"/>
    <w:rsid w:val="6C2925FE"/>
    <w:rsid w:val="6C2A49C0"/>
    <w:rsid w:val="6C2B5723"/>
    <w:rsid w:val="6C3F481E"/>
    <w:rsid w:val="6C4140EA"/>
    <w:rsid w:val="6C586E75"/>
    <w:rsid w:val="6C5A0E3F"/>
    <w:rsid w:val="6C626DE2"/>
    <w:rsid w:val="6C6A0F93"/>
    <w:rsid w:val="6C6A4DDD"/>
    <w:rsid w:val="6C70605E"/>
    <w:rsid w:val="6C707656"/>
    <w:rsid w:val="6C770ECB"/>
    <w:rsid w:val="6C78748D"/>
    <w:rsid w:val="6C801A18"/>
    <w:rsid w:val="6C877A37"/>
    <w:rsid w:val="6C8A1232"/>
    <w:rsid w:val="6C92632F"/>
    <w:rsid w:val="6C92794B"/>
    <w:rsid w:val="6C932576"/>
    <w:rsid w:val="6C933351"/>
    <w:rsid w:val="6C977A8C"/>
    <w:rsid w:val="6C9F1808"/>
    <w:rsid w:val="6C9F7A56"/>
    <w:rsid w:val="6CA125CA"/>
    <w:rsid w:val="6CB15FBE"/>
    <w:rsid w:val="6CB64B92"/>
    <w:rsid w:val="6CE0342C"/>
    <w:rsid w:val="6CE318A5"/>
    <w:rsid w:val="6CE978B1"/>
    <w:rsid w:val="6CEA480E"/>
    <w:rsid w:val="6CEC6BC0"/>
    <w:rsid w:val="6CF6233D"/>
    <w:rsid w:val="6CF63A92"/>
    <w:rsid w:val="6D0249CB"/>
    <w:rsid w:val="6D1C2C7B"/>
    <w:rsid w:val="6D25144D"/>
    <w:rsid w:val="6D2643FD"/>
    <w:rsid w:val="6D2B5A92"/>
    <w:rsid w:val="6D326DE0"/>
    <w:rsid w:val="6D330658"/>
    <w:rsid w:val="6D373473"/>
    <w:rsid w:val="6D392803"/>
    <w:rsid w:val="6D45389E"/>
    <w:rsid w:val="6D460E36"/>
    <w:rsid w:val="6D4C2682"/>
    <w:rsid w:val="6D5A42F7"/>
    <w:rsid w:val="6D611149"/>
    <w:rsid w:val="6D670793"/>
    <w:rsid w:val="6D6D6796"/>
    <w:rsid w:val="6D72040A"/>
    <w:rsid w:val="6D90008A"/>
    <w:rsid w:val="6D91263F"/>
    <w:rsid w:val="6D960444"/>
    <w:rsid w:val="6D983E83"/>
    <w:rsid w:val="6DA07A76"/>
    <w:rsid w:val="6DA63F32"/>
    <w:rsid w:val="6DA8339F"/>
    <w:rsid w:val="6DC010BE"/>
    <w:rsid w:val="6DC23D16"/>
    <w:rsid w:val="6DC42A14"/>
    <w:rsid w:val="6DD518FB"/>
    <w:rsid w:val="6DE07298"/>
    <w:rsid w:val="6DE1220A"/>
    <w:rsid w:val="6DE44E65"/>
    <w:rsid w:val="6DEF55B7"/>
    <w:rsid w:val="6DF42844"/>
    <w:rsid w:val="6DF545A6"/>
    <w:rsid w:val="6E021E51"/>
    <w:rsid w:val="6E06782E"/>
    <w:rsid w:val="6E0B4071"/>
    <w:rsid w:val="6E0D4782"/>
    <w:rsid w:val="6E1374F8"/>
    <w:rsid w:val="6E22773B"/>
    <w:rsid w:val="6E281E1C"/>
    <w:rsid w:val="6E2A65EF"/>
    <w:rsid w:val="6E2B5F27"/>
    <w:rsid w:val="6E364399"/>
    <w:rsid w:val="6E522AE8"/>
    <w:rsid w:val="6E5979CF"/>
    <w:rsid w:val="6E5F0D95"/>
    <w:rsid w:val="6E651494"/>
    <w:rsid w:val="6E68124A"/>
    <w:rsid w:val="6E6815B5"/>
    <w:rsid w:val="6E6966FA"/>
    <w:rsid w:val="6E6C669D"/>
    <w:rsid w:val="6E712470"/>
    <w:rsid w:val="6E726048"/>
    <w:rsid w:val="6E775C2D"/>
    <w:rsid w:val="6E7B0814"/>
    <w:rsid w:val="6E7E1982"/>
    <w:rsid w:val="6E803B9A"/>
    <w:rsid w:val="6E84372F"/>
    <w:rsid w:val="6E8B7154"/>
    <w:rsid w:val="6E8C65ED"/>
    <w:rsid w:val="6E8D0F16"/>
    <w:rsid w:val="6E93207D"/>
    <w:rsid w:val="6E94481B"/>
    <w:rsid w:val="6E9758D2"/>
    <w:rsid w:val="6EA2087C"/>
    <w:rsid w:val="6EAD55EF"/>
    <w:rsid w:val="6EB174FE"/>
    <w:rsid w:val="6EBD7464"/>
    <w:rsid w:val="6EC36093"/>
    <w:rsid w:val="6ECA1C39"/>
    <w:rsid w:val="6ED270CE"/>
    <w:rsid w:val="6ED743BE"/>
    <w:rsid w:val="6ED91C51"/>
    <w:rsid w:val="6ED926EF"/>
    <w:rsid w:val="6EDA7DC0"/>
    <w:rsid w:val="6EE05AE9"/>
    <w:rsid w:val="6EE40E94"/>
    <w:rsid w:val="6EE41A6B"/>
    <w:rsid w:val="6EE669BA"/>
    <w:rsid w:val="6EEF25C1"/>
    <w:rsid w:val="6EF255E1"/>
    <w:rsid w:val="6EF50AEA"/>
    <w:rsid w:val="6F112D6B"/>
    <w:rsid w:val="6F1748CA"/>
    <w:rsid w:val="6F196D90"/>
    <w:rsid w:val="6F1D062A"/>
    <w:rsid w:val="6F1E0DE3"/>
    <w:rsid w:val="6F285C27"/>
    <w:rsid w:val="6F2D07BD"/>
    <w:rsid w:val="6F412535"/>
    <w:rsid w:val="6F4A42DA"/>
    <w:rsid w:val="6F4E21B1"/>
    <w:rsid w:val="6F5053F2"/>
    <w:rsid w:val="6F541B76"/>
    <w:rsid w:val="6F543924"/>
    <w:rsid w:val="6F5F0477"/>
    <w:rsid w:val="6F601138"/>
    <w:rsid w:val="6F675D4D"/>
    <w:rsid w:val="6F6872BA"/>
    <w:rsid w:val="6F6F7E29"/>
    <w:rsid w:val="6F7D0F94"/>
    <w:rsid w:val="6F7E4AA3"/>
    <w:rsid w:val="6F803507"/>
    <w:rsid w:val="6F8E2FD2"/>
    <w:rsid w:val="6F96664B"/>
    <w:rsid w:val="6F99049D"/>
    <w:rsid w:val="6FA33B86"/>
    <w:rsid w:val="6FA8452B"/>
    <w:rsid w:val="6FAB550E"/>
    <w:rsid w:val="6FAC43AB"/>
    <w:rsid w:val="6FAF361C"/>
    <w:rsid w:val="6FB2689C"/>
    <w:rsid w:val="6FB70357"/>
    <w:rsid w:val="6FB7311C"/>
    <w:rsid w:val="6FB92D17"/>
    <w:rsid w:val="6FD045D6"/>
    <w:rsid w:val="6FE335BD"/>
    <w:rsid w:val="6FE52136"/>
    <w:rsid w:val="6FE86762"/>
    <w:rsid w:val="6FF2595A"/>
    <w:rsid w:val="6FF3138F"/>
    <w:rsid w:val="6FFA4724"/>
    <w:rsid w:val="70117A67"/>
    <w:rsid w:val="701B2694"/>
    <w:rsid w:val="70231149"/>
    <w:rsid w:val="70260047"/>
    <w:rsid w:val="702B5468"/>
    <w:rsid w:val="703D2211"/>
    <w:rsid w:val="70476A93"/>
    <w:rsid w:val="705D3AD4"/>
    <w:rsid w:val="705D79A6"/>
    <w:rsid w:val="706C1141"/>
    <w:rsid w:val="706F6D2B"/>
    <w:rsid w:val="707D53B7"/>
    <w:rsid w:val="708A7AF0"/>
    <w:rsid w:val="70901D06"/>
    <w:rsid w:val="70934920"/>
    <w:rsid w:val="709A763C"/>
    <w:rsid w:val="709F4389"/>
    <w:rsid w:val="70A11BDB"/>
    <w:rsid w:val="70A408DB"/>
    <w:rsid w:val="70A456BB"/>
    <w:rsid w:val="70A67FD2"/>
    <w:rsid w:val="70AD30AB"/>
    <w:rsid w:val="70B351EA"/>
    <w:rsid w:val="70B53B9E"/>
    <w:rsid w:val="70C525FF"/>
    <w:rsid w:val="70D5415C"/>
    <w:rsid w:val="70D6480D"/>
    <w:rsid w:val="70DF1913"/>
    <w:rsid w:val="70E57FAD"/>
    <w:rsid w:val="70EE4225"/>
    <w:rsid w:val="70EE4DF0"/>
    <w:rsid w:val="71041071"/>
    <w:rsid w:val="7105445C"/>
    <w:rsid w:val="71062601"/>
    <w:rsid w:val="71063344"/>
    <w:rsid w:val="71094BE2"/>
    <w:rsid w:val="71153587"/>
    <w:rsid w:val="711830C5"/>
    <w:rsid w:val="71186BD3"/>
    <w:rsid w:val="711C29AB"/>
    <w:rsid w:val="711C47FF"/>
    <w:rsid w:val="711D3D29"/>
    <w:rsid w:val="71257088"/>
    <w:rsid w:val="712A19D9"/>
    <w:rsid w:val="71303BF3"/>
    <w:rsid w:val="71447C3E"/>
    <w:rsid w:val="714B6FA9"/>
    <w:rsid w:val="714F309E"/>
    <w:rsid w:val="7151673F"/>
    <w:rsid w:val="71580219"/>
    <w:rsid w:val="715916C6"/>
    <w:rsid w:val="715B3690"/>
    <w:rsid w:val="7169030C"/>
    <w:rsid w:val="71692EF0"/>
    <w:rsid w:val="716943CF"/>
    <w:rsid w:val="716B18C0"/>
    <w:rsid w:val="716C7CAF"/>
    <w:rsid w:val="7179414C"/>
    <w:rsid w:val="717E27E8"/>
    <w:rsid w:val="71836742"/>
    <w:rsid w:val="71840FD7"/>
    <w:rsid w:val="71A02F15"/>
    <w:rsid w:val="71A33B87"/>
    <w:rsid w:val="71AA7F9A"/>
    <w:rsid w:val="71B269C1"/>
    <w:rsid w:val="71B40C57"/>
    <w:rsid w:val="71B77E8C"/>
    <w:rsid w:val="71BC3694"/>
    <w:rsid w:val="71BF76AF"/>
    <w:rsid w:val="71CB5F8C"/>
    <w:rsid w:val="71D163BC"/>
    <w:rsid w:val="71D4056A"/>
    <w:rsid w:val="71D54287"/>
    <w:rsid w:val="71D80A85"/>
    <w:rsid w:val="71ED62B2"/>
    <w:rsid w:val="720A3D61"/>
    <w:rsid w:val="72160AC6"/>
    <w:rsid w:val="72170D46"/>
    <w:rsid w:val="72253CF3"/>
    <w:rsid w:val="722619C6"/>
    <w:rsid w:val="72330169"/>
    <w:rsid w:val="7237344D"/>
    <w:rsid w:val="723D0FE7"/>
    <w:rsid w:val="72462A52"/>
    <w:rsid w:val="724A0C39"/>
    <w:rsid w:val="72523032"/>
    <w:rsid w:val="72533B5A"/>
    <w:rsid w:val="725F65EA"/>
    <w:rsid w:val="72616DCA"/>
    <w:rsid w:val="7262703A"/>
    <w:rsid w:val="726D553B"/>
    <w:rsid w:val="726F1340"/>
    <w:rsid w:val="72785291"/>
    <w:rsid w:val="72800ED4"/>
    <w:rsid w:val="72845FAF"/>
    <w:rsid w:val="72955A66"/>
    <w:rsid w:val="729A7B39"/>
    <w:rsid w:val="729B4BC1"/>
    <w:rsid w:val="72A27833"/>
    <w:rsid w:val="72A93EE8"/>
    <w:rsid w:val="72CA5A70"/>
    <w:rsid w:val="72CF23C1"/>
    <w:rsid w:val="72DE4C6B"/>
    <w:rsid w:val="72E14071"/>
    <w:rsid w:val="72E2292C"/>
    <w:rsid w:val="72E37031"/>
    <w:rsid w:val="72EC7B06"/>
    <w:rsid w:val="72F0605A"/>
    <w:rsid w:val="72F07E08"/>
    <w:rsid w:val="72F316A6"/>
    <w:rsid w:val="72F3633D"/>
    <w:rsid w:val="72F75611"/>
    <w:rsid w:val="72FA018E"/>
    <w:rsid w:val="72FC01DF"/>
    <w:rsid w:val="72FF3793"/>
    <w:rsid w:val="73027B3B"/>
    <w:rsid w:val="73041B05"/>
    <w:rsid w:val="731108AD"/>
    <w:rsid w:val="73136B77"/>
    <w:rsid w:val="731E1FB0"/>
    <w:rsid w:val="731E517E"/>
    <w:rsid w:val="731F693F"/>
    <w:rsid w:val="73287721"/>
    <w:rsid w:val="733078DA"/>
    <w:rsid w:val="73373C88"/>
    <w:rsid w:val="733F6699"/>
    <w:rsid w:val="7340325F"/>
    <w:rsid w:val="73442A3C"/>
    <w:rsid w:val="73455D2A"/>
    <w:rsid w:val="73485BB8"/>
    <w:rsid w:val="73537B3F"/>
    <w:rsid w:val="735B2F67"/>
    <w:rsid w:val="73684AB4"/>
    <w:rsid w:val="73777B6B"/>
    <w:rsid w:val="738B5D82"/>
    <w:rsid w:val="738D3673"/>
    <w:rsid w:val="739554CC"/>
    <w:rsid w:val="739B6045"/>
    <w:rsid w:val="73A6363E"/>
    <w:rsid w:val="73A803F0"/>
    <w:rsid w:val="73AA0C69"/>
    <w:rsid w:val="73AB1F81"/>
    <w:rsid w:val="73B73849"/>
    <w:rsid w:val="73BC6D60"/>
    <w:rsid w:val="73C31078"/>
    <w:rsid w:val="73C33DBB"/>
    <w:rsid w:val="73C54614"/>
    <w:rsid w:val="73C66DBA"/>
    <w:rsid w:val="73D75051"/>
    <w:rsid w:val="73DA28B0"/>
    <w:rsid w:val="73DE5392"/>
    <w:rsid w:val="73E3796C"/>
    <w:rsid w:val="73EB775B"/>
    <w:rsid w:val="73F43927"/>
    <w:rsid w:val="740A040D"/>
    <w:rsid w:val="740F3B71"/>
    <w:rsid w:val="741B2C62"/>
    <w:rsid w:val="7423609F"/>
    <w:rsid w:val="742A0002"/>
    <w:rsid w:val="742F3313"/>
    <w:rsid w:val="742F6AF6"/>
    <w:rsid w:val="7432542B"/>
    <w:rsid w:val="7441134A"/>
    <w:rsid w:val="74416441"/>
    <w:rsid w:val="744A79EB"/>
    <w:rsid w:val="74512B28"/>
    <w:rsid w:val="74576608"/>
    <w:rsid w:val="745B39A7"/>
    <w:rsid w:val="745E36D6"/>
    <w:rsid w:val="745F76B0"/>
    <w:rsid w:val="74613030"/>
    <w:rsid w:val="746A1E3C"/>
    <w:rsid w:val="747405C4"/>
    <w:rsid w:val="7480242B"/>
    <w:rsid w:val="748051BB"/>
    <w:rsid w:val="74841837"/>
    <w:rsid w:val="748A7DE8"/>
    <w:rsid w:val="74982809"/>
    <w:rsid w:val="74A465EC"/>
    <w:rsid w:val="74A72748"/>
    <w:rsid w:val="74B17A6A"/>
    <w:rsid w:val="74BD39FE"/>
    <w:rsid w:val="74C257D4"/>
    <w:rsid w:val="74C74B98"/>
    <w:rsid w:val="74D26F88"/>
    <w:rsid w:val="74DE3E0D"/>
    <w:rsid w:val="74E219D2"/>
    <w:rsid w:val="74EA1EEA"/>
    <w:rsid w:val="74F33324"/>
    <w:rsid w:val="750162FC"/>
    <w:rsid w:val="7507768A"/>
    <w:rsid w:val="750A6978"/>
    <w:rsid w:val="750C5B34"/>
    <w:rsid w:val="750C7844"/>
    <w:rsid w:val="7513273D"/>
    <w:rsid w:val="751F1FC3"/>
    <w:rsid w:val="752865BA"/>
    <w:rsid w:val="75320AAD"/>
    <w:rsid w:val="753F1CB4"/>
    <w:rsid w:val="754E58BB"/>
    <w:rsid w:val="75523771"/>
    <w:rsid w:val="755558D6"/>
    <w:rsid w:val="75673F4F"/>
    <w:rsid w:val="756845CD"/>
    <w:rsid w:val="75746531"/>
    <w:rsid w:val="75841C14"/>
    <w:rsid w:val="75986535"/>
    <w:rsid w:val="75AA2386"/>
    <w:rsid w:val="75AA6A0D"/>
    <w:rsid w:val="75B53352"/>
    <w:rsid w:val="75B81DC1"/>
    <w:rsid w:val="75C34119"/>
    <w:rsid w:val="75C630A2"/>
    <w:rsid w:val="75CA2B92"/>
    <w:rsid w:val="75CF638D"/>
    <w:rsid w:val="75D30683"/>
    <w:rsid w:val="75D90BB5"/>
    <w:rsid w:val="75E706DE"/>
    <w:rsid w:val="75E83E72"/>
    <w:rsid w:val="75ED7269"/>
    <w:rsid w:val="75F57E3E"/>
    <w:rsid w:val="75F76A86"/>
    <w:rsid w:val="75F85324"/>
    <w:rsid w:val="76045A72"/>
    <w:rsid w:val="76066312"/>
    <w:rsid w:val="76097D6B"/>
    <w:rsid w:val="760B4F58"/>
    <w:rsid w:val="760F67F7"/>
    <w:rsid w:val="761E6A3A"/>
    <w:rsid w:val="762008DC"/>
    <w:rsid w:val="7622555B"/>
    <w:rsid w:val="7622657B"/>
    <w:rsid w:val="762F351F"/>
    <w:rsid w:val="763723FC"/>
    <w:rsid w:val="76405A07"/>
    <w:rsid w:val="76476F5D"/>
    <w:rsid w:val="764861AD"/>
    <w:rsid w:val="764B5965"/>
    <w:rsid w:val="764D1B91"/>
    <w:rsid w:val="765144E9"/>
    <w:rsid w:val="76545287"/>
    <w:rsid w:val="76593F16"/>
    <w:rsid w:val="765E1920"/>
    <w:rsid w:val="76602FEC"/>
    <w:rsid w:val="76610D2D"/>
    <w:rsid w:val="76615D81"/>
    <w:rsid w:val="766C59F7"/>
    <w:rsid w:val="76770650"/>
    <w:rsid w:val="76775080"/>
    <w:rsid w:val="76791D0B"/>
    <w:rsid w:val="768A137F"/>
    <w:rsid w:val="768D5BE5"/>
    <w:rsid w:val="76962C7F"/>
    <w:rsid w:val="769A2AE8"/>
    <w:rsid w:val="76A702B3"/>
    <w:rsid w:val="76A828B0"/>
    <w:rsid w:val="76B4114C"/>
    <w:rsid w:val="76C020FC"/>
    <w:rsid w:val="76CA0D7F"/>
    <w:rsid w:val="76D20964"/>
    <w:rsid w:val="76E73F75"/>
    <w:rsid w:val="76EF422D"/>
    <w:rsid w:val="76F53C05"/>
    <w:rsid w:val="77043EFB"/>
    <w:rsid w:val="770C35E3"/>
    <w:rsid w:val="770E0142"/>
    <w:rsid w:val="77193CE7"/>
    <w:rsid w:val="771A5453"/>
    <w:rsid w:val="773424C4"/>
    <w:rsid w:val="77382D3A"/>
    <w:rsid w:val="773C1AA3"/>
    <w:rsid w:val="774424D0"/>
    <w:rsid w:val="77442BCE"/>
    <w:rsid w:val="774A385E"/>
    <w:rsid w:val="774E334F"/>
    <w:rsid w:val="775748F9"/>
    <w:rsid w:val="776502A1"/>
    <w:rsid w:val="7766220E"/>
    <w:rsid w:val="777E2AB0"/>
    <w:rsid w:val="77854281"/>
    <w:rsid w:val="779B5531"/>
    <w:rsid w:val="779F3BAA"/>
    <w:rsid w:val="77A47A10"/>
    <w:rsid w:val="77A55EA4"/>
    <w:rsid w:val="77AF3E74"/>
    <w:rsid w:val="77AF6556"/>
    <w:rsid w:val="77B358A8"/>
    <w:rsid w:val="77C7639E"/>
    <w:rsid w:val="77C805A4"/>
    <w:rsid w:val="77CE623E"/>
    <w:rsid w:val="77D57676"/>
    <w:rsid w:val="77DE0346"/>
    <w:rsid w:val="77E24AFB"/>
    <w:rsid w:val="77E55381"/>
    <w:rsid w:val="77F2017E"/>
    <w:rsid w:val="77F42ABB"/>
    <w:rsid w:val="77F51F25"/>
    <w:rsid w:val="77FE444E"/>
    <w:rsid w:val="77FE4D75"/>
    <w:rsid w:val="780340CB"/>
    <w:rsid w:val="78092300"/>
    <w:rsid w:val="7813413A"/>
    <w:rsid w:val="78276B74"/>
    <w:rsid w:val="782C201B"/>
    <w:rsid w:val="782D11B6"/>
    <w:rsid w:val="784608A2"/>
    <w:rsid w:val="78551151"/>
    <w:rsid w:val="78591FAB"/>
    <w:rsid w:val="785E3A65"/>
    <w:rsid w:val="785F455D"/>
    <w:rsid w:val="786D3CA8"/>
    <w:rsid w:val="78715439"/>
    <w:rsid w:val="78744ECD"/>
    <w:rsid w:val="788A00D4"/>
    <w:rsid w:val="789B25C4"/>
    <w:rsid w:val="789C4865"/>
    <w:rsid w:val="78A001EF"/>
    <w:rsid w:val="78A84CE1"/>
    <w:rsid w:val="78A92900"/>
    <w:rsid w:val="78C7785D"/>
    <w:rsid w:val="78D11731"/>
    <w:rsid w:val="78D1443D"/>
    <w:rsid w:val="78D81144"/>
    <w:rsid w:val="78E6261E"/>
    <w:rsid w:val="78E6342F"/>
    <w:rsid w:val="78E811D1"/>
    <w:rsid w:val="78F8342C"/>
    <w:rsid w:val="78FF7E51"/>
    <w:rsid w:val="790852E9"/>
    <w:rsid w:val="79095386"/>
    <w:rsid w:val="790C7784"/>
    <w:rsid w:val="79150F9A"/>
    <w:rsid w:val="7915769B"/>
    <w:rsid w:val="792070BB"/>
    <w:rsid w:val="79251507"/>
    <w:rsid w:val="7931250E"/>
    <w:rsid w:val="793230AC"/>
    <w:rsid w:val="793334CE"/>
    <w:rsid w:val="79490272"/>
    <w:rsid w:val="79496B3A"/>
    <w:rsid w:val="79516EBF"/>
    <w:rsid w:val="7951722A"/>
    <w:rsid w:val="795804B5"/>
    <w:rsid w:val="79652BD2"/>
    <w:rsid w:val="79674B9C"/>
    <w:rsid w:val="796E1A86"/>
    <w:rsid w:val="796E37A3"/>
    <w:rsid w:val="796F7630"/>
    <w:rsid w:val="79782687"/>
    <w:rsid w:val="79796F47"/>
    <w:rsid w:val="797D5C14"/>
    <w:rsid w:val="798B6FB4"/>
    <w:rsid w:val="798E3ED6"/>
    <w:rsid w:val="79972CD1"/>
    <w:rsid w:val="79A90FEB"/>
    <w:rsid w:val="79AC76F8"/>
    <w:rsid w:val="79B64824"/>
    <w:rsid w:val="79B910D7"/>
    <w:rsid w:val="79BD410F"/>
    <w:rsid w:val="79C43D9C"/>
    <w:rsid w:val="79C601B6"/>
    <w:rsid w:val="79C618C2"/>
    <w:rsid w:val="79C72E50"/>
    <w:rsid w:val="79C931BA"/>
    <w:rsid w:val="79CF115C"/>
    <w:rsid w:val="79E70B47"/>
    <w:rsid w:val="79F3642F"/>
    <w:rsid w:val="79F40803"/>
    <w:rsid w:val="79F724B0"/>
    <w:rsid w:val="7A001E19"/>
    <w:rsid w:val="7A02350D"/>
    <w:rsid w:val="7A09355E"/>
    <w:rsid w:val="7A1C3123"/>
    <w:rsid w:val="7A1E0906"/>
    <w:rsid w:val="7A30672E"/>
    <w:rsid w:val="7A360A42"/>
    <w:rsid w:val="7A3B3819"/>
    <w:rsid w:val="7A5150CB"/>
    <w:rsid w:val="7A5616AF"/>
    <w:rsid w:val="7A637111"/>
    <w:rsid w:val="7A6510DB"/>
    <w:rsid w:val="7A65732D"/>
    <w:rsid w:val="7A7110F6"/>
    <w:rsid w:val="7A7D4751"/>
    <w:rsid w:val="7A8164E9"/>
    <w:rsid w:val="7A863382"/>
    <w:rsid w:val="7A996D85"/>
    <w:rsid w:val="7AA64AEE"/>
    <w:rsid w:val="7ABE6A3D"/>
    <w:rsid w:val="7ACA53E2"/>
    <w:rsid w:val="7AD20620"/>
    <w:rsid w:val="7AD33DF5"/>
    <w:rsid w:val="7AD741CF"/>
    <w:rsid w:val="7ADD6C4E"/>
    <w:rsid w:val="7ADE1912"/>
    <w:rsid w:val="7AE25208"/>
    <w:rsid w:val="7AED182A"/>
    <w:rsid w:val="7AF8373C"/>
    <w:rsid w:val="7AFF010D"/>
    <w:rsid w:val="7AFF2B9E"/>
    <w:rsid w:val="7B07401B"/>
    <w:rsid w:val="7B124498"/>
    <w:rsid w:val="7B152B01"/>
    <w:rsid w:val="7B2B6AE3"/>
    <w:rsid w:val="7B352E0A"/>
    <w:rsid w:val="7B355877"/>
    <w:rsid w:val="7B3938A7"/>
    <w:rsid w:val="7B4C0B2B"/>
    <w:rsid w:val="7B531AAE"/>
    <w:rsid w:val="7B5504F3"/>
    <w:rsid w:val="7B594DD6"/>
    <w:rsid w:val="7B5F4F9B"/>
    <w:rsid w:val="7B690757"/>
    <w:rsid w:val="7B6914F5"/>
    <w:rsid w:val="7B787C13"/>
    <w:rsid w:val="7B795CB0"/>
    <w:rsid w:val="7B825CBD"/>
    <w:rsid w:val="7B86755B"/>
    <w:rsid w:val="7B8F1213"/>
    <w:rsid w:val="7B8F678B"/>
    <w:rsid w:val="7B9304AD"/>
    <w:rsid w:val="7B98422E"/>
    <w:rsid w:val="7B9F47D4"/>
    <w:rsid w:val="7BA13988"/>
    <w:rsid w:val="7BA74E22"/>
    <w:rsid w:val="7BB06386"/>
    <w:rsid w:val="7BB75966"/>
    <w:rsid w:val="7BB90AA6"/>
    <w:rsid w:val="7BBB6FB6"/>
    <w:rsid w:val="7BC22E9D"/>
    <w:rsid w:val="7BC43485"/>
    <w:rsid w:val="7BD366EA"/>
    <w:rsid w:val="7BDF63E8"/>
    <w:rsid w:val="7BE252E1"/>
    <w:rsid w:val="7BFB3671"/>
    <w:rsid w:val="7BFF2608"/>
    <w:rsid w:val="7C000A56"/>
    <w:rsid w:val="7C091EA2"/>
    <w:rsid w:val="7C0A6D16"/>
    <w:rsid w:val="7C3A2CCD"/>
    <w:rsid w:val="7C3D2D91"/>
    <w:rsid w:val="7C442F72"/>
    <w:rsid w:val="7C444D20"/>
    <w:rsid w:val="7C464B2A"/>
    <w:rsid w:val="7C490589"/>
    <w:rsid w:val="7C4B60B7"/>
    <w:rsid w:val="7C5E2C8B"/>
    <w:rsid w:val="7C5E4A62"/>
    <w:rsid w:val="7C604219"/>
    <w:rsid w:val="7C704248"/>
    <w:rsid w:val="7C745702"/>
    <w:rsid w:val="7C7E289D"/>
    <w:rsid w:val="7C857813"/>
    <w:rsid w:val="7C8E336B"/>
    <w:rsid w:val="7C8E37BB"/>
    <w:rsid w:val="7C94286C"/>
    <w:rsid w:val="7C977546"/>
    <w:rsid w:val="7C9F2776"/>
    <w:rsid w:val="7CAF6B09"/>
    <w:rsid w:val="7CC24918"/>
    <w:rsid w:val="7CCE4C63"/>
    <w:rsid w:val="7CD204C6"/>
    <w:rsid w:val="7CD24A22"/>
    <w:rsid w:val="7CD272C5"/>
    <w:rsid w:val="7CD609A0"/>
    <w:rsid w:val="7CEB2FD3"/>
    <w:rsid w:val="7CEB41EE"/>
    <w:rsid w:val="7CEB69F4"/>
    <w:rsid w:val="7CF13AAE"/>
    <w:rsid w:val="7CF404F4"/>
    <w:rsid w:val="7D133A6A"/>
    <w:rsid w:val="7D165246"/>
    <w:rsid w:val="7D1766BB"/>
    <w:rsid w:val="7D1A543A"/>
    <w:rsid w:val="7D263FE0"/>
    <w:rsid w:val="7D395250"/>
    <w:rsid w:val="7D430ED3"/>
    <w:rsid w:val="7D4859DB"/>
    <w:rsid w:val="7D510665"/>
    <w:rsid w:val="7D551413"/>
    <w:rsid w:val="7D572B46"/>
    <w:rsid w:val="7D5D38CF"/>
    <w:rsid w:val="7D6A6067"/>
    <w:rsid w:val="7D6E64F9"/>
    <w:rsid w:val="7D8F2646"/>
    <w:rsid w:val="7D9E1DB5"/>
    <w:rsid w:val="7DA64827"/>
    <w:rsid w:val="7DA71AB9"/>
    <w:rsid w:val="7DAD6864"/>
    <w:rsid w:val="7DB06ADB"/>
    <w:rsid w:val="7DB30D01"/>
    <w:rsid w:val="7DB54128"/>
    <w:rsid w:val="7DBA0F25"/>
    <w:rsid w:val="7DBC4D3A"/>
    <w:rsid w:val="7DBC56C4"/>
    <w:rsid w:val="7DC3365B"/>
    <w:rsid w:val="7DD243D2"/>
    <w:rsid w:val="7DDD71DA"/>
    <w:rsid w:val="7DE764EB"/>
    <w:rsid w:val="7DED391C"/>
    <w:rsid w:val="7DEE7639"/>
    <w:rsid w:val="7DF14E63"/>
    <w:rsid w:val="7DF64494"/>
    <w:rsid w:val="7DFD162B"/>
    <w:rsid w:val="7E085643"/>
    <w:rsid w:val="7E0F7981"/>
    <w:rsid w:val="7E12157A"/>
    <w:rsid w:val="7E17093E"/>
    <w:rsid w:val="7E2272E3"/>
    <w:rsid w:val="7E236693"/>
    <w:rsid w:val="7E26522B"/>
    <w:rsid w:val="7E37586F"/>
    <w:rsid w:val="7E3E628C"/>
    <w:rsid w:val="7E464D80"/>
    <w:rsid w:val="7E4E1CA3"/>
    <w:rsid w:val="7E503A73"/>
    <w:rsid w:val="7E675595"/>
    <w:rsid w:val="7E6F2699"/>
    <w:rsid w:val="7E6F5FE6"/>
    <w:rsid w:val="7E742A76"/>
    <w:rsid w:val="7E7A4D36"/>
    <w:rsid w:val="7E7B6E1F"/>
    <w:rsid w:val="7E7C16F9"/>
    <w:rsid w:val="7E7C1CA0"/>
    <w:rsid w:val="7E870552"/>
    <w:rsid w:val="7E8D6272"/>
    <w:rsid w:val="7E987C76"/>
    <w:rsid w:val="7EA16C7F"/>
    <w:rsid w:val="7EAB379D"/>
    <w:rsid w:val="7EAC2232"/>
    <w:rsid w:val="7EAD3051"/>
    <w:rsid w:val="7EBA0B4D"/>
    <w:rsid w:val="7EBA0F99"/>
    <w:rsid w:val="7ECB430D"/>
    <w:rsid w:val="7ED21514"/>
    <w:rsid w:val="7ED4720F"/>
    <w:rsid w:val="7EDC79A2"/>
    <w:rsid w:val="7EE761DE"/>
    <w:rsid w:val="7EE84089"/>
    <w:rsid w:val="7EE97D42"/>
    <w:rsid w:val="7EEB2310"/>
    <w:rsid w:val="7EF377C6"/>
    <w:rsid w:val="7EFD4EA6"/>
    <w:rsid w:val="7F031DCD"/>
    <w:rsid w:val="7F044327"/>
    <w:rsid w:val="7F075DA6"/>
    <w:rsid w:val="7F093829"/>
    <w:rsid w:val="7F1149D8"/>
    <w:rsid w:val="7F1755DD"/>
    <w:rsid w:val="7F181845"/>
    <w:rsid w:val="7F1F7A17"/>
    <w:rsid w:val="7F2826D7"/>
    <w:rsid w:val="7F2A6A9E"/>
    <w:rsid w:val="7F355747"/>
    <w:rsid w:val="7F383806"/>
    <w:rsid w:val="7F5B485B"/>
    <w:rsid w:val="7F600EC2"/>
    <w:rsid w:val="7F6210EB"/>
    <w:rsid w:val="7F6851CA"/>
    <w:rsid w:val="7F7160D4"/>
    <w:rsid w:val="7F763853"/>
    <w:rsid w:val="7F792145"/>
    <w:rsid w:val="7F7E5C7D"/>
    <w:rsid w:val="7F8F791E"/>
    <w:rsid w:val="7F9E2466"/>
    <w:rsid w:val="7FA50ABA"/>
    <w:rsid w:val="7FA62737"/>
    <w:rsid w:val="7FA848EE"/>
    <w:rsid w:val="7FAB2A9D"/>
    <w:rsid w:val="7FAE30EA"/>
    <w:rsid w:val="7FC15A2F"/>
    <w:rsid w:val="7FC71EF0"/>
    <w:rsid w:val="7FC73101"/>
    <w:rsid w:val="7FCC542E"/>
    <w:rsid w:val="7FCC5B4F"/>
    <w:rsid w:val="7FCD6BA3"/>
    <w:rsid w:val="7FD100A7"/>
    <w:rsid w:val="7FD85EAB"/>
    <w:rsid w:val="7FDD17D7"/>
    <w:rsid w:val="7FE50EE3"/>
    <w:rsid w:val="7FF7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qFormat="1"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qFormat="1" w:unhideWhenUsed="0" w:uiPriority="0" w:semiHidden="0" w:name="envelope address"/>
    <w:lsdException w:qFormat="1" w:uiPriority="99" w:semiHidden="0" w:name="envelope return"/>
    <w:lsdException w:qFormat="1" w:unhideWhenUsed="0" w:uiPriority="0" w:semiHidden="0" w:name="footnote reference"/>
    <w:lsdException w:qFormat="1" w:unhideWhenUsed="0"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nhideWhenUsed="0" w:uiPriority="0" w:semiHidden="0" w:name="endnote text"/>
    <w:lsdException w:qFormat="1" w:unhideWhenUsed="0" w:uiPriority="0" w:semiHidden="0" w:name="table of authorities"/>
    <w:lsdException w:qFormat="1" w:uiPriority="99" w:semiHidden="0" w:name="macro"/>
    <w:lsdException w:qFormat="1" w:unhideWhenUsed="0" w:uiPriority="0" w:semiHidden="0" w:name="toa heading"/>
    <w:lsdException w:qFormat="1" w:uiPriority="99" w:semiHidden="0" w:name="List"/>
    <w:lsdException w:qFormat="1" w:uiPriority="99" w:semiHidden="0" w:name="List Bullet"/>
    <w:lsdException w:qFormat="1" w:unhideWhenUsed="0" w:uiPriority="99" w:semiHidden="0" w:name="List Number"/>
    <w:lsdException w:qFormat="1" w:uiPriority="99" w:semiHidden="0" w:name="List 2"/>
    <w:lsdException w:qFormat="1" w:uiPriority="99" w:semiHidden="0" w:name="List 3"/>
    <w:lsdException w:qFormat="1" w:unhideWhenUsed="0" w:uiPriority="0" w:semiHidden="0" w:name="List 4"/>
    <w:lsdException w:qFormat="1" w:unhideWhenUsed="0" w:uiPriority="0" w:semiHidden="0" w:name="List 5"/>
    <w:lsdException w:qFormat="1" w:uiPriority="99" w:semiHidden="0" w:name="List Bullet 2"/>
    <w:lsdException w:qFormat="1" w:uiPriority="99" w:semiHidden="0" w:name="List Bullet 3"/>
    <w:lsdException w:qFormat="1" w:unhideWhenUsed="0" w:uiPriority="0" w:semiHidden="0" w:name="List Bullet 4"/>
    <w:lsdException w:qFormat="1" w:unhideWhenUsed="0" w:uiPriority="0" w:semiHidden="0" w:name="List Bullet 5"/>
    <w:lsdException w:qFormat="1" w:uiPriority="99" w:semiHidden="0" w:name="List Number 2"/>
    <w:lsdException w:qFormat="1" w:uiPriority="99" w:semiHidden="0" w:name="List Number 3"/>
    <w:lsdException w:qFormat="1" w:uiPriority="0" w:semiHidden="0" w:name="List Number 4"/>
    <w:lsdException w:qFormat="1" w:unhideWhenUsed="0" w:uiPriority="0" w:semiHidden="0" w:name="List Number 5"/>
    <w:lsdException w:qFormat="1" w:unhideWhenUsed="0" w:uiPriority="1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iPriority="0" w:semiHidden="0" w:name="Body Text Indent"/>
    <w:lsdException w:qFormat="1" w:uiPriority="99" w:semiHidden="0" w:name="List Continue"/>
    <w:lsdException w:qFormat="1" w:uiPriority="99" w:semiHidden="0" w:name="List Continue 2"/>
    <w:lsdException w:qFormat="1" w:uiPriority="99"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11" w:semiHidden="0" w:name="Subtitle"/>
    <w:lsdException w:qFormat="1" w:unhideWhenUsed="0" w:uiPriority="0" w:semiHidden="0" w:name="Salutation"/>
    <w:lsdException w:qFormat="1" w:unhideWhenUsed="0" w:uiPriority="0" w:semiHidden="0" w:name="Date"/>
    <w:lsdException w:uiPriority="99" w:name="Body Text First Indent"/>
    <w:lsdException w:qFormat="1" w:uiPriority="0" w:semiHidden="0" w:name="Body Text First Indent 2"/>
    <w:lsdException w:qFormat="1" w:unhideWhenUsed="0" w:uiPriority="0" w:semiHidden="0" w:name="Note Heading"/>
    <w:lsdException w:qFormat="1" w:uiPriority="99" w:semiHidden="0" w:name="Body Text 2"/>
    <w:lsdException w:qFormat="1" w:uiPriority="99" w:semiHidden="0" w:name="Body Text 3"/>
    <w:lsdException w:qFormat="1" w:uiPriority="0" w:semiHidden="0" w:name="Body Text Indent 2"/>
    <w:lsdException w:qFormat="1" w:unhideWhenUsed="0" w:uiPriority="0" w:semiHidden="0" w:name="Body Text Indent 3"/>
    <w:lsdException w:qFormat="1" w:unhideWhenUsed="0" w:uiPriority="9" w:semiHidden="0"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iPriority="99"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99" w:semiHidden="0" w:name="HTML Code"/>
    <w:lsdException w:uiPriority="99" w:name="HTML Definition"/>
    <w:lsdException w:qFormat="1" w:uiPriority="0" w:semiHidden="0" w:name="HTML Keyboard"/>
    <w:lsdException w:qFormat="1" w:uiPriority="99" w:semiHidden="0" w:name="HTML Preformatted"/>
    <w:lsdException w:qFormat="1" w:uiPriority="0" w:semiHidden="0" w:name="HTML Sample"/>
    <w:lsdException w:qFormat="1" w:uiPriority="0" w:semiHidden="0" w:name="HTML Typewriter"/>
    <w:lsdException w:qFormat="1" w:unhideWhenUsed="0" w:uiPriority="0" w:semiHidden="0"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qFormat="1" w:unhideWhenUsed="0" w:uiPriority="0" w:semiHidden="0"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qFormat="1" w:unhideWhenUsed="0" w:uiPriority="0" w:semiHidden="0"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ind w:firstLine="480" w:firstLineChars="200"/>
    </w:pPr>
    <w:rPr>
      <w:rFonts w:ascii="宋体" w:hAnsi="宋体" w:eastAsia="宋体" w:cs="Times New Roman"/>
      <w:kern w:val="2"/>
      <w:sz w:val="24"/>
      <w:szCs w:val="24"/>
      <w:lang w:val="en-US" w:eastAsia="zh-CN" w:bidi="ar-SA"/>
    </w:rPr>
  </w:style>
  <w:style w:type="paragraph" w:styleId="3">
    <w:name w:val="heading 1"/>
    <w:basedOn w:val="1"/>
    <w:next w:val="1"/>
    <w:link w:val="161"/>
    <w:qFormat/>
    <w:uiPriority w:val="0"/>
    <w:pPr>
      <w:keepNext/>
      <w:keepLines/>
      <w:spacing w:before="20" w:beforeLines="20" w:after="20" w:afterLines="20"/>
      <w:ind w:left="76" w:hanging="76" w:hangingChars="76"/>
      <w:jc w:val="center"/>
      <w:outlineLvl w:val="0"/>
    </w:pPr>
    <w:rPr>
      <w:rFonts w:eastAsia="黑体"/>
      <w:bCs/>
      <w:kern w:val="44"/>
      <w:sz w:val="36"/>
      <w:szCs w:val="44"/>
    </w:rPr>
  </w:style>
  <w:style w:type="paragraph" w:styleId="4">
    <w:name w:val="heading 2"/>
    <w:basedOn w:val="1"/>
    <w:next w:val="1"/>
    <w:link w:val="162"/>
    <w:unhideWhenUsed/>
    <w:qFormat/>
    <w:uiPriority w:val="0"/>
    <w:pPr>
      <w:keepNext/>
      <w:keepLines/>
      <w:tabs>
        <w:tab w:val="left" w:pos="576"/>
      </w:tabs>
      <w:spacing w:before="20" w:beforeLines="20" w:after="20" w:afterLines="20" w:line="415" w:lineRule="auto"/>
      <w:ind w:left="576" w:hanging="576"/>
      <w:outlineLvl w:val="1"/>
    </w:pPr>
    <w:rPr>
      <w:rFonts w:ascii="等线 Light" w:hAnsi="等线 Light" w:eastAsia="黑体"/>
      <w:bCs/>
      <w:sz w:val="32"/>
      <w:szCs w:val="32"/>
    </w:rPr>
  </w:style>
  <w:style w:type="paragraph" w:styleId="5">
    <w:name w:val="heading 3"/>
    <w:basedOn w:val="1"/>
    <w:next w:val="1"/>
    <w:link w:val="163"/>
    <w:unhideWhenUsed/>
    <w:qFormat/>
    <w:uiPriority w:val="0"/>
    <w:pPr>
      <w:keepNext/>
      <w:keepLines/>
      <w:numPr>
        <w:ilvl w:val="2"/>
        <w:numId w:val="1"/>
      </w:numPr>
      <w:spacing w:line="480" w:lineRule="auto"/>
      <w:ind w:left="680" w:hanging="680" w:firstLineChars="0"/>
      <w:outlineLvl w:val="2"/>
    </w:pPr>
    <w:rPr>
      <w:rFonts w:ascii="黑体" w:hAnsi="黑体" w:eastAsia="黑体"/>
      <w:bCs/>
      <w:sz w:val="28"/>
      <w:szCs w:val="28"/>
    </w:rPr>
  </w:style>
  <w:style w:type="paragraph" w:styleId="6">
    <w:name w:val="heading 4"/>
    <w:basedOn w:val="1"/>
    <w:next w:val="1"/>
    <w:link w:val="184"/>
    <w:unhideWhenUsed/>
    <w:qFormat/>
    <w:uiPriority w:val="0"/>
    <w:pPr>
      <w:keepNext/>
      <w:keepLines/>
      <w:spacing w:line="480" w:lineRule="auto"/>
      <w:ind w:firstLine="0" w:firstLineChars="0"/>
      <w:outlineLvl w:val="3"/>
    </w:pPr>
    <w:rPr>
      <w:rFonts w:ascii="黑体" w:hAnsi="黑体" w:eastAsia="黑体" w:cstheme="majorBidi"/>
      <w:bCs/>
      <w:w w:val="105"/>
    </w:rPr>
  </w:style>
  <w:style w:type="paragraph" w:styleId="7">
    <w:name w:val="heading 5"/>
    <w:basedOn w:val="8"/>
    <w:next w:val="1"/>
    <w:link w:val="187"/>
    <w:qFormat/>
    <w:uiPriority w:val="9"/>
    <w:pPr>
      <w:numPr>
        <w:ilvl w:val="4"/>
        <w:numId w:val="1"/>
      </w:numPr>
      <w:tabs>
        <w:tab w:val="left" w:pos="1008"/>
        <w:tab w:val="clear" w:pos="4268"/>
      </w:tabs>
      <w:ind w:left="680" w:hanging="680" w:firstLineChars="0"/>
      <w:outlineLvl w:val="4"/>
    </w:pPr>
    <w:rPr>
      <w:w w:val="105"/>
    </w:rPr>
  </w:style>
  <w:style w:type="paragraph" w:styleId="8">
    <w:name w:val="heading 6"/>
    <w:basedOn w:val="1"/>
    <w:next w:val="1"/>
    <w:link w:val="188"/>
    <w:qFormat/>
    <w:uiPriority w:val="9"/>
    <w:pPr>
      <w:keepNext/>
      <w:keepLines/>
      <w:widowControl w:val="0"/>
      <w:spacing w:line="480" w:lineRule="auto"/>
      <w:outlineLvl w:val="5"/>
    </w:pPr>
    <w:rPr>
      <w:rFonts w:ascii="黑体" w:hAnsi="黑体" w:eastAsia="黑体"/>
      <w:bCs/>
      <w:kern w:val="44"/>
    </w:rPr>
  </w:style>
  <w:style w:type="paragraph" w:styleId="9">
    <w:name w:val="heading 7"/>
    <w:basedOn w:val="1"/>
    <w:next w:val="1"/>
    <w:link w:val="189"/>
    <w:qFormat/>
    <w:uiPriority w:val="9"/>
    <w:pPr>
      <w:keepNext/>
      <w:keepLines/>
      <w:widowControl w:val="0"/>
      <w:spacing w:before="240" w:after="64" w:line="317" w:lineRule="auto"/>
      <w:ind w:left="1296" w:hanging="1296"/>
      <w:jc w:val="both"/>
      <w:outlineLvl w:val="6"/>
    </w:pPr>
    <w:rPr>
      <w:b/>
      <w:szCs w:val="20"/>
    </w:rPr>
  </w:style>
  <w:style w:type="paragraph" w:styleId="10">
    <w:name w:val="heading 8"/>
    <w:basedOn w:val="1"/>
    <w:next w:val="1"/>
    <w:link w:val="190"/>
    <w:qFormat/>
    <w:uiPriority w:val="9"/>
    <w:pPr>
      <w:keepNext/>
      <w:keepLines/>
      <w:widowControl w:val="0"/>
      <w:spacing w:before="240" w:after="64" w:line="317" w:lineRule="auto"/>
      <w:ind w:left="1440" w:hanging="1440"/>
      <w:jc w:val="both"/>
      <w:outlineLvl w:val="7"/>
    </w:pPr>
    <w:rPr>
      <w:rFonts w:ascii="Arial" w:hAnsi="Arial" w:eastAsia="黑体"/>
      <w:szCs w:val="20"/>
    </w:rPr>
  </w:style>
  <w:style w:type="paragraph" w:styleId="11">
    <w:name w:val="heading 9"/>
    <w:basedOn w:val="1"/>
    <w:next w:val="1"/>
    <w:link w:val="191"/>
    <w:qFormat/>
    <w:uiPriority w:val="9"/>
    <w:pPr>
      <w:keepNext/>
      <w:keepLines/>
      <w:widowControl w:val="0"/>
      <w:spacing w:before="240" w:after="64" w:line="317" w:lineRule="auto"/>
      <w:ind w:left="1583" w:hanging="1583"/>
      <w:jc w:val="both"/>
      <w:outlineLvl w:val="8"/>
    </w:pPr>
    <w:rPr>
      <w:rFonts w:ascii="Arial" w:hAnsi="Arial" w:eastAsia="黑体"/>
      <w:sz w:val="21"/>
      <w:szCs w:val="20"/>
    </w:rPr>
  </w:style>
  <w:style w:type="character" w:default="1" w:styleId="145">
    <w:name w:val="Default Paragraph Font"/>
    <w:semiHidden/>
    <w:unhideWhenUsed/>
    <w:qFormat/>
    <w:uiPriority w:val="1"/>
  </w:style>
  <w:style w:type="table" w:default="1" w:styleId="87">
    <w:name w:val="Normal Table"/>
    <w:semiHidden/>
    <w:unhideWhenUsed/>
    <w:qFormat/>
    <w:uiPriority w:val="99"/>
    <w:tblPr>
      <w:tblCellMar>
        <w:top w:w="0" w:type="dxa"/>
        <w:left w:w="108" w:type="dxa"/>
        <w:bottom w:w="0" w:type="dxa"/>
        <w:right w:w="108" w:type="dxa"/>
      </w:tblCellMar>
    </w:tblPr>
  </w:style>
  <w:style w:type="paragraph" w:styleId="2">
    <w:name w:val="macro"/>
    <w:link w:val="905"/>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MS Mincho" w:cs="Times New Roman"/>
      <w:lang w:val="en-US" w:eastAsia="en-US" w:bidi="ar-SA"/>
    </w:rPr>
  </w:style>
  <w:style w:type="paragraph" w:styleId="12">
    <w:name w:val="List 3"/>
    <w:basedOn w:val="1"/>
    <w:link w:val="946"/>
    <w:unhideWhenUsed/>
    <w:qFormat/>
    <w:uiPriority w:val="99"/>
    <w:pPr>
      <w:spacing w:after="200" w:line="276" w:lineRule="auto"/>
      <w:ind w:left="1080" w:hanging="360" w:firstLineChars="0"/>
      <w:contextualSpacing/>
    </w:pPr>
    <w:rPr>
      <w:rFonts w:ascii="Cambria" w:hAnsi="Cambria" w:eastAsia="MS Mincho"/>
      <w:kern w:val="0"/>
      <w:sz w:val="22"/>
      <w:szCs w:val="20"/>
      <w:lang w:eastAsia="en-US"/>
    </w:rPr>
  </w:style>
  <w:style w:type="paragraph" w:styleId="13">
    <w:name w:val="toc 7"/>
    <w:basedOn w:val="1"/>
    <w:next w:val="1"/>
    <w:unhideWhenUsed/>
    <w:qFormat/>
    <w:uiPriority w:val="39"/>
    <w:pPr>
      <w:ind w:left="1440"/>
    </w:pPr>
    <w:rPr>
      <w:rFonts w:asciiTheme="minorHAnsi" w:eastAsiaTheme="minorHAnsi"/>
      <w:sz w:val="20"/>
      <w:szCs w:val="20"/>
    </w:rPr>
  </w:style>
  <w:style w:type="paragraph" w:styleId="14">
    <w:name w:val="List Number 2"/>
    <w:basedOn w:val="1"/>
    <w:unhideWhenUsed/>
    <w:qFormat/>
    <w:uiPriority w:val="99"/>
    <w:pPr>
      <w:spacing w:after="200" w:line="276" w:lineRule="auto"/>
      <w:ind w:firstLine="0" w:firstLineChars="0"/>
      <w:contextualSpacing/>
    </w:pPr>
    <w:rPr>
      <w:rFonts w:ascii="Cambria" w:hAnsi="Cambria" w:eastAsia="MS Mincho"/>
      <w:kern w:val="0"/>
      <w:sz w:val="22"/>
      <w:szCs w:val="22"/>
      <w:lang w:eastAsia="en-US"/>
    </w:rPr>
  </w:style>
  <w:style w:type="paragraph" w:styleId="15">
    <w:name w:val="table of authorities"/>
    <w:basedOn w:val="1"/>
    <w:next w:val="1"/>
    <w:qFormat/>
    <w:uiPriority w:val="0"/>
    <w:pPr>
      <w:widowControl w:val="0"/>
      <w:ind w:left="420" w:firstLine="0" w:firstLineChars="0"/>
      <w:jc w:val="both"/>
    </w:pPr>
    <w:rPr>
      <w:rFonts w:ascii="Calibri"/>
      <w:sz w:val="21"/>
      <w:szCs w:val="20"/>
    </w:rPr>
  </w:style>
  <w:style w:type="paragraph" w:styleId="16">
    <w:name w:val="Note Heading"/>
    <w:basedOn w:val="1"/>
    <w:next w:val="1"/>
    <w:link w:val="1582"/>
    <w:qFormat/>
    <w:uiPriority w:val="0"/>
    <w:pPr>
      <w:widowControl w:val="0"/>
      <w:ind w:firstLine="0" w:firstLineChars="0"/>
      <w:jc w:val="center"/>
    </w:pPr>
    <w:rPr>
      <w:rFonts w:ascii="等线" w:eastAsia="仿宋"/>
      <w:kern w:val="0"/>
      <w:sz w:val="20"/>
    </w:rPr>
  </w:style>
  <w:style w:type="paragraph" w:styleId="17">
    <w:name w:val="List Bullet 4"/>
    <w:basedOn w:val="1"/>
    <w:qFormat/>
    <w:uiPriority w:val="0"/>
    <w:pPr>
      <w:widowControl w:val="0"/>
      <w:tabs>
        <w:tab w:val="left" w:pos="720"/>
        <w:tab w:val="left" w:pos="1620"/>
      </w:tabs>
      <w:autoSpaceDE w:val="0"/>
      <w:autoSpaceDN w:val="0"/>
      <w:adjustRightInd w:val="0"/>
      <w:spacing w:before="120" w:after="120"/>
      <w:ind w:left="360" w:hanging="200" w:hangingChars="200"/>
    </w:pPr>
    <w:rPr>
      <w:rFonts w:hint="eastAsia" w:eastAsia="仿宋"/>
      <w:b/>
      <w:color w:val="000000"/>
      <w:sz w:val="21"/>
      <w:szCs w:val="21"/>
      <w:lang w:val="zh-CN"/>
    </w:rPr>
  </w:style>
  <w:style w:type="paragraph" w:styleId="18">
    <w:name w:val="index 8"/>
    <w:basedOn w:val="1"/>
    <w:next w:val="1"/>
    <w:qFormat/>
    <w:uiPriority w:val="0"/>
    <w:pPr>
      <w:widowControl w:val="0"/>
      <w:spacing w:afterLines="50" w:line="240" w:lineRule="auto"/>
      <w:ind w:left="1400" w:leftChars="1400" w:firstLine="0" w:firstLineChars="0"/>
      <w:jc w:val="both"/>
    </w:pPr>
    <w:rPr>
      <w:rFonts w:ascii="Calibri"/>
      <w:sz w:val="21"/>
      <w:szCs w:val="20"/>
    </w:rPr>
  </w:style>
  <w:style w:type="paragraph" w:styleId="19">
    <w:name w:val="E-mail Signature"/>
    <w:basedOn w:val="1"/>
    <w:link w:val="1415"/>
    <w:qFormat/>
    <w:uiPriority w:val="0"/>
    <w:pPr>
      <w:widowControl w:val="0"/>
      <w:spacing w:afterLines="50" w:line="240" w:lineRule="auto"/>
      <w:ind w:firstLine="0" w:firstLineChars="0"/>
      <w:jc w:val="both"/>
    </w:pPr>
    <w:rPr>
      <w:rFonts w:ascii="等线" w:eastAsia="等线"/>
      <w:kern w:val="0"/>
      <w:szCs w:val="20"/>
    </w:rPr>
  </w:style>
  <w:style w:type="paragraph" w:styleId="20">
    <w:name w:val="List Number"/>
    <w:basedOn w:val="1"/>
    <w:qFormat/>
    <w:uiPriority w:val="99"/>
    <w:pPr>
      <w:numPr>
        <w:ilvl w:val="0"/>
        <w:numId w:val="2"/>
      </w:numPr>
      <w:spacing w:before="100" w:beforeAutospacing="1" w:after="100" w:afterAutospacing="1" w:line="264" w:lineRule="auto"/>
      <w:ind w:firstLine="0" w:firstLineChars="0"/>
    </w:pPr>
    <w:rPr>
      <w:rFonts w:ascii="Times New Roman" w:hAnsi="Times New Roman" w:eastAsia="仿宋_GB2312"/>
      <w:kern w:val="0"/>
      <w:sz w:val="28"/>
      <w:szCs w:val="20"/>
    </w:rPr>
  </w:style>
  <w:style w:type="paragraph" w:styleId="21">
    <w:name w:val="Normal Indent"/>
    <w:basedOn w:val="1"/>
    <w:link w:val="216"/>
    <w:unhideWhenUsed/>
    <w:qFormat/>
    <w:uiPriority w:val="0"/>
    <w:pPr>
      <w:widowControl w:val="0"/>
      <w:spacing w:line="240" w:lineRule="auto"/>
      <w:ind w:firstLine="200"/>
      <w:jc w:val="both"/>
    </w:pPr>
    <w:rPr>
      <w:kern w:val="0"/>
      <w:sz w:val="21"/>
      <w:szCs w:val="20"/>
    </w:rPr>
  </w:style>
  <w:style w:type="paragraph" w:styleId="22">
    <w:name w:val="caption"/>
    <w:basedOn w:val="1"/>
    <w:next w:val="1"/>
    <w:link w:val="904"/>
    <w:qFormat/>
    <w:uiPriority w:val="0"/>
    <w:pPr>
      <w:widowControl w:val="0"/>
      <w:spacing w:before="152" w:after="160" w:line="240" w:lineRule="auto"/>
      <w:jc w:val="both"/>
    </w:pPr>
    <w:rPr>
      <w:rFonts w:ascii="Arial" w:hAnsi="Arial" w:eastAsia="黑体" w:cs="Arial"/>
      <w:sz w:val="20"/>
      <w:szCs w:val="20"/>
    </w:rPr>
  </w:style>
  <w:style w:type="paragraph" w:styleId="23">
    <w:name w:val="index 5"/>
    <w:basedOn w:val="1"/>
    <w:next w:val="1"/>
    <w:qFormat/>
    <w:uiPriority w:val="0"/>
    <w:pPr>
      <w:widowControl w:val="0"/>
      <w:spacing w:afterLines="50" w:line="240" w:lineRule="auto"/>
      <w:ind w:left="800" w:leftChars="800" w:firstLine="0" w:firstLineChars="0"/>
      <w:jc w:val="both"/>
    </w:pPr>
    <w:rPr>
      <w:rFonts w:ascii="Calibri"/>
      <w:sz w:val="21"/>
      <w:szCs w:val="20"/>
    </w:rPr>
  </w:style>
  <w:style w:type="paragraph" w:styleId="24">
    <w:name w:val="List Bullet"/>
    <w:basedOn w:val="1"/>
    <w:link w:val="456"/>
    <w:unhideWhenUsed/>
    <w:qFormat/>
    <w:uiPriority w:val="99"/>
    <w:pPr>
      <w:numPr>
        <w:ilvl w:val="0"/>
        <w:numId w:val="3"/>
      </w:numPr>
      <w:tabs>
        <w:tab w:val="left" w:pos="432"/>
      </w:tabs>
      <w:spacing w:after="200" w:line="276" w:lineRule="auto"/>
      <w:ind w:left="432" w:hanging="432" w:firstLineChars="0"/>
      <w:contextualSpacing/>
    </w:pPr>
    <w:rPr>
      <w:rFonts w:ascii="Cambria" w:hAnsi="Cambria" w:eastAsia="MS Mincho"/>
      <w:kern w:val="0"/>
      <w:sz w:val="22"/>
      <w:szCs w:val="20"/>
      <w:lang w:eastAsia="en-US"/>
    </w:rPr>
  </w:style>
  <w:style w:type="paragraph" w:styleId="25">
    <w:name w:val="envelope address"/>
    <w:basedOn w:val="1"/>
    <w:qFormat/>
    <w:uiPriority w:val="0"/>
    <w:pPr>
      <w:framePr w:w="7920" w:h="1980" w:hRule="exact" w:hSpace="180" w:wrap="around" w:vAnchor="margin" w:hAnchor="page" w:xAlign="center" w:yAlign="bottom"/>
      <w:widowControl w:val="0"/>
      <w:snapToGrid w:val="0"/>
      <w:spacing w:afterLines="50" w:line="240" w:lineRule="auto"/>
      <w:ind w:left="100" w:leftChars="1400" w:firstLine="0" w:firstLineChars="0"/>
      <w:jc w:val="both"/>
    </w:pPr>
    <w:rPr>
      <w:rFonts w:ascii="Arial" w:hAnsi="Arial" w:cs="Arial"/>
      <w:sz w:val="21"/>
    </w:rPr>
  </w:style>
  <w:style w:type="paragraph" w:styleId="26">
    <w:name w:val="Document Map"/>
    <w:basedOn w:val="1"/>
    <w:link w:val="234"/>
    <w:qFormat/>
    <w:uiPriority w:val="0"/>
    <w:pPr>
      <w:spacing w:line="240" w:lineRule="auto"/>
      <w:ind w:firstLine="0" w:firstLineChars="0"/>
    </w:pPr>
    <w:rPr>
      <w:rFonts w:hAnsi="等线" w:eastAsia="等线"/>
      <w:kern w:val="0"/>
      <w:sz w:val="18"/>
      <w:szCs w:val="18"/>
    </w:rPr>
  </w:style>
  <w:style w:type="paragraph" w:styleId="27">
    <w:name w:val="toa heading"/>
    <w:basedOn w:val="1"/>
    <w:next w:val="1"/>
    <w:qFormat/>
    <w:uiPriority w:val="0"/>
    <w:pPr>
      <w:widowControl w:val="0"/>
      <w:spacing w:before="120" w:line="240" w:lineRule="auto"/>
      <w:ind w:firstLine="0" w:firstLineChars="0"/>
      <w:jc w:val="both"/>
    </w:pPr>
    <w:rPr>
      <w:rFonts w:ascii="Arial" w:hAnsi="Arial" w:eastAsia="仿宋" w:cs="Arial"/>
      <w:sz w:val="21"/>
    </w:rPr>
  </w:style>
  <w:style w:type="paragraph" w:styleId="28">
    <w:name w:val="annotation text"/>
    <w:basedOn w:val="1"/>
    <w:link w:val="192"/>
    <w:unhideWhenUsed/>
    <w:qFormat/>
    <w:uiPriority w:val="99"/>
    <w:pPr>
      <w:widowControl w:val="0"/>
      <w:spacing w:line="240" w:lineRule="auto"/>
    </w:pPr>
    <w:rPr>
      <w:sz w:val="21"/>
      <w:szCs w:val="20"/>
    </w:rPr>
  </w:style>
  <w:style w:type="paragraph" w:styleId="29">
    <w:name w:val="index 6"/>
    <w:basedOn w:val="1"/>
    <w:next w:val="1"/>
    <w:qFormat/>
    <w:uiPriority w:val="0"/>
    <w:pPr>
      <w:widowControl w:val="0"/>
      <w:spacing w:afterLines="50" w:line="240" w:lineRule="auto"/>
      <w:ind w:left="1000" w:leftChars="1000" w:firstLine="0" w:firstLineChars="0"/>
      <w:jc w:val="both"/>
    </w:pPr>
    <w:rPr>
      <w:rFonts w:ascii="Calibri"/>
      <w:sz w:val="21"/>
      <w:szCs w:val="20"/>
    </w:rPr>
  </w:style>
  <w:style w:type="paragraph" w:styleId="30">
    <w:name w:val="Salutation"/>
    <w:basedOn w:val="1"/>
    <w:next w:val="1"/>
    <w:link w:val="1020"/>
    <w:qFormat/>
    <w:uiPriority w:val="0"/>
    <w:pPr>
      <w:widowControl w:val="0"/>
      <w:spacing w:line="240" w:lineRule="auto"/>
      <w:ind w:firstLine="0" w:firstLineChars="0"/>
      <w:jc w:val="both"/>
    </w:pPr>
    <w:rPr>
      <w:rFonts w:ascii="等线" w:eastAsia="仿宋"/>
      <w:kern w:val="0"/>
      <w:sz w:val="20"/>
    </w:rPr>
  </w:style>
  <w:style w:type="paragraph" w:styleId="31">
    <w:name w:val="Body Text 3"/>
    <w:basedOn w:val="1"/>
    <w:link w:val="1424"/>
    <w:unhideWhenUsed/>
    <w:qFormat/>
    <w:uiPriority w:val="99"/>
    <w:pPr>
      <w:spacing w:after="120" w:line="276" w:lineRule="auto"/>
      <w:ind w:firstLine="0" w:firstLineChars="0"/>
    </w:pPr>
    <w:rPr>
      <w:rFonts w:ascii="Cambria" w:hAnsi="Cambria" w:eastAsia="MS Mincho"/>
      <w:kern w:val="0"/>
      <w:sz w:val="16"/>
      <w:szCs w:val="16"/>
      <w:lang w:eastAsia="en-US"/>
    </w:rPr>
  </w:style>
  <w:style w:type="paragraph" w:styleId="32">
    <w:name w:val="Closing"/>
    <w:basedOn w:val="1"/>
    <w:link w:val="647"/>
    <w:qFormat/>
    <w:uiPriority w:val="0"/>
    <w:pPr>
      <w:ind w:left="4320" w:firstLine="0" w:firstLineChars="0"/>
      <w:jc w:val="right"/>
    </w:pPr>
    <w:rPr>
      <w:rFonts w:ascii="Arial" w:hAnsi="Arial" w:eastAsia="仿宋"/>
      <w:kern w:val="0"/>
      <w:sz w:val="20"/>
      <w:szCs w:val="20"/>
      <w:lang w:val="en-GB" w:eastAsia="en-US"/>
    </w:rPr>
  </w:style>
  <w:style w:type="paragraph" w:styleId="33">
    <w:name w:val="List Bullet 3"/>
    <w:basedOn w:val="1"/>
    <w:link w:val="542"/>
    <w:unhideWhenUsed/>
    <w:qFormat/>
    <w:uiPriority w:val="99"/>
    <w:pPr>
      <w:numPr>
        <w:ilvl w:val="0"/>
        <w:numId w:val="4"/>
      </w:numPr>
      <w:tabs>
        <w:tab w:val="left" w:pos="620"/>
      </w:tabs>
      <w:spacing w:after="200" w:line="276" w:lineRule="auto"/>
      <w:ind w:left="620" w:firstLine="0" w:firstLineChars="0"/>
      <w:contextualSpacing/>
    </w:pPr>
    <w:rPr>
      <w:rFonts w:ascii="Cambria" w:hAnsi="Cambria" w:eastAsia="MS Mincho"/>
      <w:kern w:val="0"/>
      <w:sz w:val="22"/>
      <w:szCs w:val="20"/>
      <w:lang w:eastAsia="en-US"/>
    </w:rPr>
  </w:style>
  <w:style w:type="paragraph" w:styleId="34">
    <w:name w:val="Body Text"/>
    <w:basedOn w:val="1"/>
    <w:link w:val="178"/>
    <w:qFormat/>
    <w:uiPriority w:val="0"/>
    <w:pPr>
      <w:spacing w:line="240" w:lineRule="auto"/>
      <w:jc w:val="both"/>
    </w:pPr>
    <w:rPr>
      <w:rFonts w:ascii="Arial" w:hAnsi="Arial"/>
      <w:sz w:val="21"/>
      <w:szCs w:val="21"/>
    </w:rPr>
  </w:style>
  <w:style w:type="paragraph" w:styleId="35">
    <w:name w:val="Body Text Indent"/>
    <w:basedOn w:val="1"/>
    <w:link w:val="185"/>
    <w:unhideWhenUsed/>
    <w:qFormat/>
    <w:uiPriority w:val="0"/>
    <w:pPr>
      <w:spacing w:after="120"/>
      <w:ind w:left="420" w:leftChars="200"/>
    </w:pPr>
  </w:style>
  <w:style w:type="paragraph" w:styleId="36">
    <w:name w:val="List Number 3"/>
    <w:basedOn w:val="1"/>
    <w:unhideWhenUsed/>
    <w:qFormat/>
    <w:uiPriority w:val="99"/>
    <w:pPr>
      <w:tabs>
        <w:tab w:val="left" w:pos="780"/>
      </w:tabs>
      <w:spacing w:after="200" w:line="276" w:lineRule="auto"/>
      <w:ind w:left="360" w:hanging="360" w:firstLineChars="0"/>
      <w:contextualSpacing/>
    </w:pPr>
    <w:rPr>
      <w:rFonts w:ascii="Cambria" w:hAnsi="Cambria" w:eastAsia="MS Mincho"/>
      <w:kern w:val="0"/>
      <w:sz w:val="22"/>
      <w:szCs w:val="22"/>
      <w:lang w:eastAsia="en-US"/>
    </w:rPr>
  </w:style>
  <w:style w:type="paragraph" w:styleId="37">
    <w:name w:val="List 2"/>
    <w:basedOn w:val="1"/>
    <w:unhideWhenUsed/>
    <w:qFormat/>
    <w:uiPriority w:val="99"/>
    <w:pPr>
      <w:spacing w:after="200" w:line="276" w:lineRule="auto"/>
      <w:ind w:left="720" w:hanging="360" w:firstLineChars="0"/>
      <w:contextualSpacing/>
    </w:pPr>
    <w:rPr>
      <w:rFonts w:ascii="Cambria" w:hAnsi="Cambria" w:eastAsia="MS Mincho"/>
      <w:kern w:val="0"/>
      <w:sz w:val="22"/>
      <w:szCs w:val="22"/>
      <w:lang w:eastAsia="en-US"/>
    </w:rPr>
  </w:style>
  <w:style w:type="paragraph" w:styleId="38">
    <w:name w:val="List Continue"/>
    <w:basedOn w:val="1"/>
    <w:unhideWhenUsed/>
    <w:qFormat/>
    <w:uiPriority w:val="99"/>
    <w:pPr>
      <w:spacing w:after="120" w:line="276" w:lineRule="auto"/>
      <w:ind w:left="360" w:firstLine="0" w:firstLineChars="0"/>
      <w:contextualSpacing/>
    </w:pPr>
    <w:rPr>
      <w:rFonts w:ascii="Cambria" w:hAnsi="Cambria" w:eastAsia="MS Mincho"/>
      <w:kern w:val="0"/>
      <w:sz w:val="22"/>
      <w:szCs w:val="22"/>
      <w:lang w:eastAsia="en-US"/>
    </w:rPr>
  </w:style>
  <w:style w:type="paragraph" w:styleId="39">
    <w:name w:val="Block Text"/>
    <w:basedOn w:val="1"/>
    <w:qFormat/>
    <w:uiPriority w:val="9"/>
    <w:pPr>
      <w:widowControl w:val="0"/>
      <w:spacing w:line="500" w:lineRule="exact"/>
      <w:ind w:left="990" w:right="-840" w:firstLine="0" w:firstLineChars="0"/>
    </w:pPr>
    <w:rPr>
      <w:rFonts w:ascii="Calibri" w:eastAsia="仿宋"/>
      <w:sz w:val="28"/>
      <w:szCs w:val="20"/>
    </w:rPr>
  </w:style>
  <w:style w:type="paragraph" w:styleId="40">
    <w:name w:val="List Bullet 2"/>
    <w:basedOn w:val="1"/>
    <w:unhideWhenUsed/>
    <w:qFormat/>
    <w:uiPriority w:val="99"/>
    <w:pPr>
      <w:tabs>
        <w:tab w:val="left" w:pos="420"/>
        <w:tab w:val="left" w:pos="780"/>
      </w:tabs>
      <w:spacing w:after="200" w:line="276" w:lineRule="auto"/>
      <w:ind w:left="420" w:hanging="420" w:firstLineChars="0"/>
      <w:contextualSpacing/>
    </w:pPr>
    <w:rPr>
      <w:rFonts w:ascii="Cambria" w:hAnsi="Cambria" w:eastAsia="MS Mincho"/>
      <w:kern w:val="0"/>
      <w:sz w:val="22"/>
      <w:szCs w:val="22"/>
      <w:lang w:eastAsia="en-US"/>
    </w:rPr>
  </w:style>
  <w:style w:type="paragraph" w:styleId="41">
    <w:name w:val="HTML Address"/>
    <w:basedOn w:val="1"/>
    <w:link w:val="1311"/>
    <w:qFormat/>
    <w:uiPriority w:val="0"/>
    <w:pPr>
      <w:widowControl w:val="0"/>
      <w:ind w:firstLine="0" w:firstLineChars="0"/>
      <w:jc w:val="both"/>
    </w:pPr>
    <w:rPr>
      <w:rFonts w:ascii="等线" w:eastAsia="等线"/>
      <w:i/>
      <w:iCs/>
      <w:kern w:val="0"/>
    </w:rPr>
  </w:style>
  <w:style w:type="paragraph" w:styleId="42">
    <w:name w:val="index 4"/>
    <w:basedOn w:val="1"/>
    <w:next w:val="1"/>
    <w:qFormat/>
    <w:uiPriority w:val="0"/>
    <w:pPr>
      <w:widowControl w:val="0"/>
      <w:spacing w:afterLines="50" w:line="240" w:lineRule="auto"/>
      <w:ind w:left="600" w:leftChars="600" w:firstLine="0" w:firstLineChars="0"/>
      <w:jc w:val="both"/>
    </w:pPr>
    <w:rPr>
      <w:rFonts w:ascii="Calibri"/>
      <w:sz w:val="21"/>
      <w:szCs w:val="20"/>
    </w:rPr>
  </w:style>
  <w:style w:type="paragraph" w:styleId="43">
    <w:name w:val="toc 5"/>
    <w:basedOn w:val="1"/>
    <w:next w:val="1"/>
    <w:unhideWhenUsed/>
    <w:qFormat/>
    <w:uiPriority w:val="39"/>
    <w:pPr>
      <w:ind w:left="960"/>
    </w:pPr>
    <w:rPr>
      <w:rFonts w:asciiTheme="minorHAnsi" w:eastAsiaTheme="minorHAnsi"/>
      <w:sz w:val="20"/>
      <w:szCs w:val="20"/>
    </w:rPr>
  </w:style>
  <w:style w:type="paragraph" w:styleId="44">
    <w:name w:val="toc 3"/>
    <w:basedOn w:val="1"/>
    <w:next w:val="1"/>
    <w:unhideWhenUsed/>
    <w:qFormat/>
    <w:uiPriority w:val="39"/>
    <w:pPr>
      <w:ind w:firstLine="200"/>
    </w:pPr>
    <w:rPr>
      <w:rFonts w:asciiTheme="minorHAnsi"/>
      <w:szCs w:val="20"/>
    </w:rPr>
  </w:style>
  <w:style w:type="paragraph" w:styleId="45">
    <w:name w:val="Plain Text"/>
    <w:basedOn w:val="1"/>
    <w:link w:val="1284"/>
    <w:qFormat/>
    <w:uiPriority w:val="0"/>
    <w:pPr>
      <w:widowControl w:val="0"/>
      <w:spacing w:line="240" w:lineRule="auto"/>
      <w:ind w:firstLine="0" w:firstLineChars="0"/>
      <w:jc w:val="both"/>
    </w:pPr>
    <w:rPr>
      <w:rFonts w:hAnsi="Courier New" w:eastAsia="等线"/>
      <w:kern w:val="0"/>
      <w:sz w:val="20"/>
      <w:szCs w:val="20"/>
    </w:rPr>
  </w:style>
  <w:style w:type="paragraph" w:styleId="46">
    <w:name w:val="List Bullet 5"/>
    <w:basedOn w:val="1"/>
    <w:qFormat/>
    <w:uiPriority w:val="0"/>
    <w:pPr>
      <w:widowControl w:val="0"/>
      <w:tabs>
        <w:tab w:val="left" w:pos="200"/>
      </w:tabs>
      <w:ind w:left="1049" w:hanging="646" w:firstLineChars="0"/>
      <w:jc w:val="both"/>
    </w:pPr>
    <w:rPr>
      <w:rFonts w:ascii="Calibri"/>
      <w:sz w:val="21"/>
    </w:rPr>
  </w:style>
  <w:style w:type="paragraph" w:styleId="47">
    <w:name w:val="List Number 4"/>
    <w:basedOn w:val="1"/>
    <w:unhideWhenUsed/>
    <w:qFormat/>
    <w:uiPriority w:val="0"/>
    <w:pPr>
      <w:widowControl w:val="0"/>
      <w:tabs>
        <w:tab w:val="left" w:pos="780"/>
        <w:tab w:val="left" w:pos="1620"/>
      </w:tabs>
      <w:ind w:left="780" w:hanging="360" w:firstLineChars="0"/>
      <w:contextualSpacing/>
      <w:jc w:val="both"/>
    </w:pPr>
    <w:rPr>
      <w:rFonts w:ascii="Calibri"/>
      <w:sz w:val="21"/>
    </w:rPr>
  </w:style>
  <w:style w:type="paragraph" w:styleId="48">
    <w:name w:val="toc 8"/>
    <w:basedOn w:val="1"/>
    <w:next w:val="1"/>
    <w:unhideWhenUsed/>
    <w:qFormat/>
    <w:uiPriority w:val="39"/>
    <w:pPr>
      <w:ind w:left="1680"/>
    </w:pPr>
    <w:rPr>
      <w:rFonts w:asciiTheme="minorHAnsi" w:eastAsiaTheme="minorHAnsi"/>
      <w:sz w:val="20"/>
      <w:szCs w:val="20"/>
    </w:rPr>
  </w:style>
  <w:style w:type="paragraph" w:styleId="49">
    <w:name w:val="index 3"/>
    <w:basedOn w:val="1"/>
    <w:next w:val="1"/>
    <w:qFormat/>
    <w:uiPriority w:val="0"/>
    <w:pPr>
      <w:widowControl w:val="0"/>
      <w:spacing w:afterLines="50" w:line="240" w:lineRule="auto"/>
      <w:ind w:left="400" w:leftChars="400" w:firstLine="0" w:firstLineChars="0"/>
      <w:jc w:val="both"/>
    </w:pPr>
    <w:rPr>
      <w:rFonts w:ascii="Calibri"/>
      <w:sz w:val="21"/>
      <w:szCs w:val="20"/>
    </w:rPr>
  </w:style>
  <w:style w:type="paragraph" w:styleId="50">
    <w:name w:val="Date"/>
    <w:basedOn w:val="1"/>
    <w:next w:val="1"/>
    <w:link w:val="228"/>
    <w:qFormat/>
    <w:uiPriority w:val="0"/>
    <w:pPr>
      <w:widowControl w:val="0"/>
      <w:spacing w:line="240" w:lineRule="auto"/>
      <w:ind w:left="100" w:leftChars="2500" w:firstLine="0" w:firstLineChars="0"/>
      <w:jc w:val="both"/>
    </w:pPr>
    <w:rPr>
      <w:rFonts w:ascii="Times New Roman" w:hAnsi="Times New Roman"/>
      <w:sz w:val="21"/>
    </w:rPr>
  </w:style>
  <w:style w:type="paragraph" w:styleId="51">
    <w:name w:val="Body Text Indent 2"/>
    <w:basedOn w:val="1"/>
    <w:link w:val="212"/>
    <w:unhideWhenUsed/>
    <w:qFormat/>
    <w:uiPriority w:val="0"/>
    <w:pPr>
      <w:spacing w:after="120" w:line="480" w:lineRule="auto"/>
      <w:ind w:left="420" w:leftChars="200" w:firstLine="0" w:firstLineChars="0"/>
    </w:pPr>
    <w:rPr>
      <w:rFonts w:ascii="Times New Roman" w:hAnsi="Times New Roman"/>
    </w:rPr>
  </w:style>
  <w:style w:type="paragraph" w:styleId="52">
    <w:name w:val="endnote text"/>
    <w:basedOn w:val="1"/>
    <w:link w:val="539"/>
    <w:qFormat/>
    <w:uiPriority w:val="0"/>
    <w:pPr>
      <w:widowControl w:val="0"/>
      <w:snapToGrid w:val="0"/>
      <w:spacing w:line="240" w:lineRule="auto"/>
      <w:ind w:firstLine="200"/>
    </w:pPr>
    <w:rPr>
      <w:rFonts w:ascii="等线" w:hAnsi="等线" w:eastAsia="等线"/>
      <w:kern w:val="0"/>
      <w:sz w:val="20"/>
    </w:rPr>
  </w:style>
  <w:style w:type="paragraph" w:styleId="53">
    <w:name w:val="List Continue 5"/>
    <w:basedOn w:val="1"/>
    <w:qFormat/>
    <w:uiPriority w:val="0"/>
    <w:pPr>
      <w:widowControl w:val="0"/>
      <w:spacing w:afterLines="50" w:line="240" w:lineRule="auto"/>
      <w:ind w:left="2100" w:leftChars="1000" w:firstLine="0" w:firstLineChars="0"/>
      <w:jc w:val="both"/>
    </w:pPr>
    <w:rPr>
      <w:rFonts w:ascii="Calibri"/>
      <w:sz w:val="21"/>
      <w:szCs w:val="20"/>
    </w:rPr>
  </w:style>
  <w:style w:type="paragraph" w:styleId="54">
    <w:name w:val="Balloon Text"/>
    <w:basedOn w:val="1"/>
    <w:link w:val="193"/>
    <w:unhideWhenUsed/>
    <w:qFormat/>
    <w:uiPriority w:val="99"/>
    <w:pPr>
      <w:widowControl w:val="0"/>
      <w:spacing w:line="240" w:lineRule="auto"/>
      <w:jc w:val="both"/>
    </w:pPr>
    <w:rPr>
      <w:sz w:val="18"/>
      <w:szCs w:val="18"/>
    </w:rPr>
  </w:style>
  <w:style w:type="paragraph" w:styleId="55">
    <w:name w:val="footer"/>
    <w:basedOn w:val="1"/>
    <w:link w:val="166"/>
    <w:unhideWhenUsed/>
    <w:qFormat/>
    <w:uiPriority w:val="99"/>
    <w:pPr>
      <w:tabs>
        <w:tab w:val="center" w:pos="4153"/>
        <w:tab w:val="right" w:pos="8306"/>
      </w:tabs>
      <w:snapToGrid w:val="0"/>
    </w:pPr>
    <w:rPr>
      <w:sz w:val="18"/>
      <w:szCs w:val="18"/>
    </w:rPr>
  </w:style>
  <w:style w:type="paragraph" w:styleId="56">
    <w:name w:val="envelope return"/>
    <w:basedOn w:val="1"/>
    <w:unhideWhenUsed/>
    <w:qFormat/>
    <w:uiPriority w:val="99"/>
    <w:pPr>
      <w:widowControl w:val="0"/>
      <w:snapToGrid w:val="0"/>
      <w:spacing w:line="240" w:lineRule="auto"/>
      <w:ind w:firstLine="0" w:firstLineChars="0"/>
      <w:jc w:val="both"/>
    </w:pPr>
    <w:rPr>
      <w:rFonts w:ascii="Arial" w:hAnsi="Arial" w:cs="Arial"/>
      <w:sz w:val="21"/>
      <w:szCs w:val="21"/>
    </w:rPr>
  </w:style>
  <w:style w:type="paragraph" w:styleId="57">
    <w:name w:val="header"/>
    <w:basedOn w:val="1"/>
    <w:link w:val="164"/>
    <w:unhideWhenUsed/>
    <w:qFormat/>
    <w:uiPriority w:val="99"/>
    <w:pPr>
      <w:pBdr>
        <w:bottom w:val="single" w:color="auto" w:sz="6" w:space="1"/>
      </w:pBdr>
      <w:tabs>
        <w:tab w:val="center" w:pos="4153"/>
        <w:tab w:val="right" w:pos="8306"/>
      </w:tabs>
      <w:snapToGrid w:val="0"/>
      <w:jc w:val="center"/>
    </w:pPr>
    <w:rPr>
      <w:sz w:val="18"/>
      <w:szCs w:val="18"/>
    </w:rPr>
  </w:style>
  <w:style w:type="paragraph" w:styleId="58">
    <w:name w:val="Signature"/>
    <w:basedOn w:val="1"/>
    <w:link w:val="1348"/>
    <w:qFormat/>
    <w:uiPriority w:val="0"/>
    <w:pPr>
      <w:widowControl w:val="0"/>
      <w:spacing w:afterLines="50" w:line="240" w:lineRule="auto"/>
      <w:ind w:left="100" w:leftChars="2100" w:firstLine="0" w:firstLineChars="0"/>
      <w:jc w:val="both"/>
    </w:pPr>
    <w:rPr>
      <w:rFonts w:ascii="等线" w:eastAsia="等线"/>
      <w:kern w:val="0"/>
      <w:szCs w:val="20"/>
    </w:rPr>
  </w:style>
  <w:style w:type="paragraph" w:styleId="59">
    <w:name w:val="toc 1"/>
    <w:basedOn w:val="1"/>
    <w:next w:val="1"/>
    <w:link w:val="345"/>
    <w:unhideWhenUsed/>
    <w:qFormat/>
    <w:uiPriority w:val="39"/>
    <w:pPr>
      <w:ind w:firstLine="0" w:firstLineChars="0"/>
    </w:pPr>
    <w:rPr>
      <w:rFonts w:asciiTheme="minorHAnsi"/>
      <w:b/>
      <w:bCs/>
      <w:szCs w:val="20"/>
    </w:rPr>
  </w:style>
  <w:style w:type="paragraph" w:styleId="60">
    <w:name w:val="List Continue 4"/>
    <w:basedOn w:val="1"/>
    <w:qFormat/>
    <w:uiPriority w:val="0"/>
    <w:pPr>
      <w:widowControl w:val="0"/>
      <w:spacing w:afterLines="50" w:line="240" w:lineRule="auto"/>
      <w:ind w:left="1680" w:leftChars="800" w:firstLine="0" w:firstLineChars="0"/>
      <w:jc w:val="both"/>
    </w:pPr>
    <w:rPr>
      <w:rFonts w:ascii="Calibri"/>
      <w:sz w:val="21"/>
      <w:szCs w:val="20"/>
    </w:rPr>
  </w:style>
  <w:style w:type="paragraph" w:styleId="61">
    <w:name w:val="toc 4"/>
    <w:basedOn w:val="1"/>
    <w:next w:val="1"/>
    <w:unhideWhenUsed/>
    <w:qFormat/>
    <w:uiPriority w:val="39"/>
    <w:pPr>
      <w:ind w:left="720"/>
    </w:pPr>
    <w:rPr>
      <w:rFonts w:asciiTheme="minorHAnsi" w:eastAsiaTheme="minorHAnsi"/>
      <w:sz w:val="20"/>
      <w:szCs w:val="20"/>
    </w:rPr>
  </w:style>
  <w:style w:type="paragraph" w:styleId="62">
    <w:name w:val="index heading"/>
    <w:basedOn w:val="1"/>
    <w:next w:val="63"/>
    <w:qFormat/>
    <w:uiPriority w:val="0"/>
    <w:pPr>
      <w:widowControl w:val="0"/>
      <w:spacing w:line="300" w:lineRule="auto"/>
      <w:ind w:firstLine="0" w:firstLineChars="0"/>
      <w:jc w:val="both"/>
    </w:pPr>
    <w:rPr>
      <w:rFonts w:ascii="Calibri" w:eastAsia="楷体_GB2312"/>
      <w:sz w:val="21"/>
    </w:rPr>
  </w:style>
  <w:style w:type="paragraph" w:styleId="63">
    <w:name w:val="index 1"/>
    <w:basedOn w:val="1"/>
    <w:next w:val="1"/>
    <w:link w:val="1368"/>
    <w:unhideWhenUsed/>
    <w:qFormat/>
    <w:uiPriority w:val="0"/>
    <w:pPr>
      <w:widowControl w:val="0"/>
      <w:spacing w:line="240" w:lineRule="auto"/>
      <w:ind w:firstLine="0" w:firstLineChars="0"/>
      <w:jc w:val="both"/>
    </w:pPr>
    <w:rPr>
      <w:rFonts w:ascii="等线" w:hAnsi="等线" w:eastAsia="等线"/>
      <w:kern w:val="0"/>
      <w:sz w:val="20"/>
      <w:szCs w:val="20"/>
    </w:rPr>
  </w:style>
  <w:style w:type="paragraph" w:styleId="64">
    <w:name w:val="Subtitle"/>
    <w:basedOn w:val="1"/>
    <w:next w:val="1"/>
    <w:link w:val="217"/>
    <w:qFormat/>
    <w:uiPriority w:val="11"/>
    <w:pPr>
      <w:widowControl w:val="0"/>
      <w:spacing w:before="240" w:after="60" w:line="312" w:lineRule="auto"/>
      <w:ind w:firstLine="0" w:firstLineChars="0"/>
      <w:jc w:val="center"/>
      <w:outlineLvl w:val="1"/>
    </w:pPr>
    <w:rPr>
      <w:rFonts w:ascii="Calibri Light" w:hAnsi="Calibri Light"/>
      <w:b/>
      <w:bCs/>
      <w:kern w:val="28"/>
      <w:sz w:val="32"/>
      <w:szCs w:val="32"/>
    </w:rPr>
  </w:style>
  <w:style w:type="paragraph" w:styleId="65">
    <w:name w:val="List Number 5"/>
    <w:basedOn w:val="1"/>
    <w:qFormat/>
    <w:uiPriority w:val="0"/>
    <w:pPr>
      <w:widowControl w:val="0"/>
      <w:numPr>
        <w:ilvl w:val="0"/>
        <w:numId w:val="5"/>
      </w:numPr>
      <w:tabs>
        <w:tab w:val="left" w:pos="2040"/>
      </w:tabs>
      <w:spacing w:afterLines="50" w:line="240" w:lineRule="auto"/>
      <w:ind w:left="425" w:hanging="425" w:firstLineChars="0"/>
      <w:jc w:val="both"/>
    </w:pPr>
    <w:rPr>
      <w:rFonts w:ascii="Calibri"/>
      <w:sz w:val="21"/>
      <w:szCs w:val="20"/>
    </w:rPr>
  </w:style>
  <w:style w:type="paragraph" w:styleId="66">
    <w:name w:val="List"/>
    <w:basedOn w:val="1"/>
    <w:unhideWhenUsed/>
    <w:qFormat/>
    <w:uiPriority w:val="99"/>
    <w:pPr>
      <w:ind w:left="200" w:hanging="200" w:hangingChars="200"/>
      <w:contextualSpacing/>
    </w:pPr>
  </w:style>
  <w:style w:type="paragraph" w:styleId="67">
    <w:name w:val="footnote text"/>
    <w:basedOn w:val="1"/>
    <w:link w:val="194"/>
    <w:unhideWhenUsed/>
    <w:qFormat/>
    <w:uiPriority w:val="0"/>
    <w:pPr>
      <w:widowControl w:val="0"/>
      <w:snapToGrid w:val="0"/>
      <w:spacing w:line="240" w:lineRule="auto"/>
    </w:pPr>
    <w:rPr>
      <w:sz w:val="18"/>
      <w:szCs w:val="20"/>
    </w:rPr>
  </w:style>
  <w:style w:type="paragraph" w:styleId="68">
    <w:name w:val="toc 6"/>
    <w:basedOn w:val="1"/>
    <w:next w:val="1"/>
    <w:unhideWhenUsed/>
    <w:qFormat/>
    <w:uiPriority w:val="39"/>
    <w:pPr>
      <w:ind w:left="1200"/>
    </w:pPr>
    <w:rPr>
      <w:rFonts w:asciiTheme="minorHAnsi" w:eastAsiaTheme="minorHAnsi"/>
      <w:sz w:val="20"/>
      <w:szCs w:val="20"/>
    </w:rPr>
  </w:style>
  <w:style w:type="paragraph" w:styleId="69">
    <w:name w:val="List 5"/>
    <w:basedOn w:val="1"/>
    <w:qFormat/>
    <w:uiPriority w:val="0"/>
    <w:pPr>
      <w:widowControl w:val="0"/>
      <w:spacing w:before="50" w:beforeLines="50"/>
      <w:ind w:left="100" w:leftChars="800" w:hanging="200" w:hangingChars="200"/>
      <w:contextualSpacing/>
      <w:jc w:val="both"/>
    </w:pPr>
    <w:rPr>
      <w:rFonts w:ascii="Calibri" w:hAnsi="Calibri"/>
      <w:sz w:val="23"/>
    </w:rPr>
  </w:style>
  <w:style w:type="paragraph" w:styleId="70">
    <w:name w:val="Body Text Indent 3"/>
    <w:basedOn w:val="1"/>
    <w:link w:val="814"/>
    <w:qFormat/>
    <w:uiPriority w:val="0"/>
    <w:pPr>
      <w:widowControl w:val="0"/>
      <w:spacing w:after="120" w:line="240" w:lineRule="auto"/>
      <w:ind w:left="420" w:leftChars="200" w:firstLine="200"/>
      <w:jc w:val="both"/>
    </w:pPr>
    <w:rPr>
      <w:rFonts w:ascii="等线" w:hAnsi="等线" w:eastAsia="等线"/>
      <w:kern w:val="0"/>
      <w:sz w:val="16"/>
      <w:szCs w:val="16"/>
    </w:rPr>
  </w:style>
  <w:style w:type="paragraph" w:styleId="71">
    <w:name w:val="index 7"/>
    <w:basedOn w:val="1"/>
    <w:next w:val="1"/>
    <w:qFormat/>
    <w:uiPriority w:val="0"/>
    <w:pPr>
      <w:widowControl w:val="0"/>
      <w:spacing w:afterLines="50" w:line="240" w:lineRule="auto"/>
      <w:ind w:left="1200" w:leftChars="1200" w:firstLine="0" w:firstLineChars="0"/>
      <w:jc w:val="both"/>
    </w:pPr>
    <w:rPr>
      <w:rFonts w:ascii="Calibri"/>
      <w:sz w:val="21"/>
      <w:szCs w:val="20"/>
    </w:rPr>
  </w:style>
  <w:style w:type="paragraph" w:styleId="72">
    <w:name w:val="index 9"/>
    <w:basedOn w:val="1"/>
    <w:next w:val="1"/>
    <w:qFormat/>
    <w:uiPriority w:val="0"/>
    <w:pPr>
      <w:widowControl w:val="0"/>
      <w:spacing w:afterLines="50" w:line="240" w:lineRule="auto"/>
      <w:ind w:left="1600" w:leftChars="1600" w:firstLine="0" w:firstLineChars="0"/>
      <w:jc w:val="both"/>
    </w:pPr>
    <w:rPr>
      <w:rFonts w:ascii="Calibri"/>
      <w:sz w:val="21"/>
      <w:szCs w:val="20"/>
    </w:rPr>
  </w:style>
  <w:style w:type="paragraph" w:styleId="73">
    <w:name w:val="table of figures"/>
    <w:basedOn w:val="1"/>
    <w:next w:val="1"/>
    <w:qFormat/>
    <w:uiPriority w:val="0"/>
    <w:pPr>
      <w:widowControl w:val="0"/>
      <w:spacing w:before="50" w:beforeLines="50"/>
      <w:ind w:left="840" w:leftChars="200" w:hanging="420" w:hangingChars="200"/>
      <w:jc w:val="both"/>
    </w:pPr>
    <w:rPr>
      <w:rFonts w:ascii="Calibri" w:hAnsi="Calibri"/>
      <w:sz w:val="23"/>
    </w:rPr>
  </w:style>
  <w:style w:type="paragraph" w:styleId="74">
    <w:name w:val="toc 2"/>
    <w:basedOn w:val="1"/>
    <w:next w:val="1"/>
    <w:unhideWhenUsed/>
    <w:qFormat/>
    <w:uiPriority w:val="39"/>
    <w:pPr>
      <w:ind w:firstLine="100" w:firstLineChars="100"/>
    </w:pPr>
    <w:rPr>
      <w:rFonts w:asciiTheme="minorHAnsi"/>
      <w:iCs/>
      <w:szCs w:val="20"/>
    </w:rPr>
  </w:style>
  <w:style w:type="paragraph" w:styleId="75">
    <w:name w:val="toc 9"/>
    <w:basedOn w:val="1"/>
    <w:next w:val="1"/>
    <w:unhideWhenUsed/>
    <w:qFormat/>
    <w:uiPriority w:val="39"/>
    <w:pPr>
      <w:ind w:left="1920"/>
    </w:pPr>
    <w:rPr>
      <w:rFonts w:asciiTheme="minorHAnsi" w:eastAsiaTheme="minorHAnsi"/>
      <w:sz w:val="20"/>
      <w:szCs w:val="20"/>
    </w:rPr>
  </w:style>
  <w:style w:type="paragraph" w:styleId="76">
    <w:name w:val="Body Text 2"/>
    <w:basedOn w:val="1"/>
    <w:link w:val="1145"/>
    <w:unhideWhenUsed/>
    <w:qFormat/>
    <w:uiPriority w:val="99"/>
    <w:pPr>
      <w:spacing w:after="120" w:line="480" w:lineRule="auto"/>
      <w:ind w:firstLine="0" w:firstLineChars="0"/>
    </w:pPr>
    <w:rPr>
      <w:rFonts w:ascii="Cambria" w:hAnsi="Cambria" w:eastAsia="MS Mincho"/>
      <w:kern w:val="0"/>
      <w:sz w:val="22"/>
      <w:szCs w:val="20"/>
      <w:lang w:eastAsia="en-US"/>
    </w:rPr>
  </w:style>
  <w:style w:type="paragraph" w:styleId="77">
    <w:name w:val="List 4"/>
    <w:basedOn w:val="1"/>
    <w:qFormat/>
    <w:uiPriority w:val="0"/>
    <w:pPr>
      <w:widowControl w:val="0"/>
      <w:spacing w:before="50" w:beforeLines="50"/>
      <w:ind w:left="100" w:leftChars="600" w:hanging="200" w:hangingChars="200"/>
      <w:contextualSpacing/>
      <w:jc w:val="both"/>
    </w:pPr>
    <w:rPr>
      <w:rFonts w:ascii="Calibri" w:hAnsi="Calibri"/>
      <w:sz w:val="23"/>
    </w:rPr>
  </w:style>
  <w:style w:type="paragraph" w:styleId="78">
    <w:name w:val="List Continue 2"/>
    <w:basedOn w:val="1"/>
    <w:unhideWhenUsed/>
    <w:qFormat/>
    <w:uiPriority w:val="99"/>
    <w:pPr>
      <w:spacing w:after="120" w:line="276" w:lineRule="auto"/>
      <w:ind w:left="720" w:firstLine="0" w:firstLineChars="0"/>
      <w:contextualSpacing/>
    </w:pPr>
    <w:rPr>
      <w:rFonts w:ascii="Cambria" w:hAnsi="Cambria" w:eastAsia="MS Mincho"/>
      <w:kern w:val="0"/>
      <w:sz w:val="22"/>
      <w:szCs w:val="22"/>
      <w:lang w:eastAsia="en-US"/>
    </w:rPr>
  </w:style>
  <w:style w:type="paragraph" w:styleId="79">
    <w:name w:val="Message Header"/>
    <w:basedOn w:val="1"/>
    <w:link w:val="1112"/>
    <w:qFormat/>
    <w:uiPriority w:val="0"/>
    <w:pPr>
      <w:widowControl w:val="0"/>
      <w:pBdr>
        <w:top w:val="single" w:color="auto" w:sz="6" w:space="1"/>
        <w:left w:val="single" w:color="auto" w:sz="6" w:space="1"/>
        <w:bottom w:val="single" w:color="auto" w:sz="6" w:space="1"/>
        <w:right w:val="single" w:color="auto" w:sz="6" w:space="1"/>
      </w:pBdr>
      <w:shd w:val="pct20" w:color="auto" w:fill="auto"/>
      <w:spacing w:afterLines="50" w:line="240" w:lineRule="auto"/>
      <w:ind w:left="1080" w:leftChars="500" w:hanging="1080" w:hangingChars="500"/>
      <w:jc w:val="both"/>
    </w:pPr>
    <w:rPr>
      <w:rFonts w:ascii="Arial" w:hAnsi="Arial" w:eastAsia="等线"/>
      <w:kern w:val="0"/>
    </w:rPr>
  </w:style>
  <w:style w:type="paragraph" w:styleId="80">
    <w:name w:val="HTML Preformatted"/>
    <w:basedOn w:val="1"/>
    <w:link w:val="195"/>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kern w:val="0"/>
      <w:sz w:val="20"/>
      <w:szCs w:val="20"/>
    </w:rPr>
  </w:style>
  <w:style w:type="paragraph" w:styleId="81">
    <w:name w:val="Normal (Web)"/>
    <w:basedOn w:val="1"/>
    <w:link w:val="1276"/>
    <w:unhideWhenUsed/>
    <w:qFormat/>
    <w:uiPriority w:val="99"/>
    <w:pPr>
      <w:spacing w:before="100" w:beforeAutospacing="1" w:after="100" w:afterAutospacing="1" w:line="240" w:lineRule="auto"/>
    </w:pPr>
    <w:rPr>
      <w:rFonts w:cs="宋体"/>
      <w:kern w:val="0"/>
    </w:rPr>
  </w:style>
  <w:style w:type="paragraph" w:styleId="82">
    <w:name w:val="List Continue 3"/>
    <w:basedOn w:val="1"/>
    <w:unhideWhenUsed/>
    <w:qFormat/>
    <w:uiPriority w:val="99"/>
    <w:pPr>
      <w:spacing w:after="120" w:line="276" w:lineRule="auto"/>
      <w:ind w:left="1080" w:firstLine="0" w:firstLineChars="0"/>
      <w:contextualSpacing/>
    </w:pPr>
    <w:rPr>
      <w:rFonts w:ascii="Cambria" w:hAnsi="Cambria" w:eastAsia="MS Mincho"/>
      <w:kern w:val="0"/>
      <w:sz w:val="22"/>
      <w:szCs w:val="22"/>
      <w:lang w:eastAsia="en-US"/>
    </w:rPr>
  </w:style>
  <w:style w:type="paragraph" w:styleId="83">
    <w:name w:val="index 2"/>
    <w:basedOn w:val="1"/>
    <w:next w:val="1"/>
    <w:qFormat/>
    <w:uiPriority w:val="0"/>
    <w:pPr>
      <w:widowControl w:val="0"/>
      <w:spacing w:afterLines="50" w:line="240" w:lineRule="auto"/>
      <w:ind w:left="200" w:leftChars="200" w:firstLine="0" w:firstLineChars="0"/>
      <w:jc w:val="both"/>
    </w:pPr>
    <w:rPr>
      <w:rFonts w:ascii="Calibri"/>
      <w:sz w:val="21"/>
      <w:szCs w:val="20"/>
    </w:rPr>
  </w:style>
  <w:style w:type="paragraph" w:styleId="84">
    <w:name w:val="Title"/>
    <w:basedOn w:val="1"/>
    <w:link w:val="205"/>
    <w:qFormat/>
    <w:uiPriority w:val="10"/>
    <w:pPr>
      <w:widowControl w:val="0"/>
      <w:autoSpaceDE w:val="0"/>
      <w:autoSpaceDN w:val="0"/>
      <w:spacing w:line="1240" w:lineRule="exact"/>
      <w:ind w:left="115"/>
    </w:pPr>
    <w:rPr>
      <w:rFonts w:ascii="微软雅黑" w:hAnsi="微软雅黑" w:eastAsia="微软雅黑" w:cs="微软雅黑"/>
      <w:b/>
      <w:bCs/>
      <w:kern w:val="0"/>
      <w:sz w:val="72"/>
      <w:szCs w:val="72"/>
    </w:rPr>
  </w:style>
  <w:style w:type="paragraph" w:styleId="85">
    <w:name w:val="annotation subject"/>
    <w:basedOn w:val="28"/>
    <w:next w:val="28"/>
    <w:link w:val="196"/>
    <w:unhideWhenUsed/>
    <w:qFormat/>
    <w:uiPriority w:val="0"/>
    <w:rPr>
      <w:b/>
      <w:bCs/>
    </w:rPr>
  </w:style>
  <w:style w:type="paragraph" w:styleId="86">
    <w:name w:val="Body Text First Indent 2"/>
    <w:basedOn w:val="35"/>
    <w:link w:val="186"/>
    <w:unhideWhenUsed/>
    <w:qFormat/>
    <w:uiPriority w:val="0"/>
    <w:pPr>
      <w:spacing w:after="0"/>
      <w:ind w:left="0" w:leftChars="0"/>
    </w:pPr>
  </w:style>
  <w:style w:type="table" w:styleId="88">
    <w:name w:val="Table Grid"/>
    <w:basedOn w:val="87"/>
    <w:qFormat/>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89">
    <w:name w:val="Table Theme"/>
    <w:basedOn w:val="87"/>
    <w:qFormat/>
    <w:uiPriority w:val="0"/>
    <w:pPr>
      <w:widowControl w:val="0"/>
      <w:jc w:val="both"/>
    </w:pPr>
    <w:rPr>
      <w:rFonts w:ascii="Calibri" w:hAnsi="Calibri"/>
    </w:rPr>
    <w:tblPr>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Pr>
  </w:style>
  <w:style w:type="table" w:styleId="90">
    <w:name w:val="Table Grid 8"/>
    <w:basedOn w:val="87"/>
    <w:qFormat/>
    <w:uiPriority w:val="0"/>
    <w:pPr>
      <w:widowControl w:val="0"/>
      <w:jc w:val="both"/>
    </w:pPr>
    <w:rPr>
      <w:rFonts w:ascii="Calibri" w:hAnsi="Calibri"/>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91">
    <w:name w:val="Light Shading"/>
    <w:basedOn w:val="87"/>
    <w:qFormat/>
    <w:uiPriority w:val="60"/>
    <w:rPr>
      <w:rFonts w:ascii="Cambria" w:hAnsi="Cambria" w:eastAsia="MS Mincho"/>
      <w:color w:val="000000"/>
      <w:sz w:val="22"/>
      <w:szCs w:val="22"/>
      <w:lang w:eastAsia="en-US"/>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92">
    <w:name w:val="Light Shading Accent 1"/>
    <w:basedOn w:val="87"/>
    <w:qFormat/>
    <w:uiPriority w:val="60"/>
    <w:rPr>
      <w:rFonts w:ascii="Cambria" w:hAnsi="Cambria" w:eastAsia="MS Mincho"/>
      <w:color w:val="365F91"/>
      <w:sz w:val="22"/>
      <w:szCs w:val="22"/>
      <w:lang w:eastAsia="en-US"/>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93">
    <w:name w:val="Light Shading Accent 2"/>
    <w:basedOn w:val="87"/>
    <w:qFormat/>
    <w:uiPriority w:val="60"/>
    <w:rPr>
      <w:rFonts w:ascii="Cambria" w:hAnsi="Cambria" w:eastAsia="MS Mincho"/>
      <w:color w:val="943634"/>
      <w:sz w:val="22"/>
      <w:szCs w:val="22"/>
      <w:lang w:eastAsia="en-US"/>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94">
    <w:name w:val="Light Shading Accent 3"/>
    <w:basedOn w:val="87"/>
    <w:qFormat/>
    <w:uiPriority w:val="60"/>
    <w:rPr>
      <w:rFonts w:ascii="Cambria" w:hAnsi="Cambria" w:eastAsia="MS Mincho"/>
      <w:color w:val="76923C"/>
      <w:sz w:val="22"/>
      <w:szCs w:val="22"/>
      <w:lang w:eastAsia="en-US"/>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95">
    <w:name w:val="Light Shading Accent 4"/>
    <w:basedOn w:val="87"/>
    <w:qFormat/>
    <w:uiPriority w:val="60"/>
    <w:rPr>
      <w:rFonts w:ascii="Cambria" w:hAnsi="Cambria" w:eastAsia="MS Mincho"/>
      <w:color w:val="5F497A"/>
      <w:sz w:val="22"/>
      <w:szCs w:val="22"/>
      <w:lang w:eastAsia="en-US"/>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nil"/>
          <w:bottom w:val="single" w:color="8064A2" w:sz="8" w:space="0"/>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96">
    <w:name w:val="Light Shading Accent 5"/>
    <w:basedOn w:val="87"/>
    <w:qFormat/>
    <w:uiPriority w:val="60"/>
    <w:rPr>
      <w:rFonts w:ascii="Cambria" w:hAnsi="Cambria" w:eastAsia="MS Mincho"/>
      <w:color w:val="31849B"/>
      <w:sz w:val="22"/>
      <w:szCs w:val="22"/>
      <w:lang w:eastAsia="en-US"/>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97">
    <w:name w:val="Light Shading Accent 6"/>
    <w:basedOn w:val="87"/>
    <w:qFormat/>
    <w:uiPriority w:val="60"/>
    <w:rPr>
      <w:rFonts w:ascii="Cambria" w:hAnsi="Cambria" w:eastAsia="MS Mincho"/>
      <w:color w:val="E36C0A"/>
      <w:sz w:val="22"/>
      <w:szCs w:val="22"/>
      <w:lang w:eastAsia="en-US"/>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98">
    <w:name w:val="Light List"/>
    <w:basedOn w:val="87"/>
    <w:qFormat/>
    <w:uiPriority w:val="61"/>
    <w:rPr>
      <w:rFonts w:ascii="Cambria" w:hAnsi="Cambria" w:eastAsia="MS Mincho"/>
      <w:sz w:val="22"/>
      <w:szCs w:val="22"/>
      <w:lang w:eastAsia="en-US"/>
    </w:rPr>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99">
    <w:name w:val="Light List Accent 2"/>
    <w:basedOn w:val="87"/>
    <w:qFormat/>
    <w:uiPriority w:val="61"/>
    <w:rPr>
      <w:rFonts w:ascii="Cambria" w:hAnsi="Cambria" w:eastAsia="MS Mincho"/>
      <w:sz w:val="22"/>
      <w:szCs w:val="22"/>
      <w:lang w:eastAsia="en-US"/>
    </w:rPr>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00">
    <w:name w:val="Light List Accent 3"/>
    <w:basedOn w:val="87"/>
    <w:qFormat/>
    <w:uiPriority w:val="61"/>
    <w:rPr>
      <w:rFonts w:ascii="Cambria" w:hAnsi="Cambria" w:eastAsia="MS Mincho"/>
      <w:sz w:val="22"/>
      <w:szCs w:val="22"/>
      <w:lang w:eastAsia="en-US"/>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01">
    <w:name w:val="Light List Accent 4"/>
    <w:basedOn w:val="87"/>
    <w:qFormat/>
    <w:uiPriority w:val="61"/>
    <w:rPr>
      <w:rFonts w:ascii="Cambria" w:hAnsi="Cambria" w:eastAsia="MS Mincho"/>
      <w:sz w:val="22"/>
      <w:szCs w:val="22"/>
      <w:lang w:eastAsia="en-US"/>
    </w:rPr>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02">
    <w:name w:val="Light List Accent 5"/>
    <w:basedOn w:val="87"/>
    <w:qFormat/>
    <w:uiPriority w:val="61"/>
    <w:rPr>
      <w:rFonts w:ascii="Cambria" w:hAnsi="Cambria" w:eastAsia="MS Mincho"/>
      <w:sz w:val="22"/>
      <w:szCs w:val="22"/>
      <w:lang w:eastAsia="en-US"/>
    </w:rPr>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03">
    <w:name w:val="Light List Accent 6"/>
    <w:basedOn w:val="87"/>
    <w:qFormat/>
    <w:uiPriority w:val="61"/>
    <w:rPr>
      <w:rFonts w:ascii="Cambria" w:hAnsi="Cambria" w:eastAsia="MS Mincho"/>
      <w:sz w:val="22"/>
      <w:szCs w:val="22"/>
      <w:lang w:eastAsia="en-US"/>
    </w:rPr>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04">
    <w:name w:val="Light Grid"/>
    <w:basedOn w:val="87"/>
    <w:qFormat/>
    <w:uiPriority w:val="62"/>
    <w:rPr>
      <w:rFonts w:ascii="Cambria" w:hAnsi="Cambria" w:eastAsia="MS Mincho"/>
      <w:sz w:val="22"/>
      <w:szCs w:val="22"/>
      <w:lang w:eastAsia="en-US"/>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eastAsia="MingLiU" w:cs="Times New Roman"/>
        <w:b/>
        <w:bCs/>
      </w:rPr>
      <w:tblPr/>
      <w:tcPr>
        <w:tcBorders>
          <w:top w:val="single" w:color="000000" w:sz="8" w:space="0"/>
          <w:left w:val="single" w:color="000000" w:sz="8" w:space="0"/>
          <w:bottom w:val="single" w:color="000000" w:sz="18" w:space="0"/>
          <w:right w:val="single" w:color="000000"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05">
    <w:name w:val="Light Grid Accent 2"/>
    <w:basedOn w:val="87"/>
    <w:qFormat/>
    <w:uiPriority w:val="62"/>
    <w:rPr>
      <w:rFonts w:ascii="Cambria" w:hAnsi="Cambria" w:eastAsia="MS Mincho"/>
      <w:sz w:val="22"/>
      <w:szCs w:val="22"/>
      <w:lang w:eastAsia="en-US"/>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eastAsia="MingLiU" w:cs="Times New Roman"/>
        <w:b/>
        <w:bCs/>
      </w:rPr>
      <w:tblPr/>
      <w:tcPr>
        <w:tcBorders>
          <w:top w:val="single" w:color="C0504D" w:sz="8" w:space="0"/>
          <w:left w:val="single" w:color="C0504D" w:sz="8" w:space="0"/>
          <w:bottom w:val="single" w:color="C0504D" w:sz="18" w:space="0"/>
          <w:right w:val="single" w:color="C0504D"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06">
    <w:name w:val="Light Grid Accent 3"/>
    <w:basedOn w:val="87"/>
    <w:qFormat/>
    <w:uiPriority w:val="62"/>
    <w:rPr>
      <w:rFonts w:ascii="Cambria" w:hAnsi="Cambria" w:eastAsia="MS Mincho"/>
      <w:sz w:val="22"/>
      <w:szCs w:val="22"/>
      <w:lang w:eastAsia="en-US"/>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eastAsia="MingLiU" w:cs="Times New Roman"/>
        <w:b/>
        <w:bCs/>
      </w:rPr>
      <w:tblPr/>
      <w:tcPr>
        <w:tcBorders>
          <w:top w:val="single" w:color="9BBB59" w:sz="8" w:space="0"/>
          <w:left w:val="single" w:color="9BBB59" w:sz="8" w:space="0"/>
          <w:bottom w:val="single" w:color="9BBB59" w:sz="18" w:space="0"/>
          <w:right w:val="single" w:color="9BBB59"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07">
    <w:name w:val="Light Grid Accent 4"/>
    <w:basedOn w:val="87"/>
    <w:qFormat/>
    <w:uiPriority w:val="62"/>
    <w:rPr>
      <w:rFonts w:ascii="Cambria" w:hAnsi="Cambria" w:eastAsia="MS Mincho"/>
      <w:sz w:val="22"/>
      <w:szCs w:val="22"/>
      <w:lang w:eastAsia="en-US"/>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eastAsia="MingLiU" w:cs="Times New Roman"/>
        <w:b/>
        <w:bCs/>
      </w:rPr>
      <w:tblPr/>
      <w:tcPr>
        <w:tcBorders>
          <w:top w:val="single" w:color="8064A2" w:sz="8" w:space="0"/>
          <w:left w:val="single" w:color="8064A2" w:sz="8" w:space="0"/>
          <w:bottom w:val="single" w:color="8064A2" w:sz="18" w:space="0"/>
          <w:right w:val="single" w:color="8064A2"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08">
    <w:name w:val="Light Grid Accent 5"/>
    <w:basedOn w:val="87"/>
    <w:qFormat/>
    <w:uiPriority w:val="62"/>
    <w:rPr>
      <w:rFonts w:ascii="Cambria" w:hAnsi="Cambria" w:eastAsia="MS Mincho"/>
      <w:sz w:val="22"/>
      <w:szCs w:val="22"/>
      <w:lang w:eastAsia="en-US"/>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eastAsia="MingLiU" w:cs="Times New Roman"/>
        <w:b/>
        <w:bCs/>
      </w:rPr>
      <w:tblPr/>
      <w:tcPr>
        <w:tcBorders>
          <w:top w:val="single" w:color="4BACC6" w:sz="8" w:space="0"/>
          <w:left w:val="single" w:color="4BACC6" w:sz="8" w:space="0"/>
          <w:bottom w:val="single" w:color="4BACC6" w:sz="18" w:space="0"/>
          <w:right w:val="single" w:color="4BACC6"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09">
    <w:name w:val="Light Grid Accent 6"/>
    <w:basedOn w:val="87"/>
    <w:qFormat/>
    <w:uiPriority w:val="62"/>
    <w:rPr>
      <w:rFonts w:ascii="Cambria" w:hAnsi="Cambria" w:eastAsia="MS Mincho"/>
      <w:sz w:val="22"/>
      <w:szCs w:val="22"/>
      <w:lang w:eastAsia="en-US"/>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eastAsia="MingLiU" w:cs="Times New Roman"/>
        <w:b/>
        <w:bCs/>
      </w:rPr>
      <w:tblPr/>
      <w:tcPr>
        <w:tcBorders>
          <w:top w:val="single" w:color="F79646" w:sz="8" w:space="0"/>
          <w:left w:val="single" w:color="F79646" w:sz="8" w:space="0"/>
          <w:bottom w:val="single" w:color="F79646" w:sz="18" w:space="0"/>
          <w:right w:val="single" w:color="F79646"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10">
    <w:name w:val="Medium Shading 1"/>
    <w:basedOn w:val="87"/>
    <w:qFormat/>
    <w:uiPriority w:val="63"/>
    <w:rPr>
      <w:rFonts w:ascii="Cambria" w:hAnsi="Cambria" w:eastAsia="MS Mincho"/>
      <w:sz w:val="22"/>
      <w:szCs w:val="22"/>
      <w:lang w:eastAsia="en-US"/>
    </w:rPr>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11">
    <w:name w:val="Medium Shading 1 Accent 1"/>
    <w:basedOn w:val="87"/>
    <w:qFormat/>
    <w:uiPriority w:val="63"/>
    <w:rPr>
      <w:rFonts w:ascii="Cambria" w:hAnsi="Cambria" w:eastAsia="MS Mincho"/>
      <w:sz w:val="22"/>
      <w:szCs w:val="22"/>
      <w:lang w:eastAsia="en-US"/>
    </w:rPr>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12">
    <w:name w:val="Medium Shading 1 Accent 2"/>
    <w:basedOn w:val="87"/>
    <w:qFormat/>
    <w:uiPriority w:val="63"/>
    <w:rPr>
      <w:rFonts w:ascii="Cambria" w:hAnsi="Cambria" w:eastAsia="MS Mincho"/>
      <w:sz w:val="22"/>
      <w:szCs w:val="22"/>
      <w:lang w:eastAsia="en-US"/>
    </w:rPr>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13">
    <w:name w:val="Medium Shading 1 Accent 3"/>
    <w:basedOn w:val="87"/>
    <w:qFormat/>
    <w:uiPriority w:val="63"/>
    <w:rPr>
      <w:rFonts w:ascii="Cambria" w:hAnsi="Cambria" w:eastAsia="MS Mincho"/>
      <w:sz w:val="22"/>
      <w:szCs w:val="22"/>
      <w:lang w:eastAsia="en-US"/>
    </w:rPr>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14">
    <w:name w:val="Medium Shading 1 Accent 4"/>
    <w:basedOn w:val="87"/>
    <w:qFormat/>
    <w:uiPriority w:val="63"/>
    <w:rPr>
      <w:rFonts w:ascii="Cambria" w:hAnsi="Cambria" w:eastAsia="MS Mincho"/>
      <w:sz w:val="22"/>
      <w:szCs w:val="22"/>
      <w:lang w:eastAsia="en-US"/>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15">
    <w:name w:val="Medium Shading 1 Accent 5"/>
    <w:basedOn w:val="87"/>
    <w:qFormat/>
    <w:uiPriority w:val="63"/>
    <w:rPr>
      <w:rFonts w:ascii="Cambria" w:hAnsi="Cambria" w:eastAsia="MS Mincho"/>
      <w:sz w:val="22"/>
      <w:szCs w:val="22"/>
      <w:lang w:eastAsia="en-US"/>
    </w:rPr>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16">
    <w:name w:val="Medium Shading 1 Accent 6"/>
    <w:basedOn w:val="87"/>
    <w:qFormat/>
    <w:uiPriority w:val="63"/>
    <w:rPr>
      <w:rFonts w:ascii="Cambria" w:hAnsi="Cambria" w:eastAsia="MS Mincho"/>
      <w:sz w:val="22"/>
      <w:szCs w:val="22"/>
      <w:lang w:eastAsia="en-US"/>
    </w:rPr>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17">
    <w:name w:val="Medium Shading 2"/>
    <w:basedOn w:val="87"/>
    <w:qFormat/>
    <w:uiPriority w:val="64"/>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18">
    <w:name w:val="Medium Shading 2 Accent 1"/>
    <w:basedOn w:val="87"/>
    <w:qFormat/>
    <w:uiPriority w:val="64"/>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19">
    <w:name w:val="Medium Shading 2 Accent 2"/>
    <w:basedOn w:val="87"/>
    <w:qFormat/>
    <w:uiPriority w:val="64"/>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0">
    <w:name w:val="Medium Shading 2 Accent 3"/>
    <w:basedOn w:val="87"/>
    <w:qFormat/>
    <w:uiPriority w:val="64"/>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1">
    <w:name w:val="Medium Shading 2 Accent 4"/>
    <w:basedOn w:val="87"/>
    <w:qFormat/>
    <w:uiPriority w:val="64"/>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2">
    <w:name w:val="Medium Shading 2 Accent 5"/>
    <w:basedOn w:val="87"/>
    <w:qFormat/>
    <w:uiPriority w:val="64"/>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3">
    <w:name w:val="Medium Shading 2 Accent 6"/>
    <w:basedOn w:val="87"/>
    <w:qFormat/>
    <w:uiPriority w:val="64"/>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4">
    <w:name w:val="Medium List 1"/>
    <w:basedOn w:val="87"/>
    <w:qFormat/>
    <w:uiPriority w:val="65"/>
    <w:rPr>
      <w:rFonts w:ascii="Cambria" w:hAnsi="Cambria" w:eastAsia="MS Mincho"/>
      <w:color w:val="000000"/>
      <w:sz w:val="22"/>
      <w:szCs w:val="22"/>
      <w:lang w:eastAsia="en-US"/>
    </w:rPr>
    <w:tblPr>
      <w:tblBorders>
        <w:top w:val="single" w:color="000000" w:sz="8" w:space="0"/>
        <w:bottom w:val="single" w:color="000000" w:sz="8" w:space="0"/>
      </w:tblBorders>
    </w:tblPr>
    <w:tblStylePr w:type="firstRow">
      <w:rPr>
        <w:rFonts w:eastAsia="MingLiU" w:cs="Times New Roman"/>
      </w:rPr>
      <w:tblPr/>
      <w:tcPr>
        <w:tcBorders>
          <w:top w:val="nil"/>
          <w:left w:val="nil"/>
          <w:bottom w:val="single" w:color="000000" w:sz="8" w:space="0"/>
          <w:right w:val="nil"/>
          <w:insideH w:val="nil"/>
          <w:insideV w:val="nil"/>
          <w:tl2br w:val="nil"/>
          <w:tr2bl w:val="nil"/>
        </w:tcBorders>
      </w:tcPr>
    </w:tblStylePr>
    <w:tblStylePr w:type="lastRow">
      <w:rPr>
        <w:b/>
        <w:bCs/>
        <w:color w:val="1F497D"/>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nil"/>
          <w:bottom w:val="single" w:color="000000" w:sz="8" w:space="0"/>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25">
    <w:name w:val="Medium List 1 Accent 1"/>
    <w:basedOn w:val="87"/>
    <w:qFormat/>
    <w:uiPriority w:val="65"/>
    <w:rPr>
      <w:rFonts w:ascii="Cambria" w:hAnsi="Cambria" w:eastAsia="MS Mincho"/>
      <w:color w:val="000000"/>
      <w:sz w:val="22"/>
      <w:szCs w:val="22"/>
      <w:lang w:eastAsia="en-US"/>
    </w:rPr>
    <w:tblPr>
      <w:tblBorders>
        <w:top w:val="single" w:color="4F81BD" w:sz="8" w:space="0"/>
        <w:bottom w:val="single" w:color="4F81BD" w:sz="8" w:space="0"/>
      </w:tblBorders>
    </w:tblPr>
    <w:tblStylePr w:type="firstRow">
      <w:rPr>
        <w:rFonts w:eastAsia="MingLiU" w:cs="Times New Roman"/>
      </w:rPr>
      <w:tblPr/>
      <w:tcPr>
        <w:tcBorders>
          <w:top w:val="nil"/>
          <w:left w:val="nil"/>
          <w:bottom w:val="single" w:color="4F81BD" w:sz="8" w:space="0"/>
          <w:right w:val="nil"/>
          <w:insideH w:val="nil"/>
          <w:insideV w:val="nil"/>
          <w:tl2br w:val="nil"/>
          <w:tr2bl w:val="nil"/>
        </w:tcBorders>
      </w:tcPr>
    </w:tblStylePr>
    <w:tblStylePr w:type="lastRow">
      <w:rPr>
        <w:b/>
        <w:bCs/>
        <w:color w:val="1F497D"/>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nil"/>
          <w:bottom w:val="single" w:color="4F81BD" w:sz="8" w:space="0"/>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26">
    <w:name w:val="Medium List 1 Accent 2"/>
    <w:basedOn w:val="87"/>
    <w:qFormat/>
    <w:uiPriority w:val="65"/>
    <w:rPr>
      <w:rFonts w:ascii="Cambria" w:hAnsi="Cambria" w:eastAsia="MS Mincho"/>
      <w:color w:val="000000"/>
      <w:sz w:val="22"/>
      <w:szCs w:val="22"/>
      <w:lang w:eastAsia="en-US"/>
    </w:rPr>
    <w:tblPr>
      <w:tblBorders>
        <w:top w:val="single" w:color="C0504D" w:sz="8" w:space="0"/>
        <w:bottom w:val="single" w:color="C0504D" w:sz="8" w:space="0"/>
      </w:tblBorders>
    </w:tblPr>
    <w:tblStylePr w:type="firstRow">
      <w:rPr>
        <w:rFonts w:eastAsia="MingLiU" w:cs="Times New Roman"/>
      </w:rPr>
      <w:tblPr/>
      <w:tcPr>
        <w:tcBorders>
          <w:top w:val="nil"/>
          <w:left w:val="nil"/>
          <w:bottom w:val="single" w:color="C0504D" w:sz="8" w:space="0"/>
          <w:right w:val="nil"/>
          <w:insideH w:val="nil"/>
          <w:insideV w:val="nil"/>
          <w:tl2br w:val="nil"/>
          <w:tr2bl w:val="nil"/>
        </w:tcBorders>
      </w:tcPr>
    </w:tblStylePr>
    <w:tblStylePr w:type="lastRow">
      <w:rPr>
        <w:b/>
        <w:bCs/>
        <w:color w:val="1F497D"/>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nil"/>
          <w:bottom w:val="single" w:color="C0504D" w:sz="8" w:space="0"/>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27">
    <w:name w:val="Medium List 1 Accent 3"/>
    <w:basedOn w:val="87"/>
    <w:qFormat/>
    <w:uiPriority w:val="65"/>
    <w:rPr>
      <w:rFonts w:ascii="Cambria" w:hAnsi="Cambria" w:eastAsia="MS Mincho"/>
      <w:color w:val="000000"/>
      <w:sz w:val="22"/>
      <w:szCs w:val="22"/>
      <w:lang w:eastAsia="en-US"/>
    </w:rPr>
    <w:tblPr>
      <w:tblBorders>
        <w:top w:val="single" w:color="9BBB59" w:sz="8" w:space="0"/>
        <w:bottom w:val="single" w:color="9BBB59" w:sz="8" w:space="0"/>
      </w:tblBorders>
    </w:tblPr>
    <w:tblStylePr w:type="firstRow">
      <w:rPr>
        <w:rFonts w:eastAsia="MingLiU" w:cs="Times New Roman"/>
      </w:rPr>
      <w:tblPr/>
      <w:tcPr>
        <w:tcBorders>
          <w:top w:val="nil"/>
          <w:left w:val="nil"/>
          <w:bottom w:val="single" w:color="9BBB59" w:sz="8" w:space="0"/>
          <w:right w:val="nil"/>
          <w:insideH w:val="nil"/>
          <w:insideV w:val="nil"/>
          <w:tl2br w:val="nil"/>
          <w:tr2bl w:val="nil"/>
        </w:tcBorders>
      </w:tcPr>
    </w:tblStylePr>
    <w:tblStylePr w:type="lastRow">
      <w:rPr>
        <w:b/>
        <w:bCs/>
        <w:color w:val="1F497D"/>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nil"/>
          <w:bottom w:val="single" w:color="9BBB59" w:sz="8" w:space="0"/>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28">
    <w:name w:val="Medium List 1 Accent 4"/>
    <w:basedOn w:val="87"/>
    <w:qFormat/>
    <w:uiPriority w:val="65"/>
    <w:rPr>
      <w:rFonts w:ascii="Cambria" w:hAnsi="Cambria" w:eastAsia="MS Mincho"/>
      <w:color w:val="000000"/>
      <w:sz w:val="22"/>
      <w:szCs w:val="22"/>
      <w:lang w:eastAsia="en-US"/>
    </w:rPr>
    <w:tblPr>
      <w:tblBorders>
        <w:top w:val="single" w:color="8064A2" w:sz="8" w:space="0"/>
        <w:bottom w:val="single" w:color="8064A2" w:sz="8" w:space="0"/>
      </w:tblBorders>
    </w:tblPr>
    <w:tblStylePr w:type="firstRow">
      <w:rPr>
        <w:rFonts w:eastAsia="MingLiU" w:cs="Times New Roman"/>
      </w:rPr>
      <w:tblPr/>
      <w:tcPr>
        <w:tcBorders>
          <w:top w:val="nil"/>
          <w:left w:val="nil"/>
          <w:bottom w:val="single" w:color="8064A2" w:sz="8" w:space="0"/>
          <w:right w:val="nil"/>
          <w:insideH w:val="nil"/>
          <w:insideV w:val="nil"/>
          <w:tl2br w:val="nil"/>
          <w:tr2bl w:val="nil"/>
        </w:tcBorders>
      </w:tcPr>
    </w:tblStylePr>
    <w:tblStylePr w:type="lastRow">
      <w:rPr>
        <w:b/>
        <w:bCs/>
        <w:color w:val="1F497D"/>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nil"/>
          <w:bottom w:val="single" w:color="8064A2" w:sz="8" w:space="0"/>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29">
    <w:name w:val="Medium List 1 Accent 5"/>
    <w:basedOn w:val="87"/>
    <w:qFormat/>
    <w:uiPriority w:val="65"/>
    <w:rPr>
      <w:rFonts w:ascii="Cambria" w:hAnsi="Cambria" w:eastAsia="MS Mincho"/>
      <w:color w:val="000000"/>
      <w:sz w:val="22"/>
      <w:szCs w:val="22"/>
      <w:lang w:eastAsia="en-US"/>
    </w:rPr>
    <w:tblPr>
      <w:tblBorders>
        <w:top w:val="single" w:color="4BACC6" w:sz="8" w:space="0"/>
        <w:bottom w:val="single" w:color="4BACC6" w:sz="8" w:space="0"/>
      </w:tblBorders>
    </w:tblPr>
    <w:tblStylePr w:type="firstRow">
      <w:rPr>
        <w:rFonts w:eastAsia="MingLiU" w:cs="Times New Roman"/>
      </w:rPr>
      <w:tblPr/>
      <w:tcPr>
        <w:tcBorders>
          <w:top w:val="nil"/>
          <w:left w:val="nil"/>
          <w:bottom w:val="single" w:color="4BACC6" w:sz="8" w:space="0"/>
          <w:right w:val="nil"/>
          <w:insideH w:val="nil"/>
          <w:insideV w:val="nil"/>
          <w:tl2br w:val="nil"/>
          <w:tr2bl w:val="nil"/>
        </w:tcBorders>
      </w:tcPr>
    </w:tblStylePr>
    <w:tblStylePr w:type="lastRow">
      <w:rPr>
        <w:b/>
        <w:bCs/>
        <w:color w:val="1F497D"/>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nil"/>
          <w:bottom w:val="single" w:color="4BACC6" w:sz="8" w:space="0"/>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30">
    <w:name w:val="Medium List 1 Accent 6"/>
    <w:basedOn w:val="87"/>
    <w:qFormat/>
    <w:uiPriority w:val="65"/>
    <w:rPr>
      <w:rFonts w:ascii="Cambria" w:hAnsi="Cambria" w:eastAsia="MS Mincho"/>
      <w:color w:val="000000"/>
      <w:sz w:val="22"/>
      <w:szCs w:val="22"/>
      <w:lang w:eastAsia="en-US"/>
    </w:rPr>
    <w:tblPr>
      <w:tblBorders>
        <w:top w:val="single" w:color="F79646" w:sz="8" w:space="0"/>
        <w:bottom w:val="single" w:color="F79646" w:sz="8" w:space="0"/>
      </w:tblBorders>
    </w:tblPr>
    <w:tblStylePr w:type="firstRow">
      <w:rPr>
        <w:rFonts w:eastAsia="MingLiU" w:cs="Times New Roman"/>
      </w:rPr>
      <w:tblPr/>
      <w:tcPr>
        <w:tcBorders>
          <w:top w:val="nil"/>
          <w:left w:val="nil"/>
          <w:bottom w:val="single" w:color="F79646" w:sz="8" w:space="0"/>
          <w:right w:val="nil"/>
          <w:insideH w:val="nil"/>
          <w:insideV w:val="nil"/>
          <w:tl2br w:val="nil"/>
          <w:tr2bl w:val="nil"/>
        </w:tcBorders>
      </w:tcPr>
    </w:tblStylePr>
    <w:tblStylePr w:type="lastRow">
      <w:rPr>
        <w:b/>
        <w:bCs/>
        <w:color w:val="1F497D"/>
      </w:rPr>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nil"/>
          <w:bottom w:val="single" w:color="F79646" w:sz="8" w:space="0"/>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31">
    <w:name w:val="Medium List 2"/>
    <w:basedOn w:val="87"/>
    <w:qFormat/>
    <w:uiPriority w:val="66"/>
    <w:rPr>
      <w:rFonts w:ascii="Calibri" w:hAnsi="Calibri" w:eastAsia="MS Gothic"/>
      <w:color w:val="000000"/>
      <w:sz w:val="22"/>
      <w:szCs w:val="22"/>
      <w:lang w:eastAsia="en-US"/>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nil"/>
          <w:bottom w:val="single" w:color="000000" w:sz="24" w:space="0"/>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single" w:color="000000"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2">
    <w:name w:val="Medium List 2 Accent 1"/>
    <w:basedOn w:val="87"/>
    <w:qFormat/>
    <w:uiPriority w:val="66"/>
    <w:rPr>
      <w:rFonts w:ascii="Calibri" w:hAnsi="Calibri" w:eastAsia="MS Gothic"/>
      <w:color w:val="000000"/>
      <w:sz w:val="22"/>
      <w:szCs w:val="22"/>
      <w:lang w:eastAsia="en-US"/>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nil"/>
          <w:bottom w:val="single" w:color="4F81BD" w:sz="24" w:space="0"/>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single" w:color="4F81BD"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3">
    <w:name w:val="Medium List 2 Accent 2"/>
    <w:basedOn w:val="87"/>
    <w:qFormat/>
    <w:uiPriority w:val="66"/>
    <w:rPr>
      <w:rFonts w:ascii="Calibri" w:hAnsi="Calibri" w:eastAsia="MS Gothic"/>
      <w:color w:val="000000"/>
      <w:sz w:val="22"/>
      <w:szCs w:val="22"/>
      <w:lang w:eastAsia="en-US"/>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nil"/>
          <w:bottom w:val="single" w:color="C0504D" w:sz="24" w:space="0"/>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single" w:color="C0504D"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4">
    <w:name w:val="Medium List 2 Accent 3"/>
    <w:basedOn w:val="87"/>
    <w:qFormat/>
    <w:uiPriority w:val="66"/>
    <w:rPr>
      <w:rFonts w:ascii="Calibri" w:hAnsi="Calibri" w:eastAsia="MS Gothic"/>
      <w:color w:val="000000"/>
      <w:sz w:val="22"/>
      <w:szCs w:val="22"/>
      <w:lang w:eastAsia="en-US"/>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single" w:color="9BBB59"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5">
    <w:name w:val="Medium List 2 Accent 4"/>
    <w:basedOn w:val="87"/>
    <w:qFormat/>
    <w:uiPriority w:val="66"/>
    <w:rPr>
      <w:rFonts w:ascii="Calibri" w:hAnsi="Calibri" w:eastAsia="MS Gothic"/>
      <w:color w:val="000000"/>
      <w:sz w:val="22"/>
      <w:szCs w:val="22"/>
      <w:lang w:eastAsia="en-US"/>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nil"/>
          <w:bottom w:val="single" w:color="8064A2" w:sz="24" w:space="0"/>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single" w:color="8064A2"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6">
    <w:name w:val="Colorful List Accent 2"/>
    <w:basedOn w:val="87"/>
    <w:qFormat/>
    <w:uiPriority w:val="72"/>
    <w:rPr>
      <w:rFonts w:ascii="Cambria" w:hAnsi="Cambria" w:eastAsia="MS Mincho"/>
      <w:color w:val="000000"/>
      <w:sz w:val="22"/>
      <w:szCs w:val="22"/>
      <w:lang w:eastAsia="en-US"/>
    </w:rPr>
    <w:tblPr>
      <w:tblStyleRowBandSize w:val="1"/>
      <w:tblStyleColBandSize w:val="1"/>
    </w:tblPr>
    <w:tcPr>
      <w:shd w:val="clear" w:color="auto" w:fill="F8EDED"/>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137">
    <w:name w:val="Colorful List Accent 3"/>
    <w:basedOn w:val="87"/>
    <w:qFormat/>
    <w:uiPriority w:val="72"/>
    <w:rPr>
      <w:rFonts w:ascii="Cambria" w:hAnsi="Cambria" w:eastAsia="MS Mincho"/>
      <w:color w:val="000000"/>
      <w:sz w:val="22"/>
      <w:szCs w:val="22"/>
      <w:lang w:eastAsia="en-US"/>
    </w:rPr>
    <w:tblPr>
      <w:tblStyleRowBandSize w:val="1"/>
      <w:tblStyleColBandSize w:val="1"/>
    </w:tblPr>
    <w:tcPr>
      <w:shd w:val="clear" w:color="auto" w:fill="F5F8EE"/>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138">
    <w:name w:val="Colorful List Accent 5"/>
    <w:basedOn w:val="87"/>
    <w:qFormat/>
    <w:uiPriority w:val="72"/>
    <w:rPr>
      <w:rFonts w:ascii="Cambria" w:hAnsi="Cambria" w:eastAsia="MS Mincho"/>
      <w:color w:val="000000"/>
      <w:sz w:val="22"/>
      <w:szCs w:val="22"/>
      <w:lang w:eastAsia="en-US"/>
    </w:rPr>
    <w:tblPr>
      <w:tblStyleRowBandSize w:val="1"/>
      <w:tblStyleColBandSize w:val="1"/>
    </w:tblPr>
    <w:tcPr>
      <w:shd w:val="clear" w:color="auto" w:fill="EDF6F9"/>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139">
    <w:name w:val="Colorful List Accent 6"/>
    <w:basedOn w:val="87"/>
    <w:qFormat/>
    <w:uiPriority w:val="72"/>
    <w:rPr>
      <w:rFonts w:ascii="Cambria" w:hAnsi="Cambria" w:eastAsia="MS Mincho"/>
      <w:color w:val="000000"/>
      <w:sz w:val="22"/>
      <w:szCs w:val="22"/>
      <w:lang w:eastAsia="en-US"/>
    </w:rPr>
    <w:tblPr>
      <w:tblStyleRowBandSize w:val="1"/>
      <w:tblStyleColBandSize w:val="1"/>
    </w:tblPr>
    <w:tcPr>
      <w:shd w:val="clear" w:color="auto" w:fill="FEF4EC"/>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140">
    <w:name w:val="Colorful Grid Accent 1"/>
    <w:basedOn w:val="87"/>
    <w:qFormat/>
    <w:uiPriority w:val="73"/>
    <w:rPr>
      <w:rFonts w:ascii="Cambria" w:hAnsi="Cambria" w:eastAsia="MS Mincho"/>
      <w:color w:val="000000"/>
      <w:sz w:val="22"/>
      <w:szCs w:val="22"/>
      <w:lang w:eastAsia="en-US"/>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141">
    <w:name w:val="Colorful Grid Accent 3"/>
    <w:basedOn w:val="87"/>
    <w:qFormat/>
    <w:uiPriority w:val="73"/>
    <w:rPr>
      <w:rFonts w:ascii="Cambria" w:hAnsi="Cambria" w:eastAsia="MS Mincho"/>
      <w:color w:val="000000"/>
      <w:sz w:val="22"/>
      <w:szCs w:val="22"/>
      <w:lang w:eastAsia="en-US"/>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142">
    <w:name w:val="Colorful Grid Accent 4"/>
    <w:basedOn w:val="87"/>
    <w:qFormat/>
    <w:uiPriority w:val="73"/>
    <w:rPr>
      <w:rFonts w:ascii="Cambria" w:hAnsi="Cambria" w:eastAsia="MS Mincho"/>
      <w:color w:val="000000"/>
      <w:sz w:val="22"/>
      <w:szCs w:val="22"/>
      <w:lang w:eastAsia="en-US"/>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143">
    <w:name w:val="Colorful Grid Accent 5"/>
    <w:basedOn w:val="87"/>
    <w:qFormat/>
    <w:uiPriority w:val="73"/>
    <w:rPr>
      <w:rFonts w:ascii="Cambria" w:hAnsi="Cambria" w:eastAsia="MS Mincho"/>
      <w:color w:val="000000"/>
      <w:sz w:val="22"/>
      <w:szCs w:val="22"/>
      <w:lang w:eastAsia="en-US"/>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144">
    <w:name w:val="Colorful Grid Accent 6"/>
    <w:basedOn w:val="87"/>
    <w:qFormat/>
    <w:uiPriority w:val="73"/>
    <w:rPr>
      <w:rFonts w:ascii="Cambria" w:hAnsi="Cambria" w:eastAsia="MS Mincho"/>
      <w:color w:val="000000"/>
      <w:sz w:val="22"/>
      <w:szCs w:val="22"/>
      <w:lang w:eastAsia="en-US"/>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146">
    <w:name w:val="Strong"/>
    <w:qFormat/>
    <w:uiPriority w:val="22"/>
    <w:rPr>
      <w:b/>
      <w:bCs/>
    </w:rPr>
  </w:style>
  <w:style w:type="character" w:styleId="147">
    <w:name w:val="endnote reference"/>
    <w:unhideWhenUsed/>
    <w:qFormat/>
    <w:uiPriority w:val="99"/>
    <w:rPr>
      <w:vertAlign w:val="superscript"/>
    </w:rPr>
  </w:style>
  <w:style w:type="character" w:styleId="148">
    <w:name w:val="page number"/>
    <w:basedOn w:val="145"/>
    <w:qFormat/>
    <w:uiPriority w:val="0"/>
  </w:style>
  <w:style w:type="character" w:styleId="149">
    <w:name w:val="FollowedHyperlink"/>
    <w:unhideWhenUsed/>
    <w:qFormat/>
    <w:uiPriority w:val="0"/>
    <w:rPr>
      <w:color w:val="954F72"/>
      <w:u w:val="single"/>
    </w:rPr>
  </w:style>
  <w:style w:type="character" w:styleId="150">
    <w:name w:val="Emphasis"/>
    <w:qFormat/>
    <w:uiPriority w:val="20"/>
    <w:rPr>
      <w:i/>
      <w:iCs/>
    </w:rPr>
  </w:style>
  <w:style w:type="character" w:styleId="151">
    <w:name w:val="HTML Typewriter"/>
    <w:unhideWhenUsed/>
    <w:qFormat/>
    <w:uiPriority w:val="0"/>
    <w:rPr>
      <w:rFonts w:hint="eastAsia" w:ascii="宋体" w:hAnsi="宋体" w:eastAsia="宋体" w:cs="宋体"/>
      <w:sz w:val="24"/>
      <w:szCs w:val="24"/>
    </w:rPr>
  </w:style>
  <w:style w:type="character" w:styleId="152">
    <w:name w:val="HTML Acronym"/>
    <w:qFormat/>
    <w:uiPriority w:val="0"/>
  </w:style>
  <w:style w:type="character" w:styleId="153">
    <w:name w:val="HTML Variable"/>
    <w:qFormat/>
    <w:uiPriority w:val="0"/>
    <w:rPr>
      <w:i/>
    </w:rPr>
  </w:style>
  <w:style w:type="character" w:styleId="154">
    <w:name w:val="Hyperlink"/>
    <w:unhideWhenUsed/>
    <w:qFormat/>
    <w:uiPriority w:val="99"/>
    <w:rPr>
      <w:color w:val="0563C1"/>
      <w:u w:val="single"/>
    </w:rPr>
  </w:style>
  <w:style w:type="character" w:styleId="155">
    <w:name w:val="HTML Code"/>
    <w:qFormat/>
    <w:uiPriority w:val="99"/>
    <w:rPr>
      <w:rFonts w:ascii="宋体" w:hAnsi="宋体" w:eastAsia="宋体" w:cs="宋体"/>
      <w:sz w:val="24"/>
      <w:szCs w:val="24"/>
    </w:rPr>
  </w:style>
  <w:style w:type="character" w:styleId="156">
    <w:name w:val="annotation reference"/>
    <w:qFormat/>
    <w:uiPriority w:val="99"/>
    <w:rPr>
      <w:sz w:val="21"/>
      <w:szCs w:val="21"/>
    </w:rPr>
  </w:style>
  <w:style w:type="character" w:styleId="157">
    <w:name w:val="HTML Cite"/>
    <w:qFormat/>
    <w:uiPriority w:val="0"/>
  </w:style>
  <w:style w:type="character" w:styleId="158">
    <w:name w:val="footnote reference"/>
    <w:qFormat/>
    <w:uiPriority w:val="0"/>
    <w:rPr>
      <w:vertAlign w:val="superscript"/>
    </w:rPr>
  </w:style>
  <w:style w:type="character" w:styleId="159">
    <w:name w:val="HTML Keyboard"/>
    <w:unhideWhenUsed/>
    <w:qFormat/>
    <w:uiPriority w:val="0"/>
    <w:rPr>
      <w:rFonts w:hint="default" w:ascii="Courier New" w:hAnsi="Courier New" w:eastAsia="Times New Roman" w:cs="Times New Roman"/>
      <w:sz w:val="24"/>
      <w:szCs w:val="24"/>
    </w:rPr>
  </w:style>
  <w:style w:type="character" w:styleId="160">
    <w:name w:val="HTML Sample"/>
    <w:unhideWhenUsed/>
    <w:qFormat/>
    <w:uiPriority w:val="0"/>
    <w:rPr>
      <w:rFonts w:hint="default" w:ascii="Courier New" w:hAnsi="Courier New" w:eastAsia="Times New Roman" w:cs="Courier New"/>
    </w:rPr>
  </w:style>
  <w:style w:type="character" w:customStyle="1" w:styleId="161">
    <w:name w:val="标题 1 字符2"/>
    <w:link w:val="3"/>
    <w:qFormat/>
    <w:uiPriority w:val="0"/>
    <w:rPr>
      <w:rFonts w:eastAsia="黑体"/>
      <w:bCs/>
      <w:kern w:val="44"/>
      <w:sz w:val="36"/>
      <w:szCs w:val="44"/>
    </w:rPr>
  </w:style>
  <w:style w:type="character" w:customStyle="1" w:styleId="162">
    <w:name w:val="标题 2 字符2"/>
    <w:link w:val="4"/>
    <w:qFormat/>
    <w:uiPriority w:val="0"/>
    <w:rPr>
      <w:rFonts w:ascii="等线 Light" w:hAnsi="等线 Light" w:eastAsia="黑体"/>
      <w:bCs/>
      <w:kern w:val="2"/>
      <w:sz w:val="32"/>
      <w:szCs w:val="32"/>
    </w:rPr>
  </w:style>
  <w:style w:type="character" w:customStyle="1" w:styleId="163">
    <w:name w:val="标题 3 字符2"/>
    <w:link w:val="5"/>
    <w:qFormat/>
    <w:uiPriority w:val="0"/>
    <w:rPr>
      <w:rFonts w:ascii="黑体" w:hAnsi="黑体" w:eastAsia="黑体"/>
      <w:bCs/>
      <w:kern w:val="2"/>
      <w:sz w:val="28"/>
      <w:szCs w:val="28"/>
    </w:rPr>
  </w:style>
  <w:style w:type="character" w:customStyle="1" w:styleId="164">
    <w:name w:val="页眉 字符2"/>
    <w:link w:val="57"/>
    <w:qFormat/>
    <w:uiPriority w:val="99"/>
    <w:rPr>
      <w:rFonts w:ascii="等线" w:hAnsi="等线" w:eastAsia="等线" w:cs="Times New Roman"/>
      <w:sz w:val="18"/>
      <w:szCs w:val="18"/>
    </w:rPr>
  </w:style>
  <w:style w:type="paragraph" w:customStyle="1" w:styleId="165">
    <w:name w:val="TOC 标题1"/>
    <w:basedOn w:val="3"/>
    <w:next w:val="1"/>
    <w:unhideWhenUsed/>
    <w:qFormat/>
    <w:uiPriority w:val="39"/>
    <w:pPr>
      <w:spacing w:before="240" w:after="0" w:line="259" w:lineRule="auto"/>
      <w:jc w:val="left"/>
      <w:outlineLvl w:val="9"/>
    </w:pPr>
    <w:rPr>
      <w:rFonts w:ascii="等线 Light" w:hAnsi="等线 Light" w:eastAsia="等线 Light"/>
      <w:b/>
      <w:bCs w:val="0"/>
      <w:color w:val="2F5496"/>
      <w:kern w:val="0"/>
      <w:sz w:val="32"/>
      <w:szCs w:val="32"/>
    </w:rPr>
  </w:style>
  <w:style w:type="character" w:customStyle="1" w:styleId="166">
    <w:name w:val="页脚 字符2"/>
    <w:link w:val="55"/>
    <w:qFormat/>
    <w:uiPriority w:val="99"/>
    <w:rPr>
      <w:sz w:val="18"/>
      <w:szCs w:val="18"/>
    </w:rPr>
  </w:style>
  <w:style w:type="paragraph" w:customStyle="1" w:styleId="167">
    <w:name w:val="列表段落1"/>
    <w:basedOn w:val="1"/>
    <w:qFormat/>
    <w:uiPriority w:val="34"/>
    <w:pPr>
      <w:ind w:firstLine="420"/>
    </w:pPr>
  </w:style>
  <w:style w:type="paragraph" w:customStyle="1" w:styleId="168">
    <w:name w:val="第二章"/>
    <w:basedOn w:val="169"/>
    <w:next w:val="169"/>
    <w:link w:val="170"/>
    <w:qFormat/>
    <w:uiPriority w:val="0"/>
    <w:pPr>
      <w:keepLines/>
      <w:numPr>
        <w:numId w:val="1"/>
      </w:numPr>
      <w:tabs>
        <w:tab w:val="left" w:pos="360"/>
        <w:tab w:val="left" w:pos="576"/>
      </w:tabs>
      <w:spacing w:before="50" w:after="50" w:line="480" w:lineRule="auto"/>
      <w:ind w:left="0" w:firstLine="0"/>
    </w:pPr>
    <w:rPr>
      <w:rFonts w:ascii="等线 Light" w:hAnsi="等线 Light" w:eastAsia="黑体"/>
      <w:bCs w:val="0"/>
      <w:sz w:val="32"/>
      <w:szCs w:val="32"/>
    </w:rPr>
  </w:style>
  <w:style w:type="paragraph" w:customStyle="1" w:styleId="169">
    <w:name w:val="_标题2"/>
    <w:basedOn w:val="4"/>
    <w:next w:val="1"/>
    <w:qFormat/>
    <w:uiPriority w:val="0"/>
    <w:pPr>
      <w:keepLines w:val="0"/>
      <w:widowControl w:val="0"/>
      <w:numPr>
        <w:ilvl w:val="1"/>
        <w:numId w:val="6"/>
      </w:numPr>
      <w:tabs>
        <w:tab w:val="left" w:pos="360"/>
      </w:tabs>
      <w:adjustRightInd w:val="0"/>
      <w:snapToGrid w:val="0"/>
      <w:spacing w:before="240" w:beforeLines="50" w:after="180" w:afterLines="50" w:line="240" w:lineRule="auto"/>
      <w:ind w:left="576" w:hanging="576" w:firstLineChars="0"/>
    </w:pPr>
    <w:rPr>
      <w:rFonts w:ascii="宋体" w:hAnsi="Arial" w:eastAsia="宋体"/>
      <w:color w:val="000000"/>
      <w:kern w:val="0"/>
      <w:sz w:val="24"/>
      <w:szCs w:val="36"/>
    </w:rPr>
  </w:style>
  <w:style w:type="character" w:customStyle="1" w:styleId="170">
    <w:name w:val="第二章 Char"/>
    <w:link w:val="168"/>
    <w:qFormat/>
    <w:uiPriority w:val="0"/>
    <w:rPr>
      <w:rFonts w:ascii="等线 Light" w:hAnsi="等线 Light" w:eastAsia="黑体"/>
      <w:color w:val="000000"/>
      <w:sz w:val="32"/>
      <w:szCs w:val="32"/>
    </w:rPr>
  </w:style>
  <w:style w:type="paragraph" w:customStyle="1" w:styleId="171">
    <w:name w:val="0427-3-1"/>
    <w:basedOn w:val="5"/>
    <w:next w:val="172"/>
    <w:link w:val="173"/>
    <w:qFormat/>
    <w:uiPriority w:val="0"/>
    <w:pPr>
      <w:numPr>
        <w:ilvl w:val="0"/>
        <w:numId w:val="0"/>
      </w:numPr>
      <w:ind w:left="680" w:hanging="680"/>
    </w:pPr>
  </w:style>
  <w:style w:type="paragraph" w:customStyle="1" w:styleId="172">
    <w:name w:val="_标题3"/>
    <w:basedOn w:val="5"/>
    <w:next w:val="1"/>
    <w:qFormat/>
    <w:uiPriority w:val="0"/>
    <w:pPr>
      <w:keepLines w:val="0"/>
      <w:numPr>
        <w:numId w:val="6"/>
      </w:numPr>
      <w:tabs>
        <w:tab w:val="left" w:pos="360"/>
      </w:tabs>
      <w:spacing w:before="120" w:after="120" w:line="520" w:lineRule="exact"/>
      <w:ind w:left="720" w:hanging="720"/>
    </w:pPr>
    <w:rPr>
      <w:rFonts w:ascii="仿宋" w:hAnsi="仿宋" w:eastAsia="仿宋" w:cs="仿宋"/>
      <w:b/>
      <w:bCs w:val="0"/>
      <w:kern w:val="0"/>
      <w:sz w:val="36"/>
      <w:szCs w:val="36"/>
    </w:rPr>
  </w:style>
  <w:style w:type="character" w:customStyle="1" w:styleId="173">
    <w:name w:val="0427-3-1 字符"/>
    <w:link w:val="171"/>
    <w:qFormat/>
    <w:uiPriority w:val="0"/>
    <w:rPr>
      <w:rFonts w:ascii="黑体" w:hAnsi="黑体" w:eastAsia="黑体"/>
      <w:bCs/>
      <w:kern w:val="2"/>
      <w:sz w:val="28"/>
      <w:szCs w:val="28"/>
    </w:rPr>
  </w:style>
  <w:style w:type="paragraph" w:customStyle="1" w:styleId="174">
    <w:name w:val="0427-1-2"/>
    <w:basedOn w:val="1"/>
    <w:link w:val="175"/>
    <w:qFormat/>
    <w:uiPriority w:val="0"/>
    <w:pPr>
      <w:keepNext/>
      <w:keepLines/>
      <w:numPr>
        <w:ilvl w:val="0"/>
        <w:numId w:val="1"/>
      </w:numPr>
      <w:spacing w:before="84" w:beforeLines="20" w:after="84" w:afterLines="20"/>
      <w:ind w:firstLine="0" w:firstLineChars="0"/>
      <w:jc w:val="center"/>
      <w:outlineLvl w:val="0"/>
    </w:pPr>
    <w:rPr>
      <w:rFonts w:eastAsia="黑体"/>
      <w:bCs/>
      <w:kern w:val="44"/>
      <w:sz w:val="36"/>
      <w:szCs w:val="44"/>
    </w:rPr>
  </w:style>
  <w:style w:type="character" w:customStyle="1" w:styleId="175">
    <w:name w:val="0427-1-2 字符"/>
    <w:link w:val="174"/>
    <w:qFormat/>
    <w:uiPriority w:val="0"/>
    <w:rPr>
      <w:rFonts w:ascii="宋体" w:hAnsi="宋体" w:eastAsia="黑体"/>
      <w:bCs/>
      <w:kern w:val="44"/>
      <w:sz w:val="36"/>
      <w:szCs w:val="44"/>
    </w:rPr>
  </w:style>
  <w:style w:type="paragraph" w:customStyle="1" w:styleId="176">
    <w:name w:val="样式1：表内容"/>
    <w:basedOn w:val="66"/>
    <w:link w:val="177"/>
    <w:qFormat/>
    <w:uiPriority w:val="0"/>
    <w:pPr>
      <w:ind w:left="0" w:firstLine="0" w:firstLineChars="0"/>
      <w:jc w:val="center"/>
    </w:pPr>
  </w:style>
  <w:style w:type="character" w:customStyle="1" w:styleId="177">
    <w:name w:val="样式1：表内容 字符"/>
    <w:link w:val="176"/>
    <w:qFormat/>
    <w:uiPriority w:val="0"/>
    <w:rPr>
      <w:rFonts w:ascii="Times New Roman" w:hAnsi="Times New Roman" w:eastAsia="宋体"/>
      <w:kern w:val="2"/>
      <w:sz w:val="21"/>
      <w:szCs w:val="22"/>
    </w:rPr>
  </w:style>
  <w:style w:type="character" w:customStyle="1" w:styleId="178">
    <w:name w:val="正文文本 字符3"/>
    <w:basedOn w:val="145"/>
    <w:link w:val="34"/>
    <w:qFormat/>
    <w:uiPriority w:val="0"/>
    <w:rPr>
      <w:rFonts w:ascii="Arial" w:hAnsi="Arial" w:eastAsia="宋体"/>
      <w:kern w:val="2"/>
      <w:sz w:val="21"/>
      <w:szCs w:val="21"/>
    </w:rPr>
  </w:style>
  <w:style w:type="paragraph" w:styleId="179">
    <w:name w:val="List Paragraph"/>
    <w:basedOn w:val="1"/>
    <w:link w:val="280"/>
    <w:qFormat/>
    <w:uiPriority w:val="34"/>
    <w:pPr>
      <w:numPr>
        <w:ilvl w:val="0"/>
        <w:numId w:val="7"/>
      </w:numPr>
      <w:ind w:left="0" w:firstLine="480"/>
    </w:pPr>
  </w:style>
  <w:style w:type="paragraph" w:customStyle="1" w:styleId="180">
    <w:name w:val="表格正文"/>
    <w:basedOn w:val="1"/>
    <w:link w:val="181"/>
    <w:qFormat/>
    <w:uiPriority w:val="0"/>
    <w:pPr>
      <w:spacing w:line="240" w:lineRule="auto"/>
      <w:jc w:val="both"/>
    </w:pPr>
    <w:rPr>
      <w:sz w:val="21"/>
      <w:szCs w:val="21"/>
    </w:rPr>
  </w:style>
  <w:style w:type="character" w:customStyle="1" w:styleId="181">
    <w:name w:val="表格正文 字符"/>
    <w:basedOn w:val="145"/>
    <w:link w:val="180"/>
    <w:qFormat/>
    <w:uiPriority w:val="0"/>
    <w:rPr>
      <w:rFonts w:ascii="宋体" w:hAnsi="宋体" w:eastAsia="宋体"/>
      <w:kern w:val="2"/>
      <w:sz w:val="21"/>
      <w:szCs w:val="21"/>
    </w:rPr>
  </w:style>
  <w:style w:type="paragraph" w:customStyle="1" w:styleId="182">
    <w:name w:val="表格文字"/>
    <w:basedOn w:val="1"/>
    <w:link w:val="1037"/>
    <w:qFormat/>
    <w:uiPriority w:val="0"/>
    <w:pPr>
      <w:spacing w:before="25" w:after="25" w:line="300" w:lineRule="auto"/>
      <w:jc w:val="both"/>
    </w:pPr>
    <w:rPr>
      <w:spacing w:val="10"/>
      <w:kern w:val="0"/>
      <w:szCs w:val="20"/>
    </w:rPr>
  </w:style>
  <w:style w:type="paragraph" w:customStyle="1" w:styleId="183">
    <w:name w:val="表格标题"/>
    <w:basedOn w:val="182"/>
    <w:link w:val="1250"/>
    <w:qFormat/>
    <w:uiPriority w:val="0"/>
    <w:pPr>
      <w:jc w:val="center"/>
    </w:pPr>
    <w:rPr>
      <w:b/>
    </w:rPr>
  </w:style>
  <w:style w:type="character" w:customStyle="1" w:styleId="184">
    <w:name w:val="标题 4 字符2"/>
    <w:basedOn w:val="145"/>
    <w:link w:val="6"/>
    <w:qFormat/>
    <w:uiPriority w:val="0"/>
    <w:rPr>
      <w:rFonts w:ascii="黑体" w:hAnsi="黑体" w:eastAsia="黑体" w:cstheme="majorBidi"/>
      <w:bCs/>
      <w:w w:val="105"/>
      <w:kern w:val="2"/>
      <w:sz w:val="24"/>
      <w:szCs w:val="24"/>
    </w:rPr>
  </w:style>
  <w:style w:type="character" w:customStyle="1" w:styleId="185">
    <w:name w:val="正文文本缩进 字符"/>
    <w:basedOn w:val="145"/>
    <w:link w:val="35"/>
    <w:qFormat/>
    <w:uiPriority w:val="0"/>
    <w:rPr>
      <w:rFonts w:ascii="Times New Roman" w:hAnsi="Times New Roman" w:eastAsia="宋体"/>
      <w:kern w:val="2"/>
      <w:sz w:val="24"/>
      <w:szCs w:val="24"/>
    </w:rPr>
  </w:style>
  <w:style w:type="character" w:customStyle="1" w:styleId="186">
    <w:name w:val="正文文本首行缩进 2 字符1"/>
    <w:basedOn w:val="185"/>
    <w:link w:val="86"/>
    <w:qFormat/>
    <w:uiPriority w:val="0"/>
    <w:rPr>
      <w:rFonts w:ascii="宋体" w:hAnsi="宋体" w:eastAsia="宋体"/>
      <w:kern w:val="2"/>
      <w:sz w:val="24"/>
      <w:szCs w:val="24"/>
    </w:rPr>
  </w:style>
  <w:style w:type="character" w:customStyle="1" w:styleId="187">
    <w:name w:val="标题 5 字符2"/>
    <w:basedOn w:val="145"/>
    <w:link w:val="7"/>
    <w:qFormat/>
    <w:uiPriority w:val="9"/>
    <w:rPr>
      <w:rFonts w:ascii="黑体" w:hAnsi="黑体" w:eastAsia="黑体"/>
      <w:bCs/>
      <w:w w:val="105"/>
      <w:kern w:val="44"/>
      <w:sz w:val="24"/>
      <w:szCs w:val="24"/>
    </w:rPr>
  </w:style>
  <w:style w:type="character" w:customStyle="1" w:styleId="188">
    <w:name w:val="标题 6 字符2"/>
    <w:basedOn w:val="145"/>
    <w:link w:val="8"/>
    <w:qFormat/>
    <w:uiPriority w:val="9"/>
    <w:rPr>
      <w:rFonts w:ascii="黑体" w:hAnsi="黑体" w:eastAsia="黑体"/>
      <w:bCs/>
      <w:kern w:val="44"/>
      <w:sz w:val="24"/>
      <w:szCs w:val="24"/>
    </w:rPr>
  </w:style>
  <w:style w:type="character" w:customStyle="1" w:styleId="189">
    <w:name w:val="标题 7 字符2"/>
    <w:basedOn w:val="145"/>
    <w:link w:val="9"/>
    <w:qFormat/>
    <w:uiPriority w:val="9"/>
    <w:rPr>
      <w:rFonts w:ascii="Times New Roman" w:hAnsi="Times New Roman" w:eastAsia="宋体"/>
      <w:b/>
      <w:kern w:val="2"/>
      <w:sz w:val="24"/>
    </w:rPr>
  </w:style>
  <w:style w:type="character" w:customStyle="1" w:styleId="190">
    <w:name w:val="标题 8 字符2"/>
    <w:basedOn w:val="145"/>
    <w:link w:val="10"/>
    <w:qFormat/>
    <w:uiPriority w:val="9"/>
    <w:rPr>
      <w:rFonts w:ascii="Arial" w:hAnsi="Arial" w:eastAsia="黑体"/>
      <w:kern w:val="2"/>
      <w:sz w:val="24"/>
    </w:rPr>
  </w:style>
  <w:style w:type="character" w:customStyle="1" w:styleId="191">
    <w:name w:val="标题 9 字符2"/>
    <w:basedOn w:val="145"/>
    <w:link w:val="11"/>
    <w:qFormat/>
    <w:uiPriority w:val="9"/>
    <w:rPr>
      <w:rFonts w:ascii="Arial" w:hAnsi="Arial" w:eastAsia="黑体"/>
      <w:kern w:val="2"/>
      <w:sz w:val="21"/>
    </w:rPr>
  </w:style>
  <w:style w:type="character" w:customStyle="1" w:styleId="192">
    <w:name w:val="批注文字 字符"/>
    <w:basedOn w:val="145"/>
    <w:link w:val="28"/>
    <w:qFormat/>
    <w:uiPriority w:val="99"/>
    <w:rPr>
      <w:rFonts w:ascii="Times New Roman" w:hAnsi="Times New Roman" w:eastAsia="宋体"/>
      <w:kern w:val="2"/>
      <w:sz w:val="21"/>
    </w:rPr>
  </w:style>
  <w:style w:type="character" w:customStyle="1" w:styleId="193">
    <w:name w:val="批注框文本 字符3"/>
    <w:basedOn w:val="145"/>
    <w:link w:val="54"/>
    <w:qFormat/>
    <w:uiPriority w:val="99"/>
    <w:rPr>
      <w:rFonts w:ascii="Times New Roman" w:hAnsi="Times New Roman" w:eastAsia="宋体"/>
      <w:kern w:val="2"/>
      <w:sz w:val="18"/>
      <w:szCs w:val="18"/>
    </w:rPr>
  </w:style>
  <w:style w:type="character" w:customStyle="1" w:styleId="194">
    <w:name w:val="脚注文本 字符1"/>
    <w:basedOn w:val="145"/>
    <w:link w:val="67"/>
    <w:qFormat/>
    <w:uiPriority w:val="0"/>
    <w:rPr>
      <w:rFonts w:ascii="Times New Roman" w:hAnsi="Times New Roman" w:eastAsia="宋体"/>
      <w:kern w:val="2"/>
      <w:sz w:val="18"/>
    </w:rPr>
  </w:style>
  <w:style w:type="character" w:customStyle="1" w:styleId="195">
    <w:name w:val="HTML 预设格式 字符1"/>
    <w:basedOn w:val="145"/>
    <w:link w:val="80"/>
    <w:qFormat/>
    <w:uiPriority w:val="99"/>
    <w:rPr>
      <w:rFonts w:ascii="Courier New" w:hAnsi="Courier New" w:eastAsia="宋体"/>
    </w:rPr>
  </w:style>
  <w:style w:type="character" w:customStyle="1" w:styleId="196">
    <w:name w:val="批注主题 字符"/>
    <w:basedOn w:val="192"/>
    <w:link w:val="85"/>
    <w:qFormat/>
    <w:uiPriority w:val="0"/>
    <w:rPr>
      <w:rFonts w:ascii="Times New Roman" w:hAnsi="Times New Roman" w:eastAsia="宋体"/>
      <w:b/>
      <w:bCs/>
      <w:kern w:val="2"/>
      <w:sz w:val="21"/>
    </w:rPr>
  </w:style>
  <w:style w:type="table" w:customStyle="1" w:styleId="197">
    <w:name w:val="网格型1"/>
    <w:basedOn w:val="87"/>
    <w:unhideWhenUse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8">
    <w:name w:val="TOC 标题111"/>
    <w:basedOn w:val="3"/>
    <w:next w:val="1"/>
    <w:qFormat/>
    <w:uiPriority w:val="39"/>
    <w:pPr>
      <w:tabs>
        <w:tab w:val="left" w:pos="425"/>
      </w:tabs>
      <w:spacing w:before="480" w:beforeLines="0" w:after="0" w:afterLines="0" w:line="276" w:lineRule="auto"/>
      <w:ind w:left="0" w:firstLine="0" w:firstLineChars="0"/>
      <w:jc w:val="left"/>
      <w:outlineLvl w:val="9"/>
    </w:pPr>
    <w:rPr>
      <w:rFonts w:ascii="Cambria" w:hAnsi="Cambria" w:eastAsia="宋体"/>
      <w:b/>
      <w:color w:val="365F91"/>
      <w:kern w:val="0"/>
      <w:sz w:val="28"/>
      <w:szCs w:val="28"/>
    </w:rPr>
  </w:style>
  <w:style w:type="paragraph" w:customStyle="1" w:styleId="199">
    <w:name w:val="正文缩进1"/>
    <w:basedOn w:val="1"/>
    <w:qFormat/>
    <w:uiPriority w:val="0"/>
    <w:pPr>
      <w:widowControl w:val="0"/>
      <w:spacing w:line="240" w:lineRule="auto"/>
      <w:ind w:firstLine="420"/>
      <w:jc w:val="both"/>
    </w:pPr>
    <w:rPr>
      <w:i/>
      <w:kern w:val="0"/>
      <w:sz w:val="21"/>
      <w:szCs w:val="20"/>
    </w:rPr>
  </w:style>
  <w:style w:type="paragraph" w:customStyle="1" w:styleId="200">
    <w:name w:val="样式-正文"/>
    <w:basedOn w:val="1"/>
    <w:link w:val="201"/>
    <w:qFormat/>
    <w:uiPriority w:val="0"/>
    <w:pPr>
      <w:widowControl w:val="0"/>
      <w:spacing w:line="240" w:lineRule="auto"/>
      <w:jc w:val="both"/>
    </w:pPr>
    <w:rPr>
      <w:sz w:val="21"/>
      <w:szCs w:val="20"/>
    </w:rPr>
  </w:style>
  <w:style w:type="character" w:customStyle="1" w:styleId="201">
    <w:name w:val="样式-正文 字符"/>
    <w:link w:val="200"/>
    <w:qFormat/>
    <w:uiPriority w:val="0"/>
    <w:rPr>
      <w:rFonts w:ascii="Times New Roman" w:hAnsi="Times New Roman" w:eastAsia="宋体"/>
      <w:kern w:val="2"/>
      <w:sz w:val="21"/>
    </w:rPr>
  </w:style>
  <w:style w:type="paragraph" w:customStyle="1" w:styleId="202">
    <w:name w:val="段落1"/>
    <w:basedOn w:val="1"/>
    <w:qFormat/>
    <w:uiPriority w:val="0"/>
    <w:pPr>
      <w:widowControl w:val="0"/>
      <w:autoSpaceDE w:val="0"/>
      <w:autoSpaceDN w:val="0"/>
      <w:adjustRightInd w:val="0"/>
      <w:spacing w:before="105" w:line="240" w:lineRule="auto"/>
      <w:jc w:val="both"/>
    </w:pPr>
    <w:rPr>
      <w:kern w:val="0"/>
      <w:sz w:val="21"/>
      <w:szCs w:val="21"/>
    </w:rPr>
  </w:style>
  <w:style w:type="paragraph" w:customStyle="1" w:styleId="203">
    <w:name w:val="物管家-正文"/>
    <w:basedOn w:val="1"/>
    <w:link w:val="204"/>
    <w:qFormat/>
    <w:uiPriority w:val="0"/>
    <w:pPr>
      <w:widowControl w:val="0"/>
      <w:spacing w:line="240" w:lineRule="auto"/>
    </w:pPr>
    <w:rPr>
      <w:rFonts w:cs="宋体"/>
      <w:color w:val="000000"/>
      <w:kern w:val="0"/>
      <w:sz w:val="21"/>
      <w:szCs w:val="21"/>
    </w:rPr>
  </w:style>
  <w:style w:type="character" w:customStyle="1" w:styleId="204">
    <w:name w:val="物管家-正文 字符"/>
    <w:link w:val="203"/>
    <w:qFormat/>
    <w:uiPriority w:val="0"/>
    <w:rPr>
      <w:rFonts w:ascii="宋体" w:hAnsi="宋体" w:eastAsia="宋体" w:cs="宋体"/>
      <w:color w:val="000000"/>
      <w:sz w:val="21"/>
      <w:szCs w:val="21"/>
    </w:rPr>
  </w:style>
  <w:style w:type="character" w:customStyle="1" w:styleId="205">
    <w:name w:val="标题 字符2"/>
    <w:basedOn w:val="145"/>
    <w:link w:val="84"/>
    <w:qFormat/>
    <w:uiPriority w:val="10"/>
    <w:rPr>
      <w:rFonts w:ascii="微软雅黑" w:hAnsi="微软雅黑" w:eastAsia="微软雅黑" w:cs="微软雅黑"/>
      <w:b/>
      <w:bCs/>
      <w:sz w:val="72"/>
      <w:szCs w:val="72"/>
    </w:rPr>
  </w:style>
  <w:style w:type="table" w:customStyle="1" w:styleId="206">
    <w:name w:val="Table Normal"/>
    <w:semiHidden/>
    <w:unhideWhenUsed/>
    <w:qFormat/>
    <w:uiPriority w:val="2"/>
    <w:rPr>
      <w:rFonts w:ascii="Calibri" w:hAnsi="Calibri"/>
    </w:rPr>
    <w:tblPr>
      <w:tblCellMar>
        <w:top w:w="0" w:type="dxa"/>
        <w:left w:w="0" w:type="dxa"/>
        <w:bottom w:w="0" w:type="dxa"/>
        <w:right w:w="0" w:type="dxa"/>
      </w:tblCellMar>
    </w:tblPr>
  </w:style>
  <w:style w:type="character" w:customStyle="1" w:styleId="207">
    <w:name w:val="正文缩进体 Char"/>
    <w:link w:val="208"/>
    <w:qFormat/>
    <w:uiPriority w:val="0"/>
    <w:rPr>
      <w:szCs w:val="21"/>
    </w:rPr>
  </w:style>
  <w:style w:type="paragraph" w:customStyle="1" w:styleId="208">
    <w:name w:val="正文缩进体"/>
    <w:basedOn w:val="21"/>
    <w:link w:val="207"/>
    <w:qFormat/>
    <w:uiPriority w:val="0"/>
    <w:pPr>
      <w:adjustRightInd w:val="0"/>
      <w:ind w:right="-107" w:rightChars="-51" w:firstLine="420"/>
      <w:jc w:val="left"/>
      <w:textAlignment w:val="baseline"/>
    </w:pPr>
    <w:rPr>
      <w:rFonts w:ascii="等线" w:hAnsi="等线" w:eastAsia="等线"/>
      <w:sz w:val="20"/>
      <w:szCs w:val="21"/>
    </w:rPr>
  </w:style>
  <w:style w:type="character" w:customStyle="1" w:styleId="209">
    <w:name w:val="表格-表头 Char"/>
    <w:link w:val="210"/>
    <w:qFormat/>
    <w:uiPriority w:val="0"/>
    <w:rPr>
      <w:b/>
      <w:bCs/>
      <w:szCs w:val="21"/>
    </w:rPr>
  </w:style>
  <w:style w:type="paragraph" w:customStyle="1" w:styleId="210">
    <w:name w:val="表格-表头"/>
    <w:basedOn w:val="1"/>
    <w:link w:val="209"/>
    <w:qFormat/>
    <w:uiPriority w:val="0"/>
    <w:pPr>
      <w:spacing w:line="240" w:lineRule="auto"/>
      <w:ind w:right="-107" w:rightChars="-51"/>
      <w:jc w:val="center"/>
    </w:pPr>
    <w:rPr>
      <w:rFonts w:ascii="等线" w:hAnsi="等线" w:eastAsia="等线"/>
      <w:b/>
      <w:bCs/>
      <w:kern w:val="0"/>
      <w:sz w:val="20"/>
      <w:szCs w:val="21"/>
    </w:rPr>
  </w:style>
  <w:style w:type="paragraph" w:customStyle="1" w:styleId="211">
    <w:name w:val="一级列表"/>
    <w:basedOn w:val="1"/>
    <w:qFormat/>
    <w:uiPriority w:val="0"/>
    <w:pPr>
      <w:widowControl w:val="0"/>
      <w:numPr>
        <w:ilvl w:val="0"/>
        <w:numId w:val="8"/>
      </w:numPr>
      <w:tabs>
        <w:tab w:val="left" w:pos="777"/>
      </w:tabs>
      <w:jc w:val="both"/>
    </w:pPr>
    <w:rPr>
      <w:sz w:val="21"/>
      <w:szCs w:val="20"/>
    </w:rPr>
  </w:style>
  <w:style w:type="character" w:customStyle="1" w:styleId="212">
    <w:name w:val="正文文本缩进 2 字符"/>
    <w:basedOn w:val="145"/>
    <w:link w:val="51"/>
    <w:qFormat/>
    <w:uiPriority w:val="0"/>
    <w:rPr>
      <w:rFonts w:ascii="Times New Roman" w:hAnsi="Times New Roman" w:eastAsia="宋体"/>
      <w:kern w:val="2"/>
      <w:sz w:val="24"/>
      <w:szCs w:val="24"/>
    </w:rPr>
  </w:style>
  <w:style w:type="paragraph" w:customStyle="1" w:styleId="213">
    <w:name w:val="正文首行缩进1"/>
    <w:basedOn w:val="34"/>
    <w:next w:val="1"/>
    <w:link w:val="214"/>
    <w:qFormat/>
    <w:uiPriority w:val="0"/>
    <w:pPr>
      <w:ind w:firstLine="200"/>
      <w:jc w:val="left"/>
    </w:pPr>
    <w:rPr>
      <w:rFonts w:ascii="Times New Roman" w:hAnsi="Times New Roman" w:eastAsia="仿宋_GB2312"/>
      <w:kern w:val="0"/>
      <w:sz w:val="28"/>
    </w:rPr>
  </w:style>
  <w:style w:type="character" w:customStyle="1" w:styleId="214">
    <w:name w:val="正文首行缩进 Char"/>
    <w:link w:val="213"/>
    <w:qFormat/>
    <w:uiPriority w:val="0"/>
    <w:rPr>
      <w:rFonts w:ascii="Times New Roman" w:hAnsi="Times New Roman" w:eastAsia="仿宋_GB2312"/>
      <w:sz w:val="28"/>
      <w:szCs w:val="21"/>
    </w:rPr>
  </w:style>
  <w:style w:type="character" w:customStyle="1" w:styleId="215">
    <w:name w:val="正文文本缩进 Char2"/>
    <w:qFormat/>
    <w:uiPriority w:val="99"/>
    <w:rPr>
      <w:rFonts w:ascii="Times New Roman" w:hAnsi="Times New Roman" w:eastAsia="宋体" w:cs="Times New Roman"/>
      <w:szCs w:val="24"/>
    </w:rPr>
  </w:style>
  <w:style w:type="character" w:customStyle="1" w:styleId="216">
    <w:name w:val="正文缩进 字符"/>
    <w:link w:val="21"/>
    <w:qFormat/>
    <w:uiPriority w:val="0"/>
    <w:rPr>
      <w:rFonts w:ascii="宋体" w:hAnsi="宋体" w:eastAsia="宋体"/>
      <w:sz w:val="21"/>
    </w:rPr>
  </w:style>
  <w:style w:type="character" w:customStyle="1" w:styleId="217">
    <w:name w:val="副标题 字符2"/>
    <w:basedOn w:val="145"/>
    <w:link w:val="64"/>
    <w:qFormat/>
    <w:uiPriority w:val="11"/>
    <w:rPr>
      <w:rFonts w:ascii="Calibri Light" w:hAnsi="Calibri Light" w:eastAsia="宋体"/>
      <w:b/>
      <w:bCs/>
      <w:kern w:val="28"/>
      <w:sz w:val="32"/>
      <w:szCs w:val="32"/>
    </w:rPr>
  </w:style>
  <w:style w:type="paragraph" w:customStyle="1" w:styleId="218">
    <w:name w:val="封面标签"/>
    <w:basedOn w:val="1"/>
    <w:qFormat/>
    <w:uiPriority w:val="0"/>
    <w:pPr>
      <w:widowControl w:val="0"/>
      <w:ind w:firstLine="0" w:firstLineChars="0"/>
      <w:jc w:val="both"/>
    </w:pPr>
    <w:rPr>
      <w:rFonts w:ascii="黑体" w:hAnsi="Times New Roman" w:eastAsia="黑体"/>
      <w:sz w:val="21"/>
      <w:szCs w:val="20"/>
    </w:rPr>
  </w:style>
  <w:style w:type="paragraph" w:customStyle="1" w:styleId="219">
    <w:name w:val="封面日期"/>
    <w:basedOn w:val="1"/>
    <w:qFormat/>
    <w:uiPriority w:val="0"/>
    <w:pPr>
      <w:widowControl w:val="0"/>
      <w:ind w:firstLine="0" w:firstLineChars="0"/>
      <w:jc w:val="center"/>
    </w:pPr>
    <w:rPr>
      <w:rFonts w:ascii="Times New Roman" w:hAnsi="Times New Roman"/>
      <w:sz w:val="28"/>
      <w:szCs w:val="20"/>
    </w:rPr>
  </w:style>
  <w:style w:type="paragraph" w:customStyle="1" w:styleId="220">
    <w:name w:val="封面标题"/>
    <w:basedOn w:val="1"/>
    <w:qFormat/>
    <w:uiPriority w:val="0"/>
    <w:pPr>
      <w:framePr w:w="6300" w:h="1716" w:hSpace="180" w:wrap="around" w:vAnchor="text" w:hAnchor="text" w:x="1260" w:y="3120"/>
      <w:widowControl w:val="0"/>
      <w:pBdr>
        <w:top w:val="single" w:color="000000" w:sz="6" w:space="7"/>
        <w:left w:val="single" w:color="000000" w:sz="6" w:space="7"/>
        <w:bottom w:val="single" w:color="000000" w:sz="6" w:space="7"/>
        <w:right w:val="single" w:color="000000" w:sz="6" w:space="7"/>
      </w:pBdr>
      <w:shd w:val="solid" w:color="FFFFFF" w:fill="FFFFFF"/>
      <w:ind w:firstLine="0" w:firstLineChars="0"/>
      <w:jc w:val="center"/>
    </w:pPr>
    <w:rPr>
      <w:rFonts w:ascii="Times New Roman" w:hAnsi="Times New Roman" w:eastAsia="隶书"/>
      <w:sz w:val="44"/>
      <w:szCs w:val="20"/>
    </w:rPr>
  </w:style>
  <w:style w:type="table" w:customStyle="1" w:styleId="221">
    <w:name w:val="网格型2"/>
    <w:basedOn w:val="8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2">
    <w:name w:val="列出段落1"/>
    <w:basedOn w:val="1"/>
    <w:qFormat/>
    <w:uiPriority w:val="0"/>
    <w:pPr>
      <w:widowControl w:val="0"/>
      <w:spacing w:line="240" w:lineRule="auto"/>
      <w:ind w:firstLine="420"/>
      <w:jc w:val="both"/>
    </w:pPr>
    <w:rPr>
      <w:rFonts w:ascii="Times New Roman" w:hAnsi="Times New Roman"/>
      <w:sz w:val="21"/>
      <w:szCs w:val="22"/>
    </w:rPr>
  </w:style>
  <w:style w:type="paragraph" w:customStyle="1" w:styleId="223">
    <w:name w:val="修订1"/>
    <w:hidden/>
    <w:qFormat/>
    <w:uiPriority w:val="99"/>
    <w:rPr>
      <w:rFonts w:ascii="Times New Roman" w:hAnsi="Times New Roman" w:eastAsia="宋体" w:cs="Times New Roman"/>
      <w:kern w:val="2"/>
      <w:sz w:val="21"/>
      <w:szCs w:val="24"/>
      <w:lang w:val="en-US" w:eastAsia="zh-CN" w:bidi="ar-SA"/>
    </w:rPr>
  </w:style>
  <w:style w:type="character" w:customStyle="1" w:styleId="224">
    <w:name w:val="标题 Char1"/>
    <w:basedOn w:val="145"/>
    <w:qFormat/>
    <w:uiPriority w:val="10"/>
    <w:rPr>
      <w:rFonts w:ascii="Calibri Light" w:hAnsi="Calibri Light" w:eastAsia="宋体" w:cs="Times New Roman"/>
      <w:b/>
      <w:bCs/>
      <w:sz w:val="32"/>
      <w:szCs w:val="32"/>
    </w:rPr>
  </w:style>
  <w:style w:type="paragraph" w:customStyle="1" w:styleId="225">
    <w:name w:val="_Style 65"/>
    <w:basedOn w:val="1"/>
    <w:qFormat/>
    <w:uiPriority w:val="0"/>
    <w:pPr>
      <w:widowControl w:val="0"/>
      <w:spacing w:line="240" w:lineRule="auto"/>
      <w:ind w:firstLine="0" w:firstLineChars="0"/>
      <w:jc w:val="both"/>
    </w:pPr>
    <w:rPr>
      <w:rFonts w:ascii="Times New Roman" w:hAnsi="Times New Roman"/>
      <w:sz w:val="21"/>
      <w:szCs w:val="20"/>
    </w:rPr>
  </w:style>
  <w:style w:type="character" w:customStyle="1" w:styleId="226">
    <w:name w:val="未处理的提及1"/>
    <w:semiHidden/>
    <w:unhideWhenUsed/>
    <w:qFormat/>
    <w:uiPriority w:val="99"/>
    <w:rPr>
      <w:color w:val="605E5C"/>
      <w:shd w:val="clear" w:color="auto" w:fill="E1DFDD"/>
    </w:rPr>
  </w:style>
  <w:style w:type="character" w:customStyle="1" w:styleId="227">
    <w:name w:val="正文文本首行缩进 2 字符"/>
    <w:basedOn w:val="215"/>
    <w:qFormat/>
    <w:uiPriority w:val="0"/>
    <w:rPr>
      <w:rFonts w:ascii="Times New Roman" w:hAnsi="Times New Roman" w:eastAsia="宋体" w:cs="Times New Roman"/>
      <w:szCs w:val="24"/>
    </w:rPr>
  </w:style>
  <w:style w:type="character" w:customStyle="1" w:styleId="228">
    <w:name w:val="日期 字符"/>
    <w:basedOn w:val="145"/>
    <w:link w:val="50"/>
    <w:qFormat/>
    <w:uiPriority w:val="0"/>
    <w:rPr>
      <w:rFonts w:ascii="Times New Roman" w:hAnsi="Times New Roman" w:eastAsia="宋体"/>
      <w:kern w:val="2"/>
      <w:sz w:val="21"/>
      <w:szCs w:val="24"/>
    </w:rPr>
  </w:style>
  <w:style w:type="character" w:customStyle="1" w:styleId="229">
    <w:name w:val="标题 5 字符"/>
    <w:qFormat/>
    <w:uiPriority w:val="99"/>
    <w:rPr>
      <w:rFonts w:eastAsia="宋体"/>
      <w:b/>
      <w:bCs/>
      <w:i/>
      <w:iCs/>
      <w:kern w:val="0"/>
      <w:sz w:val="26"/>
      <w:szCs w:val="26"/>
    </w:rPr>
  </w:style>
  <w:style w:type="character" w:customStyle="1" w:styleId="230">
    <w:name w:val="页眉 字符"/>
    <w:qFormat/>
    <w:uiPriority w:val="99"/>
    <w:rPr>
      <w:rFonts w:eastAsia="宋体"/>
      <w:kern w:val="0"/>
      <w:sz w:val="24"/>
      <w:szCs w:val="24"/>
    </w:rPr>
  </w:style>
  <w:style w:type="character" w:customStyle="1" w:styleId="231">
    <w:name w:val="页脚 字符"/>
    <w:qFormat/>
    <w:uiPriority w:val="99"/>
    <w:rPr>
      <w:rFonts w:eastAsia="宋体"/>
      <w:kern w:val="0"/>
      <w:sz w:val="24"/>
      <w:szCs w:val="24"/>
    </w:rPr>
  </w:style>
  <w:style w:type="character" w:customStyle="1" w:styleId="232">
    <w:name w:val="列表符号 Char"/>
    <w:link w:val="233"/>
    <w:qFormat/>
    <w:uiPriority w:val="0"/>
    <w:rPr>
      <w:rFonts w:eastAsia="仿宋_GB2312"/>
      <w:sz w:val="28"/>
      <w:szCs w:val="21"/>
    </w:rPr>
  </w:style>
  <w:style w:type="paragraph" w:customStyle="1" w:styleId="233">
    <w:name w:val="列表符号"/>
    <w:basedOn w:val="1"/>
    <w:link w:val="232"/>
    <w:qFormat/>
    <w:uiPriority w:val="0"/>
    <w:pPr>
      <w:numPr>
        <w:ilvl w:val="0"/>
        <w:numId w:val="9"/>
      </w:numPr>
      <w:tabs>
        <w:tab w:val="left" w:pos="840"/>
      </w:tabs>
      <w:autoSpaceDE w:val="0"/>
      <w:autoSpaceDN w:val="0"/>
      <w:adjustRightInd w:val="0"/>
      <w:spacing w:line="240" w:lineRule="auto"/>
      <w:ind w:firstLine="0" w:firstLineChars="0"/>
      <w:jc w:val="both"/>
      <w:textAlignment w:val="baseline"/>
    </w:pPr>
    <w:rPr>
      <w:rFonts w:ascii="等线" w:hAnsi="等线" w:eastAsia="仿宋_GB2312"/>
      <w:kern w:val="0"/>
      <w:sz w:val="28"/>
      <w:szCs w:val="21"/>
    </w:rPr>
  </w:style>
  <w:style w:type="character" w:customStyle="1" w:styleId="234">
    <w:name w:val="文档结构图 字符2"/>
    <w:link w:val="26"/>
    <w:qFormat/>
    <w:uiPriority w:val="0"/>
    <w:rPr>
      <w:rFonts w:ascii="宋体"/>
      <w:sz w:val="18"/>
      <w:szCs w:val="18"/>
    </w:rPr>
  </w:style>
  <w:style w:type="character" w:customStyle="1" w:styleId="235">
    <w:name w:val="文档结构图 Char1"/>
    <w:basedOn w:val="145"/>
    <w:semiHidden/>
    <w:qFormat/>
    <w:uiPriority w:val="99"/>
    <w:rPr>
      <w:rFonts w:ascii="Microsoft YaHei UI" w:hAnsi="宋体" w:eastAsia="Microsoft YaHei UI"/>
      <w:kern w:val="2"/>
      <w:sz w:val="18"/>
      <w:szCs w:val="18"/>
    </w:rPr>
  </w:style>
  <w:style w:type="character" w:customStyle="1" w:styleId="236">
    <w:name w:val="样式1 字符"/>
    <w:basedOn w:val="214"/>
    <w:link w:val="237"/>
    <w:qFormat/>
    <w:uiPriority w:val="0"/>
    <w:rPr>
      <w:rFonts w:ascii="Times New Roman" w:hAnsi="Times New Roman" w:eastAsia="仿宋_GB2312"/>
      <w:sz w:val="28"/>
      <w:szCs w:val="21"/>
    </w:rPr>
  </w:style>
  <w:style w:type="paragraph" w:customStyle="1" w:styleId="237">
    <w:name w:val="样式1"/>
    <w:basedOn w:val="1"/>
    <w:link w:val="236"/>
    <w:qFormat/>
    <w:uiPriority w:val="0"/>
    <w:pPr>
      <w:ind w:firstLine="200"/>
    </w:pPr>
    <w:rPr>
      <w:rFonts w:ascii="Times New Roman" w:hAnsi="Times New Roman" w:eastAsia="仿宋_GB2312"/>
      <w:kern w:val="0"/>
      <w:sz w:val="28"/>
      <w:szCs w:val="21"/>
    </w:rPr>
  </w:style>
  <w:style w:type="character" w:customStyle="1" w:styleId="238">
    <w:name w:val="HTML 预设格式 Char1"/>
    <w:qFormat/>
    <w:uiPriority w:val="99"/>
    <w:rPr>
      <w:rFonts w:ascii="宋体" w:hAnsi="宋体" w:cs="宋体"/>
      <w:sz w:val="24"/>
      <w:szCs w:val="24"/>
    </w:rPr>
  </w:style>
  <w:style w:type="character" w:customStyle="1" w:styleId="239">
    <w:name w:val="标题 7 字符"/>
    <w:qFormat/>
    <w:uiPriority w:val="99"/>
    <w:rPr>
      <w:rFonts w:eastAsia="宋体"/>
      <w:kern w:val="0"/>
      <w:sz w:val="24"/>
      <w:szCs w:val="24"/>
    </w:rPr>
  </w:style>
  <w:style w:type="character" w:customStyle="1" w:styleId="240">
    <w:name w:val="HTML 预设格式 字符"/>
    <w:qFormat/>
    <w:uiPriority w:val="99"/>
    <w:rPr>
      <w:rFonts w:ascii="宋体" w:hAnsi="宋体" w:cs="宋体"/>
      <w:sz w:val="24"/>
      <w:szCs w:val="24"/>
    </w:rPr>
  </w:style>
  <w:style w:type="character" w:customStyle="1" w:styleId="241">
    <w:name w:val="正文首行缩进 字符"/>
    <w:qFormat/>
    <w:uiPriority w:val="0"/>
    <w:rPr>
      <w:rFonts w:ascii="Times New Roman" w:hAnsi="Times New Roman" w:eastAsia="仿宋_GB2312"/>
      <w:kern w:val="2"/>
      <w:sz w:val="28"/>
      <w:szCs w:val="21"/>
    </w:rPr>
  </w:style>
  <w:style w:type="character" w:customStyle="1" w:styleId="242">
    <w:name w:val="apple-converted-space"/>
    <w:qFormat/>
    <w:uiPriority w:val="0"/>
  </w:style>
  <w:style w:type="character" w:customStyle="1" w:styleId="243">
    <w:name w:val="标题 4 字符"/>
    <w:qFormat/>
    <w:uiPriority w:val="99"/>
    <w:rPr>
      <w:rFonts w:eastAsia="宋体"/>
      <w:kern w:val="0"/>
      <w:sz w:val="28"/>
      <w:szCs w:val="28"/>
    </w:rPr>
  </w:style>
  <w:style w:type="character" w:customStyle="1" w:styleId="244">
    <w:name w:val="标题 6 字符"/>
    <w:qFormat/>
    <w:uiPriority w:val="99"/>
    <w:rPr>
      <w:rFonts w:eastAsia="宋体"/>
      <w:b/>
      <w:bCs/>
      <w:kern w:val="0"/>
      <w:sz w:val="22"/>
    </w:rPr>
  </w:style>
  <w:style w:type="character" w:customStyle="1" w:styleId="245">
    <w:name w:val="@他1"/>
    <w:unhideWhenUsed/>
    <w:qFormat/>
    <w:uiPriority w:val="99"/>
    <w:rPr>
      <w:color w:val="2B579A"/>
      <w:shd w:val="clear" w:color="auto" w:fill="E6E6E6"/>
    </w:rPr>
  </w:style>
  <w:style w:type="character" w:customStyle="1" w:styleId="246">
    <w:name w:val="标题 8 字符"/>
    <w:qFormat/>
    <w:uiPriority w:val="99"/>
    <w:rPr>
      <w:rFonts w:eastAsia="宋体"/>
      <w:i/>
      <w:iCs/>
      <w:kern w:val="0"/>
      <w:sz w:val="24"/>
      <w:szCs w:val="24"/>
    </w:rPr>
  </w:style>
  <w:style w:type="character" w:customStyle="1" w:styleId="247">
    <w:name w:val="标题 2 字符"/>
    <w:qFormat/>
    <w:uiPriority w:val="99"/>
    <w:rPr>
      <w:rFonts w:ascii="Arial Bold" w:hAnsi="Arial Bold" w:eastAsia="宋体" w:cs="Arial Bold"/>
      <w:b/>
      <w:bCs/>
      <w:kern w:val="0"/>
      <w:sz w:val="32"/>
      <w:szCs w:val="32"/>
    </w:rPr>
  </w:style>
  <w:style w:type="character" w:customStyle="1" w:styleId="248">
    <w:name w:val="标题 9 字符"/>
    <w:qFormat/>
    <w:uiPriority w:val="99"/>
    <w:rPr>
      <w:rFonts w:ascii="Arial" w:hAnsi="Arial" w:eastAsia="宋体" w:cs="Arial"/>
      <w:kern w:val="0"/>
      <w:sz w:val="22"/>
    </w:rPr>
  </w:style>
  <w:style w:type="character" w:customStyle="1" w:styleId="249">
    <w:name w:val="标题 1 字符"/>
    <w:qFormat/>
    <w:uiPriority w:val="99"/>
    <w:rPr>
      <w:rFonts w:ascii="Arial Bold" w:hAnsi="Arial Bold" w:eastAsia="宋体" w:cs="Arial Bold"/>
      <w:b/>
      <w:bCs/>
      <w:kern w:val="32"/>
      <w:sz w:val="40"/>
      <w:szCs w:val="40"/>
      <w:shd w:val="clear" w:color="auto" w:fill="E6E6E6"/>
    </w:rPr>
  </w:style>
  <w:style w:type="character" w:customStyle="1" w:styleId="250">
    <w:name w:val="标题 3 字符"/>
    <w:qFormat/>
    <w:uiPriority w:val="99"/>
    <w:rPr>
      <w:rFonts w:ascii="Arial" w:hAnsi="Arial" w:eastAsia="宋体" w:cs="Arial"/>
      <w:i/>
      <w:iCs/>
      <w:kern w:val="0"/>
      <w:sz w:val="28"/>
      <w:szCs w:val="28"/>
    </w:rPr>
  </w:style>
  <w:style w:type="character" w:customStyle="1" w:styleId="251">
    <w:name w:val="副标题 字符1"/>
    <w:qFormat/>
    <w:uiPriority w:val="11"/>
    <w:rPr>
      <w:rFonts w:ascii="等线" w:hAnsi="等线" w:eastAsia="等线" w:cs="Times New Roman"/>
      <w:b/>
      <w:bCs/>
      <w:kern w:val="28"/>
      <w:sz w:val="32"/>
      <w:szCs w:val="32"/>
    </w:rPr>
  </w:style>
  <w:style w:type="character" w:customStyle="1" w:styleId="252">
    <w:name w:val="标题 字符1"/>
    <w:qFormat/>
    <w:uiPriority w:val="0"/>
    <w:rPr>
      <w:rFonts w:ascii="等线 Light" w:hAnsi="等线 Light" w:eastAsia="等线 Light" w:cs="Times New Roman"/>
      <w:b/>
      <w:bCs/>
      <w:sz w:val="32"/>
      <w:szCs w:val="32"/>
    </w:rPr>
  </w:style>
  <w:style w:type="character" w:customStyle="1" w:styleId="253">
    <w:name w:val="json_parser_keyname"/>
    <w:qFormat/>
    <w:uiPriority w:val="0"/>
  </w:style>
  <w:style w:type="character" w:customStyle="1" w:styleId="254">
    <w:name w:val="json_parser_punctuation"/>
    <w:qFormat/>
    <w:uiPriority w:val="0"/>
  </w:style>
  <w:style w:type="character" w:customStyle="1" w:styleId="255">
    <w:name w:val="json_parser_stringvalue"/>
    <w:qFormat/>
    <w:uiPriority w:val="0"/>
  </w:style>
  <w:style w:type="character" w:customStyle="1" w:styleId="256">
    <w:name w:val="json_parser_arraycounter"/>
    <w:qFormat/>
    <w:uiPriority w:val="0"/>
  </w:style>
  <w:style w:type="character" w:customStyle="1" w:styleId="257">
    <w:name w:val="json_parser_arraykeynumber"/>
    <w:qFormat/>
    <w:uiPriority w:val="0"/>
  </w:style>
  <w:style w:type="character" w:customStyle="1" w:styleId="258">
    <w:name w:val="json_parser_nullvalue"/>
    <w:qFormat/>
    <w:uiPriority w:val="0"/>
  </w:style>
  <w:style w:type="character" w:customStyle="1" w:styleId="259">
    <w:name w:val="json_parser_numeric"/>
    <w:qFormat/>
    <w:uiPriority w:val="0"/>
  </w:style>
  <w:style w:type="character" w:customStyle="1" w:styleId="260">
    <w:name w:val="name"/>
    <w:qFormat/>
    <w:uiPriority w:val="0"/>
  </w:style>
  <w:style w:type="character" w:customStyle="1" w:styleId="261">
    <w:name w:val="object-properties-section-separator"/>
    <w:qFormat/>
    <w:uiPriority w:val="0"/>
  </w:style>
  <w:style w:type="character" w:customStyle="1" w:styleId="262">
    <w:name w:val="value"/>
    <w:qFormat/>
    <w:uiPriority w:val="0"/>
  </w:style>
  <w:style w:type="character" w:customStyle="1" w:styleId="263">
    <w:name w:val="正文文本 Char1"/>
    <w:basedOn w:val="145"/>
    <w:qFormat/>
    <w:uiPriority w:val="99"/>
  </w:style>
  <w:style w:type="character" w:customStyle="1" w:styleId="264">
    <w:name w:val="正文首行缩进 Char1"/>
    <w:basedOn w:val="263"/>
    <w:qFormat/>
    <w:uiPriority w:val="99"/>
  </w:style>
  <w:style w:type="paragraph" w:customStyle="1" w:styleId="265">
    <w:name w:val="发布部门"/>
    <w:next w:val="1"/>
    <w:qFormat/>
    <w:uiPriority w:val="0"/>
    <w:rPr>
      <w:rFonts w:ascii="宋体" w:hAnsi="Times New Roman" w:eastAsia="宋体" w:cs="Times New Roman"/>
      <w:b/>
      <w:spacing w:val="20"/>
      <w:sz w:val="36"/>
      <w:lang w:val="en-US" w:eastAsia="zh-CN" w:bidi="ar-SA"/>
    </w:rPr>
  </w:style>
  <w:style w:type="paragraph" w:customStyle="1" w:styleId="266">
    <w:name w:val="表格文本"/>
    <w:basedOn w:val="1"/>
    <w:qFormat/>
    <w:uiPriority w:val="0"/>
    <w:pPr>
      <w:tabs>
        <w:tab w:val="decimal" w:pos="0"/>
      </w:tabs>
      <w:autoSpaceDE w:val="0"/>
      <w:autoSpaceDN w:val="0"/>
      <w:adjustRightInd w:val="0"/>
      <w:spacing w:line="360" w:lineRule="atLeast"/>
      <w:ind w:firstLine="0" w:firstLineChars="0"/>
      <w:jc w:val="both"/>
      <w:textAlignment w:val="baseline"/>
    </w:pPr>
    <w:rPr>
      <w:rFonts w:ascii="Arial" w:hAnsi="Arial" w:eastAsia="仿宋" w:cs="宋体"/>
      <w:kern w:val="0"/>
    </w:rPr>
  </w:style>
  <w:style w:type="paragraph" w:customStyle="1" w:styleId="267">
    <w:name w:val="表头文字"/>
    <w:basedOn w:val="1"/>
    <w:qFormat/>
    <w:uiPriority w:val="0"/>
    <w:pPr>
      <w:ind w:firstLine="0" w:firstLineChars="0"/>
      <w:jc w:val="center"/>
    </w:pPr>
    <w:rPr>
      <w:rFonts w:ascii="Times New Roman" w:hAnsi="Times New Roman" w:cs="宋体"/>
      <w:b/>
      <w:bCs/>
      <w:kern w:val="0"/>
      <w:sz w:val="21"/>
    </w:rPr>
  </w:style>
  <w:style w:type="paragraph" w:customStyle="1" w:styleId="268">
    <w:name w:val="发布日期"/>
    <w:qFormat/>
    <w:uiPriority w:val="0"/>
    <w:rPr>
      <w:rFonts w:ascii="Times New Roman" w:hAnsi="Times New Roman" w:eastAsia="宋体" w:cs="Times New Roman"/>
      <w:sz w:val="28"/>
      <w:lang w:val="en-US" w:eastAsia="zh-CN" w:bidi="ar-SA"/>
    </w:rPr>
  </w:style>
  <w:style w:type="paragraph" w:customStyle="1" w:styleId="269">
    <w:name w:val="xl56"/>
    <w:basedOn w:val="1"/>
    <w:qFormat/>
    <w:uiPriority w:val="0"/>
    <w:pPr>
      <w:pBdr>
        <w:top w:val="single" w:color="auto" w:sz="8" w:space="0"/>
        <w:right w:val="single" w:color="auto" w:sz="8" w:space="0"/>
      </w:pBdr>
      <w:shd w:val="clear" w:color="auto" w:fill="FFCC99"/>
      <w:spacing w:before="100" w:beforeAutospacing="1" w:after="100" w:afterAutospacing="1"/>
      <w:jc w:val="center"/>
    </w:pPr>
    <w:rPr>
      <w:rFonts w:ascii="Arial Unicode MS" w:hAnsi="Arial Unicode MS" w:eastAsia="Arial Unicode MS" w:cs="Arial Unicode MS"/>
      <w:kern w:val="0"/>
    </w:rPr>
  </w:style>
  <w:style w:type="paragraph" w:customStyle="1" w:styleId="270">
    <w:name w:val="标准称谓"/>
    <w:next w:val="1"/>
    <w:qFormat/>
    <w:uiPriority w:val="0"/>
    <w:pPr>
      <w:widowControl w:val="0"/>
      <w:kinsoku w:val="0"/>
      <w:overflowPunct w:val="0"/>
      <w:autoSpaceDE w:val="0"/>
      <w:autoSpaceDN w:val="0"/>
      <w:spacing w:line="0" w:lineRule="atLeast"/>
      <w:jc w:val="distribute"/>
    </w:pPr>
    <w:rPr>
      <w:rFonts w:ascii="宋体" w:hAnsi="Times New Roman" w:eastAsia="宋体" w:cs="Times New Roman"/>
      <w:b/>
      <w:bCs/>
      <w:sz w:val="52"/>
      <w:lang w:val="en-US" w:eastAsia="zh-CN" w:bidi="ar-SA"/>
    </w:rPr>
  </w:style>
  <w:style w:type="paragraph" w:customStyle="1" w:styleId="271">
    <w:name w:val="列出段落2"/>
    <w:basedOn w:val="1"/>
    <w:link w:val="1340"/>
    <w:qFormat/>
    <w:uiPriority w:val="34"/>
    <w:pPr>
      <w:widowControl w:val="0"/>
      <w:spacing w:line="240" w:lineRule="auto"/>
      <w:ind w:firstLine="420"/>
      <w:jc w:val="both"/>
    </w:pPr>
    <w:rPr>
      <w:rFonts w:ascii="Times New Roman" w:hAnsi="Times New Roman"/>
      <w:sz w:val="21"/>
      <w:szCs w:val="22"/>
    </w:rPr>
  </w:style>
  <w:style w:type="paragraph" w:customStyle="1" w:styleId="272">
    <w:name w:val="小标题"/>
    <w:basedOn w:val="1"/>
    <w:next w:val="21"/>
    <w:link w:val="929"/>
    <w:qFormat/>
    <w:uiPriority w:val="0"/>
    <w:pPr>
      <w:numPr>
        <w:ilvl w:val="0"/>
        <w:numId w:val="10"/>
      </w:numPr>
      <w:tabs>
        <w:tab w:val="left" w:pos="374"/>
      </w:tabs>
      <w:spacing w:after="156" w:afterLines="50"/>
      <w:ind w:firstLine="0" w:firstLineChars="0"/>
      <w:jc w:val="both"/>
    </w:pPr>
    <w:rPr>
      <w:rFonts w:ascii="Times New Roman" w:hAnsi="Times New Roman" w:cs="宋体"/>
      <w:b/>
      <w:kern w:val="0"/>
      <w:sz w:val="21"/>
    </w:rPr>
  </w:style>
  <w:style w:type="paragraph" w:customStyle="1" w:styleId="273">
    <w:name w:val="封面标准号1"/>
    <w:qFormat/>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274">
    <w:name w:val="表格首行"/>
    <w:basedOn w:val="1"/>
    <w:link w:val="873"/>
    <w:qFormat/>
    <w:uiPriority w:val="0"/>
    <w:pPr>
      <w:spacing w:line="240" w:lineRule="auto"/>
      <w:ind w:firstLine="0" w:firstLineChars="0"/>
      <w:jc w:val="center"/>
    </w:pPr>
    <w:rPr>
      <w:rFonts w:cs="宋体"/>
      <w:kern w:val="0"/>
      <w:sz w:val="21"/>
    </w:rPr>
  </w:style>
  <w:style w:type="character" w:customStyle="1" w:styleId="275">
    <w:name w:val="json_key"/>
    <w:qFormat/>
    <w:uiPriority w:val="0"/>
  </w:style>
  <w:style w:type="character" w:customStyle="1" w:styleId="276">
    <w:name w:val="json_string"/>
    <w:qFormat/>
    <w:uiPriority w:val="0"/>
  </w:style>
  <w:style w:type="character" w:customStyle="1" w:styleId="277">
    <w:name w:val="json_number"/>
    <w:qFormat/>
    <w:uiPriority w:val="0"/>
  </w:style>
  <w:style w:type="character" w:customStyle="1" w:styleId="278">
    <w:name w:val="json_null"/>
    <w:qFormat/>
    <w:uiPriority w:val="0"/>
  </w:style>
  <w:style w:type="paragraph" w:customStyle="1" w:styleId="279">
    <w:name w:val="部分标题"/>
    <w:basedOn w:val="1"/>
    <w:next w:val="1"/>
    <w:qFormat/>
    <w:uiPriority w:val="0"/>
    <w:pPr>
      <w:pageBreakBefore/>
      <w:widowControl w:val="0"/>
      <w:pBdr>
        <w:bottom w:val="single" w:color="000000" w:sz="6" w:space="1"/>
      </w:pBdr>
      <w:spacing w:before="312" w:after="312"/>
      <w:ind w:firstLine="0" w:firstLineChars="0"/>
      <w:jc w:val="center"/>
    </w:pPr>
    <w:rPr>
      <w:rFonts w:ascii="Times New Roman" w:hAnsi="Times New Roman" w:eastAsia="隶书"/>
      <w:shadow/>
      <w:sz w:val="52"/>
      <w:szCs w:val="20"/>
    </w:rPr>
  </w:style>
  <w:style w:type="character" w:customStyle="1" w:styleId="280">
    <w:name w:val="列表段落 字符1"/>
    <w:link w:val="179"/>
    <w:qFormat/>
    <w:uiPriority w:val="34"/>
    <w:rPr>
      <w:rFonts w:ascii="宋体" w:hAnsi="宋体" w:eastAsia="宋体"/>
      <w:kern w:val="2"/>
      <w:sz w:val="24"/>
      <w:szCs w:val="24"/>
    </w:rPr>
  </w:style>
  <w:style w:type="table" w:customStyle="1" w:styleId="281">
    <w:name w:val="Table Normal1"/>
    <w:semiHidden/>
    <w:unhideWhenUsed/>
    <w:qFormat/>
    <w:uiPriority w:val="2"/>
    <w:pPr>
      <w:spacing w:after="160" w:line="259" w:lineRule="auto"/>
    </w:pPr>
    <w:rPr>
      <w:rFonts w:ascii="Calibri" w:hAnsi="Calibri"/>
      <w:sz w:val="22"/>
      <w:szCs w:val="22"/>
      <w:lang w:eastAsia="en-US"/>
    </w:rPr>
    <w:tblPr>
      <w:tblCellMar>
        <w:top w:w="0" w:type="dxa"/>
        <w:left w:w="0" w:type="dxa"/>
        <w:bottom w:w="0" w:type="dxa"/>
        <w:right w:w="0" w:type="dxa"/>
      </w:tblCellMar>
    </w:tblPr>
  </w:style>
  <w:style w:type="paragraph" w:customStyle="1" w:styleId="282">
    <w:name w:val="Table Paragraph"/>
    <w:basedOn w:val="1"/>
    <w:qFormat/>
    <w:uiPriority w:val="1"/>
    <w:pPr>
      <w:spacing w:before="62" w:after="160" w:line="259" w:lineRule="auto"/>
      <w:ind w:left="200" w:firstLine="0" w:firstLineChars="0"/>
    </w:pPr>
    <w:rPr>
      <w:rFonts w:ascii="Arial" w:hAnsi="Arial" w:eastAsia="Arial" w:cs="Arial"/>
      <w:kern w:val="0"/>
      <w:sz w:val="22"/>
      <w:szCs w:val="22"/>
      <w:lang w:eastAsia="en-US"/>
    </w:rPr>
  </w:style>
  <w:style w:type="paragraph" w:customStyle="1" w:styleId="283">
    <w:name w:val="正文 居中"/>
    <w:basedOn w:val="1"/>
    <w:qFormat/>
    <w:uiPriority w:val="0"/>
    <w:pPr>
      <w:spacing w:after="160"/>
      <w:ind w:firstLine="0" w:firstLineChars="0"/>
      <w:jc w:val="center"/>
    </w:pPr>
    <w:rPr>
      <w:rFonts w:ascii="Times New Roman" w:hAnsi="Times New Roman" w:cs="宋体"/>
      <w:szCs w:val="20"/>
    </w:rPr>
  </w:style>
  <w:style w:type="paragraph" w:customStyle="1" w:styleId="284">
    <w:name w:val="表头文字样式"/>
    <w:basedOn w:val="1"/>
    <w:link w:val="1400"/>
    <w:qFormat/>
    <w:uiPriority w:val="0"/>
    <w:pPr>
      <w:spacing w:after="160"/>
      <w:ind w:firstLine="0" w:firstLineChars="0"/>
      <w:jc w:val="center"/>
    </w:pPr>
    <w:rPr>
      <w:rFonts w:ascii="Times New Roman" w:hAnsi="Times New Roman"/>
      <w:b/>
      <w:sz w:val="21"/>
    </w:rPr>
  </w:style>
  <w:style w:type="paragraph" w:customStyle="1" w:styleId="285">
    <w:name w:val="表格文字样式"/>
    <w:basedOn w:val="1"/>
    <w:qFormat/>
    <w:uiPriority w:val="0"/>
    <w:pPr>
      <w:ind w:firstLine="0" w:firstLineChars="0"/>
      <w:jc w:val="center"/>
    </w:pPr>
    <w:rPr>
      <w:rFonts w:ascii="Times New Roman" w:hAnsi="Times New Roman"/>
      <w:sz w:val="18"/>
      <w:szCs w:val="21"/>
    </w:rPr>
  </w:style>
  <w:style w:type="character" w:customStyle="1" w:styleId="286">
    <w:name w:val="标题 3 Char1"/>
    <w:basedOn w:val="145"/>
    <w:qFormat/>
    <w:uiPriority w:val="9"/>
    <w:rPr>
      <w:rFonts w:ascii="Times New Roman" w:hAnsi="Times New Roman" w:eastAsia="宋体" w:cs="Times New Roman"/>
      <w:b/>
      <w:bCs/>
      <w:color w:val="000000"/>
      <w:sz w:val="21"/>
    </w:rPr>
  </w:style>
  <w:style w:type="character" w:customStyle="1" w:styleId="287">
    <w:name w:val="要点1"/>
    <w:basedOn w:val="145"/>
    <w:qFormat/>
    <w:uiPriority w:val="22"/>
    <w:rPr>
      <w:b/>
      <w:bCs/>
      <w:color w:val="000000"/>
    </w:rPr>
  </w:style>
  <w:style w:type="paragraph" w:styleId="288">
    <w:name w:val="No Spacing"/>
    <w:link w:val="1519"/>
    <w:qFormat/>
    <w:uiPriority w:val="1"/>
    <w:rPr>
      <w:rFonts w:ascii="Calibri" w:hAnsi="Calibri" w:eastAsia="宋体" w:cs="Times New Roman"/>
      <w:sz w:val="22"/>
      <w:szCs w:val="22"/>
      <w:lang w:val="en-US" w:eastAsia="en-US" w:bidi="ar-SA"/>
    </w:rPr>
  </w:style>
  <w:style w:type="paragraph" w:customStyle="1" w:styleId="289">
    <w:name w:val="引用1"/>
    <w:basedOn w:val="1"/>
    <w:next w:val="1"/>
    <w:link w:val="290"/>
    <w:qFormat/>
    <w:uiPriority w:val="29"/>
    <w:pPr>
      <w:spacing w:before="160" w:after="160" w:line="259" w:lineRule="auto"/>
      <w:ind w:left="720" w:right="720" w:firstLine="0" w:firstLineChars="0"/>
    </w:pPr>
    <w:rPr>
      <w:rFonts w:ascii="等线" w:hAnsi="等线" w:eastAsia="等线"/>
      <w:i/>
      <w:iCs/>
      <w:color w:val="000000"/>
      <w:kern w:val="0"/>
      <w:sz w:val="22"/>
      <w:szCs w:val="20"/>
      <w:lang w:eastAsia="en-US"/>
    </w:rPr>
  </w:style>
  <w:style w:type="character" w:customStyle="1" w:styleId="290">
    <w:name w:val="引用 Char"/>
    <w:basedOn w:val="145"/>
    <w:link w:val="289"/>
    <w:qFormat/>
    <w:uiPriority w:val="29"/>
    <w:rPr>
      <w:i/>
      <w:iCs/>
      <w:color w:val="000000"/>
      <w:sz w:val="22"/>
      <w:lang w:eastAsia="en-US"/>
    </w:rPr>
  </w:style>
  <w:style w:type="paragraph" w:customStyle="1" w:styleId="291">
    <w:name w:val="明显引用1"/>
    <w:basedOn w:val="1"/>
    <w:next w:val="1"/>
    <w:link w:val="292"/>
    <w:qFormat/>
    <w:uiPriority w:val="30"/>
    <w:pPr>
      <w:pBdr>
        <w:top w:val="single" w:color="F2F2F2" w:sz="24" w:space="1"/>
        <w:bottom w:val="single" w:color="F2F2F2" w:sz="24" w:space="1"/>
      </w:pBdr>
      <w:shd w:val="clear" w:color="auto" w:fill="F2F2F2"/>
      <w:spacing w:before="240" w:after="240" w:line="259" w:lineRule="auto"/>
      <w:ind w:left="936" w:right="936" w:firstLine="0" w:firstLineChars="0"/>
      <w:jc w:val="center"/>
    </w:pPr>
    <w:rPr>
      <w:rFonts w:ascii="等线" w:hAnsi="等线" w:eastAsia="等线"/>
      <w:color w:val="000000"/>
      <w:kern w:val="0"/>
      <w:sz w:val="22"/>
      <w:szCs w:val="20"/>
      <w:lang w:eastAsia="en-US"/>
    </w:rPr>
  </w:style>
  <w:style w:type="character" w:customStyle="1" w:styleId="292">
    <w:name w:val="明显引用 Char"/>
    <w:basedOn w:val="145"/>
    <w:link w:val="291"/>
    <w:qFormat/>
    <w:uiPriority w:val="30"/>
    <w:rPr>
      <w:color w:val="000000"/>
      <w:sz w:val="22"/>
      <w:shd w:val="clear" w:color="auto" w:fill="F2F2F2"/>
      <w:lang w:eastAsia="en-US"/>
    </w:rPr>
  </w:style>
  <w:style w:type="character" w:customStyle="1" w:styleId="293">
    <w:name w:val="不明显强调1"/>
    <w:basedOn w:val="145"/>
    <w:qFormat/>
    <w:uiPriority w:val="19"/>
    <w:rPr>
      <w:i/>
      <w:iCs/>
      <w:color w:val="404040"/>
    </w:rPr>
  </w:style>
  <w:style w:type="character" w:customStyle="1" w:styleId="294">
    <w:name w:val="明显强调1"/>
    <w:basedOn w:val="145"/>
    <w:qFormat/>
    <w:uiPriority w:val="21"/>
    <w:rPr>
      <w:b/>
      <w:bCs/>
      <w:i/>
      <w:iCs/>
      <w:caps/>
    </w:rPr>
  </w:style>
  <w:style w:type="character" w:customStyle="1" w:styleId="295">
    <w:name w:val="不明显参考1"/>
    <w:basedOn w:val="145"/>
    <w:qFormat/>
    <w:uiPriority w:val="31"/>
    <w:rPr>
      <w:smallCaps/>
      <w:color w:val="404040"/>
      <w:u w:val="single" w:color="7F7F7F"/>
    </w:rPr>
  </w:style>
  <w:style w:type="character" w:customStyle="1" w:styleId="296">
    <w:name w:val="明显参考1"/>
    <w:basedOn w:val="145"/>
    <w:qFormat/>
    <w:uiPriority w:val="32"/>
    <w:rPr>
      <w:b/>
      <w:bCs/>
      <w:smallCaps/>
      <w:u w:val="single"/>
    </w:rPr>
  </w:style>
  <w:style w:type="character" w:customStyle="1" w:styleId="297">
    <w:name w:val="书籍标题1"/>
    <w:basedOn w:val="145"/>
    <w:qFormat/>
    <w:uiPriority w:val="33"/>
    <w:rPr>
      <w:smallCaps/>
      <w:spacing w:val="5"/>
    </w:rPr>
  </w:style>
  <w:style w:type="paragraph" w:customStyle="1" w:styleId="298">
    <w:name w:val="正文样式"/>
    <w:basedOn w:val="1"/>
    <w:link w:val="299"/>
    <w:qFormat/>
    <w:uiPriority w:val="0"/>
    <w:pPr>
      <w:widowControl w:val="0"/>
      <w:ind w:firstLine="200"/>
      <w:jc w:val="both"/>
    </w:pPr>
    <w:rPr>
      <w:rFonts w:ascii="Times New Roman" w:hAnsi="Times New Roman"/>
      <w:sz w:val="21"/>
    </w:rPr>
  </w:style>
  <w:style w:type="character" w:customStyle="1" w:styleId="299">
    <w:name w:val="正文样式 Char"/>
    <w:link w:val="298"/>
    <w:qFormat/>
    <w:uiPriority w:val="0"/>
    <w:rPr>
      <w:rFonts w:ascii="Times New Roman" w:hAnsi="Times New Roman" w:eastAsia="宋体"/>
      <w:kern w:val="2"/>
      <w:sz w:val="21"/>
      <w:szCs w:val="24"/>
    </w:rPr>
  </w:style>
  <w:style w:type="character" w:customStyle="1" w:styleId="300">
    <w:name w:val="正文文本缩进 Char1"/>
    <w:basedOn w:val="145"/>
    <w:qFormat/>
    <w:uiPriority w:val="99"/>
    <w:rPr>
      <w:rFonts w:ascii="Calibri" w:hAnsi="Calibri" w:eastAsia="宋体" w:cs="Times New Roman"/>
      <w:kern w:val="2"/>
      <w:sz w:val="21"/>
      <w:szCs w:val="24"/>
      <w:lang w:eastAsia="zh-CN"/>
    </w:rPr>
  </w:style>
  <w:style w:type="character" w:customStyle="1" w:styleId="301">
    <w:name w:val="日期 Char1"/>
    <w:basedOn w:val="145"/>
    <w:qFormat/>
    <w:uiPriority w:val="99"/>
    <w:rPr>
      <w:rFonts w:ascii="Calibri" w:hAnsi="Calibri" w:eastAsia="宋体" w:cs="Times New Roman"/>
      <w:kern w:val="2"/>
      <w:sz w:val="21"/>
      <w:szCs w:val="24"/>
      <w:lang w:eastAsia="zh-CN"/>
    </w:rPr>
  </w:style>
  <w:style w:type="paragraph" w:customStyle="1" w:styleId="302">
    <w:name w:val="样式 黑体 一号 居中"/>
    <w:basedOn w:val="1"/>
    <w:qFormat/>
    <w:uiPriority w:val="0"/>
    <w:pPr>
      <w:spacing w:line="240" w:lineRule="auto"/>
      <w:ind w:right="-107" w:rightChars="-51" w:firstLine="0" w:firstLineChars="0"/>
      <w:jc w:val="center"/>
    </w:pPr>
    <w:rPr>
      <w:rFonts w:ascii="黑体" w:hAnsi="黑体" w:eastAsia="黑体" w:cs="宋体"/>
      <w:b/>
      <w:kern w:val="0"/>
      <w:sz w:val="52"/>
      <w:szCs w:val="20"/>
    </w:rPr>
  </w:style>
  <w:style w:type="character" w:customStyle="1" w:styleId="303">
    <w:name w:val="标题 1 Char1"/>
    <w:qFormat/>
    <w:uiPriority w:val="0"/>
    <w:rPr>
      <w:rFonts w:ascii="微软雅黑" w:hAnsi="微软雅黑" w:eastAsia="微软雅黑"/>
      <w:b/>
      <w:sz w:val="24"/>
    </w:rPr>
  </w:style>
  <w:style w:type="paragraph" w:customStyle="1" w:styleId="304">
    <w:name w:val="Default"/>
    <w:qFormat/>
    <w:uiPriority w:val="0"/>
    <w:pPr>
      <w:widowControl w:val="0"/>
      <w:autoSpaceDE w:val="0"/>
      <w:autoSpaceDN w:val="0"/>
      <w:adjustRightInd w:val="0"/>
    </w:pPr>
    <w:rPr>
      <w:rFonts w:ascii="Calibri" w:hAnsi="Calibri" w:eastAsia="宋体" w:cs="Calibri"/>
      <w:color w:val="000000"/>
      <w:sz w:val="24"/>
      <w:szCs w:val="24"/>
      <w:lang w:val="en-US" w:eastAsia="zh-CN" w:bidi="ar-SA"/>
    </w:rPr>
  </w:style>
  <w:style w:type="character" w:customStyle="1" w:styleId="305">
    <w:name w:val="treelabel"/>
    <w:qFormat/>
    <w:uiPriority w:val="0"/>
  </w:style>
  <w:style w:type="character" w:customStyle="1" w:styleId="306">
    <w:name w:val="标题 6 字符1"/>
    <w:qFormat/>
    <w:uiPriority w:val="0"/>
    <w:rPr>
      <w:rFonts w:ascii="Cambria" w:hAnsi="Cambria" w:eastAsia="仿宋_GB2312"/>
      <w:b/>
      <w:bCs/>
      <w:kern w:val="2"/>
      <w:sz w:val="24"/>
      <w:szCs w:val="24"/>
    </w:rPr>
  </w:style>
  <w:style w:type="character" w:customStyle="1" w:styleId="307">
    <w:name w:val="批注框文本 字符"/>
    <w:qFormat/>
    <w:uiPriority w:val="0"/>
    <w:rPr>
      <w:rFonts w:eastAsia="仿宋"/>
      <w:kern w:val="2"/>
      <w:sz w:val="18"/>
      <w:szCs w:val="18"/>
    </w:rPr>
  </w:style>
  <w:style w:type="character" w:customStyle="1" w:styleId="308">
    <w:name w:val="正文文本首行缩进 字符"/>
    <w:qFormat/>
    <w:uiPriority w:val="0"/>
    <w:rPr>
      <w:rFonts w:ascii="Times New Roman" w:hAnsi="Times New Roman" w:eastAsia="仿宋_GB2312"/>
      <w:kern w:val="2"/>
      <w:sz w:val="28"/>
      <w:szCs w:val="21"/>
    </w:rPr>
  </w:style>
  <w:style w:type="character" w:customStyle="1" w:styleId="309">
    <w:name w:val="页眉 字符1"/>
    <w:qFormat/>
    <w:uiPriority w:val="0"/>
    <w:rPr>
      <w:rFonts w:eastAsia="仿宋_GB2312"/>
      <w:kern w:val="2"/>
      <w:sz w:val="21"/>
      <w:szCs w:val="18"/>
    </w:rPr>
  </w:style>
  <w:style w:type="character" w:customStyle="1" w:styleId="310">
    <w:name w:val="页脚 字符1"/>
    <w:qFormat/>
    <w:uiPriority w:val="0"/>
    <w:rPr>
      <w:rFonts w:eastAsia="仿宋"/>
      <w:sz w:val="18"/>
      <w:szCs w:val="18"/>
    </w:rPr>
  </w:style>
  <w:style w:type="character" w:customStyle="1" w:styleId="311">
    <w:name w:val="标题 2 字符1"/>
    <w:qFormat/>
    <w:uiPriority w:val="0"/>
    <w:rPr>
      <w:rFonts w:eastAsia="仿宋"/>
      <w:kern w:val="2"/>
      <w:sz w:val="30"/>
      <w:szCs w:val="30"/>
    </w:rPr>
  </w:style>
  <w:style w:type="character" w:customStyle="1" w:styleId="312">
    <w:name w:val="副标题 字符"/>
    <w:qFormat/>
    <w:uiPriority w:val="11"/>
    <w:rPr>
      <w:rFonts w:ascii="等线 Light" w:hAnsi="等线 Light" w:cs="Times New Roman"/>
      <w:b/>
      <w:bCs/>
      <w:kern w:val="28"/>
      <w:sz w:val="32"/>
      <w:szCs w:val="32"/>
    </w:rPr>
  </w:style>
  <w:style w:type="character" w:customStyle="1" w:styleId="313">
    <w:name w:val="标题 8 字符1"/>
    <w:qFormat/>
    <w:uiPriority w:val="0"/>
    <w:rPr>
      <w:rFonts w:ascii="Cambria" w:hAnsi="Cambria" w:eastAsia="仿宋_GB2312"/>
      <w:kern w:val="2"/>
      <w:sz w:val="24"/>
      <w:szCs w:val="24"/>
    </w:rPr>
  </w:style>
  <w:style w:type="character" w:customStyle="1" w:styleId="314">
    <w:name w:val="标题 1 字符1"/>
    <w:qFormat/>
    <w:uiPriority w:val="99"/>
    <w:rPr>
      <w:rFonts w:eastAsia="仿宋"/>
      <w:b/>
      <w:kern w:val="2"/>
      <w:sz w:val="32"/>
      <w:szCs w:val="21"/>
    </w:rPr>
  </w:style>
  <w:style w:type="character" w:customStyle="1" w:styleId="315">
    <w:name w:val="标题 5 字符1"/>
    <w:qFormat/>
    <w:uiPriority w:val="0"/>
    <w:rPr>
      <w:rFonts w:eastAsia="仿宋"/>
      <w:b/>
      <w:bCs/>
      <w:kern w:val="2"/>
      <w:sz w:val="28"/>
      <w:szCs w:val="28"/>
    </w:rPr>
  </w:style>
  <w:style w:type="character" w:customStyle="1" w:styleId="316">
    <w:name w:val="标题 4 字符1"/>
    <w:qFormat/>
    <w:uiPriority w:val="0"/>
    <w:rPr>
      <w:rFonts w:ascii="Cambria" w:hAnsi="Cambria" w:eastAsia="仿宋"/>
      <w:bCs/>
      <w:kern w:val="2"/>
      <w:sz w:val="28"/>
      <w:szCs w:val="28"/>
    </w:rPr>
  </w:style>
  <w:style w:type="character" w:customStyle="1" w:styleId="317">
    <w:name w:val="标题 3 字符1"/>
    <w:qFormat/>
    <w:uiPriority w:val="99"/>
    <w:rPr>
      <w:rFonts w:eastAsia="仿宋"/>
      <w:kern w:val="2"/>
      <w:sz w:val="28"/>
      <w:szCs w:val="21"/>
    </w:rPr>
  </w:style>
  <w:style w:type="character" w:customStyle="1" w:styleId="318">
    <w:name w:val="文档结构图 字符"/>
    <w:qFormat/>
    <w:uiPriority w:val="0"/>
    <w:rPr>
      <w:rFonts w:ascii="宋体"/>
      <w:kern w:val="2"/>
      <w:sz w:val="18"/>
      <w:szCs w:val="18"/>
    </w:rPr>
  </w:style>
  <w:style w:type="character" w:customStyle="1" w:styleId="319">
    <w:name w:val="标题 字符"/>
    <w:qFormat/>
    <w:uiPriority w:val="0"/>
    <w:rPr>
      <w:rFonts w:ascii="宋体" w:hAnsi="Times New Roman" w:eastAsia="宋体" w:cs="Times New Roman"/>
      <w:b/>
      <w:snapToGrid/>
      <w:kern w:val="0"/>
      <w:sz w:val="36"/>
      <w:szCs w:val="20"/>
    </w:rPr>
  </w:style>
  <w:style w:type="character" w:customStyle="1" w:styleId="320">
    <w:name w:val="正文文本 字符"/>
    <w:qFormat/>
    <w:uiPriority w:val="0"/>
    <w:rPr>
      <w:rFonts w:ascii="宋体" w:hAnsi="Times New Roman" w:eastAsia="宋体" w:cs="Times New Roman"/>
      <w:snapToGrid/>
      <w:kern w:val="0"/>
      <w:sz w:val="20"/>
      <w:szCs w:val="20"/>
    </w:rPr>
  </w:style>
  <w:style w:type="character" w:customStyle="1" w:styleId="321">
    <w:name w:val="标题 7 字符1"/>
    <w:qFormat/>
    <w:uiPriority w:val="0"/>
    <w:rPr>
      <w:rFonts w:eastAsia="仿宋"/>
      <w:b/>
      <w:bCs/>
      <w:kern w:val="2"/>
      <w:sz w:val="24"/>
      <w:szCs w:val="24"/>
    </w:rPr>
  </w:style>
  <w:style w:type="character" w:customStyle="1" w:styleId="322">
    <w:name w:val="标题 9 字符1"/>
    <w:qFormat/>
    <w:uiPriority w:val="99"/>
    <w:rPr>
      <w:rFonts w:ascii="Cambria" w:hAnsi="Cambria" w:eastAsia="仿宋_GB2312"/>
      <w:kern w:val="2"/>
      <w:sz w:val="24"/>
      <w:szCs w:val="21"/>
    </w:rPr>
  </w:style>
  <w:style w:type="paragraph" w:customStyle="1" w:styleId="323">
    <w:name w:val="WPSOffice手动目录 3"/>
    <w:qFormat/>
    <w:uiPriority w:val="0"/>
    <w:pPr>
      <w:ind w:left="400" w:leftChars="400"/>
    </w:pPr>
    <w:rPr>
      <w:rFonts w:ascii="Calibri" w:hAnsi="Calibri" w:eastAsia="宋体" w:cs="Times New Roman"/>
      <w:lang w:val="en-US" w:eastAsia="zh-CN" w:bidi="ar-SA"/>
    </w:rPr>
  </w:style>
  <w:style w:type="paragraph" w:customStyle="1" w:styleId="324">
    <w:name w:val="WPSOffice手动目录 1"/>
    <w:qFormat/>
    <w:uiPriority w:val="0"/>
    <w:rPr>
      <w:rFonts w:ascii="Calibri" w:hAnsi="Calibri" w:eastAsia="宋体" w:cs="Times New Roman"/>
      <w:lang w:val="en-US" w:eastAsia="zh-CN" w:bidi="ar-SA"/>
    </w:rPr>
  </w:style>
  <w:style w:type="paragraph" w:customStyle="1" w:styleId="325">
    <w:name w:val="WPSOffice手动目录 2"/>
    <w:qFormat/>
    <w:uiPriority w:val="0"/>
    <w:pPr>
      <w:ind w:left="200" w:leftChars="200"/>
    </w:pPr>
    <w:rPr>
      <w:rFonts w:ascii="Calibri" w:hAnsi="Calibri" w:eastAsia="宋体" w:cs="Times New Roman"/>
      <w:lang w:val="en-US" w:eastAsia="zh-CN" w:bidi="ar-SA"/>
    </w:rPr>
  </w:style>
  <w:style w:type="paragraph" w:customStyle="1" w:styleId="326">
    <w:name w:val="MM Topic 1"/>
    <w:basedOn w:val="3"/>
    <w:link w:val="1483"/>
    <w:qFormat/>
    <w:uiPriority w:val="0"/>
    <w:pPr>
      <w:widowControl w:val="0"/>
      <w:spacing w:before="340" w:beforeLines="0" w:after="330" w:afterLines="0" w:line="576" w:lineRule="auto"/>
      <w:ind w:left="0" w:firstLine="0" w:firstLineChars="0"/>
      <w:jc w:val="both"/>
    </w:pPr>
    <w:rPr>
      <w:rFonts w:ascii="Times New Roman" w:hAnsi="Times New Roman" w:eastAsia="宋体"/>
      <w:b/>
      <w:sz w:val="44"/>
    </w:rPr>
  </w:style>
  <w:style w:type="paragraph" w:customStyle="1" w:styleId="327">
    <w:name w:val="MM Topic 2"/>
    <w:basedOn w:val="4"/>
    <w:link w:val="1418"/>
    <w:qFormat/>
    <w:uiPriority w:val="0"/>
    <w:pPr>
      <w:widowControl w:val="0"/>
      <w:numPr>
        <w:ilvl w:val="1"/>
        <w:numId w:val="11"/>
      </w:numPr>
      <w:spacing w:before="260" w:beforeLines="0" w:after="260" w:afterLines="0" w:line="413" w:lineRule="auto"/>
      <w:ind w:firstLineChars="0"/>
      <w:jc w:val="both"/>
    </w:pPr>
    <w:rPr>
      <w:rFonts w:ascii="Arial" w:hAnsi="Arial"/>
      <w:b/>
    </w:rPr>
  </w:style>
  <w:style w:type="table" w:customStyle="1" w:styleId="328">
    <w:name w:val="浅色列表 - 着色 11"/>
    <w:basedOn w:val="87"/>
    <w:qFormat/>
    <w:uiPriority w:val="61"/>
    <w:tblPr>
      <w:tblBorders>
        <w:top w:val="single" w:color="5B9BD5" w:sz="8" w:space="0"/>
        <w:left w:val="single" w:color="5B9BD5" w:sz="8" w:space="0"/>
        <w:bottom w:val="single" w:color="5B9BD5" w:sz="8" w:space="0"/>
        <w:right w:val="single" w:color="5B9BD5" w:sz="8" w:space="0"/>
      </w:tblBorders>
    </w:tblPr>
    <w:tblStylePr w:type="firstRow">
      <w:pPr>
        <w:spacing w:before="0" w:after="0" w:line="240" w:lineRule="auto"/>
      </w:pPr>
      <w:rPr>
        <w:b/>
        <w:bCs/>
        <w:color w:val="FFFFFF"/>
      </w:rPr>
      <w:tcPr>
        <w:shd w:val="clear" w:color="auto" w:fill="5B9BD5"/>
      </w:tcPr>
    </w:tblStylePr>
    <w:tblStylePr w:type="lastRow">
      <w:pPr>
        <w:spacing w:before="0" w:after="0" w:line="240" w:lineRule="auto"/>
      </w:pPr>
      <w:rPr>
        <w:b/>
        <w:bCs/>
      </w:rPr>
      <w:tcPr>
        <w:tcBorders>
          <w:top w:val="double" w:color="5B9BD5" w:sz="6" w:space="0"/>
          <w:left w:val="single" w:color="5B9BD5" w:sz="8" w:space="0"/>
          <w:bottom w:val="single" w:color="5B9BD5" w:sz="8" w:space="0"/>
          <w:right w:val="single" w:color="5B9BD5" w:sz="8" w:space="0"/>
        </w:tcBorders>
      </w:tcPr>
    </w:tblStylePr>
    <w:tblStylePr w:type="firstCol">
      <w:rPr>
        <w:b/>
        <w:bCs/>
      </w:rPr>
    </w:tblStylePr>
    <w:tblStylePr w:type="lastCol">
      <w:rPr>
        <w:b/>
        <w:bCs/>
      </w:rPr>
    </w:tblStylePr>
    <w:tblStylePr w:type="band1Vert">
      <w:tcPr>
        <w:tcBorders>
          <w:top w:val="single" w:color="5B9BD5" w:sz="8" w:space="0"/>
          <w:left w:val="single" w:color="5B9BD5" w:sz="8" w:space="0"/>
          <w:bottom w:val="single" w:color="5B9BD5" w:sz="8" w:space="0"/>
          <w:right w:val="single" w:color="5B9BD5" w:sz="8" w:space="0"/>
        </w:tcBorders>
      </w:tcPr>
    </w:tblStylePr>
    <w:tblStylePr w:type="band1Horz">
      <w:tcPr>
        <w:tcBorders>
          <w:top w:val="single" w:color="5B9BD5" w:sz="8" w:space="0"/>
          <w:left w:val="single" w:color="5B9BD5" w:sz="8" w:space="0"/>
          <w:bottom w:val="single" w:color="5B9BD5" w:sz="8" w:space="0"/>
          <w:right w:val="single" w:color="5B9BD5" w:sz="8" w:space="0"/>
        </w:tcBorders>
      </w:tcPr>
    </w:tblStylePr>
  </w:style>
  <w:style w:type="table" w:customStyle="1" w:styleId="329">
    <w:name w:val="浅色网格 - 着色 11"/>
    <w:basedOn w:val="87"/>
    <w:qFormat/>
    <w:uiPriority w:val="62"/>
    <w:tblPr>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Pr>
    <w:tblStylePr w:type="firstRow">
      <w:pPr>
        <w:spacing w:before="0" w:after="0" w:line="240" w:lineRule="auto"/>
      </w:pPr>
      <w:rPr>
        <w:rFonts w:ascii="Calibri Light" w:hAnsi="Calibri Light" w:eastAsia="宋体" w:cs="Times New Roman"/>
        <w:b/>
        <w:bCs/>
      </w:rPr>
      <w:tcPr>
        <w:tcBorders>
          <w:top w:val="single" w:color="5B9BD5" w:sz="8" w:space="0"/>
          <w:left w:val="single" w:color="5B9BD5" w:sz="8" w:space="0"/>
          <w:bottom w:val="single" w:color="5B9BD5" w:sz="18" w:space="0"/>
          <w:right w:val="single" w:color="5B9BD5" w:sz="8" w:space="0"/>
          <w:insideH w:val="nil"/>
          <w:insideV w:val="single" w:sz="8" w:space="0"/>
        </w:tcBorders>
      </w:tcPr>
    </w:tblStylePr>
    <w:tblStylePr w:type="lastRow">
      <w:pPr>
        <w:spacing w:before="0" w:after="0" w:line="240" w:lineRule="auto"/>
      </w:pPr>
      <w:rPr>
        <w:rFonts w:ascii="Calibri Light" w:hAnsi="Calibri Light" w:eastAsia="宋体" w:cs="Times New Roman"/>
        <w:b/>
        <w:bCs/>
      </w:rPr>
      <w:tcPr>
        <w:tcBorders>
          <w:top w:val="double" w:color="5B9BD5" w:sz="6" w:space="0"/>
          <w:left w:val="single" w:color="5B9BD5" w:sz="8" w:space="0"/>
          <w:bottom w:val="single" w:color="5B9BD5" w:sz="8" w:space="0"/>
          <w:right w:val="single" w:color="5B9BD5" w:sz="8" w:space="0"/>
          <w:insideH w:val="nil"/>
          <w:insideV w:val="single" w:sz="8" w:space="0"/>
        </w:tcBorders>
      </w:tcPr>
    </w:tblStylePr>
    <w:tblStylePr w:type="firstCol">
      <w:rPr>
        <w:rFonts w:ascii="Calibri Light" w:hAnsi="Calibri Light" w:eastAsia="宋体" w:cs="Times New Roman"/>
        <w:b/>
        <w:bCs/>
      </w:rPr>
    </w:tblStylePr>
    <w:tblStylePr w:type="lastCol">
      <w:rPr>
        <w:rFonts w:ascii="Calibri Light" w:hAnsi="Calibri Light" w:eastAsia="宋体" w:cs="Times New Roman"/>
        <w:b/>
        <w:bCs/>
      </w:rPr>
      <w:tcPr>
        <w:tcBorders>
          <w:top w:val="single" w:color="5B9BD5" w:sz="8" w:space="0"/>
          <w:left w:val="single" w:color="5B9BD5" w:sz="8" w:space="0"/>
          <w:bottom w:val="single" w:color="5B9BD5" w:sz="8" w:space="0"/>
          <w:right w:val="single" w:color="5B9BD5" w:sz="8" w:space="0"/>
        </w:tcBorders>
      </w:tcPr>
    </w:tblStylePr>
    <w:tblStylePr w:type="band1Vert">
      <w:tcPr>
        <w:tcBorders>
          <w:top w:val="single" w:color="5B9BD5" w:sz="8" w:space="0"/>
          <w:left w:val="single" w:color="5B9BD5" w:sz="8" w:space="0"/>
          <w:bottom w:val="single" w:color="5B9BD5" w:sz="8" w:space="0"/>
          <w:right w:val="single" w:color="5B9BD5" w:sz="8" w:space="0"/>
        </w:tcBorders>
        <w:shd w:val="clear" w:color="auto" w:fill="D6E6F4"/>
      </w:tcPr>
    </w:tblStylePr>
    <w:tblStylePr w:type="band1Horz">
      <w:tcPr>
        <w:tcBorders>
          <w:top w:val="single" w:color="5B9BD5" w:sz="8" w:space="0"/>
          <w:left w:val="single" w:color="5B9BD5" w:sz="8" w:space="0"/>
          <w:bottom w:val="single" w:color="5B9BD5" w:sz="8" w:space="0"/>
          <w:right w:val="single" w:color="5B9BD5" w:sz="8" w:space="0"/>
          <w:insideV w:val="single" w:sz="8" w:space="0"/>
        </w:tcBorders>
        <w:shd w:val="clear" w:color="auto" w:fill="D6E6F4"/>
      </w:tcPr>
    </w:tblStylePr>
    <w:tblStylePr w:type="band2Horz">
      <w:tcPr>
        <w:tcBorders>
          <w:top w:val="single" w:color="5B9BD5" w:sz="8" w:space="0"/>
          <w:left w:val="single" w:color="5B9BD5" w:sz="8" w:space="0"/>
          <w:bottom w:val="single" w:color="5B9BD5" w:sz="8" w:space="0"/>
          <w:right w:val="single" w:color="5B9BD5" w:sz="8" w:space="0"/>
          <w:insideV w:val="single" w:sz="8" w:space="0"/>
        </w:tcBorders>
      </w:tcPr>
    </w:tblStylePr>
  </w:style>
  <w:style w:type="table" w:customStyle="1" w:styleId="330">
    <w:name w:val="中等深浅网格 3 - 着色 11"/>
    <w:basedOn w:val="87"/>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6E6F4"/>
    </w:tcPr>
    <w:tblStylePr w:type="firstRow">
      <w:rPr>
        <w:b/>
        <w:bCs/>
        <w:i w:val="0"/>
        <w:iCs w:val="0"/>
        <w:color w:val="FFFFFF"/>
      </w:r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5B9BD5"/>
      </w:tcPr>
    </w:tblStylePr>
    <w:tblStylePr w:type="lastRow">
      <w:rPr>
        <w:b/>
        <w:bCs/>
        <w:i w:val="0"/>
        <w:iCs w:val="0"/>
        <w:color w:val="FFFFFF"/>
      </w:r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5B9BD5"/>
      </w:tcPr>
    </w:tblStylePr>
    <w:tblStylePr w:type="firstCol">
      <w:rPr>
        <w:b/>
        <w:bCs/>
        <w:i w:val="0"/>
        <w:iCs w:val="0"/>
        <w:color w:val="FFFFFF"/>
      </w:rPr>
      <w:tcPr>
        <w:tcBorders>
          <w:left w:val="single" w:color="FFFFFF" w:sz="8" w:space="0"/>
          <w:right w:val="single" w:color="FFFFFF" w:sz="24" w:space="0"/>
          <w:insideH w:val="nil"/>
          <w:insideV w:val="nil"/>
        </w:tcBorders>
        <w:shd w:val="clear" w:color="auto" w:fill="5B9BD5"/>
      </w:tcPr>
    </w:tblStylePr>
    <w:tblStylePr w:type="lastCol">
      <w:rPr>
        <w:b/>
        <w:bCs/>
        <w:i w:val="0"/>
        <w:iCs w:val="0"/>
        <w:color w:val="FFFFFF"/>
      </w:rPr>
      <w:tcPr>
        <w:tcBorders>
          <w:top w:val="nil"/>
          <w:left w:val="single" w:color="FFFFFF" w:sz="24" w:space="0"/>
          <w:bottom w:val="nil"/>
          <w:right w:val="nil"/>
          <w:insideH w:val="nil"/>
          <w:insideV w:val="nil"/>
        </w:tcBorders>
        <w:shd w:val="clear" w:color="auto" w:fill="5B9BD5"/>
      </w:tcPr>
    </w:tblStylePr>
    <w:tblStylePr w:type="band1Vert">
      <w:tcPr>
        <w:tcBorders>
          <w:top w:val="single" w:color="FFFFFF" w:sz="8" w:space="0"/>
          <w:left w:val="single" w:color="FFFFFF" w:sz="8" w:space="0"/>
          <w:bottom w:val="single" w:color="FFFFFF" w:sz="8" w:space="0"/>
          <w:right w:val="single" w:color="FFFFFF" w:sz="8" w:space="0"/>
          <w:insideH w:val="nil"/>
          <w:insideV w:val="nil"/>
        </w:tcBorders>
        <w:shd w:val="clear" w:color="auto" w:fill="ADCCEA"/>
      </w:tcPr>
    </w:tblStylePr>
    <w:tblStylePr w:type="band1Horz">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DCCEA"/>
      </w:tcPr>
    </w:tblStylePr>
  </w:style>
  <w:style w:type="paragraph" w:customStyle="1" w:styleId="331">
    <w:name w:val="Tabletext"/>
    <w:basedOn w:val="1"/>
    <w:qFormat/>
    <w:uiPriority w:val="0"/>
    <w:pPr>
      <w:keepLines/>
      <w:spacing w:after="120" w:line="240" w:lineRule="auto"/>
      <w:ind w:firstLine="0" w:firstLineChars="0"/>
    </w:pPr>
    <w:rPr>
      <w:rFonts w:cs="宋体"/>
      <w:kern w:val="0"/>
    </w:rPr>
  </w:style>
  <w:style w:type="paragraph" w:customStyle="1" w:styleId="332">
    <w:name w:val="InfoBlue"/>
    <w:basedOn w:val="1"/>
    <w:next w:val="34"/>
    <w:qFormat/>
    <w:uiPriority w:val="0"/>
    <w:pPr>
      <w:tabs>
        <w:tab w:val="left" w:pos="360"/>
        <w:tab w:val="left" w:pos="1260"/>
      </w:tabs>
      <w:spacing w:after="120" w:line="240" w:lineRule="auto"/>
      <w:ind w:firstLine="0" w:firstLineChars="0"/>
    </w:pPr>
    <w:rPr>
      <w:rFonts w:cs="宋体"/>
      <w:i/>
      <w:color w:val="0000FF"/>
      <w:kern w:val="0"/>
    </w:rPr>
  </w:style>
  <w:style w:type="paragraph" w:customStyle="1" w:styleId="333">
    <w:name w:val="Label"/>
    <w:qFormat/>
    <w:uiPriority w:val="0"/>
    <w:pPr>
      <w:suppressAutoHyphens/>
      <w:outlineLvl w:val="0"/>
    </w:pPr>
    <w:rPr>
      <w:rFonts w:hint="eastAsia" w:ascii="Arial Unicode MS" w:hAnsi="Arial Unicode MS" w:eastAsia="Calibri" w:cs="Arial Unicode MS"/>
      <w:color w:val="FFFFFF"/>
      <w:sz w:val="36"/>
      <w:szCs w:val="36"/>
      <w:lang w:val="zh-CN" w:eastAsia="zh-CN" w:bidi="ar-SA"/>
    </w:rPr>
  </w:style>
  <w:style w:type="paragraph" w:customStyle="1" w:styleId="334">
    <w:name w:val="默认"/>
    <w:qFormat/>
    <w:uiPriority w:val="0"/>
    <w:rPr>
      <w:rFonts w:hint="eastAsia" w:ascii="Arial Unicode MS" w:hAnsi="Arial Unicode MS" w:eastAsia="Helvetica" w:cs="Arial Unicode MS"/>
      <w:color w:val="000000"/>
      <w:sz w:val="22"/>
      <w:szCs w:val="22"/>
      <w:lang w:val="zh-CN" w:eastAsia="zh-CN" w:bidi="ar-SA"/>
    </w:rPr>
  </w:style>
  <w:style w:type="character" w:customStyle="1" w:styleId="335">
    <w:name w:val="description"/>
    <w:basedOn w:val="145"/>
    <w:qFormat/>
    <w:uiPriority w:val="0"/>
  </w:style>
  <w:style w:type="character" w:customStyle="1" w:styleId="336">
    <w:name w:val="content"/>
    <w:basedOn w:val="145"/>
    <w:qFormat/>
    <w:uiPriority w:val="0"/>
  </w:style>
  <w:style w:type="paragraph" w:customStyle="1" w:styleId="337">
    <w:name w:val="代码"/>
    <w:basedOn w:val="1"/>
    <w:link w:val="338"/>
    <w:qFormat/>
    <w:uiPriority w:val="0"/>
    <w:pPr>
      <w:pBdr>
        <w:top w:val="single" w:color="auto" w:sz="4" w:space="1"/>
        <w:left w:val="single" w:color="auto" w:sz="4" w:space="4"/>
        <w:bottom w:val="single" w:color="auto" w:sz="4" w:space="1"/>
        <w:right w:val="single" w:color="auto" w:sz="4" w:space="4"/>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Courier New" w:hAnsi="Courier New" w:cs="Courier New"/>
      <w:b/>
      <w:bCs/>
      <w:snapToGrid w:val="0"/>
      <w:color w:val="000000"/>
      <w:kern w:val="0"/>
      <w:sz w:val="18"/>
      <w:szCs w:val="10"/>
    </w:rPr>
  </w:style>
  <w:style w:type="character" w:customStyle="1" w:styleId="338">
    <w:name w:val="代码 Char"/>
    <w:link w:val="337"/>
    <w:qFormat/>
    <w:uiPriority w:val="0"/>
    <w:rPr>
      <w:rFonts w:ascii="Courier New" w:hAnsi="Courier New" w:eastAsia="宋体" w:cs="Courier New"/>
      <w:b/>
      <w:bCs/>
      <w:snapToGrid w:val="0"/>
      <w:color w:val="000000"/>
      <w:sz w:val="18"/>
      <w:szCs w:val="10"/>
      <w:shd w:val="clear" w:color="auto" w:fill="E0E0E0"/>
    </w:rPr>
  </w:style>
  <w:style w:type="paragraph" w:customStyle="1" w:styleId="339">
    <w:name w:val="修订11"/>
    <w:hidden/>
    <w:qFormat/>
    <w:uiPriority w:val="99"/>
    <w:rPr>
      <w:rFonts w:ascii="宋体" w:hAnsi="Times New Roman" w:eastAsia="宋体" w:cs="Times New Roman"/>
      <w:snapToGrid w:val="0"/>
      <w:sz w:val="22"/>
      <w:lang w:val="en-US" w:eastAsia="zh-CN" w:bidi="ar-SA"/>
    </w:rPr>
  </w:style>
  <w:style w:type="paragraph" w:customStyle="1" w:styleId="340">
    <w:name w:val="列表段落11"/>
    <w:basedOn w:val="1"/>
    <w:qFormat/>
    <w:uiPriority w:val="34"/>
    <w:pPr>
      <w:spacing w:line="240" w:lineRule="auto"/>
      <w:ind w:firstLine="420"/>
      <w:jc w:val="both"/>
    </w:pPr>
    <w:rPr>
      <w:rFonts w:ascii="Calibri" w:hAnsi="Calibri"/>
      <w:snapToGrid w:val="0"/>
      <w:sz w:val="21"/>
      <w:szCs w:val="22"/>
    </w:rPr>
  </w:style>
  <w:style w:type="table" w:customStyle="1" w:styleId="341">
    <w:name w:val="网格表 4 - 着色 31"/>
    <w:basedOn w:val="87"/>
    <w:qFormat/>
    <w:uiPriority w:val="49"/>
    <w:rPr>
      <w:rFonts w:ascii="Calibri" w:hAnsi="Calibri"/>
      <w:kern w:val="2"/>
      <w:sz w:val="21"/>
      <w:szCs w:val="22"/>
    </w:rPr>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cPr>
        <w:tcBorders>
          <w:top w:val="double" w:color="A5A5A5" w:sz="4" w:space="0"/>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paragraph" w:customStyle="1" w:styleId="342">
    <w:name w:val="TOC 标题2"/>
    <w:basedOn w:val="3"/>
    <w:next w:val="1"/>
    <w:unhideWhenUsed/>
    <w:qFormat/>
    <w:uiPriority w:val="39"/>
    <w:pPr>
      <w:spacing w:before="240" w:beforeLines="0" w:after="0" w:afterLines="0" w:line="259" w:lineRule="auto"/>
      <w:ind w:left="0" w:firstLine="0" w:firstLineChars="0"/>
      <w:jc w:val="left"/>
      <w:outlineLvl w:val="9"/>
    </w:pPr>
    <w:rPr>
      <w:rFonts w:ascii="Calibri Light" w:hAnsi="Calibri Light" w:eastAsia="宋体"/>
      <w:bCs w:val="0"/>
      <w:snapToGrid w:val="0"/>
      <w:color w:val="2E74B5"/>
      <w:kern w:val="0"/>
      <w:sz w:val="32"/>
      <w:szCs w:val="32"/>
    </w:rPr>
  </w:style>
  <w:style w:type="character" w:customStyle="1" w:styleId="343">
    <w:name w:val="未处理的提及11"/>
    <w:basedOn w:val="145"/>
    <w:unhideWhenUsed/>
    <w:qFormat/>
    <w:uiPriority w:val="99"/>
    <w:rPr>
      <w:color w:val="605E5C"/>
      <w:shd w:val="clear" w:color="auto" w:fill="E1DFDD"/>
    </w:rPr>
  </w:style>
  <w:style w:type="character" w:customStyle="1" w:styleId="344">
    <w:name w:val="未处理的提及2"/>
    <w:basedOn w:val="145"/>
    <w:unhideWhenUsed/>
    <w:qFormat/>
    <w:uiPriority w:val="99"/>
    <w:rPr>
      <w:color w:val="605E5C"/>
      <w:shd w:val="clear" w:color="auto" w:fill="E1DFDD"/>
    </w:rPr>
  </w:style>
  <w:style w:type="character" w:customStyle="1" w:styleId="345">
    <w:name w:val="TOC 1 字符"/>
    <w:link w:val="59"/>
    <w:qFormat/>
    <w:locked/>
    <w:uiPriority w:val="39"/>
    <w:rPr>
      <w:rFonts w:hAnsi="宋体" w:eastAsia="宋体" w:asciiTheme="minorHAnsi"/>
      <w:b/>
      <w:bCs/>
      <w:kern w:val="2"/>
      <w:sz w:val="24"/>
    </w:rPr>
  </w:style>
  <w:style w:type="character" w:customStyle="1" w:styleId="346">
    <w:name w:val="porttypename1"/>
    <w:qFormat/>
    <w:uiPriority w:val="0"/>
    <w:rPr>
      <w:b/>
      <w:bCs/>
    </w:rPr>
  </w:style>
  <w:style w:type="character" w:customStyle="1" w:styleId="347">
    <w:name w:val="15"/>
    <w:qFormat/>
    <w:uiPriority w:val="0"/>
    <w:rPr>
      <w:rFonts w:hint="default" w:ascii="Times New Roman" w:hAnsi="Times New Roman" w:cs="Times New Roman"/>
      <w:b/>
      <w:bCs/>
    </w:rPr>
  </w:style>
  <w:style w:type="character" w:customStyle="1" w:styleId="348">
    <w:name w:val="已访问超链接"/>
    <w:qFormat/>
    <w:uiPriority w:val="0"/>
    <w:rPr>
      <w:color w:val="800080"/>
      <w:u w:val="single" w:color="800080"/>
    </w:rPr>
  </w:style>
  <w:style w:type="character" w:customStyle="1" w:styleId="349">
    <w:name w:val="七级_标题 字符"/>
    <w:link w:val="350"/>
    <w:qFormat/>
    <w:uiPriority w:val="0"/>
    <w:rPr>
      <w:rFonts w:ascii="宋体" w:hAnsi="宋体"/>
      <w:b/>
      <w:sz w:val="28"/>
    </w:rPr>
  </w:style>
  <w:style w:type="paragraph" w:customStyle="1" w:styleId="350">
    <w:name w:val="七级_标题"/>
    <w:basedOn w:val="9"/>
    <w:next w:val="1"/>
    <w:link w:val="349"/>
    <w:qFormat/>
    <w:uiPriority w:val="0"/>
    <w:pPr>
      <w:keepNext w:val="0"/>
      <w:keepLines w:val="0"/>
      <w:numPr>
        <w:ilvl w:val="6"/>
        <w:numId w:val="12"/>
      </w:numPr>
      <w:tabs>
        <w:tab w:val="left" w:pos="432"/>
        <w:tab w:val="left" w:pos="1296"/>
      </w:tabs>
      <w:spacing w:before="156" w:beforeLines="50" w:after="60" w:line="240" w:lineRule="auto"/>
      <w:ind w:firstLine="0" w:firstLineChars="0"/>
      <w:jc w:val="left"/>
    </w:pPr>
    <w:rPr>
      <w:rFonts w:eastAsia="等线"/>
      <w:kern w:val="0"/>
      <w:sz w:val="28"/>
    </w:rPr>
  </w:style>
  <w:style w:type="character" w:customStyle="1" w:styleId="351">
    <w:name w:val="乌市-正文 Char"/>
    <w:link w:val="352"/>
    <w:qFormat/>
    <w:uiPriority w:val="0"/>
    <w:rPr>
      <w:rFonts w:ascii="Calibri" w:hAnsi="Calibri" w:eastAsia="华文中宋"/>
      <w:szCs w:val="21"/>
    </w:rPr>
  </w:style>
  <w:style w:type="paragraph" w:customStyle="1" w:styleId="352">
    <w:name w:val="乌市-正文"/>
    <w:basedOn w:val="1"/>
    <w:link w:val="351"/>
    <w:qFormat/>
    <w:uiPriority w:val="0"/>
    <w:pPr>
      <w:widowControl w:val="0"/>
      <w:spacing w:line="240" w:lineRule="auto"/>
      <w:ind w:firstLine="200"/>
      <w:jc w:val="both"/>
    </w:pPr>
    <w:rPr>
      <w:rFonts w:ascii="Calibri" w:hAnsi="Calibri" w:eastAsia="华文中宋"/>
      <w:kern w:val="0"/>
      <w:sz w:val="20"/>
      <w:szCs w:val="21"/>
    </w:rPr>
  </w:style>
  <w:style w:type="character" w:customStyle="1" w:styleId="353">
    <w:name w:val="文章正文OK Char"/>
    <w:link w:val="354"/>
    <w:qFormat/>
    <w:uiPriority w:val="0"/>
    <w:rPr>
      <w:rFonts w:hAnsi="宋体" w:eastAsia="仿宋" w:cs="宋体"/>
      <w:sz w:val="28"/>
    </w:rPr>
  </w:style>
  <w:style w:type="paragraph" w:customStyle="1" w:styleId="354">
    <w:name w:val="文章正文OK"/>
    <w:basedOn w:val="1"/>
    <w:link w:val="353"/>
    <w:qFormat/>
    <w:uiPriority w:val="0"/>
    <w:pPr>
      <w:widowControl w:val="0"/>
      <w:ind w:firstLine="560"/>
      <w:jc w:val="both"/>
    </w:pPr>
    <w:rPr>
      <w:rFonts w:ascii="等线" w:eastAsia="仿宋" w:cs="宋体"/>
      <w:kern w:val="0"/>
      <w:sz w:val="28"/>
      <w:szCs w:val="20"/>
    </w:rPr>
  </w:style>
  <w:style w:type="character" w:customStyle="1" w:styleId="355">
    <w:name w:val="常用正文 Char"/>
    <w:link w:val="356"/>
    <w:qFormat/>
    <w:uiPriority w:val="0"/>
    <w:rPr>
      <w:rFonts w:ascii="Arial" w:hAnsi="Arial" w:eastAsia="楷体_GB2312"/>
      <w:sz w:val="28"/>
    </w:rPr>
  </w:style>
  <w:style w:type="paragraph" w:customStyle="1" w:styleId="356">
    <w:name w:val="常用正文"/>
    <w:link w:val="355"/>
    <w:qFormat/>
    <w:uiPriority w:val="0"/>
    <w:pPr>
      <w:widowControl w:val="0"/>
      <w:spacing w:line="360" w:lineRule="auto"/>
      <w:ind w:firstLine="200" w:firstLineChars="200"/>
    </w:pPr>
    <w:rPr>
      <w:rFonts w:ascii="Arial" w:hAnsi="Arial" w:eastAsia="楷体_GB2312" w:cs="Times New Roman"/>
      <w:sz w:val="28"/>
      <w:lang w:val="en-US" w:eastAsia="zh-CN" w:bidi="ar-SA"/>
    </w:rPr>
  </w:style>
  <w:style w:type="character" w:customStyle="1" w:styleId="357">
    <w:name w:val="海康小标题1级 Char"/>
    <w:link w:val="358"/>
    <w:qFormat/>
    <w:uiPriority w:val="0"/>
    <w:rPr>
      <w:rFonts w:hAnsi="宋体"/>
      <w:szCs w:val="24"/>
    </w:rPr>
  </w:style>
  <w:style w:type="paragraph" w:customStyle="1" w:styleId="358">
    <w:name w:val="海康小标题1级"/>
    <w:basedOn w:val="1"/>
    <w:link w:val="357"/>
    <w:qFormat/>
    <w:uiPriority w:val="0"/>
    <w:pPr>
      <w:widowControl w:val="0"/>
      <w:numPr>
        <w:ilvl w:val="0"/>
        <w:numId w:val="13"/>
      </w:numPr>
      <w:spacing w:before="100" w:after="100"/>
      <w:ind w:firstLine="0" w:firstLineChars="0"/>
      <w:jc w:val="both"/>
    </w:pPr>
    <w:rPr>
      <w:rFonts w:ascii="等线" w:eastAsia="等线"/>
      <w:kern w:val="0"/>
      <w:sz w:val="20"/>
    </w:rPr>
  </w:style>
  <w:style w:type="character" w:customStyle="1" w:styleId="359">
    <w:name w:val="宏文本 字符1"/>
    <w:semiHidden/>
    <w:qFormat/>
    <w:uiPriority w:val="99"/>
    <w:rPr>
      <w:rFonts w:ascii="Courier New" w:hAnsi="Courier New" w:eastAsia="宋体" w:cs="Courier New"/>
      <w:sz w:val="24"/>
      <w:szCs w:val="24"/>
    </w:rPr>
  </w:style>
  <w:style w:type="character" w:customStyle="1" w:styleId="360">
    <w:name w:val="size31"/>
    <w:qFormat/>
    <w:uiPriority w:val="0"/>
    <w:rPr>
      <w:rFonts w:hint="default" w:ascii="Arial" w:hAnsi="Arial" w:cs="Arial"/>
      <w:color w:val="2D2D2D"/>
      <w:sz w:val="18"/>
      <w:szCs w:val="18"/>
    </w:rPr>
  </w:style>
  <w:style w:type="character" w:customStyle="1" w:styleId="361">
    <w:name w:val="正文格式1 Char"/>
    <w:link w:val="362"/>
    <w:qFormat/>
    <w:uiPriority w:val="0"/>
    <w:rPr>
      <w:rFonts w:hAnsi="宋体"/>
    </w:rPr>
  </w:style>
  <w:style w:type="paragraph" w:customStyle="1" w:styleId="362">
    <w:name w:val="正文格式1"/>
    <w:basedOn w:val="21"/>
    <w:link w:val="361"/>
    <w:qFormat/>
    <w:uiPriority w:val="0"/>
    <w:pPr>
      <w:spacing w:line="360" w:lineRule="auto"/>
      <w:ind w:left="241" w:right="241" w:firstLine="481"/>
      <w:jc w:val="left"/>
    </w:pPr>
    <w:rPr>
      <w:rFonts w:ascii="等线" w:eastAsia="等线"/>
      <w:sz w:val="20"/>
    </w:rPr>
  </w:style>
  <w:style w:type="character" w:customStyle="1" w:styleId="363">
    <w:name w:val="可研报告正文 Char Char Char Char"/>
    <w:link w:val="364"/>
    <w:qFormat/>
    <w:locked/>
    <w:uiPriority w:val="0"/>
    <w:rPr>
      <w:rFonts w:ascii="仿宋_GB2312" w:hAnsi="宋体" w:eastAsia="仿宋_GB2312"/>
      <w:color w:val="000000"/>
      <w:sz w:val="24"/>
      <w:szCs w:val="28"/>
    </w:rPr>
  </w:style>
  <w:style w:type="paragraph" w:customStyle="1" w:styleId="364">
    <w:name w:val="可研报告正文 Char Char Char"/>
    <w:basedOn w:val="35"/>
    <w:link w:val="363"/>
    <w:qFormat/>
    <w:uiPriority w:val="0"/>
    <w:pPr>
      <w:spacing w:after="0"/>
      <w:ind w:left="0" w:leftChars="0" w:firstLine="177" w:firstLineChars="177"/>
    </w:pPr>
    <w:rPr>
      <w:rFonts w:ascii="仿宋_GB2312" w:eastAsia="仿宋_GB2312"/>
      <w:color w:val="000000"/>
      <w:kern w:val="0"/>
      <w:szCs w:val="28"/>
    </w:rPr>
  </w:style>
  <w:style w:type="character" w:customStyle="1" w:styleId="365">
    <w:name w:val="hands-on正文 Char"/>
    <w:link w:val="366"/>
    <w:qFormat/>
    <w:uiPriority w:val="0"/>
    <w:rPr>
      <w:rFonts w:ascii="宋体" w:hAnsi="宋体"/>
      <w:color w:val="000000"/>
    </w:rPr>
  </w:style>
  <w:style w:type="paragraph" w:customStyle="1" w:styleId="366">
    <w:name w:val="hands-on正文"/>
    <w:basedOn w:val="1"/>
    <w:link w:val="365"/>
    <w:qFormat/>
    <w:uiPriority w:val="0"/>
    <w:pPr>
      <w:widowControl w:val="0"/>
      <w:spacing w:before="40" w:after="80" w:line="320" w:lineRule="exact"/>
      <w:ind w:firstLine="420" w:firstLineChars="0"/>
    </w:pPr>
    <w:rPr>
      <w:rFonts w:eastAsia="等线"/>
      <w:color w:val="000000"/>
      <w:kern w:val="0"/>
      <w:sz w:val="20"/>
      <w:szCs w:val="20"/>
    </w:rPr>
  </w:style>
  <w:style w:type="character" w:customStyle="1" w:styleId="367">
    <w:name w:val="引用 Char2"/>
    <w:qFormat/>
    <w:uiPriority w:val="29"/>
    <w:rPr>
      <w:rFonts w:ascii="宋体" w:hAnsi="宋体" w:eastAsia="宋体"/>
      <w:i/>
      <w:iCs/>
      <w:color w:val="000000"/>
      <w:sz w:val="24"/>
    </w:rPr>
  </w:style>
  <w:style w:type="character" w:customStyle="1" w:styleId="368">
    <w:name w:val="Table Text Char1"/>
    <w:qFormat/>
    <w:uiPriority w:val="0"/>
    <w:rPr>
      <w:rFonts w:ascii="Times New Roman" w:hAnsi="Times New Roman" w:eastAsia="楷体_GB2312" w:cs="Times New Roman"/>
      <w:kern w:val="0"/>
      <w:sz w:val="24"/>
      <w:szCs w:val="20"/>
    </w:rPr>
  </w:style>
  <w:style w:type="character" w:customStyle="1" w:styleId="369">
    <w:name w:val="缩进正文 Char"/>
    <w:link w:val="370"/>
    <w:qFormat/>
    <w:uiPriority w:val="0"/>
    <w:rPr>
      <w:rFonts w:ascii="Calibri" w:hAnsi="Calibri" w:cs="黑体"/>
      <w:szCs w:val="24"/>
    </w:rPr>
  </w:style>
  <w:style w:type="paragraph" w:customStyle="1" w:styleId="370">
    <w:name w:val="缩进正文"/>
    <w:link w:val="369"/>
    <w:qFormat/>
    <w:uiPriority w:val="0"/>
    <w:pPr>
      <w:wordWrap w:val="0"/>
      <w:adjustRightInd w:val="0"/>
      <w:ind w:firstLine="200" w:firstLineChars="200"/>
    </w:pPr>
    <w:rPr>
      <w:rFonts w:ascii="Calibri" w:hAnsi="Calibri" w:eastAsia="等线" w:cs="黑体"/>
      <w:szCs w:val="24"/>
      <w:lang w:val="en-US" w:eastAsia="zh-CN" w:bidi="ar-SA"/>
    </w:rPr>
  </w:style>
  <w:style w:type="character" w:customStyle="1" w:styleId="371">
    <w:name w:val="样式12 Char"/>
    <w:link w:val="372"/>
    <w:qFormat/>
    <w:uiPriority w:val="0"/>
    <w:rPr>
      <w:rFonts w:ascii="Calibri" w:hAnsi="Calibri" w:eastAsia="黑体"/>
      <w:b/>
      <w:szCs w:val="21"/>
    </w:rPr>
  </w:style>
  <w:style w:type="paragraph" w:customStyle="1" w:styleId="372">
    <w:name w:val="样式12"/>
    <w:basedOn w:val="1"/>
    <w:link w:val="371"/>
    <w:qFormat/>
    <w:uiPriority w:val="0"/>
    <w:pPr>
      <w:widowControl w:val="0"/>
      <w:ind w:left="900" w:hanging="420"/>
      <w:jc w:val="center"/>
    </w:pPr>
    <w:rPr>
      <w:rFonts w:ascii="Calibri" w:hAnsi="Calibri" w:eastAsia="黑体"/>
      <w:b/>
      <w:kern w:val="0"/>
      <w:sz w:val="20"/>
      <w:szCs w:val="21"/>
    </w:rPr>
  </w:style>
  <w:style w:type="character" w:customStyle="1" w:styleId="373">
    <w:name w:val="家正文 字符"/>
    <w:link w:val="374"/>
    <w:qFormat/>
    <w:uiPriority w:val="0"/>
    <w:rPr>
      <w:rFonts w:ascii="Calibri" w:hAnsi="Calibri"/>
      <w:sz w:val="24"/>
    </w:rPr>
  </w:style>
  <w:style w:type="paragraph" w:customStyle="1" w:styleId="374">
    <w:name w:val="家正文"/>
    <w:basedOn w:val="375"/>
    <w:link w:val="373"/>
    <w:qFormat/>
    <w:uiPriority w:val="0"/>
  </w:style>
  <w:style w:type="paragraph" w:customStyle="1" w:styleId="375">
    <w:name w:val="￥正文"/>
    <w:basedOn w:val="1"/>
    <w:link w:val="581"/>
    <w:qFormat/>
    <w:uiPriority w:val="0"/>
    <w:pPr>
      <w:widowControl w:val="0"/>
      <w:ind w:firstLine="560"/>
    </w:pPr>
    <w:rPr>
      <w:rFonts w:ascii="Calibri" w:hAnsi="Calibri" w:eastAsia="等线"/>
      <w:kern w:val="0"/>
      <w:szCs w:val="20"/>
    </w:rPr>
  </w:style>
  <w:style w:type="character" w:customStyle="1" w:styleId="376">
    <w:name w:val="自定义正文 Char"/>
    <w:link w:val="377"/>
    <w:qFormat/>
    <w:uiPriority w:val="0"/>
    <w:rPr>
      <w:rFonts w:ascii="仿宋_GB2312" w:hAnsi="宋体" w:eastAsia="仿宋_GB2312"/>
      <w:szCs w:val="24"/>
    </w:rPr>
  </w:style>
  <w:style w:type="paragraph" w:customStyle="1" w:styleId="377">
    <w:name w:val="自定义正文"/>
    <w:basedOn w:val="1"/>
    <w:link w:val="376"/>
    <w:qFormat/>
    <w:uiPriority w:val="0"/>
    <w:pPr>
      <w:widowControl w:val="0"/>
      <w:spacing w:before="120" w:after="60" w:line="400" w:lineRule="exact"/>
      <w:ind w:firstLine="200"/>
    </w:pPr>
    <w:rPr>
      <w:rFonts w:ascii="仿宋_GB2312" w:eastAsia="仿宋_GB2312"/>
      <w:kern w:val="0"/>
      <w:sz w:val="20"/>
    </w:rPr>
  </w:style>
  <w:style w:type="character" w:customStyle="1" w:styleId="378">
    <w:name w:val="Style Heading 1H1SAHeading 1卷标题h1标书1L1boc1st levelSection ... Char Char"/>
    <w:link w:val="379"/>
    <w:qFormat/>
    <w:uiPriority w:val="0"/>
    <w:rPr>
      <w:rFonts w:ascii="Arial" w:hAnsi="Arial" w:eastAsia="黑体"/>
      <w:b/>
      <w:bCs/>
      <w:kern w:val="44"/>
      <w:sz w:val="28"/>
      <w:szCs w:val="28"/>
    </w:rPr>
  </w:style>
  <w:style w:type="paragraph" w:customStyle="1" w:styleId="379">
    <w:name w:val="Style Heading 1H1SAHeading 1卷标题h1标书1L1boc1st levelSection ..."/>
    <w:basedOn w:val="380"/>
    <w:link w:val="378"/>
    <w:qFormat/>
    <w:uiPriority w:val="0"/>
    <w:pPr>
      <w:tabs>
        <w:tab w:val="left" w:pos="1080"/>
      </w:tabs>
      <w:spacing w:line="360" w:lineRule="auto"/>
      <w:ind w:left="432" w:hanging="432"/>
      <w:jc w:val="center"/>
    </w:pPr>
    <w:rPr>
      <w:rFonts w:ascii="Arial" w:hAnsi="Arial" w:eastAsia="黑体"/>
      <w:sz w:val="28"/>
      <w:szCs w:val="28"/>
    </w:rPr>
  </w:style>
  <w:style w:type="paragraph" w:customStyle="1" w:styleId="380">
    <w:name w:val="标题 11"/>
    <w:basedOn w:val="1"/>
    <w:next w:val="1"/>
    <w:qFormat/>
    <w:uiPriority w:val="99"/>
    <w:pPr>
      <w:keepNext/>
      <w:keepLines/>
      <w:widowControl w:val="0"/>
      <w:spacing w:before="340" w:after="330" w:line="578" w:lineRule="auto"/>
      <w:ind w:firstLine="0" w:firstLineChars="0"/>
      <w:jc w:val="both"/>
      <w:outlineLvl w:val="0"/>
    </w:pPr>
    <w:rPr>
      <w:rFonts w:ascii="Calibri" w:hAnsi="Calibri"/>
      <w:b/>
      <w:bCs/>
      <w:kern w:val="44"/>
      <w:sz w:val="44"/>
      <w:szCs w:val="44"/>
    </w:rPr>
  </w:style>
  <w:style w:type="character" w:customStyle="1" w:styleId="381">
    <w:name w:val="content151"/>
    <w:qFormat/>
    <w:uiPriority w:val="0"/>
    <w:rPr>
      <w:rFonts w:ascii="仿宋_GB2312" w:eastAsia="仿宋_GB2312"/>
      <w:kern w:val="2"/>
      <w:sz w:val="18"/>
      <w:szCs w:val="18"/>
      <w:u w:val="none"/>
      <w:lang w:val="en-US" w:eastAsia="zh-CN" w:bidi="ar-SA"/>
    </w:rPr>
  </w:style>
  <w:style w:type="character" w:customStyle="1" w:styleId="382">
    <w:name w:val="正文 + 加粗 Char"/>
    <w:link w:val="383"/>
    <w:qFormat/>
    <w:uiPriority w:val="0"/>
    <w:rPr>
      <w:rFonts w:ascii="Airal" w:hAnsi="Airal"/>
      <w:b/>
      <w:sz w:val="18"/>
      <w:szCs w:val="24"/>
    </w:rPr>
  </w:style>
  <w:style w:type="paragraph" w:customStyle="1" w:styleId="383">
    <w:name w:val="正文 + 加粗"/>
    <w:basedOn w:val="1"/>
    <w:link w:val="382"/>
    <w:qFormat/>
    <w:uiPriority w:val="0"/>
    <w:pPr>
      <w:widowControl w:val="0"/>
      <w:spacing w:line="288" w:lineRule="auto"/>
      <w:ind w:right="206" w:firstLine="0" w:firstLineChars="0"/>
      <w:jc w:val="both"/>
    </w:pPr>
    <w:rPr>
      <w:rFonts w:ascii="Airal" w:hAnsi="Airal" w:eastAsia="等线"/>
      <w:b/>
      <w:kern w:val="0"/>
      <w:sz w:val="18"/>
    </w:rPr>
  </w:style>
  <w:style w:type="character" w:customStyle="1" w:styleId="384">
    <w:name w:val="CSS2级正文 Char Char"/>
    <w:link w:val="385"/>
    <w:qFormat/>
    <w:locked/>
    <w:uiPriority w:val="0"/>
  </w:style>
  <w:style w:type="paragraph" w:customStyle="1" w:styleId="385">
    <w:name w:val="CSS2级正文 Char"/>
    <w:basedOn w:val="76"/>
    <w:link w:val="384"/>
    <w:qFormat/>
    <w:uiPriority w:val="0"/>
    <w:pPr>
      <w:widowControl w:val="0"/>
      <w:spacing w:after="0" w:line="360" w:lineRule="auto"/>
      <w:ind w:left="480" w:leftChars="200" w:firstLine="200" w:firstLineChars="200"/>
    </w:pPr>
    <w:rPr>
      <w:rFonts w:ascii="等线" w:hAnsi="等线" w:eastAsia="等线"/>
      <w:sz w:val="20"/>
      <w:lang w:eastAsia="zh-CN"/>
    </w:rPr>
  </w:style>
  <w:style w:type="character" w:customStyle="1" w:styleId="386">
    <w:name w:val="正文标准样式ty Char2"/>
    <w:link w:val="387"/>
    <w:qFormat/>
    <w:uiPriority w:val="0"/>
    <w:rPr>
      <w:rFonts w:hAnsi="宋体" w:cs="宋体"/>
    </w:rPr>
  </w:style>
  <w:style w:type="paragraph" w:customStyle="1" w:styleId="387">
    <w:name w:val="正文标准样式ty"/>
    <w:basedOn w:val="1"/>
    <w:link w:val="386"/>
    <w:qFormat/>
    <w:uiPriority w:val="0"/>
    <w:pPr>
      <w:widowControl w:val="0"/>
      <w:jc w:val="both"/>
    </w:pPr>
    <w:rPr>
      <w:rFonts w:ascii="等线" w:eastAsia="等线" w:cs="宋体"/>
      <w:kern w:val="0"/>
      <w:sz w:val="20"/>
      <w:szCs w:val="20"/>
    </w:rPr>
  </w:style>
  <w:style w:type="character" w:customStyle="1" w:styleId="388">
    <w:name w:val="文章标题 2 Char"/>
    <w:link w:val="389"/>
    <w:qFormat/>
    <w:uiPriority w:val="0"/>
    <w:rPr>
      <w:rFonts w:ascii="Arial" w:hAnsi="Arial"/>
      <w:b/>
      <w:bCs/>
      <w:color w:val="000000"/>
      <w:sz w:val="30"/>
      <w:szCs w:val="32"/>
    </w:rPr>
  </w:style>
  <w:style w:type="paragraph" w:customStyle="1" w:styleId="389">
    <w:name w:val="文章标题 2"/>
    <w:basedOn w:val="4"/>
    <w:next w:val="1"/>
    <w:link w:val="388"/>
    <w:qFormat/>
    <w:uiPriority w:val="0"/>
    <w:pPr>
      <w:keepLines w:val="0"/>
      <w:widowControl w:val="0"/>
      <w:numPr>
        <w:ilvl w:val="1"/>
        <w:numId w:val="14"/>
      </w:numPr>
      <w:adjustRightInd w:val="0"/>
      <w:snapToGrid w:val="0"/>
      <w:spacing w:before="0" w:beforeLines="0" w:after="60" w:afterLines="0" w:line="360" w:lineRule="auto"/>
      <w:ind w:firstLine="0" w:firstLineChars="0"/>
    </w:pPr>
    <w:rPr>
      <w:rFonts w:ascii="Arial" w:hAnsi="Arial" w:eastAsia="等线"/>
      <w:b/>
      <w:color w:val="000000"/>
      <w:kern w:val="0"/>
      <w:sz w:val="30"/>
    </w:rPr>
  </w:style>
  <w:style w:type="character" w:customStyle="1" w:styleId="390">
    <w:name w:val="日期 Char2"/>
    <w:qFormat/>
    <w:uiPriority w:val="0"/>
    <w:rPr>
      <w:rFonts w:ascii="Wingdings" w:hAnsi="Wingdings" w:eastAsia="宋体" w:cs="Arial"/>
      <w:snapToGrid/>
      <w:sz w:val="24"/>
      <w:szCs w:val="22"/>
    </w:rPr>
  </w:style>
  <w:style w:type="character" w:customStyle="1" w:styleId="391">
    <w:name w:val="我的正文 Char"/>
    <w:link w:val="392"/>
    <w:qFormat/>
    <w:locked/>
    <w:uiPriority w:val="0"/>
    <w:rPr>
      <w:rFonts w:ascii="仿宋" w:hAnsi="仿宋" w:cs="Arial"/>
      <w:color w:val="000000"/>
      <w:sz w:val="28"/>
      <w:szCs w:val="28"/>
    </w:rPr>
  </w:style>
  <w:style w:type="paragraph" w:customStyle="1" w:styleId="392">
    <w:name w:val="我的正文"/>
    <w:basedOn w:val="1"/>
    <w:link w:val="391"/>
    <w:qFormat/>
    <w:uiPriority w:val="0"/>
    <w:pPr>
      <w:widowControl w:val="0"/>
      <w:spacing w:beforeLines="100" w:afterLines="100" w:line="288" w:lineRule="auto"/>
      <w:ind w:firstLine="560"/>
      <w:jc w:val="both"/>
    </w:pPr>
    <w:rPr>
      <w:rFonts w:ascii="仿宋" w:hAnsi="仿宋" w:eastAsia="等线" w:cs="Arial"/>
      <w:color w:val="000000"/>
      <w:kern w:val="0"/>
      <w:sz w:val="28"/>
      <w:szCs w:val="28"/>
    </w:rPr>
  </w:style>
  <w:style w:type="character" w:customStyle="1" w:styleId="393">
    <w:name w:val="海康正文 Char"/>
    <w:link w:val="394"/>
    <w:qFormat/>
    <w:uiPriority w:val="0"/>
    <w:rPr>
      <w:rFonts w:hAnsi="宋体"/>
      <w:szCs w:val="24"/>
    </w:rPr>
  </w:style>
  <w:style w:type="paragraph" w:customStyle="1" w:styleId="394">
    <w:name w:val="海康正文"/>
    <w:basedOn w:val="1"/>
    <w:link w:val="393"/>
    <w:qFormat/>
    <w:uiPriority w:val="0"/>
    <w:pPr>
      <w:widowControl w:val="0"/>
      <w:ind w:firstLine="425" w:firstLineChars="0"/>
      <w:jc w:val="both"/>
    </w:pPr>
    <w:rPr>
      <w:rFonts w:ascii="等线" w:eastAsia="等线"/>
      <w:kern w:val="0"/>
      <w:sz w:val="20"/>
    </w:rPr>
  </w:style>
  <w:style w:type="character" w:customStyle="1" w:styleId="395">
    <w:name w:val="im-content1"/>
    <w:qFormat/>
    <w:uiPriority w:val="0"/>
    <w:rPr>
      <w:color w:val="000000"/>
    </w:rPr>
  </w:style>
  <w:style w:type="character" w:customStyle="1" w:styleId="396">
    <w:name w:val="2级目录样式 Char"/>
    <w:link w:val="397"/>
    <w:qFormat/>
    <w:uiPriority w:val="0"/>
    <w:rPr>
      <w:rFonts w:ascii="黑体" w:hAnsi="黑体" w:eastAsia="黑体"/>
      <w:bCs/>
      <w:sz w:val="32"/>
      <w:szCs w:val="32"/>
    </w:rPr>
  </w:style>
  <w:style w:type="paragraph" w:customStyle="1" w:styleId="397">
    <w:name w:val="2级目录样式"/>
    <w:basedOn w:val="4"/>
    <w:next w:val="4"/>
    <w:link w:val="396"/>
    <w:qFormat/>
    <w:uiPriority w:val="0"/>
    <w:pPr>
      <w:widowControl w:val="0"/>
      <w:numPr>
        <w:ilvl w:val="1"/>
        <w:numId w:val="15"/>
      </w:numPr>
      <w:adjustRightInd w:val="0"/>
      <w:snapToGrid w:val="0"/>
      <w:spacing w:before="50" w:beforeLines="50" w:after="0" w:afterLines="0" w:line="360" w:lineRule="auto"/>
      <w:ind w:firstLine="0" w:firstLineChars="0"/>
    </w:pPr>
    <w:rPr>
      <w:rFonts w:ascii="黑体" w:hAnsi="黑体"/>
      <w:kern w:val="0"/>
    </w:rPr>
  </w:style>
  <w:style w:type="character" w:customStyle="1" w:styleId="398">
    <w:name w:val="jkm5 Char"/>
    <w:link w:val="399"/>
    <w:qFormat/>
    <w:locked/>
    <w:uiPriority w:val="99"/>
    <w:rPr>
      <w:rFonts w:ascii="Arial" w:hAnsi="Arial"/>
      <w:b/>
      <w:sz w:val="28"/>
    </w:rPr>
  </w:style>
  <w:style w:type="paragraph" w:customStyle="1" w:styleId="399">
    <w:name w:val="jkm5"/>
    <w:basedOn w:val="400"/>
    <w:link w:val="398"/>
    <w:qFormat/>
    <w:uiPriority w:val="99"/>
    <w:pPr>
      <w:widowControl w:val="0"/>
      <w:tabs>
        <w:tab w:val="left" w:pos="360"/>
        <w:tab w:val="left" w:pos="992"/>
        <w:tab w:val="left" w:pos="1134"/>
      </w:tabs>
      <w:spacing w:before="240" w:beforeAutospacing="0" w:after="64" w:afterAutospacing="0" w:line="320" w:lineRule="atLeast"/>
      <w:jc w:val="both"/>
      <w:outlineLvl w:val="4"/>
    </w:pPr>
    <w:rPr>
      <w:sz w:val="28"/>
    </w:rPr>
  </w:style>
  <w:style w:type="paragraph" w:customStyle="1" w:styleId="400">
    <w:name w:val="jkm6"/>
    <w:link w:val="1618"/>
    <w:qFormat/>
    <w:uiPriority w:val="99"/>
    <w:pPr>
      <w:tabs>
        <w:tab w:val="left" w:pos="1134"/>
      </w:tabs>
      <w:spacing w:before="100" w:beforeAutospacing="1" w:after="100" w:afterAutospacing="1" w:line="360" w:lineRule="auto"/>
      <w:ind w:left="1134" w:hanging="1134"/>
      <w:outlineLvl w:val="5"/>
    </w:pPr>
    <w:rPr>
      <w:rFonts w:ascii="Arial" w:hAnsi="Arial" w:eastAsia="等线" w:cs="Times New Roman"/>
      <w:b/>
      <w:lang w:val="en-US" w:eastAsia="zh-CN" w:bidi="ar-SA"/>
    </w:rPr>
  </w:style>
  <w:style w:type="character" w:customStyle="1" w:styleId="401">
    <w:name w:val="样式 首行缩进:  0.74 厘米 Char"/>
    <w:link w:val="402"/>
    <w:qFormat/>
    <w:uiPriority w:val="0"/>
    <w:rPr>
      <w:rFonts w:hAnsi="宋体"/>
    </w:rPr>
  </w:style>
  <w:style w:type="paragraph" w:customStyle="1" w:styleId="402">
    <w:name w:val="样式 首行缩进:  0.74 厘米"/>
    <w:basedOn w:val="1"/>
    <w:link w:val="401"/>
    <w:qFormat/>
    <w:uiPriority w:val="0"/>
    <w:pPr>
      <w:widowControl w:val="0"/>
      <w:ind w:left="75" w:leftChars="75" w:firstLine="200"/>
      <w:jc w:val="both"/>
    </w:pPr>
    <w:rPr>
      <w:rFonts w:ascii="等线" w:eastAsia="等线"/>
      <w:kern w:val="0"/>
      <w:sz w:val="20"/>
      <w:szCs w:val="20"/>
    </w:rPr>
  </w:style>
  <w:style w:type="character" w:customStyle="1" w:styleId="403">
    <w:name w:val="tittle1"/>
    <w:qFormat/>
    <w:uiPriority w:val="0"/>
  </w:style>
  <w:style w:type="character" w:customStyle="1" w:styleId="404">
    <w:name w:val="样式 标题 1标题 1 Charh1 CharLevel 1 Topic Heading CharH1 CharPIM... Char"/>
    <w:link w:val="405"/>
    <w:qFormat/>
    <w:uiPriority w:val="0"/>
    <w:rPr>
      <w:rFonts w:ascii="Arial" w:hAnsi="Arial" w:eastAsia="黑体"/>
      <w:b/>
      <w:bCs/>
      <w:w w:val="150"/>
      <w:sz w:val="28"/>
    </w:rPr>
  </w:style>
  <w:style w:type="paragraph" w:customStyle="1" w:styleId="405">
    <w:name w:val="样式 标题 1标题 1 Charh1 CharLevel 1 Topic Heading CharH1 CharPIM..."/>
    <w:basedOn w:val="3"/>
    <w:link w:val="404"/>
    <w:qFormat/>
    <w:uiPriority w:val="0"/>
    <w:pPr>
      <w:widowControl w:val="0"/>
      <w:tabs>
        <w:tab w:val="left" w:pos="432"/>
      </w:tabs>
      <w:spacing w:before="120" w:beforeLines="150" w:after="156" w:afterLines="50" w:line="240" w:lineRule="atLeast"/>
      <w:ind w:left="845" w:hanging="425" w:firstLineChars="0"/>
      <w:jc w:val="both"/>
    </w:pPr>
    <w:rPr>
      <w:rFonts w:ascii="Arial" w:hAnsi="Arial"/>
      <w:b/>
      <w:w w:val="150"/>
      <w:kern w:val="0"/>
      <w:sz w:val="28"/>
      <w:szCs w:val="20"/>
    </w:rPr>
  </w:style>
  <w:style w:type="character" w:customStyle="1" w:styleId="406">
    <w:name w:val="正文文本 字符1"/>
    <w:qFormat/>
    <w:uiPriority w:val="0"/>
    <w:rPr>
      <w:rFonts w:ascii="宋体" w:hAnsi="宋体" w:cs="宋体"/>
      <w:szCs w:val="21"/>
    </w:rPr>
  </w:style>
  <w:style w:type="character" w:customStyle="1" w:styleId="407">
    <w:name w:val="font-ch12"/>
    <w:qFormat/>
    <w:uiPriority w:val="0"/>
  </w:style>
  <w:style w:type="character" w:customStyle="1" w:styleId="408">
    <w:name w:val="em-lb"/>
    <w:qFormat/>
    <w:uiPriority w:val="0"/>
  </w:style>
  <w:style w:type="character" w:customStyle="1" w:styleId="409">
    <w:name w:val="pt1"/>
    <w:qFormat/>
    <w:uiPriority w:val="0"/>
    <w:rPr>
      <w:rFonts w:hint="eastAsia" w:ascii="宋体" w:hAnsi="宋体" w:eastAsia="宋体"/>
      <w:spacing w:val="360"/>
      <w:kern w:val="2"/>
      <w:sz w:val="24"/>
      <w:szCs w:val="24"/>
      <w:lang w:val="en-US" w:eastAsia="zh-CN" w:bidi="ar-SA"/>
    </w:rPr>
  </w:style>
  <w:style w:type="character" w:customStyle="1" w:styleId="410">
    <w:name w:val="投标书标题3 Char"/>
    <w:link w:val="411"/>
    <w:qFormat/>
    <w:uiPriority w:val="0"/>
    <w:rPr>
      <w:rFonts w:eastAsia="黑体"/>
      <w:b/>
      <w:sz w:val="32"/>
      <w:szCs w:val="24"/>
    </w:rPr>
  </w:style>
  <w:style w:type="paragraph" w:customStyle="1" w:styleId="411">
    <w:name w:val="投标书标题3"/>
    <w:next w:val="1"/>
    <w:link w:val="410"/>
    <w:qFormat/>
    <w:uiPriority w:val="0"/>
    <w:pPr>
      <w:numPr>
        <w:ilvl w:val="2"/>
        <w:numId w:val="16"/>
      </w:numPr>
      <w:spacing w:line="360" w:lineRule="auto"/>
      <w:outlineLvl w:val="2"/>
    </w:pPr>
    <w:rPr>
      <w:rFonts w:ascii="等线" w:hAnsi="等线" w:eastAsia="黑体" w:cs="Times New Roman"/>
      <w:b/>
      <w:sz w:val="32"/>
      <w:szCs w:val="24"/>
      <w:lang w:val="en-US" w:eastAsia="zh-CN" w:bidi="ar-SA"/>
    </w:rPr>
  </w:style>
  <w:style w:type="character" w:customStyle="1" w:styleId="412">
    <w:name w:val="menu_home"/>
    <w:qFormat/>
    <w:uiPriority w:val="0"/>
  </w:style>
  <w:style w:type="character" w:customStyle="1" w:styleId="413">
    <w:name w:val="content021"/>
    <w:qFormat/>
    <w:uiPriority w:val="0"/>
    <w:rPr>
      <w:color w:val="444444"/>
      <w:sz w:val="21"/>
      <w:szCs w:val="21"/>
      <w:u w:val="none"/>
    </w:rPr>
  </w:style>
  <w:style w:type="character" w:customStyle="1" w:styleId="414">
    <w:name w:val="subhead1"/>
    <w:qFormat/>
    <w:uiPriority w:val="0"/>
    <w:rPr>
      <w:rFonts w:hint="default" w:ascii="Arial" w:hAnsi="Arial" w:cs="Arial"/>
      <w:b/>
      <w:bCs/>
      <w:color w:val="3B5D8B"/>
      <w:sz w:val="20"/>
      <w:szCs w:val="20"/>
    </w:rPr>
  </w:style>
  <w:style w:type="character" w:customStyle="1" w:styleId="415">
    <w:name w:val="Item List Char Char Char1 Char"/>
    <w:link w:val="416"/>
    <w:qFormat/>
    <w:uiPriority w:val="0"/>
    <w:rPr>
      <w:rFonts w:ascii="Arial" w:hAnsi="Arial" w:cs="Arial"/>
      <w:szCs w:val="21"/>
    </w:rPr>
  </w:style>
  <w:style w:type="paragraph" w:customStyle="1" w:styleId="416">
    <w:name w:val="Item List Char Char Char1"/>
    <w:link w:val="415"/>
    <w:qFormat/>
    <w:uiPriority w:val="0"/>
    <w:pPr>
      <w:tabs>
        <w:tab w:val="left" w:pos="2211"/>
      </w:tabs>
      <w:spacing w:line="300" w:lineRule="auto"/>
      <w:ind w:left="2211" w:hanging="510" w:firstLineChars="200"/>
      <w:jc w:val="both"/>
    </w:pPr>
    <w:rPr>
      <w:rFonts w:ascii="Arial" w:hAnsi="Arial" w:eastAsia="等线" w:cs="Arial"/>
      <w:szCs w:val="21"/>
      <w:lang w:val="en-US" w:eastAsia="zh-CN" w:bidi="ar-SA"/>
    </w:rPr>
  </w:style>
  <w:style w:type="character" w:customStyle="1" w:styleId="417">
    <w:name w:val="副标题 Char1"/>
    <w:qFormat/>
    <w:uiPriority w:val="11"/>
    <w:rPr>
      <w:rFonts w:ascii="Calibri Light" w:hAnsi="Calibri Light" w:cs="Times New Roman"/>
      <w:b/>
      <w:bCs/>
      <w:kern w:val="28"/>
      <w:sz w:val="32"/>
      <w:szCs w:val="32"/>
    </w:rPr>
  </w:style>
  <w:style w:type="character" w:customStyle="1" w:styleId="418">
    <w:name w:val="ca-11"/>
    <w:qFormat/>
    <w:uiPriority w:val="0"/>
    <w:rPr>
      <w:rFonts w:hint="eastAsia" w:ascii="仿宋_GB2312" w:eastAsia="仿宋_GB2312"/>
      <w:sz w:val="32"/>
      <w:szCs w:val="32"/>
    </w:rPr>
  </w:style>
  <w:style w:type="character" w:customStyle="1" w:styleId="419">
    <w:name w:val="样式4 Char Char"/>
    <w:qFormat/>
    <w:uiPriority w:val="0"/>
    <w:rPr>
      <w:rFonts w:ascii="Times New Roman" w:hAnsi="Times New Roman" w:eastAsia="宋体" w:cs="宋体"/>
      <w:color w:val="000000"/>
      <w:kern w:val="0"/>
      <w:sz w:val="24"/>
      <w:szCs w:val="24"/>
    </w:rPr>
  </w:style>
  <w:style w:type="character" w:customStyle="1" w:styleId="420">
    <w:name w:val="正文样式2 Char"/>
    <w:link w:val="421"/>
    <w:qFormat/>
    <w:uiPriority w:val="0"/>
    <w:rPr>
      <w:rFonts w:hAnsi="宋体"/>
    </w:rPr>
  </w:style>
  <w:style w:type="paragraph" w:customStyle="1" w:styleId="421">
    <w:name w:val="正文样式2"/>
    <w:basedOn w:val="21"/>
    <w:link w:val="420"/>
    <w:qFormat/>
    <w:uiPriority w:val="0"/>
    <w:pPr>
      <w:ind w:firstLine="481"/>
      <w:jc w:val="left"/>
    </w:pPr>
    <w:rPr>
      <w:rFonts w:ascii="等线" w:eastAsia="等线"/>
      <w:sz w:val="20"/>
    </w:rPr>
  </w:style>
  <w:style w:type="character" w:customStyle="1" w:styleId="422">
    <w:name w:val="1、2、3、第一层 Char"/>
    <w:link w:val="423"/>
    <w:qFormat/>
    <w:uiPriority w:val="0"/>
    <w:rPr>
      <w:rFonts w:ascii="宋体" w:hAnsi="宋体"/>
      <w:sz w:val="24"/>
      <w:szCs w:val="24"/>
    </w:rPr>
  </w:style>
  <w:style w:type="paragraph" w:customStyle="1" w:styleId="423">
    <w:name w:val="1、2、3、第一层"/>
    <w:link w:val="422"/>
    <w:qFormat/>
    <w:uiPriority w:val="0"/>
    <w:pPr>
      <w:widowControl w:val="0"/>
      <w:spacing w:line="360" w:lineRule="auto"/>
      <w:jc w:val="both"/>
    </w:pPr>
    <w:rPr>
      <w:rFonts w:ascii="宋体" w:hAnsi="宋体" w:eastAsia="等线" w:cs="Times New Roman"/>
      <w:sz w:val="24"/>
      <w:szCs w:val="24"/>
      <w:lang w:val="en-US" w:eastAsia="zh-CN" w:bidi="ar-SA"/>
    </w:rPr>
  </w:style>
  <w:style w:type="character" w:customStyle="1" w:styleId="424">
    <w:name w:val="titlered1"/>
    <w:qFormat/>
    <w:uiPriority w:val="0"/>
    <w:rPr>
      <w:b/>
      <w:bCs/>
      <w:color w:val="CC0033"/>
      <w:sz w:val="28"/>
      <w:szCs w:val="28"/>
    </w:rPr>
  </w:style>
  <w:style w:type="character" w:customStyle="1" w:styleId="425">
    <w:name w:val="style171"/>
    <w:qFormat/>
    <w:uiPriority w:val="0"/>
    <w:rPr>
      <w:b/>
      <w:bCs/>
      <w:color w:val="1E1E00"/>
    </w:rPr>
  </w:style>
  <w:style w:type="character" w:customStyle="1" w:styleId="426">
    <w:name w:val="wellhope正文 Char1"/>
    <w:link w:val="427"/>
    <w:qFormat/>
    <w:locked/>
    <w:uiPriority w:val="0"/>
    <w:rPr>
      <w:rFonts w:hAnsi="宋体"/>
    </w:rPr>
  </w:style>
  <w:style w:type="paragraph" w:customStyle="1" w:styleId="427">
    <w:name w:val="wellhope正文"/>
    <w:basedOn w:val="1"/>
    <w:link w:val="426"/>
    <w:qFormat/>
    <w:uiPriority w:val="0"/>
    <w:pPr>
      <w:widowControl w:val="0"/>
      <w:spacing w:before="60" w:after="60"/>
      <w:ind w:firstLine="425" w:firstLineChars="0"/>
      <w:jc w:val="both"/>
    </w:pPr>
    <w:rPr>
      <w:rFonts w:ascii="等线" w:eastAsia="等线"/>
      <w:kern w:val="0"/>
      <w:sz w:val="20"/>
      <w:szCs w:val="20"/>
    </w:rPr>
  </w:style>
  <w:style w:type="character" w:customStyle="1" w:styleId="428">
    <w:name w:val="已访问的超链接1"/>
    <w:qFormat/>
    <w:uiPriority w:val="99"/>
    <w:rPr>
      <w:color w:val="800080"/>
      <w:u w:val="single"/>
    </w:rPr>
  </w:style>
  <w:style w:type="character" w:customStyle="1" w:styleId="429">
    <w:name w:val="json_boolean"/>
    <w:qFormat/>
    <w:uiPriority w:val="0"/>
  </w:style>
  <w:style w:type="character" w:customStyle="1" w:styleId="430">
    <w:name w:val="彩色网格 - 强调文字颜色 1 Char"/>
    <w:qFormat/>
    <w:uiPriority w:val="29"/>
    <w:rPr>
      <w:rFonts w:ascii="Times New Roman" w:hAnsi="Times New Roman" w:eastAsia="宋体" w:cs="Times New Roman"/>
      <w:i/>
      <w:iCs/>
      <w:color w:val="000000"/>
      <w:szCs w:val="24"/>
    </w:rPr>
  </w:style>
  <w:style w:type="character" w:customStyle="1" w:styleId="431">
    <w:name w:val="NormalTable Char"/>
    <w:link w:val="432"/>
    <w:qFormat/>
    <w:locked/>
    <w:uiPriority w:val="0"/>
    <w:rPr>
      <w:rFonts w:ascii="Arial" w:hAnsi="Arial" w:eastAsia="MS Mincho" w:cs="Arial"/>
      <w:lang w:val="en-AU" w:eastAsia="en-US"/>
    </w:rPr>
  </w:style>
  <w:style w:type="paragraph" w:customStyle="1" w:styleId="432">
    <w:name w:val="NormalTable"/>
    <w:basedOn w:val="1"/>
    <w:link w:val="431"/>
    <w:qFormat/>
    <w:uiPriority w:val="0"/>
    <w:pPr>
      <w:ind w:firstLine="0" w:firstLineChars="0"/>
    </w:pPr>
    <w:rPr>
      <w:rFonts w:ascii="Arial" w:hAnsi="Arial" w:eastAsia="MS Mincho" w:cs="Arial"/>
      <w:kern w:val="0"/>
      <w:sz w:val="20"/>
      <w:szCs w:val="20"/>
      <w:lang w:val="en-AU" w:eastAsia="en-US"/>
    </w:rPr>
  </w:style>
  <w:style w:type="character" w:customStyle="1" w:styleId="433">
    <w:name w:val="双括号列表 Char"/>
    <w:link w:val="434"/>
    <w:qFormat/>
    <w:uiPriority w:val="0"/>
    <w:rPr>
      <w:rFonts w:ascii="仿宋_GB2312" w:eastAsia="仿宋_GB2312"/>
      <w:sz w:val="24"/>
      <w:szCs w:val="24"/>
      <w:lang w:val="zh-CN"/>
    </w:rPr>
  </w:style>
  <w:style w:type="paragraph" w:customStyle="1" w:styleId="434">
    <w:name w:val="双括号列表"/>
    <w:link w:val="433"/>
    <w:qFormat/>
    <w:uiPriority w:val="0"/>
    <w:pPr>
      <w:numPr>
        <w:ilvl w:val="0"/>
        <w:numId w:val="17"/>
      </w:numPr>
      <w:spacing w:line="360" w:lineRule="auto"/>
    </w:pPr>
    <w:rPr>
      <w:rFonts w:ascii="仿宋_GB2312" w:hAnsi="等线" w:eastAsia="仿宋_GB2312" w:cs="Times New Roman"/>
      <w:sz w:val="24"/>
      <w:szCs w:val="24"/>
      <w:lang w:val="zh-CN" w:eastAsia="zh-CN" w:bidi="ar-SA"/>
    </w:rPr>
  </w:style>
  <w:style w:type="character" w:customStyle="1" w:styleId="435">
    <w:name w:val="样式32 Char"/>
    <w:link w:val="436"/>
    <w:qFormat/>
    <w:locked/>
    <w:uiPriority w:val="99"/>
  </w:style>
  <w:style w:type="paragraph" w:customStyle="1" w:styleId="436">
    <w:name w:val="样式32"/>
    <w:basedOn w:val="1"/>
    <w:link w:val="435"/>
    <w:qFormat/>
    <w:uiPriority w:val="99"/>
    <w:pPr>
      <w:numPr>
        <w:ilvl w:val="0"/>
        <w:numId w:val="18"/>
      </w:numPr>
      <w:ind w:firstLine="0" w:firstLineChars="0"/>
    </w:pPr>
    <w:rPr>
      <w:rFonts w:ascii="等线" w:hAnsi="等线" w:eastAsia="等线"/>
      <w:kern w:val="0"/>
      <w:sz w:val="20"/>
      <w:szCs w:val="20"/>
    </w:rPr>
  </w:style>
  <w:style w:type="character" w:customStyle="1" w:styleId="437">
    <w:name w:val="样式 (西文) 仿宋_GB2312 (中文) 仿宋_GB2312 (符号) 宋体 加粗 居中 行距: 单倍行距 首行... Char"/>
    <w:link w:val="438"/>
    <w:qFormat/>
    <w:locked/>
    <w:uiPriority w:val="0"/>
    <w:rPr>
      <w:rFonts w:ascii="仿宋_GB2312" w:hAnsi="宋体" w:eastAsia="仿宋_GB2312"/>
      <w:b/>
      <w:bCs/>
    </w:rPr>
  </w:style>
  <w:style w:type="paragraph" w:customStyle="1" w:styleId="438">
    <w:name w:val="样式 (西文) 仿宋_GB2312 (中文) 仿宋_GB2312 (符号) 宋体 加粗 居中 行距: 单倍行距 首行..."/>
    <w:basedOn w:val="1"/>
    <w:link w:val="437"/>
    <w:qFormat/>
    <w:uiPriority w:val="0"/>
    <w:pPr>
      <w:widowControl w:val="0"/>
      <w:adjustRightInd w:val="0"/>
      <w:snapToGrid w:val="0"/>
      <w:spacing w:line="240" w:lineRule="auto"/>
      <w:ind w:firstLine="0" w:firstLineChars="0"/>
      <w:jc w:val="center"/>
    </w:pPr>
    <w:rPr>
      <w:rFonts w:ascii="仿宋_GB2312" w:eastAsia="仿宋_GB2312"/>
      <w:b/>
      <w:bCs/>
      <w:kern w:val="0"/>
      <w:sz w:val="20"/>
      <w:szCs w:val="20"/>
    </w:rPr>
  </w:style>
  <w:style w:type="character" w:customStyle="1" w:styleId="439">
    <w:name w:val="样式 样式 标题 5H5口口1口2heading 5Level 3 - i第四层条h5PIM 5h51headi... + Fr...1 Char"/>
    <w:link w:val="440"/>
    <w:qFormat/>
    <w:locked/>
    <w:uiPriority w:val="0"/>
    <w:rPr>
      <w:rFonts w:ascii="Franklin Gothic Demi" w:hAnsi="Franklin Gothic Demi" w:eastAsia="仿宋_GB2312"/>
      <w:b/>
      <w:bCs/>
      <w:sz w:val="28"/>
    </w:rPr>
  </w:style>
  <w:style w:type="paragraph" w:customStyle="1" w:styleId="440">
    <w:name w:val="样式 样式 标题 5H5口口1口2heading 5Level 3 - i第四层条h5PIM 5h51headi... + Fr...1"/>
    <w:basedOn w:val="1"/>
    <w:link w:val="439"/>
    <w:qFormat/>
    <w:uiPriority w:val="0"/>
    <w:pPr>
      <w:keepNext/>
      <w:keepLines/>
      <w:widowControl w:val="0"/>
      <w:spacing w:before="100" w:beforeAutospacing="1" w:after="100" w:afterAutospacing="1"/>
      <w:ind w:firstLine="0" w:firstLineChars="0"/>
      <w:outlineLvl w:val="4"/>
    </w:pPr>
    <w:rPr>
      <w:rFonts w:ascii="Franklin Gothic Demi" w:hAnsi="Franklin Gothic Demi" w:eastAsia="仿宋_GB2312"/>
      <w:b/>
      <w:bCs/>
      <w:kern w:val="0"/>
      <w:sz w:val="28"/>
      <w:szCs w:val="20"/>
    </w:rPr>
  </w:style>
  <w:style w:type="character" w:customStyle="1" w:styleId="441">
    <w:name w:val="样式 样式 首行缩进:  0.95 厘米 行距: 1.5 倍行距 + Franklin Gothic Demi Char"/>
    <w:link w:val="442"/>
    <w:qFormat/>
    <w:locked/>
    <w:uiPriority w:val="0"/>
    <w:rPr>
      <w:rFonts w:ascii="Franklin Gothic Demi" w:hAnsi="Franklin Gothic Demi" w:eastAsia="仿宋_GB2312"/>
    </w:rPr>
  </w:style>
  <w:style w:type="paragraph" w:customStyle="1" w:styleId="442">
    <w:name w:val="样式 样式 首行缩进:  0.95 厘米 行距: 1.5 倍行距 + Franklin Gothic Demi"/>
    <w:basedOn w:val="1"/>
    <w:link w:val="441"/>
    <w:qFormat/>
    <w:uiPriority w:val="0"/>
    <w:pPr>
      <w:widowControl w:val="0"/>
      <w:tabs>
        <w:tab w:val="left" w:pos="0"/>
        <w:tab w:val="left" w:pos="900"/>
      </w:tabs>
      <w:ind w:firstLine="0" w:firstLineChars="0"/>
      <w:jc w:val="both"/>
    </w:pPr>
    <w:rPr>
      <w:rFonts w:ascii="Franklin Gothic Demi" w:hAnsi="Franklin Gothic Demi" w:eastAsia="仿宋_GB2312"/>
      <w:kern w:val="0"/>
      <w:sz w:val="20"/>
      <w:szCs w:val="20"/>
    </w:rPr>
  </w:style>
  <w:style w:type="character" w:customStyle="1" w:styleId="443">
    <w:name w:val="ft71"/>
    <w:qFormat/>
    <w:uiPriority w:val="0"/>
    <w:rPr>
      <w:rFonts w:hint="default" w:ascii="Tahoma" w:hAnsi="Tahoma" w:cs="Tahoma"/>
      <w:color w:val="000000"/>
      <w:sz w:val="12"/>
      <w:szCs w:val="12"/>
    </w:rPr>
  </w:style>
  <w:style w:type="character" w:customStyle="1" w:styleId="444">
    <w:name w:val="ft81"/>
    <w:qFormat/>
    <w:uiPriority w:val="0"/>
    <w:rPr>
      <w:rFonts w:hint="default" w:ascii="Arial" w:hAnsi="Arial" w:cs="Arial"/>
      <w:color w:val="000000"/>
      <w:sz w:val="20"/>
      <w:szCs w:val="20"/>
    </w:rPr>
  </w:style>
  <w:style w:type="character" w:customStyle="1" w:styleId="445">
    <w:name w:val="样式34 Char"/>
    <w:link w:val="446"/>
    <w:qFormat/>
    <w:locked/>
    <w:uiPriority w:val="0"/>
    <w:rPr>
      <w:rFonts w:ascii="微软雅黑" w:hAnsi="微软雅黑" w:eastAsia="微软雅黑"/>
      <w:sz w:val="24"/>
      <w:szCs w:val="21"/>
    </w:rPr>
  </w:style>
  <w:style w:type="paragraph" w:customStyle="1" w:styleId="446">
    <w:name w:val="样式34"/>
    <w:basedOn w:val="1"/>
    <w:link w:val="445"/>
    <w:qFormat/>
    <w:uiPriority w:val="0"/>
    <w:pPr>
      <w:ind w:firstLine="200"/>
    </w:pPr>
    <w:rPr>
      <w:rFonts w:ascii="微软雅黑" w:hAnsi="微软雅黑" w:eastAsia="微软雅黑"/>
      <w:kern w:val="0"/>
      <w:szCs w:val="21"/>
    </w:rPr>
  </w:style>
  <w:style w:type="character" w:customStyle="1" w:styleId="447">
    <w:name w:val="正文文本缩进 3 Char1"/>
    <w:qFormat/>
    <w:uiPriority w:val="99"/>
    <w:rPr>
      <w:rFonts w:hint="default" w:ascii="Arial" w:hAnsi="Arial" w:eastAsia="仿宋_GB2312" w:cs="Arial"/>
      <w:kern w:val="2"/>
      <w:sz w:val="16"/>
      <w:szCs w:val="16"/>
    </w:rPr>
  </w:style>
  <w:style w:type="character" w:customStyle="1" w:styleId="448">
    <w:name w:val="z-窗体底端 字符"/>
    <w:link w:val="449"/>
    <w:qFormat/>
    <w:uiPriority w:val="0"/>
    <w:rPr>
      <w:rFonts w:ascii="Arial" w:hAnsi="Arial" w:eastAsia="仿宋_GB2312" w:cs="Arial"/>
      <w:vanish/>
      <w:sz w:val="16"/>
      <w:szCs w:val="16"/>
    </w:rPr>
  </w:style>
  <w:style w:type="paragraph" w:customStyle="1" w:styleId="449">
    <w:name w:val="z-窗体底端1"/>
    <w:basedOn w:val="1"/>
    <w:next w:val="1"/>
    <w:link w:val="448"/>
    <w:unhideWhenUsed/>
    <w:qFormat/>
    <w:uiPriority w:val="0"/>
    <w:pPr>
      <w:pBdr>
        <w:top w:val="single" w:color="auto" w:sz="6" w:space="1"/>
      </w:pBdr>
      <w:snapToGrid w:val="0"/>
      <w:ind w:firstLine="0" w:firstLineChars="0"/>
      <w:jc w:val="center"/>
    </w:pPr>
    <w:rPr>
      <w:rFonts w:ascii="Arial" w:hAnsi="Arial" w:eastAsia="仿宋_GB2312" w:cs="Arial"/>
      <w:vanish/>
      <w:kern w:val="0"/>
      <w:sz w:val="16"/>
      <w:szCs w:val="16"/>
    </w:rPr>
  </w:style>
  <w:style w:type="character" w:customStyle="1" w:styleId="450">
    <w:name w:val="方案正文 Char Char1 Char Char"/>
    <w:link w:val="451"/>
    <w:qFormat/>
    <w:locked/>
    <w:uiPriority w:val="0"/>
    <w:rPr>
      <w:rFonts w:ascii="Arial" w:hAnsi="Arial" w:eastAsia="仿宋_GB2312" w:cs="Arial"/>
      <w:szCs w:val="21"/>
    </w:rPr>
  </w:style>
  <w:style w:type="paragraph" w:customStyle="1" w:styleId="451">
    <w:name w:val="方案正文 Char Char1 Char"/>
    <w:basedOn w:val="1"/>
    <w:link w:val="450"/>
    <w:qFormat/>
    <w:uiPriority w:val="0"/>
    <w:pPr>
      <w:widowControl w:val="0"/>
      <w:spacing w:before="156"/>
      <w:ind w:firstLine="359" w:firstLineChars="171"/>
    </w:pPr>
    <w:rPr>
      <w:rFonts w:ascii="Arial" w:hAnsi="Arial" w:eastAsia="仿宋_GB2312" w:cs="Arial"/>
      <w:kern w:val="0"/>
      <w:sz w:val="20"/>
      <w:szCs w:val="21"/>
    </w:rPr>
  </w:style>
  <w:style w:type="character" w:customStyle="1" w:styleId="452">
    <w:name w:val="正文文本缩进 3 Char2"/>
    <w:qFormat/>
    <w:uiPriority w:val="99"/>
    <w:rPr>
      <w:rFonts w:ascii="Calibri" w:hAnsi="Calibri" w:eastAsia="宋体" w:cs="Times New Roman"/>
      <w:sz w:val="16"/>
      <w:szCs w:val="16"/>
    </w:rPr>
  </w:style>
  <w:style w:type="character" w:customStyle="1" w:styleId="453">
    <w:name w:val="hei16b1"/>
    <w:qFormat/>
    <w:uiPriority w:val="0"/>
    <w:rPr>
      <w:rFonts w:hint="default" w:ascii="Arial" w:hAnsi="Arial" w:cs="Arial"/>
      <w:b/>
      <w:bCs/>
      <w:color w:val="000000"/>
      <w:spacing w:val="360"/>
      <w:sz w:val="24"/>
      <w:szCs w:val="24"/>
    </w:rPr>
  </w:style>
  <w:style w:type="character" w:customStyle="1" w:styleId="454">
    <w:name w:val="标准段落 Char"/>
    <w:link w:val="455"/>
    <w:qFormat/>
    <w:uiPriority w:val="0"/>
    <w:rPr>
      <w:rFonts w:hAnsi="宋体" w:eastAsia="仿宋_GB2312"/>
      <w:szCs w:val="24"/>
    </w:rPr>
  </w:style>
  <w:style w:type="paragraph" w:customStyle="1" w:styleId="455">
    <w:name w:val="标准段落"/>
    <w:basedOn w:val="1"/>
    <w:link w:val="454"/>
    <w:qFormat/>
    <w:uiPriority w:val="0"/>
    <w:pPr>
      <w:widowControl w:val="0"/>
      <w:spacing w:line="420" w:lineRule="atLeast"/>
      <w:ind w:firstLine="200"/>
      <w:jc w:val="both"/>
    </w:pPr>
    <w:rPr>
      <w:rFonts w:ascii="等线" w:eastAsia="仿宋_GB2312"/>
      <w:kern w:val="0"/>
      <w:sz w:val="20"/>
    </w:rPr>
  </w:style>
  <w:style w:type="character" w:customStyle="1" w:styleId="456">
    <w:name w:val="列表项目符号 字符"/>
    <w:link w:val="24"/>
    <w:qFormat/>
    <w:uiPriority w:val="99"/>
    <w:rPr>
      <w:rFonts w:ascii="Cambria" w:hAnsi="Cambria" w:eastAsia="MS Mincho"/>
      <w:sz w:val="22"/>
      <w:lang w:eastAsia="en-US"/>
    </w:rPr>
  </w:style>
  <w:style w:type="character" w:customStyle="1" w:styleId="457">
    <w:name w:val="题注的样子 Char"/>
    <w:link w:val="458"/>
    <w:qFormat/>
    <w:locked/>
    <w:uiPriority w:val="0"/>
    <w:rPr>
      <w:rFonts w:ascii="华文细黑" w:hAnsi="华文细黑" w:eastAsia="华文细黑"/>
      <w:b/>
    </w:rPr>
  </w:style>
  <w:style w:type="paragraph" w:customStyle="1" w:styleId="458">
    <w:name w:val="题注的样子"/>
    <w:basedOn w:val="1"/>
    <w:link w:val="457"/>
    <w:qFormat/>
    <w:uiPriority w:val="0"/>
    <w:pPr>
      <w:widowControl w:val="0"/>
      <w:adjustRightInd w:val="0"/>
      <w:ind w:firstLine="0" w:firstLineChars="0"/>
      <w:jc w:val="center"/>
    </w:pPr>
    <w:rPr>
      <w:rFonts w:ascii="华文细黑" w:hAnsi="华文细黑" w:eastAsia="华文细黑"/>
      <w:b/>
      <w:kern w:val="0"/>
      <w:sz w:val="20"/>
      <w:szCs w:val="20"/>
    </w:rPr>
  </w:style>
  <w:style w:type="character" w:customStyle="1" w:styleId="459">
    <w:name w:val="h91"/>
    <w:qFormat/>
    <w:uiPriority w:val="0"/>
  </w:style>
  <w:style w:type="character" w:customStyle="1" w:styleId="460">
    <w:name w:val="正文-标书 Char"/>
    <w:link w:val="461"/>
    <w:qFormat/>
    <w:uiPriority w:val="0"/>
    <w:rPr>
      <w:rFonts w:ascii="Tahoma" w:hAnsi="Tahoma"/>
      <w:sz w:val="28"/>
      <w:szCs w:val="24"/>
    </w:rPr>
  </w:style>
  <w:style w:type="paragraph" w:customStyle="1" w:styleId="461">
    <w:name w:val="正文-标书"/>
    <w:basedOn w:val="1"/>
    <w:link w:val="460"/>
    <w:qFormat/>
    <w:uiPriority w:val="0"/>
    <w:pPr>
      <w:widowControl w:val="0"/>
      <w:snapToGrid w:val="0"/>
      <w:spacing w:beforeLines="50" w:afterLines="50"/>
      <w:ind w:right="-52" w:firstLine="560"/>
      <w:jc w:val="both"/>
    </w:pPr>
    <w:rPr>
      <w:rFonts w:ascii="Tahoma" w:hAnsi="Tahoma" w:eastAsia="等线"/>
      <w:kern w:val="0"/>
      <w:sz w:val="28"/>
    </w:rPr>
  </w:style>
  <w:style w:type="character" w:customStyle="1" w:styleId="462">
    <w:name w:val="style551"/>
    <w:qFormat/>
    <w:uiPriority w:val="0"/>
    <w:rPr>
      <w:rFonts w:hint="default" w:ascii="Arial" w:hAnsi="Arial" w:cs="Arial"/>
      <w:color w:val="333333"/>
      <w:sz w:val="24"/>
      <w:szCs w:val="24"/>
    </w:rPr>
  </w:style>
  <w:style w:type="character" w:customStyle="1" w:styleId="463">
    <w:name w:val="页码1"/>
    <w:qFormat/>
    <w:uiPriority w:val="0"/>
  </w:style>
  <w:style w:type="character" w:customStyle="1" w:styleId="464">
    <w:name w:val="font-121"/>
    <w:qFormat/>
    <w:uiPriority w:val="0"/>
    <w:rPr>
      <w:color w:val="666666"/>
      <w:sz w:val="24"/>
      <w:szCs w:val="24"/>
      <w:u w:val="none"/>
    </w:rPr>
  </w:style>
  <w:style w:type="character" w:customStyle="1" w:styleId="465">
    <w:name w:val="正文文本缩进 2 字符1"/>
    <w:qFormat/>
    <w:uiPriority w:val="0"/>
    <w:rPr>
      <w:kern w:val="2"/>
      <w:sz w:val="18"/>
      <w:szCs w:val="24"/>
    </w:rPr>
  </w:style>
  <w:style w:type="character" w:customStyle="1" w:styleId="466">
    <w:name w:val="wzh正文1 Char Char"/>
    <w:link w:val="467"/>
    <w:qFormat/>
    <w:uiPriority w:val="0"/>
    <w:rPr>
      <w:rFonts w:ascii="Arial" w:hAnsi="Arial" w:eastAsia="仿宋_GB2312"/>
      <w:spacing w:val="-8"/>
      <w:sz w:val="28"/>
      <w:szCs w:val="24"/>
      <w:lang w:bidi="en-US"/>
    </w:rPr>
  </w:style>
  <w:style w:type="paragraph" w:customStyle="1" w:styleId="467">
    <w:name w:val="wzh正文1"/>
    <w:basedOn w:val="1"/>
    <w:link w:val="466"/>
    <w:qFormat/>
    <w:uiPriority w:val="0"/>
    <w:pPr>
      <w:snapToGrid w:val="0"/>
      <w:spacing w:line="360" w:lineRule="exact"/>
      <w:ind w:firstLine="528"/>
    </w:pPr>
    <w:rPr>
      <w:rFonts w:ascii="Arial" w:hAnsi="Arial" w:eastAsia="仿宋_GB2312"/>
      <w:spacing w:val="-8"/>
      <w:kern w:val="0"/>
      <w:sz w:val="28"/>
      <w:lang w:bidi="en-US"/>
    </w:rPr>
  </w:style>
  <w:style w:type="character" w:customStyle="1" w:styleId="468">
    <w:name w:val="标题 Char2"/>
    <w:qFormat/>
    <w:uiPriority w:val="0"/>
    <w:rPr>
      <w:rFonts w:ascii="Arial" w:hAnsi="Arial" w:eastAsia="黑体" w:cs="Times New Roman"/>
      <w:b/>
      <w:kern w:val="0"/>
      <w:sz w:val="36"/>
      <w:szCs w:val="20"/>
    </w:rPr>
  </w:style>
  <w:style w:type="character" w:customStyle="1" w:styleId="469">
    <w:name w:val="标题 2 Char1"/>
    <w:qFormat/>
    <w:uiPriority w:val="9"/>
    <w:rPr>
      <w:rFonts w:ascii="Arial" w:hAnsi="Arial" w:eastAsia="黑体" w:cs="Arial"/>
      <w:b/>
      <w:sz w:val="32"/>
      <w:szCs w:val="21"/>
    </w:rPr>
  </w:style>
  <w:style w:type="character" w:customStyle="1" w:styleId="470">
    <w:name w:val="正文－缩进 Char"/>
    <w:link w:val="471"/>
    <w:qFormat/>
    <w:uiPriority w:val="0"/>
    <w:rPr>
      <w:rFonts w:cs="宋体"/>
    </w:rPr>
  </w:style>
  <w:style w:type="paragraph" w:customStyle="1" w:styleId="471">
    <w:name w:val="正文－缩进"/>
    <w:basedOn w:val="1"/>
    <w:link w:val="470"/>
    <w:qFormat/>
    <w:uiPriority w:val="0"/>
    <w:pPr>
      <w:widowControl w:val="0"/>
      <w:spacing w:before="156" w:beforeLines="50" w:after="120"/>
      <w:ind w:firstLine="200"/>
      <w:jc w:val="both"/>
    </w:pPr>
    <w:rPr>
      <w:rFonts w:ascii="等线" w:hAnsi="等线" w:eastAsia="等线" w:cs="宋体"/>
      <w:kern w:val="0"/>
      <w:sz w:val="20"/>
      <w:szCs w:val="20"/>
    </w:rPr>
  </w:style>
  <w:style w:type="character" w:customStyle="1" w:styleId="472">
    <w:name w:val="标题 3 Char Char"/>
    <w:qFormat/>
    <w:uiPriority w:val="0"/>
    <w:rPr>
      <w:rFonts w:eastAsia="宋体"/>
      <w:b/>
      <w:bCs/>
      <w:kern w:val="2"/>
      <w:sz w:val="24"/>
      <w:szCs w:val="32"/>
      <w:lang w:val="en-US" w:eastAsia="zh-CN" w:bidi="ar-SA"/>
    </w:rPr>
  </w:style>
  <w:style w:type="character" w:customStyle="1" w:styleId="473">
    <w:name w:val="列表段落 字符"/>
    <w:qFormat/>
    <w:uiPriority w:val="99"/>
    <w:rPr>
      <w:rFonts w:ascii="Calibri" w:hAnsi="Calibri" w:eastAsia="宋体"/>
      <w:kern w:val="2"/>
      <w:sz w:val="21"/>
      <w:szCs w:val="22"/>
    </w:rPr>
  </w:style>
  <w:style w:type="character" w:customStyle="1" w:styleId="474">
    <w:name w:val="st1"/>
    <w:qFormat/>
    <w:uiPriority w:val="0"/>
  </w:style>
  <w:style w:type="character" w:customStyle="1" w:styleId="475">
    <w:name w:val="wzh正文1 Char"/>
    <w:qFormat/>
    <w:uiPriority w:val="0"/>
    <w:rPr>
      <w:rFonts w:ascii="Arial" w:hAnsi="Arial" w:eastAsia="仿宋_GB2312"/>
      <w:spacing w:val="-8"/>
      <w:sz w:val="28"/>
      <w:szCs w:val="24"/>
      <w:lang w:bidi="en-US"/>
    </w:rPr>
  </w:style>
  <w:style w:type="character" w:customStyle="1" w:styleId="476">
    <w:name w:val="签名 字符1"/>
    <w:semiHidden/>
    <w:qFormat/>
    <w:uiPriority w:val="99"/>
    <w:rPr>
      <w:sz w:val="24"/>
    </w:rPr>
  </w:style>
  <w:style w:type="character" w:customStyle="1" w:styleId="477">
    <w:name w:val="list-biao"/>
    <w:qFormat/>
    <w:uiPriority w:val="0"/>
  </w:style>
  <w:style w:type="character" w:customStyle="1" w:styleId="478">
    <w:name w:val="A4"/>
    <w:qFormat/>
    <w:uiPriority w:val="0"/>
    <w:rPr>
      <w:rFonts w:cs="Akzidenz-Grotesk BQ Medium"/>
      <w:color w:val="F7A019"/>
      <w:sz w:val="20"/>
      <w:szCs w:val="20"/>
    </w:rPr>
  </w:style>
  <w:style w:type="character" w:customStyle="1" w:styleId="479">
    <w:name w:val="样式1 Char"/>
    <w:qFormat/>
    <w:uiPriority w:val="0"/>
    <w:rPr>
      <w:rFonts w:ascii="仿宋_GB2312" w:hAnsi="宋体" w:eastAsia="仿宋_GB2312"/>
      <w:b/>
      <w:bCs/>
      <w:kern w:val="44"/>
      <w:sz w:val="24"/>
      <w:szCs w:val="24"/>
    </w:rPr>
  </w:style>
  <w:style w:type="character" w:customStyle="1" w:styleId="480">
    <w:name w:val="样式 标题 1标题 1 Char Char Char Char Char Char Char Char Char Char C... Char"/>
    <w:link w:val="481"/>
    <w:qFormat/>
    <w:uiPriority w:val="0"/>
    <w:rPr>
      <w:rFonts w:ascii="黑体"/>
      <w:bCs/>
      <w:color w:val="000000"/>
      <w:kern w:val="32"/>
      <w:sz w:val="44"/>
    </w:rPr>
  </w:style>
  <w:style w:type="paragraph" w:customStyle="1" w:styleId="481">
    <w:name w:val="样式 标题 1标题 1 Char Char Char Char Char Char Char Char Char Char C..."/>
    <w:basedOn w:val="3"/>
    <w:link w:val="480"/>
    <w:qFormat/>
    <w:uiPriority w:val="0"/>
    <w:pPr>
      <w:keepLines w:val="0"/>
      <w:pageBreakBefore/>
      <w:widowControl w:val="0"/>
      <w:numPr>
        <w:ilvl w:val="0"/>
        <w:numId w:val="19"/>
      </w:numPr>
      <w:tabs>
        <w:tab w:val="left" w:pos="432"/>
      </w:tabs>
      <w:spacing w:before="340" w:beforeLines="0" w:after="330" w:afterLines="0" w:line="578" w:lineRule="auto"/>
      <w:ind w:firstLine="0" w:firstLineChars="0"/>
      <w:jc w:val="both"/>
    </w:pPr>
    <w:rPr>
      <w:rFonts w:ascii="黑体" w:hAnsi="等线" w:eastAsia="等线"/>
      <w:color w:val="000000"/>
      <w:kern w:val="32"/>
      <w:sz w:val="44"/>
      <w:szCs w:val="20"/>
    </w:rPr>
  </w:style>
  <w:style w:type="character" w:customStyle="1" w:styleId="482">
    <w:name w:val="正文+缩进2字符 Char"/>
    <w:link w:val="483"/>
    <w:qFormat/>
    <w:uiPriority w:val="0"/>
    <w:rPr>
      <w:rFonts w:ascii="Calibri" w:hAnsi="Calibri"/>
      <w:lang w:bidi="en-US"/>
    </w:rPr>
  </w:style>
  <w:style w:type="paragraph" w:customStyle="1" w:styleId="483">
    <w:name w:val="正文+缩进2字符"/>
    <w:basedOn w:val="1"/>
    <w:link w:val="482"/>
    <w:qFormat/>
    <w:uiPriority w:val="0"/>
    <w:pPr>
      <w:spacing w:after="200"/>
      <w:ind w:firstLine="200"/>
    </w:pPr>
    <w:rPr>
      <w:rFonts w:ascii="Calibri" w:hAnsi="Calibri" w:eastAsia="等线"/>
      <w:kern w:val="0"/>
      <w:sz w:val="20"/>
      <w:szCs w:val="20"/>
      <w:lang w:bidi="en-US"/>
    </w:rPr>
  </w:style>
  <w:style w:type="character" w:customStyle="1" w:styleId="484">
    <w:name w:val="base3"/>
    <w:qFormat/>
    <w:uiPriority w:val="0"/>
    <w:rPr>
      <w:rFonts w:hint="default"/>
      <w:sz w:val="18"/>
    </w:rPr>
  </w:style>
  <w:style w:type="character" w:customStyle="1" w:styleId="485">
    <w:name w:val="样式 宋体"/>
    <w:qFormat/>
    <w:uiPriority w:val="0"/>
    <w:rPr>
      <w:rFonts w:ascii="宋体" w:hAnsi="宋体" w:eastAsia="宋体"/>
    </w:rPr>
  </w:style>
  <w:style w:type="character" w:customStyle="1" w:styleId="486">
    <w:name w:val="arailgray121"/>
    <w:qFormat/>
    <w:uiPriority w:val="0"/>
    <w:rPr>
      <w:rFonts w:hint="default" w:ascii="Arial" w:hAnsi="Arial" w:cs="Arial"/>
      <w:color w:val="666666"/>
      <w:sz w:val="18"/>
      <w:szCs w:val="18"/>
    </w:rPr>
  </w:style>
  <w:style w:type="character" w:customStyle="1" w:styleId="487">
    <w:name w:val="正文--2字符首行缩进 Char"/>
    <w:link w:val="488"/>
    <w:qFormat/>
    <w:uiPriority w:val="0"/>
    <w:rPr>
      <w:rFonts w:ascii="仿宋_GB2312" w:hAnsi="仿宋" w:eastAsia="仿宋_GB2312"/>
      <w:sz w:val="28"/>
    </w:rPr>
  </w:style>
  <w:style w:type="paragraph" w:customStyle="1" w:styleId="488">
    <w:name w:val="正文--2字符首行缩进"/>
    <w:basedOn w:val="1"/>
    <w:link w:val="487"/>
    <w:qFormat/>
    <w:uiPriority w:val="0"/>
    <w:pPr>
      <w:widowControl w:val="0"/>
      <w:snapToGrid w:val="0"/>
      <w:ind w:firstLine="560"/>
      <w:contextualSpacing/>
      <w:jc w:val="both"/>
    </w:pPr>
    <w:rPr>
      <w:rFonts w:ascii="仿宋_GB2312" w:hAnsi="仿宋" w:eastAsia="仿宋_GB2312"/>
      <w:kern w:val="0"/>
      <w:sz w:val="28"/>
      <w:szCs w:val="20"/>
    </w:rPr>
  </w:style>
  <w:style w:type="character" w:customStyle="1" w:styleId="489">
    <w:name w:val="jkm4 Char"/>
    <w:link w:val="490"/>
    <w:qFormat/>
    <w:locked/>
    <w:uiPriority w:val="99"/>
    <w:rPr>
      <w:rFonts w:ascii="Arial" w:hAnsi="Arial"/>
      <w:b/>
      <w:sz w:val="28"/>
    </w:rPr>
  </w:style>
  <w:style w:type="paragraph" w:customStyle="1" w:styleId="490">
    <w:name w:val="jkm4"/>
    <w:basedOn w:val="399"/>
    <w:link w:val="489"/>
    <w:qFormat/>
    <w:uiPriority w:val="99"/>
    <w:pPr>
      <w:tabs>
        <w:tab w:val="left" w:pos="851"/>
        <w:tab w:val="clear" w:pos="992"/>
      </w:tabs>
      <w:spacing w:after="240"/>
      <w:jc w:val="left"/>
      <w:outlineLvl w:val="3"/>
    </w:pPr>
  </w:style>
  <w:style w:type="character" w:customStyle="1" w:styleId="491">
    <w:name w:val="标准正文 Char"/>
    <w:link w:val="492"/>
    <w:qFormat/>
    <w:locked/>
    <w:uiPriority w:val="0"/>
    <w:rPr>
      <w:rFonts w:ascii="Arial" w:hAnsi="Arial" w:eastAsia="仿宋"/>
      <w:sz w:val="24"/>
      <w:lang w:val="zh-CN"/>
    </w:rPr>
  </w:style>
  <w:style w:type="paragraph" w:customStyle="1" w:styleId="492">
    <w:name w:val="标准正文"/>
    <w:basedOn w:val="26"/>
    <w:next w:val="222"/>
    <w:link w:val="491"/>
    <w:qFormat/>
    <w:uiPriority w:val="0"/>
    <w:pPr>
      <w:widowControl w:val="0"/>
      <w:spacing w:before="60" w:beforeLines="50" w:after="60" w:line="360" w:lineRule="auto"/>
      <w:ind w:firstLine="482" w:firstLineChars="200"/>
      <w:jc w:val="both"/>
    </w:pPr>
    <w:rPr>
      <w:rFonts w:ascii="Arial" w:hAnsi="Arial" w:eastAsia="仿宋"/>
      <w:sz w:val="24"/>
      <w:szCs w:val="20"/>
      <w:lang w:val="zh-CN"/>
    </w:rPr>
  </w:style>
  <w:style w:type="character" w:customStyle="1" w:styleId="493">
    <w:name w:val="p11"/>
    <w:qFormat/>
    <w:uiPriority w:val="0"/>
  </w:style>
  <w:style w:type="character" w:customStyle="1" w:styleId="494">
    <w:name w:val="span_item_title1"/>
    <w:qFormat/>
    <w:uiPriority w:val="0"/>
    <w:rPr>
      <w:rFonts w:hint="default" w:ascii="Verdana" w:hAnsi="Verdana"/>
      <w:color w:val="333333"/>
      <w:sz w:val="20"/>
      <w:szCs w:val="20"/>
    </w:rPr>
  </w:style>
  <w:style w:type="character" w:customStyle="1" w:styleId="495">
    <w:name w:val="标准文件_标准正文 Char"/>
    <w:link w:val="496"/>
    <w:qFormat/>
    <w:locked/>
    <w:uiPriority w:val="0"/>
    <w:rPr>
      <w:bCs/>
      <w:color w:val="000000"/>
      <w:spacing w:val="2"/>
      <w:sz w:val="24"/>
      <w:szCs w:val="24"/>
    </w:rPr>
  </w:style>
  <w:style w:type="paragraph" w:customStyle="1" w:styleId="496">
    <w:name w:val="标准文件_标准正文"/>
    <w:basedOn w:val="1"/>
    <w:link w:val="495"/>
    <w:qFormat/>
    <w:uiPriority w:val="0"/>
    <w:pPr>
      <w:autoSpaceDE w:val="0"/>
      <w:autoSpaceDN w:val="0"/>
      <w:adjustRightInd w:val="0"/>
      <w:snapToGrid w:val="0"/>
      <w:spacing w:line="300" w:lineRule="auto"/>
      <w:ind w:firstLine="200"/>
    </w:pPr>
    <w:rPr>
      <w:rFonts w:ascii="等线" w:hAnsi="等线" w:eastAsia="等线"/>
      <w:bCs/>
      <w:color w:val="000000"/>
      <w:spacing w:val="2"/>
      <w:kern w:val="0"/>
    </w:rPr>
  </w:style>
  <w:style w:type="character" w:customStyle="1" w:styleId="497">
    <w:name w:val="dankuohao Char"/>
    <w:link w:val="498"/>
    <w:qFormat/>
    <w:uiPriority w:val="0"/>
    <w:rPr>
      <w:sz w:val="24"/>
    </w:rPr>
  </w:style>
  <w:style w:type="paragraph" w:customStyle="1" w:styleId="498">
    <w:name w:val="dankuohao"/>
    <w:basedOn w:val="222"/>
    <w:link w:val="497"/>
    <w:qFormat/>
    <w:uiPriority w:val="0"/>
    <w:pPr>
      <w:numPr>
        <w:ilvl w:val="0"/>
        <w:numId w:val="20"/>
      </w:numPr>
      <w:spacing w:line="360" w:lineRule="auto"/>
      <w:ind w:left="0" w:firstLine="0" w:firstLineChars="0"/>
    </w:pPr>
    <w:rPr>
      <w:rFonts w:ascii="等线" w:hAnsi="等线" w:eastAsia="等线"/>
      <w:kern w:val="0"/>
      <w:sz w:val="24"/>
      <w:szCs w:val="20"/>
    </w:rPr>
  </w:style>
  <w:style w:type="character" w:customStyle="1" w:styleId="499">
    <w:name w:val="!FL正文 Char"/>
    <w:link w:val="500"/>
    <w:qFormat/>
    <w:uiPriority w:val="0"/>
    <w:rPr>
      <w:rFonts w:ascii="Calibri" w:hAnsi="Calibri" w:eastAsia="仿宋_GB2312"/>
      <w:sz w:val="28"/>
      <w:szCs w:val="24"/>
    </w:rPr>
  </w:style>
  <w:style w:type="paragraph" w:customStyle="1" w:styleId="500">
    <w:name w:val="!FL正文"/>
    <w:basedOn w:val="1"/>
    <w:link w:val="499"/>
    <w:qFormat/>
    <w:uiPriority w:val="0"/>
    <w:pPr>
      <w:widowControl w:val="0"/>
      <w:spacing w:after="160" w:line="336" w:lineRule="auto"/>
      <w:ind w:firstLine="420"/>
      <w:jc w:val="both"/>
    </w:pPr>
    <w:rPr>
      <w:rFonts w:ascii="Calibri" w:hAnsi="Calibri" w:eastAsia="仿宋_GB2312"/>
      <w:kern w:val="0"/>
      <w:sz w:val="28"/>
    </w:rPr>
  </w:style>
  <w:style w:type="character" w:customStyle="1" w:styleId="501">
    <w:name w:val="编写建议＋红色 Char"/>
    <w:link w:val="502"/>
    <w:qFormat/>
    <w:uiPriority w:val="0"/>
    <w:rPr>
      <w:rFonts w:ascii="Arial" w:hAnsi="Arial" w:eastAsia="仿宋" w:cs="Arial"/>
      <w:i/>
      <w:color w:val="FF0000"/>
      <w:szCs w:val="21"/>
    </w:rPr>
  </w:style>
  <w:style w:type="paragraph" w:customStyle="1" w:styleId="502">
    <w:name w:val="编写建议＋红色"/>
    <w:basedOn w:val="503"/>
    <w:link w:val="501"/>
    <w:qFormat/>
    <w:uiPriority w:val="0"/>
    <w:rPr>
      <w:color w:val="FF0000"/>
    </w:rPr>
  </w:style>
  <w:style w:type="paragraph" w:customStyle="1" w:styleId="503">
    <w:name w:val="编写建议"/>
    <w:basedOn w:val="1"/>
    <w:link w:val="1441"/>
    <w:qFormat/>
    <w:uiPriority w:val="0"/>
    <w:pPr>
      <w:widowControl w:val="0"/>
      <w:ind w:firstLine="420"/>
      <w:jc w:val="both"/>
    </w:pPr>
    <w:rPr>
      <w:rFonts w:ascii="Arial" w:hAnsi="Arial" w:eastAsia="仿宋" w:cs="Arial"/>
      <w:i/>
      <w:color w:val="0000FF"/>
      <w:kern w:val="0"/>
      <w:sz w:val="20"/>
      <w:szCs w:val="21"/>
    </w:rPr>
  </w:style>
  <w:style w:type="character" w:customStyle="1" w:styleId="504">
    <w:name w:val="webkit-html-attribute-name"/>
    <w:qFormat/>
    <w:uiPriority w:val="0"/>
  </w:style>
  <w:style w:type="character" w:customStyle="1" w:styleId="505">
    <w:name w:val="题注--图片 Char"/>
    <w:link w:val="506"/>
    <w:qFormat/>
    <w:locked/>
    <w:uiPriority w:val="0"/>
    <w:rPr>
      <w:rFonts w:ascii="仿宋_GB2312" w:hAnsi="宋体" w:eastAsia="仿宋_GB2312"/>
      <w:sz w:val="24"/>
      <w:szCs w:val="24"/>
    </w:rPr>
  </w:style>
  <w:style w:type="paragraph" w:customStyle="1" w:styleId="506">
    <w:name w:val="题注--图片"/>
    <w:basedOn w:val="1"/>
    <w:next w:val="507"/>
    <w:link w:val="505"/>
    <w:qFormat/>
    <w:uiPriority w:val="0"/>
    <w:pPr>
      <w:widowControl w:val="0"/>
      <w:spacing w:after="153" w:line="240" w:lineRule="auto"/>
      <w:ind w:firstLine="0" w:firstLineChars="0"/>
      <w:jc w:val="center"/>
    </w:pPr>
    <w:rPr>
      <w:rFonts w:ascii="仿宋_GB2312" w:eastAsia="仿宋_GB2312"/>
      <w:kern w:val="0"/>
    </w:rPr>
  </w:style>
  <w:style w:type="paragraph" w:customStyle="1" w:styleId="507">
    <w:name w:val="文档正文"/>
    <w:basedOn w:val="1"/>
    <w:link w:val="1261"/>
    <w:qFormat/>
    <w:uiPriority w:val="0"/>
    <w:pPr>
      <w:widowControl w:val="0"/>
      <w:spacing w:line="240" w:lineRule="auto"/>
      <w:ind w:firstLine="0" w:firstLineChars="0"/>
      <w:jc w:val="both"/>
    </w:pPr>
    <w:rPr>
      <w:rFonts w:hAnsi="等线" w:eastAsia="等线"/>
      <w:kern w:val="0"/>
      <w:szCs w:val="20"/>
    </w:rPr>
  </w:style>
  <w:style w:type="character" w:customStyle="1" w:styleId="508">
    <w:name w:val="正文-1 Char"/>
    <w:link w:val="509"/>
    <w:qFormat/>
    <w:uiPriority w:val="0"/>
    <w:rPr>
      <w:rFonts w:ascii="Calibri" w:hAnsi="Calibri"/>
      <w:szCs w:val="21"/>
    </w:rPr>
  </w:style>
  <w:style w:type="paragraph" w:customStyle="1" w:styleId="509">
    <w:name w:val="正文-1"/>
    <w:basedOn w:val="1"/>
    <w:link w:val="508"/>
    <w:qFormat/>
    <w:uiPriority w:val="0"/>
    <w:pPr>
      <w:widowControl w:val="0"/>
      <w:autoSpaceDE w:val="0"/>
      <w:autoSpaceDN w:val="0"/>
      <w:adjustRightInd w:val="0"/>
      <w:spacing w:line="240" w:lineRule="auto"/>
      <w:ind w:firstLine="420" w:firstLineChars="0"/>
    </w:pPr>
    <w:rPr>
      <w:rFonts w:ascii="Calibri" w:hAnsi="Calibri" w:eastAsia="等线"/>
      <w:kern w:val="0"/>
      <w:sz w:val="20"/>
      <w:szCs w:val="21"/>
    </w:rPr>
  </w:style>
  <w:style w:type="character" w:customStyle="1" w:styleId="510">
    <w:name w:val="样式 首行缩进:  0.95 厘米 行距: 1.5 倍行距 Char"/>
    <w:link w:val="511"/>
    <w:qFormat/>
    <w:locked/>
    <w:uiPriority w:val="0"/>
    <w:rPr>
      <w:rFonts w:ascii="Arial" w:hAnsi="Arial" w:cs="Arial"/>
    </w:rPr>
  </w:style>
  <w:style w:type="paragraph" w:customStyle="1" w:styleId="511">
    <w:name w:val="样式 首行缩进:  0.95 厘米 行距: 1.5 倍行距"/>
    <w:basedOn w:val="1"/>
    <w:link w:val="510"/>
    <w:qFormat/>
    <w:uiPriority w:val="0"/>
    <w:pPr>
      <w:widowControl w:val="0"/>
      <w:ind w:firstLine="0" w:firstLineChars="0"/>
      <w:jc w:val="center"/>
    </w:pPr>
    <w:rPr>
      <w:rFonts w:ascii="Arial" w:hAnsi="Arial" w:eastAsia="等线" w:cs="Arial"/>
      <w:kern w:val="0"/>
      <w:sz w:val="20"/>
      <w:szCs w:val="20"/>
    </w:rPr>
  </w:style>
  <w:style w:type="character" w:customStyle="1" w:styleId="512">
    <w:name w:val="normal1"/>
    <w:qFormat/>
    <w:uiPriority w:val="0"/>
    <w:rPr>
      <w:sz w:val="20"/>
      <w:szCs w:val="20"/>
    </w:rPr>
  </w:style>
  <w:style w:type="character" w:customStyle="1" w:styleId="513">
    <w:name w:val="正文文本缩进 2 Char Char"/>
    <w:link w:val="514"/>
    <w:qFormat/>
    <w:uiPriority w:val="0"/>
    <w:rPr>
      <w:szCs w:val="24"/>
    </w:rPr>
  </w:style>
  <w:style w:type="paragraph" w:customStyle="1" w:styleId="514">
    <w:name w:val="正文文本缩进 21"/>
    <w:basedOn w:val="1"/>
    <w:link w:val="513"/>
    <w:qFormat/>
    <w:uiPriority w:val="0"/>
    <w:pPr>
      <w:widowControl w:val="0"/>
      <w:spacing w:after="120" w:line="480" w:lineRule="auto"/>
      <w:ind w:left="420" w:leftChars="200" w:firstLine="0" w:firstLineChars="0"/>
      <w:jc w:val="both"/>
    </w:pPr>
    <w:rPr>
      <w:rFonts w:ascii="等线" w:hAnsi="等线" w:eastAsia="等线"/>
      <w:kern w:val="0"/>
      <w:sz w:val="20"/>
    </w:rPr>
  </w:style>
  <w:style w:type="character" w:customStyle="1" w:styleId="515">
    <w:name w:val="样式 黑体 五号 加粗 居中 Char"/>
    <w:link w:val="516"/>
    <w:qFormat/>
    <w:locked/>
    <w:uiPriority w:val="0"/>
    <w:rPr>
      <w:rFonts w:ascii="黑体" w:hAnsi="黑体" w:eastAsia="黑体"/>
      <w:b/>
      <w:bCs/>
    </w:rPr>
  </w:style>
  <w:style w:type="paragraph" w:customStyle="1" w:styleId="516">
    <w:name w:val="样式 黑体 五号 加粗 居中"/>
    <w:basedOn w:val="1"/>
    <w:link w:val="515"/>
    <w:qFormat/>
    <w:uiPriority w:val="0"/>
    <w:pPr>
      <w:widowControl w:val="0"/>
      <w:ind w:firstLine="0" w:firstLineChars="0"/>
      <w:jc w:val="center"/>
    </w:pPr>
    <w:rPr>
      <w:rFonts w:ascii="黑体" w:hAnsi="黑体" w:eastAsia="黑体"/>
      <w:b/>
      <w:bCs/>
      <w:kern w:val="0"/>
      <w:sz w:val="20"/>
      <w:szCs w:val="20"/>
    </w:rPr>
  </w:style>
  <w:style w:type="character" w:customStyle="1" w:styleId="517">
    <w:name w:val="正文（蓝色）"/>
    <w:qFormat/>
    <w:uiPriority w:val="0"/>
    <w:rPr>
      <w:rFonts w:ascii="Times New Roman" w:hAnsi="Times New Roman" w:eastAsia="宋体"/>
      <w:color w:val="0000FF"/>
      <w:sz w:val="24"/>
      <w:szCs w:val="21"/>
    </w:rPr>
  </w:style>
  <w:style w:type="character" w:customStyle="1" w:styleId="518">
    <w:name w:val="tytytyty Char Char Char Char Char Char Char Char Char Char Char"/>
    <w:link w:val="519"/>
    <w:qFormat/>
    <w:locked/>
    <w:uiPriority w:val="0"/>
  </w:style>
  <w:style w:type="paragraph" w:customStyle="1" w:styleId="519">
    <w:name w:val="tytytyty Char Char Char Char Char Char Char Char Char Char"/>
    <w:basedOn w:val="1"/>
    <w:link w:val="518"/>
    <w:qFormat/>
    <w:uiPriority w:val="0"/>
    <w:pPr>
      <w:widowControl w:val="0"/>
      <w:ind w:firstLine="200"/>
      <w:jc w:val="both"/>
    </w:pPr>
    <w:rPr>
      <w:rFonts w:ascii="等线" w:hAnsi="等线" w:eastAsia="等线"/>
      <w:kern w:val="0"/>
      <w:sz w:val="20"/>
      <w:szCs w:val="20"/>
    </w:rPr>
  </w:style>
  <w:style w:type="character" w:customStyle="1" w:styleId="520">
    <w:name w:val="批注框文本 字符1"/>
    <w:qFormat/>
    <w:uiPriority w:val="99"/>
    <w:rPr>
      <w:rFonts w:ascii="宋体" w:hAnsi="宋体"/>
      <w:sz w:val="18"/>
      <w:szCs w:val="18"/>
    </w:rPr>
  </w:style>
  <w:style w:type="character" w:customStyle="1" w:styleId="521">
    <w:name w:val="图文框 Char Char"/>
    <w:link w:val="522"/>
    <w:qFormat/>
    <w:locked/>
    <w:uiPriority w:val="0"/>
    <w:rPr>
      <w:rFonts w:ascii="Arial" w:hAnsi="Arial" w:eastAsia="仿宋_GB2312" w:cs="Arial"/>
      <w:sz w:val="28"/>
      <w:szCs w:val="28"/>
    </w:rPr>
  </w:style>
  <w:style w:type="paragraph" w:customStyle="1" w:styleId="522">
    <w:name w:val="图文框"/>
    <w:basedOn w:val="1"/>
    <w:next w:val="22"/>
    <w:link w:val="521"/>
    <w:qFormat/>
    <w:uiPriority w:val="0"/>
    <w:pPr>
      <w:spacing w:line="240" w:lineRule="auto"/>
      <w:ind w:firstLine="0" w:firstLineChars="0"/>
      <w:jc w:val="center"/>
    </w:pPr>
    <w:rPr>
      <w:rFonts w:ascii="Arial" w:hAnsi="Arial" w:eastAsia="仿宋_GB2312" w:cs="Arial"/>
      <w:kern w:val="0"/>
      <w:sz w:val="28"/>
      <w:szCs w:val="28"/>
    </w:rPr>
  </w:style>
  <w:style w:type="character" w:customStyle="1" w:styleId="523">
    <w:name w:val="方案正文 Char Char1"/>
    <w:qFormat/>
    <w:locked/>
    <w:uiPriority w:val="0"/>
    <w:rPr>
      <w:rFonts w:ascii="Arial" w:hAnsi="Arial" w:cs="Arial"/>
      <w:szCs w:val="21"/>
    </w:rPr>
  </w:style>
  <w:style w:type="character" w:customStyle="1" w:styleId="524">
    <w:name w:val="HTML Preformatted Char1"/>
    <w:semiHidden/>
    <w:qFormat/>
    <w:uiPriority w:val="99"/>
    <w:rPr>
      <w:rFonts w:ascii="Courier" w:hAnsi="Courier" w:eastAsia="仿宋" w:cs="Times New Roman"/>
      <w:kern w:val="2"/>
      <w:sz w:val="20"/>
      <w:szCs w:val="20"/>
      <w:lang w:eastAsia="zh-CN"/>
    </w:rPr>
  </w:style>
  <w:style w:type="character" w:customStyle="1" w:styleId="525">
    <w:name w:val="CSS1级编号 Char"/>
    <w:link w:val="526"/>
    <w:qFormat/>
    <w:locked/>
    <w:uiPriority w:val="0"/>
  </w:style>
  <w:style w:type="paragraph" w:customStyle="1" w:styleId="526">
    <w:name w:val="CSS1级编号"/>
    <w:basedOn w:val="1"/>
    <w:link w:val="525"/>
    <w:qFormat/>
    <w:uiPriority w:val="0"/>
    <w:pPr>
      <w:widowControl w:val="0"/>
      <w:ind w:firstLine="0" w:firstLineChars="0"/>
      <w:jc w:val="both"/>
    </w:pPr>
    <w:rPr>
      <w:rFonts w:ascii="等线" w:hAnsi="等线" w:eastAsia="等线"/>
      <w:kern w:val="0"/>
      <w:sz w:val="20"/>
      <w:szCs w:val="20"/>
    </w:rPr>
  </w:style>
  <w:style w:type="character" w:customStyle="1" w:styleId="527">
    <w:name w:val="五号正文（标准） Char"/>
    <w:link w:val="528"/>
    <w:qFormat/>
    <w:locked/>
    <w:uiPriority w:val="0"/>
    <w:rPr>
      <w:rFonts w:ascii="宋体" w:hAnsi="宋体"/>
      <w:b/>
      <w:color w:val="000000"/>
      <w:sz w:val="24"/>
      <w:szCs w:val="28"/>
    </w:rPr>
  </w:style>
  <w:style w:type="paragraph" w:customStyle="1" w:styleId="528">
    <w:name w:val="五号正文（标准）"/>
    <w:basedOn w:val="1"/>
    <w:link w:val="527"/>
    <w:qFormat/>
    <w:uiPriority w:val="0"/>
    <w:pPr>
      <w:ind w:firstLine="482"/>
    </w:pPr>
    <w:rPr>
      <w:rFonts w:eastAsia="等线"/>
      <w:b/>
      <w:color w:val="000000"/>
      <w:kern w:val="0"/>
      <w:szCs w:val="28"/>
    </w:rPr>
  </w:style>
  <w:style w:type="character" w:customStyle="1" w:styleId="529">
    <w:name w:val="cm-string"/>
    <w:qFormat/>
    <w:uiPriority w:val="0"/>
  </w:style>
  <w:style w:type="character" w:customStyle="1" w:styleId="530">
    <w:name w:val="样式2 Char"/>
    <w:qFormat/>
    <w:uiPriority w:val="0"/>
    <w:rPr>
      <w:rFonts w:ascii="黑体" w:hAnsi="黑体" w:eastAsia="黑体" w:cs="Times New Roman"/>
      <w:b/>
      <w:sz w:val="30"/>
      <w:szCs w:val="30"/>
    </w:rPr>
  </w:style>
  <w:style w:type="character" w:customStyle="1" w:styleId="531">
    <w:name w:val="样式 样式 标题 5H5口口1口2heading 5Level 3 - i第四层条h5PIM 5h51headi...1 + 宋体 Char"/>
    <w:link w:val="532"/>
    <w:qFormat/>
    <w:locked/>
    <w:uiPriority w:val="0"/>
    <w:rPr>
      <w:rFonts w:ascii="宋体" w:hAnsi="宋体"/>
      <w:b/>
      <w:bCs/>
      <w:sz w:val="28"/>
    </w:rPr>
  </w:style>
  <w:style w:type="paragraph" w:customStyle="1" w:styleId="532">
    <w:name w:val="样式 样式 标题 5H5口口1口2heading 5Level 3 - i第四层条h5PIM 5h51headi...1 + 宋体"/>
    <w:basedOn w:val="533"/>
    <w:link w:val="531"/>
    <w:qFormat/>
    <w:uiPriority w:val="0"/>
    <w:pPr>
      <w:tabs>
        <w:tab w:val="left" w:pos="0"/>
        <w:tab w:val="left" w:pos="1008"/>
        <w:tab w:val="left" w:pos="2194"/>
      </w:tabs>
      <w:spacing w:beforeLines="100" w:afterLines="100"/>
      <w:ind w:left="1327" w:hanging="1327"/>
    </w:pPr>
    <w:rPr>
      <w:rFonts w:ascii="宋体" w:hAnsi="宋体" w:eastAsia="等线" w:cs="Times New Roman"/>
      <w:szCs w:val="20"/>
    </w:rPr>
  </w:style>
  <w:style w:type="paragraph" w:customStyle="1" w:styleId="533">
    <w:name w:val="样式 标题 5H5口口1口2heading 5Level 3 - i第四层条h5PIM 5h51headi...1"/>
    <w:basedOn w:val="7"/>
    <w:link w:val="1101"/>
    <w:qFormat/>
    <w:uiPriority w:val="0"/>
    <w:pPr>
      <w:widowControl/>
      <w:numPr>
        <w:ilvl w:val="0"/>
        <w:numId w:val="0"/>
      </w:numPr>
      <w:tabs>
        <w:tab w:val="left" w:pos="0"/>
        <w:tab w:val="left" w:pos="2194"/>
      </w:tabs>
      <w:spacing w:before="240" w:after="240" w:line="360" w:lineRule="auto"/>
      <w:ind w:left="2194" w:leftChars="150" w:right="240" w:hanging="992"/>
    </w:pPr>
    <w:rPr>
      <w:rFonts w:ascii="Arial Unicode MS" w:hAnsi="Arial Unicode MS" w:eastAsia="Arial Unicode MS" w:cs="Arial Unicode MS"/>
      <w:b/>
      <w:w w:val="100"/>
      <w:kern w:val="0"/>
      <w:sz w:val="28"/>
      <w:szCs w:val="28"/>
    </w:rPr>
  </w:style>
  <w:style w:type="character" w:customStyle="1" w:styleId="534">
    <w:name w:val="正文首行缩进:  2 字符 Char"/>
    <w:link w:val="535"/>
    <w:qFormat/>
    <w:locked/>
    <w:uiPriority w:val="0"/>
    <w:rPr>
      <w:rFonts w:ascii="Arial" w:hAnsi="Arial" w:eastAsia="仿宋_GB2312" w:cs="Arial"/>
    </w:rPr>
  </w:style>
  <w:style w:type="paragraph" w:customStyle="1" w:styleId="535">
    <w:name w:val="正文首行缩进:  2 字符"/>
    <w:basedOn w:val="1"/>
    <w:link w:val="534"/>
    <w:qFormat/>
    <w:uiPriority w:val="0"/>
    <w:pPr>
      <w:ind w:firstLine="482"/>
    </w:pPr>
    <w:rPr>
      <w:rFonts w:ascii="Arial" w:hAnsi="Arial" w:eastAsia="仿宋_GB2312" w:cs="Arial"/>
      <w:kern w:val="0"/>
      <w:sz w:val="20"/>
      <w:szCs w:val="20"/>
    </w:rPr>
  </w:style>
  <w:style w:type="character" w:customStyle="1" w:styleId="536">
    <w:name w:val="span_sort1"/>
    <w:qFormat/>
    <w:uiPriority w:val="0"/>
    <w:rPr>
      <w:color w:val="FFFFFF"/>
    </w:rPr>
  </w:style>
  <w:style w:type="character" w:customStyle="1" w:styleId="537">
    <w:name w:val="文章正文 Char"/>
    <w:link w:val="538"/>
    <w:qFormat/>
    <w:uiPriority w:val="0"/>
    <w:rPr>
      <w:sz w:val="24"/>
      <w:szCs w:val="24"/>
    </w:rPr>
  </w:style>
  <w:style w:type="paragraph" w:customStyle="1" w:styleId="538">
    <w:name w:val="文章正文"/>
    <w:basedOn w:val="1"/>
    <w:link w:val="537"/>
    <w:qFormat/>
    <w:uiPriority w:val="0"/>
    <w:pPr>
      <w:widowControl w:val="0"/>
      <w:adjustRightInd w:val="0"/>
      <w:snapToGrid w:val="0"/>
      <w:jc w:val="both"/>
    </w:pPr>
    <w:rPr>
      <w:rFonts w:ascii="等线" w:hAnsi="等线" w:eastAsia="等线"/>
      <w:kern w:val="0"/>
    </w:rPr>
  </w:style>
  <w:style w:type="character" w:customStyle="1" w:styleId="539">
    <w:name w:val="尾注文本 字符1"/>
    <w:link w:val="52"/>
    <w:qFormat/>
    <w:uiPriority w:val="0"/>
    <w:rPr>
      <w:szCs w:val="24"/>
    </w:rPr>
  </w:style>
  <w:style w:type="character" w:customStyle="1" w:styleId="540">
    <w:name w:val="H-3 Char"/>
    <w:link w:val="541"/>
    <w:qFormat/>
    <w:uiPriority w:val="0"/>
    <w:rPr>
      <w:rFonts w:ascii="黑体" w:hAnsi="黑体" w:eastAsia="黑体"/>
      <w:b/>
      <w:bCs/>
      <w:szCs w:val="24"/>
    </w:rPr>
  </w:style>
  <w:style w:type="paragraph" w:customStyle="1" w:styleId="541">
    <w:name w:val="H-3"/>
    <w:basedOn w:val="5"/>
    <w:link w:val="540"/>
    <w:qFormat/>
    <w:uiPriority w:val="0"/>
    <w:pPr>
      <w:keepLines w:val="0"/>
      <w:widowControl w:val="0"/>
      <w:numPr>
        <w:numId w:val="0"/>
      </w:numPr>
      <w:spacing w:before="120" w:beforeLines="50" w:after="60" w:afterLines="50" w:line="560" w:lineRule="exact"/>
      <w:ind w:left="720" w:right="210" w:rightChars="100" w:hanging="720"/>
    </w:pPr>
    <w:rPr>
      <w:b/>
      <w:kern w:val="0"/>
      <w:sz w:val="20"/>
      <w:szCs w:val="24"/>
    </w:rPr>
  </w:style>
  <w:style w:type="character" w:customStyle="1" w:styleId="542">
    <w:name w:val="列表项目符号 3 字符"/>
    <w:link w:val="33"/>
    <w:qFormat/>
    <w:locked/>
    <w:uiPriority w:val="99"/>
    <w:rPr>
      <w:rFonts w:ascii="Cambria" w:hAnsi="Cambria" w:eastAsia="MS Mincho"/>
      <w:sz w:val="22"/>
      <w:lang w:eastAsia="en-US"/>
    </w:rPr>
  </w:style>
  <w:style w:type="character" w:customStyle="1" w:styleId="543">
    <w:name w:val="正文内容格式 Char"/>
    <w:link w:val="544"/>
    <w:qFormat/>
    <w:uiPriority w:val="0"/>
    <w:rPr>
      <w:rFonts w:hAnsi="宋体"/>
      <w:color w:val="000000"/>
    </w:rPr>
  </w:style>
  <w:style w:type="paragraph" w:customStyle="1" w:styleId="544">
    <w:name w:val="正文内容格式"/>
    <w:basedOn w:val="1"/>
    <w:link w:val="543"/>
    <w:qFormat/>
    <w:uiPriority w:val="0"/>
    <w:pPr>
      <w:adjustRightInd w:val="0"/>
      <w:snapToGrid w:val="0"/>
      <w:spacing w:after="200" w:line="300" w:lineRule="auto"/>
      <w:ind w:firstLine="0" w:firstLineChars="0"/>
      <w:jc w:val="center"/>
      <w:textAlignment w:val="baseline"/>
    </w:pPr>
    <w:rPr>
      <w:rFonts w:ascii="等线" w:eastAsia="等线"/>
      <w:color w:val="000000"/>
      <w:kern w:val="0"/>
      <w:sz w:val="20"/>
      <w:szCs w:val="20"/>
    </w:rPr>
  </w:style>
  <w:style w:type="character" w:customStyle="1" w:styleId="545">
    <w:name w:val="正文文本 3 Char1"/>
    <w:qFormat/>
    <w:uiPriority w:val="99"/>
    <w:rPr>
      <w:sz w:val="16"/>
      <w:szCs w:val="16"/>
    </w:rPr>
  </w:style>
  <w:style w:type="character" w:customStyle="1" w:styleId="546">
    <w:name w:val="Terminal Display Char Char Char Char Char Char"/>
    <w:link w:val="547"/>
    <w:qFormat/>
    <w:uiPriority w:val="0"/>
    <w:rPr>
      <w:rFonts w:ascii="Courier New" w:hAnsi="Courier New" w:cs="Courier New"/>
      <w:sz w:val="17"/>
      <w:szCs w:val="17"/>
    </w:rPr>
  </w:style>
  <w:style w:type="paragraph" w:customStyle="1" w:styleId="547">
    <w:name w:val="Terminal Display Char Char Char Char Char"/>
    <w:link w:val="546"/>
    <w:qFormat/>
    <w:uiPriority w:val="0"/>
    <w:pPr>
      <w:spacing w:line="360" w:lineRule="auto"/>
      <w:ind w:left="1134" w:firstLine="200" w:firstLineChars="200"/>
      <w:jc w:val="both"/>
    </w:pPr>
    <w:rPr>
      <w:rFonts w:ascii="Courier New" w:hAnsi="Courier New" w:eastAsia="等线" w:cs="Courier New"/>
      <w:sz w:val="17"/>
      <w:szCs w:val="17"/>
      <w:lang w:val="en-US" w:eastAsia="zh-CN" w:bidi="ar-SA"/>
    </w:rPr>
  </w:style>
  <w:style w:type="character" w:customStyle="1" w:styleId="548">
    <w:name w:val="电子邮件签名 Char1"/>
    <w:qFormat/>
    <w:uiPriority w:val="0"/>
    <w:rPr>
      <w:sz w:val="21"/>
      <w:szCs w:val="24"/>
    </w:rPr>
  </w:style>
  <w:style w:type="character" w:customStyle="1" w:styleId="549">
    <w:name w:val="标题_三级标题 字符"/>
    <w:link w:val="550"/>
    <w:qFormat/>
    <w:uiPriority w:val="0"/>
    <w:rPr>
      <w:rFonts w:ascii="仿宋" w:hAnsi="仿宋"/>
      <w:b/>
      <w:sz w:val="28"/>
      <w:szCs w:val="44"/>
      <w:lang w:val="zh-CN"/>
    </w:rPr>
  </w:style>
  <w:style w:type="paragraph" w:customStyle="1" w:styleId="550">
    <w:name w:val="标题_三级标题"/>
    <w:basedOn w:val="5"/>
    <w:next w:val="179"/>
    <w:link w:val="549"/>
    <w:qFormat/>
    <w:uiPriority w:val="0"/>
    <w:pPr>
      <w:widowControl w:val="0"/>
      <w:numPr>
        <w:numId w:val="0"/>
      </w:numPr>
      <w:tabs>
        <w:tab w:val="left" w:pos="432"/>
      </w:tabs>
      <w:adjustRightInd w:val="0"/>
      <w:snapToGrid w:val="0"/>
      <w:spacing w:before="120" w:line="240" w:lineRule="auto"/>
      <w:ind w:left="432"/>
    </w:pPr>
    <w:rPr>
      <w:rFonts w:ascii="仿宋" w:hAnsi="仿宋" w:eastAsia="等线"/>
      <w:b/>
      <w:bCs w:val="0"/>
      <w:kern w:val="0"/>
      <w:szCs w:val="44"/>
      <w:lang w:val="zh-CN"/>
    </w:rPr>
  </w:style>
  <w:style w:type="character" w:customStyle="1" w:styleId="551">
    <w:name w:val="A5"/>
    <w:qFormat/>
    <w:uiPriority w:val="0"/>
    <w:rPr>
      <w:rFonts w:cs="Akzidenz-Grotesk BQ Medium"/>
      <w:color w:val="F7A019"/>
      <w:sz w:val="20"/>
      <w:szCs w:val="20"/>
    </w:rPr>
  </w:style>
  <w:style w:type="character" w:customStyle="1" w:styleId="552">
    <w:name w:val="正文段落 Char"/>
    <w:link w:val="553"/>
    <w:qFormat/>
    <w:locked/>
    <w:uiPriority w:val="0"/>
    <w:rPr>
      <w:rFonts w:hAnsi="宋体"/>
    </w:rPr>
  </w:style>
  <w:style w:type="paragraph" w:customStyle="1" w:styleId="553">
    <w:name w:val="正文段落"/>
    <w:basedOn w:val="1"/>
    <w:link w:val="552"/>
    <w:qFormat/>
    <w:uiPriority w:val="0"/>
    <w:pPr>
      <w:widowControl w:val="0"/>
      <w:spacing w:line="300" w:lineRule="auto"/>
      <w:ind w:firstLine="510"/>
      <w:jc w:val="both"/>
    </w:pPr>
    <w:rPr>
      <w:rFonts w:ascii="等线" w:eastAsia="等线"/>
      <w:kern w:val="0"/>
      <w:sz w:val="20"/>
      <w:szCs w:val="20"/>
    </w:rPr>
  </w:style>
  <w:style w:type="character" w:customStyle="1" w:styleId="554">
    <w:name w:val="日期 Char Char"/>
    <w:link w:val="555"/>
    <w:qFormat/>
    <w:uiPriority w:val="0"/>
    <w:rPr>
      <w:rFonts w:hAnsi="宋体"/>
    </w:rPr>
  </w:style>
  <w:style w:type="paragraph" w:customStyle="1" w:styleId="555">
    <w:name w:val="日期1"/>
    <w:basedOn w:val="1"/>
    <w:next w:val="1"/>
    <w:link w:val="554"/>
    <w:qFormat/>
    <w:uiPriority w:val="0"/>
    <w:pPr>
      <w:widowControl w:val="0"/>
      <w:adjustRightInd w:val="0"/>
      <w:spacing w:line="312" w:lineRule="atLeast"/>
      <w:ind w:firstLine="0" w:firstLineChars="0"/>
      <w:jc w:val="both"/>
      <w:textAlignment w:val="baseline"/>
    </w:pPr>
    <w:rPr>
      <w:rFonts w:ascii="等线" w:eastAsia="等线"/>
      <w:kern w:val="0"/>
      <w:sz w:val="20"/>
      <w:szCs w:val="20"/>
    </w:rPr>
  </w:style>
  <w:style w:type="character" w:customStyle="1" w:styleId="556">
    <w:name w:val="huise1"/>
    <w:qFormat/>
    <w:uiPriority w:val="0"/>
    <w:rPr>
      <w:color w:val="333333"/>
    </w:rPr>
  </w:style>
  <w:style w:type="character" w:customStyle="1" w:styleId="557">
    <w:name w:val="dialog-label"/>
    <w:qFormat/>
    <w:uiPriority w:val="0"/>
  </w:style>
  <w:style w:type="character" w:customStyle="1" w:styleId="558">
    <w:name w:val="手册正文 Char"/>
    <w:link w:val="559"/>
    <w:qFormat/>
    <w:locked/>
    <w:uiPriority w:val="0"/>
    <w:rPr>
      <w:rFonts w:ascii="宋体" w:hAnsi="宋体"/>
    </w:rPr>
  </w:style>
  <w:style w:type="paragraph" w:customStyle="1" w:styleId="559">
    <w:name w:val="手册正文"/>
    <w:basedOn w:val="21"/>
    <w:link w:val="558"/>
    <w:qFormat/>
    <w:uiPriority w:val="0"/>
    <w:pPr>
      <w:numPr>
        <w:ilvl w:val="0"/>
        <w:numId w:val="21"/>
      </w:numPr>
      <w:spacing w:afterLines="50"/>
      <w:ind w:left="0" w:firstLine="420"/>
    </w:pPr>
    <w:rPr>
      <w:rFonts w:eastAsia="等线"/>
      <w:sz w:val="20"/>
    </w:rPr>
  </w:style>
  <w:style w:type="character" w:customStyle="1" w:styleId="560">
    <w:name w:val="表格标题 Char Char"/>
    <w:qFormat/>
    <w:locked/>
    <w:uiPriority w:val="0"/>
    <w:rPr>
      <w:rFonts w:ascii="仿宋" w:hAnsi="仿宋" w:eastAsia="仿宋"/>
      <w:b/>
      <w:kern w:val="21"/>
      <w:sz w:val="24"/>
      <w:szCs w:val="21"/>
    </w:rPr>
  </w:style>
  <w:style w:type="character" w:customStyle="1" w:styleId="561">
    <w:name w:val="z-窗体底端 Char1"/>
    <w:link w:val="562"/>
    <w:qFormat/>
    <w:uiPriority w:val="0"/>
    <w:rPr>
      <w:rFonts w:ascii="Arial" w:hAnsi="Arial" w:eastAsia="仿宋_GB2312" w:cs="Arial"/>
      <w:vanish/>
      <w:sz w:val="16"/>
      <w:szCs w:val="16"/>
    </w:rPr>
  </w:style>
  <w:style w:type="paragraph" w:customStyle="1" w:styleId="562">
    <w:name w:val="z-窗体底端2"/>
    <w:basedOn w:val="1"/>
    <w:next w:val="1"/>
    <w:link w:val="561"/>
    <w:unhideWhenUsed/>
    <w:qFormat/>
    <w:uiPriority w:val="0"/>
    <w:pPr>
      <w:pBdr>
        <w:top w:val="single" w:color="auto" w:sz="6" w:space="1"/>
      </w:pBdr>
      <w:spacing w:line="240" w:lineRule="auto"/>
      <w:ind w:firstLine="0" w:firstLineChars="0"/>
      <w:jc w:val="center"/>
    </w:pPr>
    <w:rPr>
      <w:rFonts w:ascii="Arial" w:hAnsi="Arial" w:eastAsia="仿宋_GB2312" w:cs="Arial"/>
      <w:vanish/>
      <w:kern w:val="0"/>
      <w:sz w:val="16"/>
      <w:szCs w:val="16"/>
    </w:rPr>
  </w:style>
  <w:style w:type="character" w:customStyle="1" w:styleId="563">
    <w:name w:val="style51"/>
    <w:qFormat/>
    <w:uiPriority w:val="0"/>
    <w:rPr>
      <w:b/>
      <w:bCs/>
      <w:color w:val="FF6600"/>
    </w:rPr>
  </w:style>
  <w:style w:type="character" w:customStyle="1" w:styleId="564">
    <w:name w:val="样式 列表项目符号 2 + 宋体 Char"/>
    <w:link w:val="565"/>
    <w:qFormat/>
    <w:locked/>
    <w:uiPriority w:val="0"/>
    <w:rPr>
      <w:rFonts w:ascii="宋体" w:hAnsi="宋体" w:eastAsia="仿宋_GB2312"/>
      <w:color w:val="FF0000"/>
    </w:rPr>
  </w:style>
  <w:style w:type="paragraph" w:customStyle="1" w:styleId="565">
    <w:name w:val="样式 列表项目符号 2 + 宋体"/>
    <w:basedOn w:val="40"/>
    <w:link w:val="564"/>
    <w:qFormat/>
    <w:uiPriority w:val="0"/>
    <w:pPr>
      <w:tabs>
        <w:tab w:val="left" w:pos="360"/>
        <w:tab w:val="clear" w:pos="420"/>
        <w:tab w:val="clear" w:pos="780"/>
      </w:tabs>
      <w:adjustRightInd w:val="0"/>
      <w:snapToGrid w:val="0"/>
      <w:spacing w:after="0" w:line="360" w:lineRule="auto"/>
      <w:ind w:left="360" w:hanging="360" w:hangingChars="200"/>
      <w:jc w:val="both"/>
    </w:pPr>
    <w:rPr>
      <w:rFonts w:ascii="宋体" w:hAnsi="宋体" w:eastAsia="仿宋_GB2312"/>
      <w:color w:val="FF0000"/>
      <w:sz w:val="20"/>
      <w:szCs w:val="20"/>
      <w:lang w:eastAsia="zh-CN"/>
    </w:rPr>
  </w:style>
  <w:style w:type="character" w:customStyle="1" w:styleId="566">
    <w:name w:val="首行缩进正文 Char"/>
    <w:link w:val="567"/>
    <w:qFormat/>
    <w:locked/>
    <w:uiPriority w:val="0"/>
    <w:rPr>
      <w:rFonts w:ascii="Arial" w:hAnsi="Arial" w:eastAsia="仿宋_GB2312" w:cs="Arial"/>
    </w:rPr>
  </w:style>
  <w:style w:type="paragraph" w:customStyle="1" w:styleId="567">
    <w:name w:val="首行缩进正文"/>
    <w:basedOn w:val="1"/>
    <w:link w:val="566"/>
    <w:qFormat/>
    <w:uiPriority w:val="0"/>
    <w:pPr>
      <w:widowControl w:val="0"/>
      <w:ind w:firstLine="200"/>
      <w:jc w:val="both"/>
    </w:pPr>
    <w:rPr>
      <w:rFonts w:ascii="Arial" w:hAnsi="Arial" w:eastAsia="仿宋_GB2312" w:cs="Arial"/>
      <w:kern w:val="0"/>
      <w:sz w:val="20"/>
      <w:szCs w:val="20"/>
    </w:rPr>
  </w:style>
  <w:style w:type="character" w:customStyle="1" w:styleId="568">
    <w:name w:val="9p"/>
    <w:qFormat/>
    <w:uiPriority w:val="0"/>
  </w:style>
  <w:style w:type="character" w:customStyle="1" w:styleId="569">
    <w:name w:val="Terminal Display Char"/>
    <w:link w:val="570"/>
    <w:qFormat/>
    <w:uiPriority w:val="0"/>
    <w:rPr>
      <w:rFonts w:ascii="Courier New" w:hAnsi="Courier New" w:cs="Courier New"/>
      <w:sz w:val="17"/>
      <w:szCs w:val="17"/>
    </w:rPr>
  </w:style>
  <w:style w:type="paragraph" w:customStyle="1" w:styleId="570">
    <w:name w:val="Terminal Display"/>
    <w:link w:val="569"/>
    <w:qFormat/>
    <w:uiPriority w:val="0"/>
    <w:pPr>
      <w:widowControl w:val="0"/>
      <w:spacing w:line="360" w:lineRule="auto"/>
      <w:ind w:left="1134" w:firstLine="200" w:firstLineChars="200"/>
      <w:jc w:val="both"/>
    </w:pPr>
    <w:rPr>
      <w:rFonts w:ascii="Courier New" w:hAnsi="Courier New" w:eastAsia="等线" w:cs="Courier New"/>
      <w:sz w:val="17"/>
      <w:szCs w:val="17"/>
      <w:lang w:val="en-US" w:eastAsia="zh-CN" w:bidi="ar-SA"/>
    </w:rPr>
  </w:style>
  <w:style w:type="character" w:customStyle="1" w:styleId="571">
    <w:name w:val="MM Topic 3 Char"/>
    <w:link w:val="572"/>
    <w:qFormat/>
    <w:uiPriority w:val="0"/>
    <w:rPr>
      <w:b/>
      <w:bCs/>
      <w:sz w:val="32"/>
      <w:szCs w:val="44"/>
      <w:lang w:val="zh-CN"/>
    </w:rPr>
  </w:style>
  <w:style w:type="paragraph" w:customStyle="1" w:styleId="572">
    <w:name w:val="MM Topic 3"/>
    <w:basedOn w:val="5"/>
    <w:link w:val="571"/>
    <w:qFormat/>
    <w:uiPriority w:val="0"/>
    <w:pPr>
      <w:widowControl w:val="0"/>
      <w:numPr>
        <w:numId w:val="0"/>
      </w:numPr>
      <w:tabs>
        <w:tab w:val="left" w:pos="432"/>
      </w:tabs>
      <w:adjustRightInd w:val="0"/>
      <w:snapToGrid w:val="0"/>
      <w:spacing w:before="260" w:after="260" w:line="416" w:lineRule="auto"/>
    </w:pPr>
    <w:rPr>
      <w:rFonts w:ascii="等线" w:hAnsi="等线" w:eastAsia="等线"/>
      <w:b/>
      <w:kern w:val="0"/>
      <w:sz w:val="32"/>
      <w:szCs w:val="44"/>
      <w:lang w:val="zh-CN"/>
    </w:rPr>
  </w:style>
  <w:style w:type="character" w:customStyle="1" w:styleId="573">
    <w:name w:val="正文缩2 Char"/>
    <w:link w:val="574"/>
    <w:qFormat/>
    <w:uiPriority w:val="0"/>
    <w:rPr>
      <w:sz w:val="24"/>
      <w:szCs w:val="24"/>
    </w:rPr>
  </w:style>
  <w:style w:type="paragraph" w:customStyle="1" w:styleId="574">
    <w:name w:val="正文缩2"/>
    <w:basedOn w:val="1"/>
    <w:link w:val="573"/>
    <w:qFormat/>
    <w:uiPriority w:val="0"/>
    <w:pPr>
      <w:widowControl w:val="0"/>
      <w:adjustRightInd w:val="0"/>
      <w:snapToGrid w:val="0"/>
      <w:jc w:val="both"/>
    </w:pPr>
    <w:rPr>
      <w:rFonts w:ascii="等线" w:hAnsi="等线" w:eastAsia="等线"/>
      <w:kern w:val="0"/>
    </w:rPr>
  </w:style>
  <w:style w:type="character" w:customStyle="1" w:styleId="575">
    <w:name w:val="乌市-项目 Char"/>
    <w:link w:val="576"/>
    <w:qFormat/>
    <w:uiPriority w:val="1"/>
    <w:rPr>
      <w:rFonts w:eastAsia="华文中宋"/>
      <w:b/>
      <w:szCs w:val="28"/>
    </w:rPr>
  </w:style>
  <w:style w:type="paragraph" w:customStyle="1" w:styleId="576">
    <w:name w:val="乌市-项目"/>
    <w:basedOn w:val="1"/>
    <w:link w:val="575"/>
    <w:qFormat/>
    <w:uiPriority w:val="1"/>
    <w:pPr>
      <w:widowControl w:val="0"/>
      <w:numPr>
        <w:ilvl w:val="0"/>
        <w:numId w:val="22"/>
      </w:numPr>
      <w:spacing w:beforeLines="50" w:afterLines="50" w:line="240" w:lineRule="auto"/>
      <w:ind w:left="567" w:firstLine="0" w:firstLineChars="0"/>
      <w:jc w:val="both"/>
    </w:pPr>
    <w:rPr>
      <w:rFonts w:ascii="等线" w:hAnsi="等线" w:eastAsia="华文中宋"/>
      <w:b/>
      <w:kern w:val="0"/>
      <w:sz w:val="20"/>
      <w:szCs w:val="28"/>
    </w:rPr>
  </w:style>
  <w:style w:type="character" w:customStyle="1" w:styleId="577">
    <w:name w:val="*正文 Char Char"/>
    <w:qFormat/>
    <w:uiPriority w:val="0"/>
    <w:rPr>
      <w:rFonts w:hint="eastAsia" w:ascii="宋体" w:hAnsi="宋体" w:eastAsia="宋体" w:cs="宋体"/>
      <w:szCs w:val="24"/>
    </w:rPr>
  </w:style>
  <w:style w:type="character" w:customStyle="1" w:styleId="578">
    <w:name w:val="Heading5 Char3"/>
    <w:qFormat/>
    <w:uiPriority w:val="0"/>
    <w:rPr>
      <w:rFonts w:eastAsia="宋体"/>
      <w:b/>
      <w:kern w:val="2"/>
      <w:sz w:val="24"/>
      <w:lang w:val="en-US" w:eastAsia="zh-CN" w:bidi="ar-SA"/>
    </w:rPr>
  </w:style>
  <w:style w:type="character" w:customStyle="1" w:styleId="579">
    <w:name w:val="表内文字 Char"/>
    <w:link w:val="580"/>
    <w:qFormat/>
    <w:uiPriority w:val="0"/>
    <w:rPr>
      <w:lang w:val="zh-CN"/>
    </w:rPr>
  </w:style>
  <w:style w:type="paragraph" w:customStyle="1" w:styleId="580">
    <w:name w:val="表内文字"/>
    <w:basedOn w:val="21"/>
    <w:link w:val="579"/>
    <w:qFormat/>
    <w:uiPriority w:val="0"/>
    <w:pPr>
      <w:ind w:firstLine="0" w:firstLineChars="0"/>
      <w:jc w:val="center"/>
    </w:pPr>
    <w:rPr>
      <w:rFonts w:ascii="等线" w:hAnsi="等线" w:eastAsia="等线"/>
      <w:sz w:val="20"/>
      <w:lang w:val="zh-CN"/>
    </w:rPr>
  </w:style>
  <w:style w:type="character" w:customStyle="1" w:styleId="581">
    <w:name w:val="￥正文 Char"/>
    <w:link w:val="375"/>
    <w:qFormat/>
    <w:uiPriority w:val="0"/>
    <w:rPr>
      <w:rFonts w:ascii="Calibri" w:hAnsi="Calibri"/>
      <w:sz w:val="24"/>
    </w:rPr>
  </w:style>
  <w:style w:type="character" w:customStyle="1" w:styleId="582">
    <w:name w:val="tw4winJump"/>
    <w:qFormat/>
    <w:uiPriority w:val="0"/>
    <w:rPr>
      <w:rFonts w:ascii="Courier New" w:hAnsi="Courier New"/>
      <w:color w:val="008080"/>
    </w:rPr>
  </w:style>
  <w:style w:type="character" w:customStyle="1" w:styleId="583">
    <w:name w:val="批注文字 Char3"/>
    <w:qFormat/>
    <w:uiPriority w:val="0"/>
    <w:rPr>
      <w:rFonts w:ascii="Calibri" w:hAnsi="Calibri" w:eastAsia="宋体" w:cs="Times New Roman"/>
    </w:rPr>
  </w:style>
  <w:style w:type="character" w:customStyle="1" w:styleId="584">
    <w:name w:val="z-窗体顶端 Char"/>
    <w:qFormat/>
    <w:uiPriority w:val="0"/>
    <w:rPr>
      <w:rFonts w:ascii="Arial" w:hAnsi="Arial" w:cs="Arial"/>
      <w:vanish/>
      <w:sz w:val="16"/>
      <w:szCs w:val="16"/>
    </w:rPr>
  </w:style>
  <w:style w:type="character" w:customStyle="1" w:styleId="585">
    <w:name w:val="Item List Char Char"/>
    <w:link w:val="586"/>
    <w:qFormat/>
    <w:uiPriority w:val="0"/>
    <w:rPr>
      <w:rFonts w:ascii="Arial" w:hAnsi="Arial" w:cs="Arial"/>
      <w:szCs w:val="21"/>
    </w:rPr>
  </w:style>
  <w:style w:type="paragraph" w:customStyle="1" w:styleId="586">
    <w:name w:val="Item List Char"/>
    <w:link w:val="585"/>
    <w:qFormat/>
    <w:uiPriority w:val="0"/>
    <w:pPr>
      <w:tabs>
        <w:tab w:val="left" w:pos="1950"/>
      </w:tabs>
      <w:spacing w:line="300" w:lineRule="auto"/>
      <w:ind w:left="1950" w:hanging="510" w:firstLineChars="200"/>
      <w:jc w:val="both"/>
    </w:pPr>
    <w:rPr>
      <w:rFonts w:ascii="Arial" w:hAnsi="Arial" w:eastAsia="等线" w:cs="Arial"/>
      <w:szCs w:val="21"/>
      <w:lang w:val="en-US" w:eastAsia="zh-CN" w:bidi="ar-SA"/>
    </w:rPr>
  </w:style>
  <w:style w:type="character" w:customStyle="1" w:styleId="587">
    <w:name w:val="A正文 Char Char"/>
    <w:link w:val="588"/>
    <w:qFormat/>
    <w:locked/>
    <w:uiPriority w:val="0"/>
    <w:rPr>
      <w:rFonts w:ascii="仿宋_GB2312" w:eastAsia="仿宋_GB2312"/>
    </w:rPr>
  </w:style>
  <w:style w:type="paragraph" w:customStyle="1" w:styleId="588">
    <w:name w:val="A正文 Char"/>
    <w:basedOn w:val="1"/>
    <w:link w:val="587"/>
    <w:qFormat/>
    <w:uiPriority w:val="0"/>
    <w:pPr>
      <w:widowControl w:val="0"/>
      <w:ind w:left="840" w:leftChars="400" w:firstLine="200"/>
      <w:jc w:val="both"/>
    </w:pPr>
    <w:rPr>
      <w:rFonts w:ascii="仿宋_GB2312" w:hAnsi="等线" w:eastAsia="仿宋_GB2312"/>
      <w:kern w:val="0"/>
      <w:sz w:val="20"/>
      <w:szCs w:val="20"/>
    </w:rPr>
  </w:style>
  <w:style w:type="character" w:customStyle="1" w:styleId="589">
    <w:name w:val="style12"/>
    <w:qFormat/>
    <w:uiPriority w:val="0"/>
  </w:style>
  <w:style w:type="character" w:customStyle="1" w:styleId="590">
    <w:name w:val="正文首行缩进两字符 Char"/>
    <w:link w:val="591"/>
    <w:qFormat/>
    <w:locked/>
    <w:uiPriority w:val="0"/>
    <w:rPr>
      <w:rFonts w:ascii="仿宋_GB2312" w:eastAsia="仿宋_GB2312"/>
    </w:rPr>
  </w:style>
  <w:style w:type="paragraph" w:customStyle="1" w:styleId="591">
    <w:name w:val="正文首行缩进两字符"/>
    <w:basedOn w:val="1"/>
    <w:link w:val="590"/>
    <w:qFormat/>
    <w:uiPriority w:val="0"/>
    <w:pPr>
      <w:widowControl w:val="0"/>
      <w:ind w:firstLine="200"/>
      <w:jc w:val="both"/>
    </w:pPr>
    <w:rPr>
      <w:rFonts w:ascii="仿宋_GB2312" w:hAnsi="等线" w:eastAsia="仿宋_GB2312"/>
      <w:kern w:val="0"/>
      <w:sz w:val="20"/>
      <w:szCs w:val="20"/>
    </w:rPr>
  </w:style>
  <w:style w:type="character" w:customStyle="1" w:styleId="592">
    <w:name w:val="unnamed11"/>
    <w:qFormat/>
    <w:uiPriority w:val="0"/>
    <w:rPr>
      <w:spacing w:val="375"/>
    </w:rPr>
  </w:style>
  <w:style w:type="character" w:customStyle="1" w:styleId="593">
    <w:name w:val="dash0023__char1"/>
    <w:qFormat/>
    <w:uiPriority w:val="0"/>
    <w:rPr>
      <w:rFonts w:hint="default" w:ascii="Times New Roman" w:hAnsi="Times New Roman" w:cs="Times New Roman"/>
      <w:sz w:val="24"/>
      <w:szCs w:val="24"/>
      <w:u w:val="none"/>
    </w:rPr>
  </w:style>
  <w:style w:type="character" w:customStyle="1" w:styleId="594">
    <w:name w:val="Character UserEntry"/>
    <w:qFormat/>
    <w:uiPriority w:val="0"/>
    <w:rPr>
      <w:color w:val="FF0000"/>
    </w:rPr>
  </w:style>
  <w:style w:type="character" w:customStyle="1" w:styleId="595">
    <w:name w:val="明显强调11"/>
    <w:qFormat/>
    <w:uiPriority w:val="21"/>
    <w:rPr>
      <w:b/>
      <w:i/>
      <w:color w:val="C0504D"/>
      <w:spacing w:val="10"/>
    </w:rPr>
  </w:style>
  <w:style w:type="character" w:customStyle="1" w:styleId="596">
    <w:name w:val="样式 blk141 + Times New Roman 加粗 自动设置"/>
    <w:qFormat/>
    <w:uiPriority w:val="0"/>
    <w:rPr>
      <w:rFonts w:hint="default" w:ascii="Times New Roman" w:hAnsi="Times New Roman" w:eastAsia="宋体"/>
      <w:b/>
      <w:color w:val="auto"/>
      <w:spacing w:val="312"/>
      <w:kern w:val="2"/>
      <w:sz w:val="30"/>
      <w:szCs w:val="22"/>
      <w:u w:val="none"/>
      <w:lang w:val="en-US" w:eastAsia="zh-CN" w:bidi="ar-SA"/>
    </w:rPr>
  </w:style>
  <w:style w:type="character" w:customStyle="1" w:styleId="597">
    <w:name w:val="标题 4 Char1"/>
    <w:qFormat/>
    <w:locked/>
    <w:uiPriority w:val="9"/>
    <w:rPr>
      <w:rFonts w:ascii="Arial" w:hAnsi="Arial" w:eastAsia="宋体" w:cs="Arial"/>
      <w:b/>
      <w:sz w:val="28"/>
      <w:szCs w:val="21"/>
    </w:rPr>
  </w:style>
  <w:style w:type="character" w:customStyle="1" w:styleId="598">
    <w:name w:val="5级标题 Char"/>
    <w:link w:val="599"/>
    <w:qFormat/>
    <w:uiPriority w:val="0"/>
    <w:rPr>
      <w:rFonts w:ascii="宋体" w:hAnsi="宋体"/>
      <w:b/>
      <w:sz w:val="24"/>
      <w:szCs w:val="28"/>
    </w:rPr>
  </w:style>
  <w:style w:type="paragraph" w:customStyle="1" w:styleId="599">
    <w:name w:val="5级标题"/>
    <w:basedOn w:val="7"/>
    <w:link w:val="598"/>
    <w:qFormat/>
    <w:uiPriority w:val="0"/>
    <w:pPr>
      <w:numPr>
        <w:numId w:val="23"/>
      </w:numPr>
      <w:tabs>
        <w:tab w:val="left" w:pos="900"/>
      </w:tabs>
      <w:spacing w:line="360" w:lineRule="auto"/>
      <w:ind w:left="0"/>
      <w:jc w:val="both"/>
    </w:pPr>
    <w:rPr>
      <w:rFonts w:ascii="宋体" w:hAnsi="宋体" w:eastAsia="等线"/>
      <w:b/>
      <w:bCs w:val="0"/>
      <w:w w:val="100"/>
      <w:kern w:val="0"/>
      <w:szCs w:val="28"/>
    </w:rPr>
  </w:style>
  <w:style w:type="character" w:customStyle="1" w:styleId="600">
    <w:name w:val="样式 正文文本缩进 + 左  0 字符 Char"/>
    <w:link w:val="601"/>
    <w:qFormat/>
    <w:locked/>
    <w:uiPriority w:val="0"/>
    <w:rPr>
      <w:rFonts w:hAnsi="宋体" w:eastAsia="仿宋" w:cs="宋体"/>
      <w:sz w:val="24"/>
    </w:rPr>
  </w:style>
  <w:style w:type="paragraph" w:customStyle="1" w:styleId="601">
    <w:name w:val="样式 正文文本缩进 + 左  0 字符"/>
    <w:basedOn w:val="35"/>
    <w:link w:val="600"/>
    <w:qFormat/>
    <w:uiPriority w:val="0"/>
    <w:pPr>
      <w:widowControl w:val="0"/>
      <w:spacing w:after="0"/>
      <w:ind w:left="0" w:leftChars="0" w:firstLine="250" w:firstLineChars="250"/>
      <w:jc w:val="both"/>
    </w:pPr>
    <w:rPr>
      <w:rFonts w:ascii="等线" w:eastAsia="仿宋" w:cs="宋体"/>
      <w:kern w:val="0"/>
      <w:szCs w:val="20"/>
    </w:rPr>
  </w:style>
  <w:style w:type="character" w:customStyle="1" w:styleId="602">
    <w:name w:val="info4"/>
    <w:qFormat/>
    <w:uiPriority w:val="0"/>
  </w:style>
  <w:style w:type="character" w:customStyle="1" w:styleId="603">
    <w:name w:val="宏文本 Char1"/>
    <w:qFormat/>
    <w:uiPriority w:val="99"/>
    <w:rPr>
      <w:rFonts w:ascii="Courier New" w:hAnsi="Courier New" w:cs="Courier New"/>
      <w:sz w:val="24"/>
      <w:szCs w:val="24"/>
    </w:rPr>
  </w:style>
  <w:style w:type="character" w:customStyle="1" w:styleId="604">
    <w:name w:val="aaa Char"/>
    <w:link w:val="605"/>
    <w:qFormat/>
    <w:locked/>
    <w:uiPriority w:val="0"/>
    <w:rPr>
      <w:rFonts w:ascii="宋体" w:hAnsi="宋体" w:eastAsia="仿宋"/>
      <w:color w:val="0033FF"/>
      <w:szCs w:val="24"/>
    </w:rPr>
  </w:style>
  <w:style w:type="paragraph" w:customStyle="1" w:styleId="605">
    <w:name w:val="aaa"/>
    <w:basedOn w:val="1"/>
    <w:link w:val="604"/>
    <w:qFormat/>
    <w:uiPriority w:val="0"/>
    <w:pPr>
      <w:spacing w:before="100" w:beforeAutospacing="1" w:after="100" w:afterAutospacing="1" w:line="240" w:lineRule="auto"/>
      <w:ind w:firstLine="0" w:firstLineChars="0"/>
    </w:pPr>
    <w:rPr>
      <w:rFonts w:eastAsia="仿宋"/>
      <w:color w:val="0033FF"/>
      <w:kern w:val="0"/>
      <w:sz w:val="20"/>
    </w:rPr>
  </w:style>
  <w:style w:type="character" w:customStyle="1" w:styleId="606">
    <w:name w:val="需求正文 Char"/>
    <w:link w:val="607"/>
    <w:qFormat/>
    <w:uiPriority w:val="0"/>
    <w:rPr>
      <w:rFonts w:ascii="宋体" w:hAnsi="宋体"/>
      <w:color w:val="000000"/>
      <w:sz w:val="24"/>
      <w:szCs w:val="24"/>
    </w:rPr>
  </w:style>
  <w:style w:type="paragraph" w:customStyle="1" w:styleId="607">
    <w:name w:val="需求正文"/>
    <w:basedOn w:val="608"/>
    <w:link w:val="606"/>
    <w:qFormat/>
    <w:uiPriority w:val="0"/>
    <w:pPr>
      <w:spacing w:line="360" w:lineRule="auto"/>
      <w:ind w:firstLine="480"/>
    </w:pPr>
    <w:rPr>
      <w:rFonts w:ascii="宋体" w:hAnsi="宋体"/>
      <w:i w:val="0"/>
      <w:color w:val="000000"/>
      <w:sz w:val="24"/>
      <w:szCs w:val="24"/>
    </w:rPr>
  </w:style>
  <w:style w:type="paragraph" w:customStyle="1" w:styleId="608">
    <w:name w:val="infoblue"/>
    <w:basedOn w:val="1"/>
    <w:next w:val="1"/>
    <w:link w:val="1067"/>
    <w:qFormat/>
    <w:uiPriority w:val="0"/>
    <w:pPr>
      <w:widowControl w:val="0"/>
      <w:spacing w:line="300" w:lineRule="auto"/>
      <w:ind w:firstLine="420"/>
      <w:jc w:val="both"/>
    </w:pPr>
    <w:rPr>
      <w:rFonts w:ascii="等线" w:hAnsi="等线" w:eastAsia="等线"/>
      <w:i/>
      <w:color w:val="0000FF"/>
      <w:kern w:val="0"/>
      <w:sz w:val="20"/>
      <w:szCs w:val="21"/>
    </w:rPr>
  </w:style>
  <w:style w:type="character" w:customStyle="1" w:styleId="609">
    <w:name w:val="海康图例 Char"/>
    <w:link w:val="610"/>
    <w:qFormat/>
    <w:uiPriority w:val="0"/>
    <w:rPr>
      <w:rFonts w:ascii="Cambria" w:hAnsi="Cambria" w:eastAsia="黑体"/>
      <w:sz w:val="16"/>
      <w:szCs w:val="18"/>
    </w:rPr>
  </w:style>
  <w:style w:type="paragraph" w:customStyle="1" w:styleId="610">
    <w:name w:val="海康图例"/>
    <w:basedOn w:val="22"/>
    <w:link w:val="609"/>
    <w:qFormat/>
    <w:uiPriority w:val="0"/>
    <w:pPr>
      <w:spacing w:before="100" w:after="100" w:line="360" w:lineRule="auto"/>
      <w:ind w:firstLine="425" w:firstLineChars="0"/>
      <w:jc w:val="center"/>
    </w:pPr>
    <w:rPr>
      <w:rFonts w:ascii="Cambria" w:hAnsi="Cambria" w:cs="Times New Roman"/>
      <w:kern w:val="0"/>
      <w:sz w:val="16"/>
      <w:szCs w:val="18"/>
    </w:rPr>
  </w:style>
  <w:style w:type="character" w:customStyle="1" w:styleId="611">
    <w:name w:val="Table Heading Char Char"/>
    <w:link w:val="612"/>
    <w:qFormat/>
    <w:locked/>
    <w:uiPriority w:val="0"/>
    <w:rPr>
      <w:rFonts w:ascii="Book Antiqua" w:hAnsi="Book Antiqua" w:eastAsia="黑体"/>
      <w:bCs/>
      <w:szCs w:val="21"/>
    </w:rPr>
  </w:style>
  <w:style w:type="paragraph" w:customStyle="1" w:styleId="612">
    <w:name w:val="Table Heading"/>
    <w:basedOn w:val="1"/>
    <w:link w:val="611"/>
    <w:qFormat/>
    <w:uiPriority w:val="0"/>
    <w:pPr>
      <w:keepNext/>
      <w:widowControl w:val="0"/>
      <w:topLinePunct/>
      <w:adjustRightInd w:val="0"/>
      <w:snapToGrid w:val="0"/>
      <w:spacing w:before="80" w:after="80" w:line="440" w:lineRule="atLeast"/>
      <w:ind w:firstLine="0" w:firstLineChars="0"/>
    </w:pPr>
    <w:rPr>
      <w:rFonts w:ascii="Book Antiqua" w:hAnsi="Book Antiqua" w:eastAsia="黑体"/>
      <w:bCs/>
      <w:kern w:val="0"/>
      <w:sz w:val="20"/>
      <w:szCs w:val="21"/>
    </w:rPr>
  </w:style>
  <w:style w:type="character" w:customStyle="1" w:styleId="613">
    <w:name w:val="样式 样式 宋体 + 楷体_GB2312"/>
    <w:qFormat/>
    <w:uiPriority w:val="0"/>
    <w:rPr>
      <w:rFonts w:ascii="楷体_GB2312" w:hAnsi="宋体" w:eastAsia="宋体"/>
      <w:sz w:val="21"/>
      <w:szCs w:val="21"/>
    </w:rPr>
  </w:style>
  <w:style w:type="character" w:customStyle="1" w:styleId="614">
    <w:name w:val="Verbatim Char"/>
    <w:link w:val="615"/>
    <w:qFormat/>
    <w:uiPriority w:val="0"/>
    <w:rPr>
      <w:rFonts w:ascii="Consolas" w:hAnsi="Consolas"/>
      <w:sz w:val="22"/>
    </w:rPr>
  </w:style>
  <w:style w:type="paragraph" w:customStyle="1" w:styleId="615">
    <w:name w:val="Source Code"/>
    <w:basedOn w:val="1"/>
    <w:link w:val="614"/>
    <w:qFormat/>
    <w:uiPriority w:val="0"/>
    <w:pPr>
      <w:wordWrap w:val="0"/>
      <w:spacing w:after="200" w:line="240" w:lineRule="auto"/>
      <w:ind w:firstLine="0" w:firstLineChars="0"/>
    </w:pPr>
    <w:rPr>
      <w:rFonts w:ascii="Consolas" w:hAnsi="Consolas" w:eastAsia="等线"/>
      <w:kern w:val="0"/>
      <w:sz w:val="22"/>
      <w:szCs w:val="20"/>
    </w:rPr>
  </w:style>
  <w:style w:type="character" w:customStyle="1" w:styleId="616">
    <w:name w:val="title1"/>
    <w:qFormat/>
    <w:uiPriority w:val="0"/>
  </w:style>
  <w:style w:type="character" w:customStyle="1" w:styleId="617">
    <w:name w:val="样式 首行缩进:  2 字符5 Char"/>
    <w:link w:val="618"/>
    <w:qFormat/>
    <w:locked/>
    <w:uiPriority w:val="0"/>
    <w:rPr>
      <w:sz w:val="24"/>
    </w:rPr>
  </w:style>
  <w:style w:type="paragraph" w:customStyle="1" w:styleId="618">
    <w:name w:val="样式 首行缩进:  2 字符5"/>
    <w:basedOn w:val="1"/>
    <w:link w:val="617"/>
    <w:qFormat/>
    <w:uiPriority w:val="0"/>
    <w:pPr>
      <w:widowControl w:val="0"/>
      <w:jc w:val="both"/>
    </w:pPr>
    <w:rPr>
      <w:rFonts w:ascii="等线" w:hAnsi="等线" w:eastAsia="等线"/>
      <w:kern w:val="0"/>
      <w:szCs w:val="20"/>
    </w:rPr>
  </w:style>
  <w:style w:type="character" w:customStyle="1" w:styleId="619">
    <w:name w:val="南通方案正文 Char"/>
    <w:link w:val="620"/>
    <w:qFormat/>
    <w:uiPriority w:val="0"/>
    <w:rPr>
      <w:sz w:val="24"/>
    </w:rPr>
  </w:style>
  <w:style w:type="paragraph" w:customStyle="1" w:styleId="620">
    <w:name w:val="南通方案正文"/>
    <w:basedOn w:val="1"/>
    <w:link w:val="619"/>
    <w:qFormat/>
    <w:uiPriority w:val="0"/>
    <w:pPr>
      <w:widowControl w:val="0"/>
      <w:jc w:val="both"/>
    </w:pPr>
    <w:rPr>
      <w:rFonts w:ascii="等线" w:hAnsi="等线" w:eastAsia="等线"/>
      <w:kern w:val="0"/>
      <w:szCs w:val="20"/>
    </w:rPr>
  </w:style>
  <w:style w:type="character" w:customStyle="1" w:styleId="621">
    <w:name w:val="title_emph1"/>
    <w:qFormat/>
    <w:uiPriority w:val="0"/>
    <w:rPr>
      <w:rFonts w:hint="default" w:ascii="Arial" w:hAnsi="Arial" w:cs="Arial"/>
      <w:b/>
      <w:bCs/>
      <w:sz w:val="20"/>
      <w:szCs w:val="20"/>
    </w:rPr>
  </w:style>
  <w:style w:type="character" w:customStyle="1" w:styleId="622">
    <w:name w:val="fonts4"/>
    <w:qFormat/>
    <w:uiPriority w:val="0"/>
    <w:rPr>
      <w:color w:val="333333"/>
      <w:sz w:val="18"/>
      <w:szCs w:val="18"/>
    </w:rPr>
  </w:style>
  <w:style w:type="character" w:customStyle="1" w:styleId="623">
    <w:name w:val="投标文件 正文首行缩进 Char"/>
    <w:link w:val="624"/>
    <w:qFormat/>
    <w:locked/>
    <w:uiPriority w:val="0"/>
    <w:rPr>
      <w:rFonts w:ascii="Arial" w:hAnsi="Arial" w:cs="Arial"/>
      <w:szCs w:val="24"/>
    </w:rPr>
  </w:style>
  <w:style w:type="paragraph" w:customStyle="1" w:styleId="624">
    <w:name w:val="投标文件 正文首行缩进"/>
    <w:basedOn w:val="86"/>
    <w:link w:val="623"/>
    <w:qFormat/>
    <w:uiPriority w:val="0"/>
    <w:pPr>
      <w:widowControl w:val="0"/>
      <w:spacing w:after="120" w:afterLines="50"/>
      <w:ind w:firstLine="200"/>
      <w:jc w:val="both"/>
    </w:pPr>
    <w:rPr>
      <w:rFonts w:ascii="Arial" w:hAnsi="Arial" w:eastAsia="等线" w:cs="Arial"/>
      <w:kern w:val="0"/>
      <w:sz w:val="20"/>
    </w:rPr>
  </w:style>
  <w:style w:type="character" w:customStyle="1" w:styleId="625">
    <w:name w:val="表格正文 Char"/>
    <w:qFormat/>
    <w:uiPriority w:val="0"/>
    <w:rPr>
      <w:rFonts w:ascii="Times New Roman" w:hAnsi="Times New Roman" w:eastAsia="宋体" w:cs="Times New Roman"/>
      <w:szCs w:val="24"/>
    </w:rPr>
  </w:style>
  <w:style w:type="character" w:customStyle="1" w:styleId="626">
    <w:name w:val="ft21"/>
    <w:qFormat/>
    <w:uiPriority w:val="0"/>
    <w:rPr>
      <w:rFonts w:hint="default" w:ascii="Tahoma" w:hAnsi="Tahoma" w:cs="Tahoma"/>
      <w:color w:val="000000"/>
      <w:sz w:val="20"/>
      <w:szCs w:val="20"/>
    </w:rPr>
  </w:style>
  <w:style w:type="character" w:customStyle="1" w:styleId="627">
    <w:name w:val="zhen1"/>
    <w:qFormat/>
    <w:uiPriority w:val="0"/>
    <w:rPr>
      <w:color w:val="F3F3F3"/>
    </w:rPr>
  </w:style>
  <w:style w:type="character" w:customStyle="1" w:styleId="628">
    <w:name w:val="电子邮件签名 字符1"/>
    <w:semiHidden/>
    <w:qFormat/>
    <w:uiPriority w:val="99"/>
    <w:rPr>
      <w:sz w:val="24"/>
    </w:rPr>
  </w:style>
  <w:style w:type="character" w:customStyle="1" w:styleId="629">
    <w:name w:val="Ri正文 Char"/>
    <w:link w:val="630"/>
    <w:qFormat/>
    <w:locked/>
    <w:uiPriority w:val="0"/>
    <w:rPr>
      <w:rFonts w:ascii="仿宋" w:hAnsi="仿宋" w:eastAsia="仿宋" w:cs="Calibri Light"/>
      <w:color w:val="000000"/>
      <w:sz w:val="28"/>
      <w:szCs w:val="28"/>
    </w:rPr>
  </w:style>
  <w:style w:type="paragraph" w:customStyle="1" w:styleId="630">
    <w:name w:val="Ri正文"/>
    <w:basedOn w:val="1"/>
    <w:link w:val="629"/>
    <w:qFormat/>
    <w:uiPriority w:val="0"/>
    <w:pPr>
      <w:ind w:firstLine="560"/>
    </w:pPr>
    <w:rPr>
      <w:rFonts w:ascii="仿宋" w:hAnsi="仿宋" w:eastAsia="仿宋" w:cs="Calibri Light"/>
      <w:color w:val="000000"/>
      <w:kern w:val="0"/>
      <w:sz w:val="28"/>
      <w:szCs w:val="28"/>
    </w:rPr>
  </w:style>
  <w:style w:type="character" w:customStyle="1" w:styleId="631">
    <w:name w:val="font71"/>
    <w:qFormat/>
    <w:uiPriority w:val="0"/>
    <w:rPr>
      <w:rFonts w:hint="eastAsia" w:ascii="仿宋" w:hAnsi="仿宋" w:eastAsia="仿宋"/>
      <w:color w:val="000000"/>
      <w:sz w:val="20"/>
      <w:szCs w:val="20"/>
      <w:u w:val="none"/>
    </w:rPr>
  </w:style>
  <w:style w:type="character" w:customStyle="1" w:styleId="632">
    <w:name w:val="*正文 Char"/>
    <w:link w:val="633"/>
    <w:qFormat/>
    <w:locked/>
    <w:uiPriority w:val="0"/>
    <w:rPr>
      <w:rFonts w:ascii="仿宋_GB2312" w:eastAsia="仿宋_GB2312"/>
      <w:sz w:val="28"/>
    </w:rPr>
  </w:style>
  <w:style w:type="paragraph" w:customStyle="1" w:styleId="633">
    <w:name w:val="*正文"/>
    <w:basedOn w:val="1"/>
    <w:link w:val="632"/>
    <w:qFormat/>
    <w:uiPriority w:val="0"/>
    <w:pPr>
      <w:widowControl w:val="0"/>
      <w:ind w:firstLine="560"/>
      <w:jc w:val="both"/>
    </w:pPr>
    <w:rPr>
      <w:rFonts w:ascii="仿宋_GB2312" w:hAnsi="等线" w:eastAsia="仿宋_GB2312"/>
      <w:kern w:val="0"/>
      <w:sz w:val="28"/>
      <w:szCs w:val="20"/>
    </w:rPr>
  </w:style>
  <w:style w:type="character" w:customStyle="1" w:styleId="634">
    <w:name w:val="正文首行缩进1(Crlf+Shift+M) Char"/>
    <w:link w:val="635"/>
    <w:qFormat/>
    <w:uiPriority w:val="0"/>
  </w:style>
  <w:style w:type="paragraph" w:customStyle="1" w:styleId="635">
    <w:name w:val="正文首行缩进1(Crlf+Shift+M)"/>
    <w:link w:val="634"/>
    <w:qFormat/>
    <w:uiPriority w:val="0"/>
    <w:pPr>
      <w:spacing w:before="120" w:after="120" w:line="360" w:lineRule="auto"/>
      <w:ind w:firstLine="200" w:firstLineChars="200"/>
    </w:pPr>
    <w:rPr>
      <w:rFonts w:ascii="等线" w:hAnsi="等线" w:eastAsia="等线" w:cs="Times New Roman"/>
      <w:lang w:val="en-US" w:eastAsia="zh-CN" w:bidi="ar-SA"/>
    </w:rPr>
  </w:style>
  <w:style w:type="character" w:customStyle="1" w:styleId="636">
    <w:name w:val="签名 Char1"/>
    <w:qFormat/>
    <w:uiPriority w:val="0"/>
    <w:rPr>
      <w:sz w:val="21"/>
      <w:szCs w:val="24"/>
    </w:rPr>
  </w:style>
  <w:style w:type="character" w:customStyle="1" w:styleId="637">
    <w:name w:val="fonts"/>
    <w:qFormat/>
    <w:uiPriority w:val="0"/>
    <w:rPr>
      <w:b/>
      <w:color w:val="FFFFFF"/>
    </w:rPr>
  </w:style>
  <w:style w:type="character" w:customStyle="1" w:styleId="638">
    <w:name w:val="f1"/>
    <w:qFormat/>
    <w:uiPriority w:val="0"/>
  </w:style>
  <w:style w:type="character" w:customStyle="1" w:styleId="639">
    <w:name w:val="非缩进正文 Char"/>
    <w:link w:val="640"/>
    <w:qFormat/>
    <w:uiPriority w:val="0"/>
    <w:rPr>
      <w:rFonts w:ascii="Calibri" w:hAnsi="Calibri"/>
      <w:szCs w:val="21"/>
    </w:rPr>
  </w:style>
  <w:style w:type="paragraph" w:customStyle="1" w:styleId="640">
    <w:name w:val="非缩进正文"/>
    <w:basedOn w:val="1"/>
    <w:link w:val="639"/>
    <w:qFormat/>
    <w:uiPriority w:val="0"/>
    <w:pPr>
      <w:widowControl w:val="0"/>
      <w:ind w:firstLine="0" w:firstLineChars="0"/>
      <w:jc w:val="both"/>
    </w:pPr>
    <w:rPr>
      <w:rFonts w:ascii="Calibri" w:hAnsi="Calibri" w:eastAsia="等线"/>
      <w:kern w:val="0"/>
      <w:sz w:val="20"/>
      <w:szCs w:val="21"/>
    </w:rPr>
  </w:style>
  <w:style w:type="character" w:customStyle="1" w:styleId="641">
    <w:name w:val="信息标题 字符1"/>
    <w:semiHidden/>
    <w:qFormat/>
    <w:uiPriority w:val="99"/>
    <w:rPr>
      <w:rFonts w:ascii="Calibri Light" w:hAnsi="Calibri Light" w:eastAsia="宋体" w:cs="Times New Roman"/>
      <w:sz w:val="24"/>
      <w:szCs w:val="24"/>
      <w:shd w:val="pct20" w:color="auto" w:fill="auto"/>
    </w:rPr>
  </w:style>
  <w:style w:type="character" w:customStyle="1" w:styleId="642">
    <w:name w:val="标题 6 Char1"/>
    <w:qFormat/>
    <w:uiPriority w:val="99"/>
    <w:rPr>
      <w:rFonts w:ascii="Arial" w:hAnsi="Arial" w:eastAsia="宋体" w:cs="Arial"/>
      <w:b/>
      <w:sz w:val="24"/>
      <w:szCs w:val="21"/>
    </w:rPr>
  </w:style>
  <w:style w:type="character" w:customStyle="1" w:styleId="643">
    <w:name w:val="c-gap-right2"/>
    <w:qFormat/>
    <w:uiPriority w:val="0"/>
  </w:style>
  <w:style w:type="character" w:customStyle="1" w:styleId="644">
    <w:name w:val="地址库正文样式 Char"/>
    <w:link w:val="645"/>
    <w:qFormat/>
    <w:uiPriority w:val="0"/>
    <w:rPr>
      <w:rFonts w:ascii="Calibri" w:hAnsi="宋体"/>
      <w:bCs/>
      <w:spacing w:val="8"/>
      <w:szCs w:val="32"/>
      <w:lang w:val="zh-CN"/>
    </w:rPr>
  </w:style>
  <w:style w:type="paragraph" w:customStyle="1" w:styleId="645">
    <w:name w:val="地址库正文样式"/>
    <w:basedOn w:val="1"/>
    <w:link w:val="644"/>
    <w:qFormat/>
    <w:uiPriority w:val="0"/>
    <w:pPr>
      <w:widowControl w:val="0"/>
      <w:spacing w:line="300" w:lineRule="auto"/>
      <w:ind w:firstLine="0" w:firstLineChars="0"/>
      <w:jc w:val="both"/>
    </w:pPr>
    <w:rPr>
      <w:rFonts w:ascii="Calibri" w:eastAsia="等线"/>
      <w:bCs/>
      <w:spacing w:val="8"/>
      <w:kern w:val="0"/>
      <w:sz w:val="20"/>
      <w:szCs w:val="32"/>
      <w:lang w:val="zh-CN"/>
    </w:rPr>
  </w:style>
  <w:style w:type="character" w:customStyle="1" w:styleId="646">
    <w:name w:val="text-01"/>
    <w:qFormat/>
    <w:uiPriority w:val="0"/>
    <w:rPr>
      <w:rFonts w:hint="default" w:ascii="Verdana" w:hAnsi="Verdana"/>
      <w:spacing w:val="240"/>
      <w:sz w:val="18"/>
      <w:szCs w:val="18"/>
    </w:rPr>
  </w:style>
  <w:style w:type="character" w:customStyle="1" w:styleId="647">
    <w:name w:val="结束语 字符"/>
    <w:link w:val="32"/>
    <w:qFormat/>
    <w:uiPriority w:val="0"/>
    <w:rPr>
      <w:rFonts w:ascii="Arial" w:hAnsi="Arial" w:eastAsia="仿宋"/>
      <w:lang w:val="en-GB" w:eastAsia="en-US"/>
    </w:rPr>
  </w:style>
  <w:style w:type="character" w:customStyle="1" w:styleId="648">
    <w:name w:val="1）2）3） 样式 Char"/>
    <w:link w:val="649"/>
    <w:qFormat/>
    <w:uiPriority w:val="0"/>
    <w:rPr>
      <w:rFonts w:ascii="黑体" w:hAnsi="黑体" w:eastAsia="黑体"/>
      <w:bCs/>
      <w:kern w:val="44"/>
      <w:sz w:val="24"/>
      <w:szCs w:val="24"/>
    </w:rPr>
  </w:style>
  <w:style w:type="paragraph" w:customStyle="1" w:styleId="649">
    <w:name w:val="1）2）3） 样式"/>
    <w:basedOn w:val="7"/>
    <w:link w:val="648"/>
    <w:qFormat/>
    <w:uiPriority w:val="0"/>
    <w:pPr>
      <w:ind w:left="1008" w:hanging="1008"/>
    </w:pPr>
    <w:rPr>
      <w:w w:val="100"/>
    </w:rPr>
  </w:style>
  <w:style w:type="character" w:customStyle="1" w:styleId="650">
    <w:name w:val="red121"/>
    <w:qFormat/>
    <w:uiPriority w:val="0"/>
    <w:rPr>
      <w:rFonts w:hint="default" w:ascii="Arial" w:hAnsi="Arial" w:cs="Arial"/>
      <w:b/>
      <w:bCs/>
      <w:color w:val="7C0F12"/>
      <w:sz w:val="24"/>
      <w:szCs w:val="24"/>
    </w:rPr>
  </w:style>
  <w:style w:type="character" w:customStyle="1" w:styleId="651">
    <w:name w:val="bodytext1"/>
    <w:qFormat/>
    <w:uiPriority w:val="0"/>
    <w:rPr>
      <w:rFonts w:hint="default" w:ascii="Verdana" w:hAnsi="Verdana"/>
      <w:color w:val="FFFFFF"/>
      <w:sz w:val="19"/>
      <w:szCs w:val="19"/>
      <w:u w:val="none"/>
    </w:rPr>
  </w:style>
  <w:style w:type="character" w:customStyle="1" w:styleId="652">
    <w:name w:val="文档标题 字符"/>
    <w:link w:val="653"/>
    <w:qFormat/>
    <w:uiPriority w:val="0"/>
    <w:rPr>
      <w:rFonts w:ascii="Arial" w:hAnsi="Arial" w:eastAsia="黑体" w:cs="Arial"/>
      <w:b/>
      <w:sz w:val="48"/>
      <w:szCs w:val="32"/>
    </w:rPr>
  </w:style>
  <w:style w:type="paragraph" w:customStyle="1" w:styleId="653">
    <w:name w:val="文档标题"/>
    <w:basedOn w:val="1"/>
    <w:link w:val="652"/>
    <w:qFormat/>
    <w:uiPriority w:val="0"/>
    <w:pPr>
      <w:widowControl w:val="0"/>
      <w:spacing w:before="100" w:beforeLines="100" w:after="100" w:afterLines="100" w:line="300" w:lineRule="auto"/>
      <w:ind w:firstLine="200"/>
      <w:jc w:val="center"/>
    </w:pPr>
    <w:rPr>
      <w:rFonts w:ascii="Arial" w:hAnsi="Arial" w:eastAsia="黑体" w:cs="Arial"/>
      <w:b/>
      <w:kern w:val="0"/>
      <w:sz w:val="48"/>
      <w:szCs w:val="32"/>
    </w:rPr>
  </w:style>
  <w:style w:type="character" w:customStyle="1" w:styleId="654">
    <w:name w:val="style5"/>
    <w:qFormat/>
    <w:uiPriority w:val="0"/>
  </w:style>
  <w:style w:type="character" w:customStyle="1" w:styleId="655">
    <w:name w:val="样式 首行缩进:  2 字符 Char"/>
    <w:link w:val="656"/>
    <w:qFormat/>
    <w:uiPriority w:val="0"/>
    <w:rPr>
      <w:rFonts w:cs="宋体"/>
      <w:sz w:val="24"/>
    </w:rPr>
  </w:style>
  <w:style w:type="paragraph" w:customStyle="1" w:styleId="656">
    <w:name w:val="样式 首行缩进:  2 字符"/>
    <w:basedOn w:val="1"/>
    <w:link w:val="655"/>
    <w:qFormat/>
    <w:uiPriority w:val="0"/>
    <w:pPr>
      <w:widowControl w:val="0"/>
      <w:spacing w:before="50" w:beforeLines="50"/>
      <w:ind w:firstLine="200"/>
      <w:jc w:val="both"/>
    </w:pPr>
    <w:rPr>
      <w:rFonts w:ascii="等线" w:hAnsi="等线" w:eastAsia="等线" w:cs="宋体"/>
      <w:kern w:val="0"/>
      <w:szCs w:val="20"/>
    </w:rPr>
  </w:style>
  <w:style w:type="character" w:customStyle="1" w:styleId="657">
    <w:name w:val="页脚 Char1"/>
    <w:qFormat/>
    <w:uiPriority w:val="99"/>
    <w:rPr>
      <w:sz w:val="18"/>
      <w:szCs w:val="18"/>
    </w:rPr>
  </w:style>
  <w:style w:type="character" w:customStyle="1" w:styleId="658">
    <w:name w:val="tabletextcharcharchar"/>
    <w:qFormat/>
    <w:uiPriority w:val="0"/>
  </w:style>
  <w:style w:type="character" w:customStyle="1" w:styleId="659">
    <w:name w:val="FA正文 Char"/>
    <w:link w:val="660"/>
    <w:qFormat/>
    <w:uiPriority w:val="0"/>
    <w:rPr>
      <w:rFonts w:ascii="宋体" w:hAnsi="宋体" w:eastAsia="仿宋"/>
      <w:szCs w:val="24"/>
    </w:rPr>
  </w:style>
  <w:style w:type="paragraph" w:customStyle="1" w:styleId="660">
    <w:name w:val="FA正文"/>
    <w:basedOn w:val="1"/>
    <w:link w:val="659"/>
    <w:qFormat/>
    <w:uiPriority w:val="0"/>
    <w:pPr>
      <w:widowControl w:val="0"/>
      <w:tabs>
        <w:tab w:val="left" w:pos="3375"/>
      </w:tabs>
      <w:jc w:val="both"/>
    </w:pPr>
    <w:rPr>
      <w:rFonts w:eastAsia="仿宋"/>
      <w:kern w:val="0"/>
      <w:sz w:val="20"/>
    </w:rPr>
  </w:style>
  <w:style w:type="character" w:customStyle="1" w:styleId="661">
    <w:name w:val="12word1"/>
    <w:qFormat/>
    <w:uiPriority w:val="0"/>
    <w:rPr>
      <w:rFonts w:eastAsia="宋体"/>
      <w:kern w:val="2"/>
      <w:sz w:val="18"/>
      <w:szCs w:val="18"/>
      <w:lang w:val="en-US" w:eastAsia="zh-CN" w:bidi="ar-SA"/>
    </w:rPr>
  </w:style>
  <w:style w:type="character" w:customStyle="1" w:styleId="662">
    <w:name w:val="正文缩进(楷体) Char"/>
    <w:link w:val="663"/>
    <w:qFormat/>
    <w:uiPriority w:val="0"/>
    <w:rPr>
      <w:rFonts w:hAnsi="宋体" w:eastAsia="楷体_GB2312"/>
      <w:szCs w:val="28"/>
    </w:rPr>
  </w:style>
  <w:style w:type="paragraph" w:customStyle="1" w:styleId="663">
    <w:name w:val="正文缩进(楷体)"/>
    <w:basedOn w:val="1"/>
    <w:link w:val="662"/>
    <w:qFormat/>
    <w:uiPriority w:val="0"/>
    <w:pPr>
      <w:widowControl w:val="0"/>
      <w:spacing w:afterLines="50" w:line="420" w:lineRule="exact"/>
      <w:ind w:firstLine="200"/>
      <w:jc w:val="both"/>
    </w:pPr>
    <w:rPr>
      <w:rFonts w:ascii="等线" w:eastAsia="楷体_GB2312"/>
      <w:kern w:val="0"/>
      <w:sz w:val="20"/>
      <w:szCs w:val="28"/>
    </w:rPr>
  </w:style>
  <w:style w:type="character" w:customStyle="1" w:styleId="664">
    <w:name w:val="正文（小4） Char"/>
    <w:link w:val="665"/>
    <w:qFormat/>
    <w:locked/>
    <w:uiPriority w:val="0"/>
    <w:rPr>
      <w:rFonts w:ascii="宋体" w:hAnsi="宋体" w:cs="宋体"/>
      <w:sz w:val="24"/>
      <w:szCs w:val="21"/>
    </w:rPr>
  </w:style>
  <w:style w:type="paragraph" w:customStyle="1" w:styleId="665">
    <w:name w:val="正文（小4）"/>
    <w:basedOn w:val="1"/>
    <w:next w:val="76"/>
    <w:link w:val="664"/>
    <w:qFormat/>
    <w:uiPriority w:val="0"/>
    <w:pPr>
      <w:widowControl w:val="0"/>
      <w:spacing w:afterLines="50"/>
      <w:ind w:firstLine="420"/>
      <w:jc w:val="both"/>
    </w:pPr>
    <w:rPr>
      <w:rFonts w:eastAsia="等线" w:cs="宋体"/>
      <w:kern w:val="0"/>
      <w:szCs w:val="21"/>
    </w:rPr>
  </w:style>
  <w:style w:type="character" w:customStyle="1" w:styleId="666">
    <w:name w:val="pi1"/>
    <w:qFormat/>
    <w:uiPriority w:val="0"/>
    <w:rPr>
      <w:color w:val="0000FF"/>
    </w:rPr>
  </w:style>
  <w:style w:type="character" w:customStyle="1" w:styleId="667">
    <w:name w:val="尾注文本 Char2"/>
    <w:qFormat/>
    <w:uiPriority w:val="99"/>
    <w:rPr>
      <w:rFonts w:ascii="Times New Roman" w:hAnsi="Times New Roman" w:eastAsia="宋体" w:cs="Times New Roman"/>
      <w:szCs w:val="24"/>
    </w:rPr>
  </w:style>
  <w:style w:type="character" w:customStyle="1" w:styleId="668">
    <w:name w:val="注意事项内容（非加粗 倾斜）"/>
    <w:qFormat/>
    <w:uiPriority w:val="0"/>
    <w:rPr>
      <w:rFonts w:eastAsia="Times New Roman"/>
      <w:i/>
      <w:iCs/>
      <w:sz w:val="24"/>
    </w:rPr>
  </w:style>
  <w:style w:type="character" w:customStyle="1" w:styleId="669">
    <w:name w:val="heighlight"/>
    <w:qFormat/>
    <w:uiPriority w:val="0"/>
  </w:style>
  <w:style w:type="character" w:customStyle="1" w:styleId="670">
    <w:name w:val="样式 宋体 四号"/>
    <w:qFormat/>
    <w:uiPriority w:val="0"/>
    <w:rPr>
      <w:rFonts w:ascii="宋体" w:hAnsi="宋体" w:eastAsia="仿宋_GB2312"/>
      <w:sz w:val="28"/>
    </w:rPr>
  </w:style>
  <w:style w:type="character" w:customStyle="1" w:styleId="671">
    <w:name w:val="tx1"/>
    <w:qFormat/>
    <w:uiPriority w:val="0"/>
    <w:rPr>
      <w:b/>
      <w:bCs/>
    </w:rPr>
  </w:style>
  <w:style w:type="character" w:customStyle="1" w:styleId="672">
    <w:name w:val="yzt2 Char"/>
    <w:link w:val="673"/>
    <w:qFormat/>
    <w:uiPriority w:val="0"/>
    <w:rPr>
      <w:rFonts w:ascii="仿宋_GB2312" w:hAnsi="宋体" w:eastAsia="仿宋_GB2312"/>
      <w:b/>
      <w:bCs/>
      <w:sz w:val="24"/>
      <w:szCs w:val="24"/>
    </w:rPr>
  </w:style>
  <w:style w:type="paragraph" w:customStyle="1" w:styleId="673">
    <w:name w:val="yzt2"/>
    <w:basedOn w:val="327"/>
    <w:link w:val="672"/>
    <w:qFormat/>
    <w:uiPriority w:val="0"/>
    <w:pPr>
      <w:numPr>
        <w:ilvl w:val="0"/>
        <w:numId w:val="0"/>
      </w:numPr>
      <w:tabs>
        <w:tab w:val="left" w:pos="992"/>
      </w:tabs>
      <w:adjustRightInd w:val="0"/>
      <w:snapToGrid w:val="0"/>
      <w:spacing w:before="0" w:after="0" w:line="360" w:lineRule="auto"/>
    </w:pPr>
    <w:rPr>
      <w:rFonts w:ascii="仿宋_GB2312" w:hAnsi="宋体" w:eastAsia="仿宋_GB2312"/>
      <w:kern w:val="0"/>
      <w:sz w:val="24"/>
      <w:szCs w:val="24"/>
    </w:rPr>
  </w:style>
  <w:style w:type="character" w:customStyle="1" w:styleId="674">
    <w:name w:val="CSS1级正文 Char Char Char"/>
    <w:link w:val="675"/>
    <w:qFormat/>
    <w:locked/>
    <w:uiPriority w:val="0"/>
    <w:rPr>
      <w:rFonts w:ascii="Arial Unicode MS" w:hAnsi="Arial Unicode MS" w:eastAsia="Arial Unicode MS" w:cs="Arial Unicode MS"/>
      <w:sz w:val="24"/>
    </w:rPr>
  </w:style>
  <w:style w:type="paragraph" w:customStyle="1" w:styleId="675">
    <w:name w:val="CSS1级正文 Char Char"/>
    <w:basedOn w:val="34"/>
    <w:link w:val="674"/>
    <w:qFormat/>
    <w:uiPriority w:val="0"/>
    <w:pPr>
      <w:adjustRightInd w:val="0"/>
      <w:snapToGrid w:val="0"/>
      <w:spacing w:line="360" w:lineRule="auto"/>
      <w:ind w:firstLine="200"/>
      <w:jc w:val="left"/>
    </w:pPr>
    <w:rPr>
      <w:rFonts w:ascii="Arial Unicode MS" w:hAnsi="Arial Unicode MS" w:eastAsia="Arial Unicode MS" w:cs="Arial Unicode MS"/>
      <w:kern w:val="0"/>
      <w:sz w:val="24"/>
      <w:szCs w:val="20"/>
    </w:rPr>
  </w:style>
  <w:style w:type="character" w:customStyle="1" w:styleId="676">
    <w:name w:val="文章标题 3 Char"/>
    <w:link w:val="677"/>
    <w:qFormat/>
    <w:uiPriority w:val="0"/>
    <w:rPr>
      <w:rFonts w:ascii="Arial" w:hAnsi="Arial" w:eastAsia="黑体"/>
      <w:b/>
      <w:bCs/>
      <w:sz w:val="28"/>
      <w:szCs w:val="28"/>
    </w:rPr>
  </w:style>
  <w:style w:type="paragraph" w:customStyle="1" w:styleId="677">
    <w:name w:val="文章标题 3"/>
    <w:basedOn w:val="5"/>
    <w:next w:val="1"/>
    <w:link w:val="676"/>
    <w:qFormat/>
    <w:uiPriority w:val="0"/>
    <w:pPr>
      <w:keepLines w:val="0"/>
      <w:widowControl w:val="0"/>
      <w:numPr>
        <w:numId w:val="14"/>
      </w:numPr>
      <w:spacing w:before="120" w:after="60" w:line="416" w:lineRule="auto"/>
    </w:pPr>
    <w:rPr>
      <w:rFonts w:ascii="Arial" w:hAnsi="Arial"/>
      <w:b/>
      <w:kern w:val="0"/>
    </w:rPr>
  </w:style>
  <w:style w:type="character" w:customStyle="1" w:styleId="678">
    <w:name w:val="正文对齐 Char"/>
    <w:link w:val="679"/>
    <w:qFormat/>
    <w:uiPriority w:val="0"/>
    <w:rPr>
      <w:szCs w:val="21"/>
    </w:rPr>
  </w:style>
  <w:style w:type="paragraph" w:customStyle="1" w:styleId="679">
    <w:name w:val="正文对齐"/>
    <w:basedOn w:val="1"/>
    <w:link w:val="678"/>
    <w:qFormat/>
    <w:uiPriority w:val="0"/>
    <w:pPr>
      <w:widowControl w:val="0"/>
      <w:spacing w:after="120" w:line="240" w:lineRule="auto"/>
      <w:ind w:left="400" w:leftChars="400" w:firstLine="0" w:firstLineChars="0"/>
      <w:jc w:val="both"/>
    </w:pPr>
    <w:rPr>
      <w:rFonts w:ascii="等线" w:hAnsi="等线" w:eastAsia="等线"/>
      <w:kern w:val="0"/>
      <w:sz w:val="20"/>
      <w:szCs w:val="21"/>
    </w:rPr>
  </w:style>
  <w:style w:type="character" w:customStyle="1" w:styleId="680">
    <w:name w:val="正文定 Char Char"/>
    <w:link w:val="681"/>
    <w:qFormat/>
    <w:uiPriority w:val="0"/>
    <w:rPr>
      <w:rFonts w:ascii="Tahoma" w:hAnsi="Tahoma" w:cs="Tahoma"/>
      <w:sz w:val="24"/>
      <w:szCs w:val="24"/>
    </w:rPr>
  </w:style>
  <w:style w:type="paragraph" w:customStyle="1" w:styleId="681">
    <w:name w:val="正文定"/>
    <w:basedOn w:val="1"/>
    <w:next w:val="1"/>
    <w:link w:val="680"/>
    <w:qFormat/>
    <w:uiPriority w:val="0"/>
    <w:pPr>
      <w:widowControl w:val="0"/>
      <w:spacing w:line="420" w:lineRule="exact"/>
      <w:ind w:firstLine="0" w:firstLineChars="0"/>
      <w:jc w:val="both"/>
    </w:pPr>
    <w:rPr>
      <w:rFonts w:ascii="Tahoma" w:hAnsi="Tahoma" w:eastAsia="等线" w:cs="Tahoma"/>
      <w:kern w:val="0"/>
    </w:rPr>
  </w:style>
  <w:style w:type="character" w:customStyle="1" w:styleId="682">
    <w:name w:val="海康2级 Char"/>
    <w:link w:val="683"/>
    <w:qFormat/>
    <w:uiPriority w:val="0"/>
    <w:rPr>
      <w:rFonts w:ascii="Arial" w:hAnsi="Arial"/>
      <w:b/>
      <w:bCs/>
      <w:color w:val="000000"/>
      <w:sz w:val="30"/>
      <w:szCs w:val="32"/>
    </w:rPr>
  </w:style>
  <w:style w:type="paragraph" w:customStyle="1" w:styleId="683">
    <w:name w:val="海康2级"/>
    <w:basedOn w:val="4"/>
    <w:link w:val="682"/>
    <w:qFormat/>
    <w:uiPriority w:val="0"/>
    <w:pPr>
      <w:keepLines w:val="0"/>
      <w:widowControl w:val="0"/>
      <w:tabs>
        <w:tab w:val="left" w:pos="566"/>
        <w:tab w:val="left" w:pos="851"/>
        <w:tab w:val="clear" w:pos="576"/>
      </w:tabs>
      <w:adjustRightInd w:val="0"/>
      <w:snapToGrid w:val="0"/>
      <w:spacing w:before="240" w:beforeLines="0" w:after="60" w:afterLines="0" w:line="360" w:lineRule="auto"/>
      <w:ind w:left="566" w:hanging="425" w:firstLineChars="0"/>
    </w:pPr>
    <w:rPr>
      <w:rFonts w:ascii="Arial" w:hAnsi="Arial" w:eastAsia="等线"/>
      <w:b/>
      <w:color w:val="000000"/>
      <w:kern w:val="0"/>
      <w:sz w:val="30"/>
    </w:rPr>
  </w:style>
  <w:style w:type="character" w:customStyle="1" w:styleId="684">
    <w:name w:val="规范正文 Char"/>
    <w:link w:val="685"/>
    <w:qFormat/>
    <w:uiPriority w:val="0"/>
    <w:rPr>
      <w:rFonts w:hAnsi="宋体"/>
    </w:rPr>
  </w:style>
  <w:style w:type="paragraph" w:customStyle="1" w:styleId="685">
    <w:name w:val="规范正文"/>
    <w:basedOn w:val="1"/>
    <w:link w:val="684"/>
    <w:qFormat/>
    <w:uiPriority w:val="0"/>
    <w:pPr>
      <w:widowControl w:val="0"/>
      <w:adjustRightInd w:val="0"/>
      <w:ind w:left="480" w:firstLine="0" w:firstLineChars="0"/>
      <w:jc w:val="both"/>
    </w:pPr>
    <w:rPr>
      <w:rFonts w:ascii="等线" w:eastAsia="等线"/>
      <w:kern w:val="0"/>
      <w:sz w:val="20"/>
      <w:szCs w:val="20"/>
    </w:rPr>
  </w:style>
  <w:style w:type="character" w:customStyle="1" w:styleId="686">
    <w:name w:val="正文 首行缩进:2字符 Char"/>
    <w:link w:val="687"/>
    <w:qFormat/>
    <w:uiPriority w:val="0"/>
    <w:rPr>
      <w:rFonts w:ascii="宋体" w:hAnsi="宋体" w:eastAsia="仿宋_GB2312"/>
      <w:szCs w:val="24"/>
    </w:rPr>
  </w:style>
  <w:style w:type="paragraph" w:customStyle="1" w:styleId="687">
    <w:name w:val="正文 首行缩进:2字符"/>
    <w:basedOn w:val="1"/>
    <w:link w:val="686"/>
    <w:qFormat/>
    <w:uiPriority w:val="0"/>
    <w:pPr>
      <w:widowControl w:val="0"/>
      <w:jc w:val="both"/>
    </w:pPr>
    <w:rPr>
      <w:rFonts w:eastAsia="仿宋_GB2312"/>
      <w:kern w:val="0"/>
      <w:sz w:val="20"/>
    </w:rPr>
  </w:style>
  <w:style w:type="character" w:customStyle="1" w:styleId="688">
    <w:name w:val="menu_affairs"/>
    <w:qFormat/>
    <w:uiPriority w:val="0"/>
  </w:style>
  <w:style w:type="character" w:customStyle="1" w:styleId="689">
    <w:name w:val="正文文本缩进 3 字符1"/>
    <w:qFormat/>
    <w:uiPriority w:val="0"/>
    <w:rPr>
      <w:rFonts w:ascii="宋体" w:hAnsi="宋体"/>
      <w:sz w:val="21"/>
    </w:rPr>
  </w:style>
  <w:style w:type="character" w:customStyle="1" w:styleId="690">
    <w:name w:val="占位符文本12"/>
    <w:qFormat/>
    <w:uiPriority w:val="99"/>
    <w:rPr>
      <w:color w:val="808080"/>
    </w:rPr>
  </w:style>
  <w:style w:type="character" w:customStyle="1" w:styleId="691">
    <w:name w:val="Char Char28"/>
    <w:qFormat/>
    <w:uiPriority w:val="0"/>
    <w:rPr>
      <w:rFonts w:ascii="Times New Roman" w:hAnsi="Times New Roman" w:eastAsia="宋体" w:cs="Times New Roman"/>
      <w:sz w:val="24"/>
      <w:szCs w:val="24"/>
      <w:shd w:val="clear" w:color="auto" w:fill="000080"/>
    </w:rPr>
  </w:style>
  <w:style w:type="character" w:customStyle="1" w:styleId="692">
    <w:name w:val="样式-标题2 Char"/>
    <w:link w:val="693"/>
    <w:qFormat/>
    <w:locked/>
    <w:uiPriority w:val="0"/>
    <w:rPr>
      <w:rFonts w:ascii="Cambria" w:hAnsi="Cambria"/>
      <w:b/>
      <w:bCs/>
      <w:sz w:val="28"/>
      <w:szCs w:val="28"/>
    </w:rPr>
  </w:style>
  <w:style w:type="paragraph" w:customStyle="1" w:styleId="693">
    <w:name w:val="样式-标题2"/>
    <w:basedOn w:val="4"/>
    <w:link w:val="692"/>
    <w:qFormat/>
    <w:uiPriority w:val="0"/>
    <w:pPr>
      <w:keepLines w:val="0"/>
      <w:adjustRightInd w:val="0"/>
      <w:snapToGrid w:val="0"/>
      <w:spacing w:before="0" w:beforeLines="0" w:after="0" w:afterLines="0"/>
      <w:ind w:left="992" w:hanging="567" w:firstLineChars="0"/>
    </w:pPr>
    <w:rPr>
      <w:rFonts w:ascii="Cambria" w:hAnsi="Cambria" w:eastAsia="等线"/>
      <w:b/>
      <w:kern w:val="0"/>
      <w:sz w:val="28"/>
      <w:szCs w:val="28"/>
    </w:rPr>
  </w:style>
  <w:style w:type="character" w:customStyle="1" w:styleId="694">
    <w:name w:val="正文（首行缩进） Char"/>
    <w:link w:val="695"/>
    <w:qFormat/>
    <w:uiPriority w:val="0"/>
    <w:rPr>
      <w:rFonts w:hAnsi="宋体" w:eastAsia="仿宋"/>
      <w:szCs w:val="24"/>
    </w:rPr>
  </w:style>
  <w:style w:type="paragraph" w:customStyle="1" w:styleId="695">
    <w:name w:val="正文（首行缩进）"/>
    <w:basedOn w:val="1"/>
    <w:link w:val="694"/>
    <w:qFormat/>
    <w:uiPriority w:val="0"/>
    <w:pPr>
      <w:widowControl w:val="0"/>
      <w:ind w:firstLine="200"/>
      <w:jc w:val="both"/>
    </w:pPr>
    <w:rPr>
      <w:rFonts w:ascii="等线" w:eastAsia="仿宋"/>
      <w:kern w:val="0"/>
      <w:sz w:val="20"/>
    </w:rPr>
  </w:style>
  <w:style w:type="character" w:customStyle="1" w:styleId="696">
    <w:name w:val="正文（首行缩进2字符） Char"/>
    <w:link w:val="697"/>
    <w:qFormat/>
    <w:uiPriority w:val="0"/>
    <w:rPr>
      <w:sz w:val="24"/>
      <w:szCs w:val="24"/>
    </w:rPr>
  </w:style>
  <w:style w:type="paragraph" w:customStyle="1" w:styleId="697">
    <w:name w:val="正文（首行缩进2字符）"/>
    <w:basedOn w:val="1"/>
    <w:link w:val="696"/>
    <w:qFormat/>
    <w:uiPriority w:val="0"/>
    <w:pPr>
      <w:widowControl w:val="0"/>
      <w:jc w:val="both"/>
    </w:pPr>
    <w:rPr>
      <w:rFonts w:ascii="等线" w:hAnsi="等线" w:eastAsia="等线"/>
      <w:kern w:val="0"/>
    </w:rPr>
  </w:style>
  <w:style w:type="character" w:customStyle="1" w:styleId="698">
    <w:name w:val="p101"/>
    <w:qFormat/>
    <w:uiPriority w:val="0"/>
    <w:rPr>
      <w:rFonts w:hint="eastAsia" w:ascii="宋体" w:hAnsi="宋体" w:eastAsia="宋体"/>
      <w:spacing w:val="300"/>
      <w:sz w:val="21"/>
      <w:szCs w:val="21"/>
    </w:rPr>
  </w:style>
  <w:style w:type="character" w:customStyle="1" w:styleId="699">
    <w:name w:val="样式 标题 5H5口口1口2heading 5Level 3 - i第四层条h5PIM 5h51headi... Char"/>
    <w:link w:val="700"/>
    <w:qFormat/>
    <w:locked/>
    <w:uiPriority w:val="99"/>
    <w:rPr>
      <w:rFonts w:ascii="Arial Unicode MS" w:hAnsi="Arial Unicode MS"/>
      <w:b/>
      <w:bCs/>
      <w:sz w:val="28"/>
    </w:rPr>
  </w:style>
  <w:style w:type="paragraph" w:customStyle="1" w:styleId="700">
    <w:name w:val="样式 标题 5H5口口1口2heading 5Level 3 - i第四层条h5PIM 5h51headi..."/>
    <w:basedOn w:val="7"/>
    <w:link w:val="699"/>
    <w:qFormat/>
    <w:uiPriority w:val="99"/>
    <w:pPr>
      <w:widowControl/>
      <w:numPr>
        <w:ilvl w:val="0"/>
        <w:numId w:val="0"/>
      </w:numPr>
      <w:tabs>
        <w:tab w:val="left" w:pos="0"/>
        <w:tab w:val="left" w:pos="1843"/>
      </w:tabs>
      <w:spacing w:before="100" w:beforeAutospacing="1" w:after="100" w:afterAutospacing="1" w:line="360" w:lineRule="auto"/>
      <w:ind w:left="1327" w:leftChars="150" w:right="240" w:hanging="1327"/>
    </w:pPr>
    <w:rPr>
      <w:rFonts w:ascii="Arial Unicode MS" w:hAnsi="Arial Unicode MS" w:eastAsia="等线"/>
      <w:b/>
      <w:w w:val="100"/>
      <w:kern w:val="0"/>
      <w:sz w:val="28"/>
      <w:szCs w:val="20"/>
    </w:rPr>
  </w:style>
  <w:style w:type="character" w:customStyle="1" w:styleId="701">
    <w:name w:val="my正文 Char Char Char"/>
    <w:link w:val="702"/>
    <w:qFormat/>
    <w:uiPriority w:val="0"/>
    <w:rPr>
      <w:rFonts w:ascii="Arial" w:hAnsi="Arial"/>
      <w:spacing w:val="10"/>
      <w:sz w:val="24"/>
      <w:szCs w:val="24"/>
    </w:rPr>
  </w:style>
  <w:style w:type="paragraph" w:customStyle="1" w:styleId="702">
    <w:name w:val="my正文 Char Char"/>
    <w:basedOn w:val="66"/>
    <w:link w:val="701"/>
    <w:qFormat/>
    <w:uiPriority w:val="0"/>
    <w:pPr>
      <w:widowControl w:val="0"/>
      <w:ind w:left="0" w:firstLine="640" w:firstLineChars="200"/>
      <w:jc w:val="both"/>
    </w:pPr>
    <w:rPr>
      <w:rFonts w:ascii="Arial" w:hAnsi="Arial" w:eastAsia="等线"/>
      <w:spacing w:val="10"/>
      <w:kern w:val="0"/>
    </w:rPr>
  </w:style>
  <w:style w:type="character" w:customStyle="1" w:styleId="703">
    <w:name w:val="QB正文 Char"/>
    <w:link w:val="704"/>
    <w:qFormat/>
    <w:uiPriority w:val="0"/>
    <w:rPr>
      <w:rFonts w:ascii="宋体"/>
    </w:rPr>
  </w:style>
  <w:style w:type="paragraph" w:customStyle="1" w:styleId="704">
    <w:name w:val="QB正文"/>
    <w:basedOn w:val="705"/>
    <w:link w:val="703"/>
    <w:qFormat/>
    <w:uiPriority w:val="0"/>
  </w:style>
  <w:style w:type="paragraph" w:customStyle="1" w:styleId="705">
    <w:name w:val="段"/>
    <w:link w:val="1192"/>
    <w:qFormat/>
    <w:uiPriority w:val="0"/>
    <w:pPr>
      <w:autoSpaceDE w:val="0"/>
      <w:autoSpaceDN w:val="0"/>
      <w:ind w:firstLine="200" w:firstLineChars="200"/>
      <w:jc w:val="both"/>
    </w:pPr>
    <w:rPr>
      <w:rFonts w:ascii="宋体" w:hAnsi="等线" w:eastAsia="等线" w:cs="Times New Roman"/>
      <w:lang w:val="en-US" w:eastAsia="zh-CN" w:bidi="ar-SA"/>
    </w:rPr>
  </w:style>
  <w:style w:type="character" w:customStyle="1" w:styleId="706">
    <w:name w:val="大标题 字符"/>
    <w:link w:val="707"/>
    <w:qFormat/>
    <w:uiPriority w:val="0"/>
    <w:rPr>
      <w:rFonts w:ascii="Arial" w:hAnsi="Arial" w:cs="Arial"/>
      <w:b/>
      <w:sz w:val="36"/>
      <w:szCs w:val="32"/>
    </w:rPr>
  </w:style>
  <w:style w:type="paragraph" w:customStyle="1" w:styleId="707">
    <w:name w:val="大标题"/>
    <w:basedOn w:val="653"/>
    <w:link w:val="706"/>
    <w:qFormat/>
    <w:uiPriority w:val="0"/>
    <w:pPr>
      <w:spacing w:before="468" w:line="360" w:lineRule="auto"/>
    </w:pPr>
    <w:rPr>
      <w:rFonts w:eastAsia="等线"/>
      <w:sz w:val="36"/>
    </w:rPr>
  </w:style>
  <w:style w:type="character" w:customStyle="1" w:styleId="708">
    <w:name w:val="clsliteral"/>
    <w:qFormat/>
    <w:uiPriority w:val="0"/>
  </w:style>
  <w:style w:type="character" w:customStyle="1" w:styleId="709">
    <w:name w:val="批注文字 Char1"/>
    <w:qFormat/>
    <w:uiPriority w:val="99"/>
    <w:rPr>
      <w:rFonts w:ascii="Wingdings" w:hAnsi="Wingdings" w:eastAsia="宋体" w:cs="Arial"/>
      <w:snapToGrid/>
      <w:sz w:val="24"/>
      <w:szCs w:val="22"/>
    </w:rPr>
  </w:style>
  <w:style w:type="character" w:customStyle="1" w:styleId="710">
    <w:name w:val="样式 标题 9Legal Level 1.1.1.1.Level (a)huh三级标题PIM 9Legal Leve... Char"/>
    <w:link w:val="711"/>
    <w:qFormat/>
    <w:locked/>
    <w:uiPriority w:val="99"/>
    <w:rPr>
      <w:rFonts w:ascii="宋体" w:hAnsi="宋体" w:eastAsia="仿宋_GB2312"/>
      <w:b/>
    </w:rPr>
  </w:style>
  <w:style w:type="paragraph" w:customStyle="1" w:styleId="711">
    <w:name w:val="样式 标题 9Legal Level 1.1.1.1.Level (a)huh三级标题PIM 9Legal Leve..."/>
    <w:basedOn w:val="11"/>
    <w:link w:val="710"/>
    <w:qFormat/>
    <w:uiPriority w:val="99"/>
    <w:pPr>
      <w:tabs>
        <w:tab w:val="left" w:pos="360"/>
        <w:tab w:val="left" w:pos="1584"/>
      </w:tabs>
      <w:adjustRightInd w:val="0"/>
      <w:spacing w:beforeLines="100" w:after="60" w:afterLines="100" w:line="360" w:lineRule="auto"/>
      <w:ind w:left="1325" w:hanging="425" w:firstLineChars="0"/>
      <w:jc w:val="left"/>
    </w:pPr>
    <w:rPr>
      <w:rFonts w:ascii="宋体" w:hAnsi="宋体" w:eastAsia="仿宋_GB2312"/>
      <w:b/>
      <w:kern w:val="0"/>
      <w:sz w:val="20"/>
    </w:rPr>
  </w:style>
  <w:style w:type="character" w:customStyle="1" w:styleId="712">
    <w:name w:val="webkit-html-tag"/>
    <w:qFormat/>
    <w:uiPriority w:val="0"/>
  </w:style>
  <w:style w:type="character" w:customStyle="1" w:styleId="713">
    <w:name w:val="blk141"/>
    <w:qFormat/>
    <w:uiPriority w:val="0"/>
    <w:rPr>
      <w:rFonts w:hint="default" w:eastAsia="宋体"/>
      <w:color w:val="000000"/>
      <w:spacing w:val="312"/>
      <w:kern w:val="2"/>
      <w:sz w:val="30"/>
      <w:szCs w:val="22"/>
      <w:u w:val="none"/>
      <w:lang w:val="en-US" w:eastAsia="zh-CN" w:bidi="ar-SA"/>
    </w:rPr>
  </w:style>
  <w:style w:type="character" w:customStyle="1" w:styleId="714">
    <w:name w:val="样式 样式 样式 首行缩进:  0.85 厘米 行距: 固定值 30 磅 Char + 首行缩进:  2 字符 + 首行缩进: ... Char"/>
    <w:link w:val="715"/>
    <w:qFormat/>
    <w:uiPriority w:val="0"/>
    <w:rPr>
      <w:rFonts w:ascii="Arial" w:hAnsi="Arial" w:cs="宋体"/>
      <w:sz w:val="24"/>
    </w:rPr>
  </w:style>
  <w:style w:type="paragraph" w:customStyle="1" w:styleId="715">
    <w:name w:val="样式 样式 样式 首行缩进:  0.85 厘米 行距: 固定值 30 磅 Char + 首行缩进:  2 字符 + 首行缩进: ..."/>
    <w:basedOn w:val="1"/>
    <w:link w:val="714"/>
    <w:qFormat/>
    <w:uiPriority w:val="0"/>
    <w:pPr>
      <w:widowControl w:val="0"/>
      <w:adjustRightInd w:val="0"/>
      <w:spacing w:before="100"/>
      <w:ind w:firstLine="200"/>
      <w:textAlignment w:val="baseline"/>
    </w:pPr>
    <w:rPr>
      <w:rFonts w:ascii="Arial" w:hAnsi="Arial" w:eastAsia="等线" w:cs="宋体"/>
      <w:kern w:val="0"/>
      <w:szCs w:val="20"/>
    </w:rPr>
  </w:style>
  <w:style w:type="character" w:customStyle="1" w:styleId="716">
    <w:name w:val="Char Char51"/>
    <w:qFormat/>
    <w:uiPriority w:val="0"/>
    <w:rPr>
      <w:rFonts w:ascii="Arial" w:hAnsi="Arial" w:eastAsia="宋体"/>
      <w:b/>
      <w:bCs/>
      <w:kern w:val="2"/>
      <w:sz w:val="32"/>
      <w:szCs w:val="32"/>
      <w:lang w:val="en-US" w:eastAsia="zh-CN" w:bidi="ar-SA"/>
    </w:rPr>
  </w:style>
  <w:style w:type="character" w:customStyle="1" w:styleId="717">
    <w:name w:val="doc_dir"/>
    <w:qFormat/>
    <w:uiPriority w:val="0"/>
    <w:rPr>
      <w:b/>
      <w:bCs/>
      <w:color w:val="8B008B"/>
    </w:rPr>
  </w:style>
  <w:style w:type="character" w:customStyle="1" w:styleId="718">
    <w:name w:val="一级_标题 字符"/>
    <w:link w:val="719"/>
    <w:qFormat/>
    <w:uiPriority w:val="0"/>
    <w:rPr>
      <w:rFonts w:ascii="宋体" w:hAnsi="宋体"/>
      <w:sz w:val="36"/>
      <w:szCs w:val="72"/>
      <w:lang w:val="zh-CN"/>
    </w:rPr>
  </w:style>
  <w:style w:type="paragraph" w:customStyle="1" w:styleId="719">
    <w:name w:val="一级_标题"/>
    <w:basedOn w:val="3"/>
    <w:next w:val="1"/>
    <w:link w:val="718"/>
    <w:qFormat/>
    <w:uiPriority w:val="0"/>
    <w:pPr>
      <w:widowControl w:val="0"/>
      <w:numPr>
        <w:ilvl w:val="0"/>
        <w:numId w:val="12"/>
      </w:numPr>
      <w:tabs>
        <w:tab w:val="left" w:pos="432"/>
        <w:tab w:val="clear" w:pos="420"/>
      </w:tabs>
      <w:spacing w:before="0" w:beforeLines="0" w:after="0" w:afterLines="0"/>
      <w:ind w:firstLine="0" w:firstLineChars="0"/>
      <w:jc w:val="left"/>
    </w:pPr>
    <w:rPr>
      <w:rFonts w:eastAsia="等线"/>
      <w:bCs w:val="0"/>
      <w:kern w:val="0"/>
      <w:szCs w:val="72"/>
      <w:lang w:val="zh-CN"/>
    </w:rPr>
  </w:style>
  <w:style w:type="character" w:customStyle="1" w:styleId="720">
    <w:name w:val="正文Normal Char"/>
    <w:link w:val="721"/>
    <w:qFormat/>
    <w:locked/>
    <w:uiPriority w:val="0"/>
    <w:rPr>
      <w:rFonts w:ascii="宋体" w:hAnsi="宋体" w:eastAsia="仿宋_GB2312"/>
      <w:spacing w:val="10"/>
      <w:sz w:val="28"/>
    </w:rPr>
  </w:style>
  <w:style w:type="paragraph" w:customStyle="1" w:styleId="721">
    <w:name w:val="正文Normal"/>
    <w:basedOn w:val="1"/>
    <w:link w:val="720"/>
    <w:qFormat/>
    <w:uiPriority w:val="0"/>
    <w:pPr>
      <w:widowControl w:val="0"/>
      <w:adjustRightInd w:val="0"/>
      <w:snapToGrid w:val="0"/>
      <w:spacing w:line="450" w:lineRule="atLeast"/>
      <w:ind w:firstLine="0" w:firstLineChars="0"/>
      <w:jc w:val="both"/>
    </w:pPr>
    <w:rPr>
      <w:rFonts w:eastAsia="仿宋_GB2312"/>
      <w:spacing w:val="10"/>
      <w:kern w:val="0"/>
      <w:sz w:val="28"/>
      <w:szCs w:val="20"/>
    </w:rPr>
  </w:style>
  <w:style w:type="character" w:customStyle="1" w:styleId="722">
    <w:name w:val="tw4winInternal"/>
    <w:qFormat/>
    <w:uiPriority w:val="0"/>
    <w:rPr>
      <w:rFonts w:ascii="Courier New" w:hAnsi="Courier New"/>
      <w:color w:val="FF0000"/>
    </w:rPr>
  </w:style>
  <w:style w:type="character" w:customStyle="1" w:styleId="723">
    <w:name w:val="标题5_五级标题 字符"/>
    <w:link w:val="724"/>
    <w:qFormat/>
    <w:uiPriority w:val="0"/>
    <w:rPr>
      <w:rFonts w:ascii="Calibri" w:hAnsi="Calibri"/>
      <w:b/>
      <w:sz w:val="28"/>
      <w:szCs w:val="44"/>
      <w:lang w:val="zh-CN"/>
    </w:rPr>
  </w:style>
  <w:style w:type="paragraph" w:customStyle="1" w:styleId="724">
    <w:name w:val="标题5_五级标题"/>
    <w:basedOn w:val="7"/>
    <w:next w:val="179"/>
    <w:link w:val="723"/>
    <w:qFormat/>
    <w:uiPriority w:val="0"/>
    <w:pPr>
      <w:numPr>
        <w:ilvl w:val="2"/>
        <w:numId w:val="0"/>
      </w:numPr>
      <w:tabs>
        <w:tab w:val="left" w:pos="432"/>
      </w:tabs>
      <w:adjustRightInd w:val="0"/>
      <w:snapToGrid w:val="0"/>
      <w:spacing w:before="240" w:after="60" w:line="240" w:lineRule="auto"/>
      <w:ind w:left="876" w:leftChars="150" w:firstLine="284"/>
    </w:pPr>
    <w:rPr>
      <w:rFonts w:ascii="Calibri" w:hAnsi="Calibri" w:eastAsia="等线"/>
      <w:b/>
      <w:bCs w:val="0"/>
      <w:w w:val="100"/>
      <w:kern w:val="0"/>
      <w:sz w:val="28"/>
      <w:szCs w:val="44"/>
      <w:lang w:val="zh-CN"/>
    </w:rPr>
  </w:style>
  <w:style w:type="character" w:customStyle="1" w:styleId="725">
    <w:name w:val="style41"/>
    <w:qFormat/>
    <w:uiPriority w:val="0"/>
    <w:rPr>
      <w:b/>
      <w:bCs/>
      <w:sz w:val="18"/>
      <w:szCs w:val="18"/>
    </w:rPr>
  </w:style>
  <w:style w:type="character" w:customStyle="1" w:styleId="726">
    <w:name w:val="16"/>
    <w:qFormat/>
    <w:uiPriority w:val="0"/>
    <w:rPr>
      <w:rFonts w:hint="default" w:ascii="Courier New" w:hAnsi="Courier New" w:cs="Courier New"/>
      <w:sz w:val="20"/>
      <w:szCs w:val="20"/>
    </w:rPr>
  </w:style>
  <w:style w:type="character" w:customStyle="1" w:styleId="727">
    <w:name w:val="0段落文字 Char"/>
    <w:link w:val="728"/>
    <w:qFormat/>
    <w:uiPriority w:val="0"/>
    <w:rPr>
      <w:rFonts w:ascii="Calibri" w:hAnsi="Calibri"/>
      <w:sz w:val="28"/>
      <w:szCs w:val="28"/>
    </w:rPr>
  </w:style>
  <w:style w:type="paragraph" w:customStyle="1" w:styleId="728">
    <w:name w:val="0段落文字"/>
    <w:basedOn w:val="1"/>
    <w:link w:val="727"/>
    <w:qFormat/>
    <w:uiPriority w:val="0"/>
    <w:pPr>
      <w:widowControl w:val="0"/>
      <w:spacing w:before="50" w:beforeLines="50"/>
      <w:ind w:left="1" w:firstLine="560"/>
      <w:jc w:val="both"/>
    </w:pPr>
    <w:rPr>
      <w:rFonts w:ascii="Calibri" w:hAnsi="Calibri" w:eastAsia="等线"/>
      <w:kern w:val="0"/>
      <w:sz w:val="28"/>
      <w:szCs w:val="28"/>
    </w:rPr>
  </w:style>
  <w:style w:type="character" w:customStyle="1" w:styleId="729">
    <w:name w:val="unnamed21"/>
    <w:qFormat/>
    <w:uiPriority w:val="0"/>
    <w:rPr>
      <w:color w:val="CC6633"/>
      <w:u w:val="none"/>
    </w:rPr>
  </w:style>
  <w:style w:type="character" w:customStyle="1" w:styleId="730">
    <w:name w:val="m1"/>
    <w:qFormat/>
    <w:uiPriority w:val="0"/>
    <w:rPr>
      <w:color w:val="0000FF"/>
    </w:rPr>
  </w:style>
  <w:style w:type="character" w:customStyle="1" w:styleId="731">
    <w:name w:val="Cap_正文 Char Char"/>
    <w:link w:val="732"/>
    <w:qFormat/>
    <w:locked/>
    <w:uiPriority w:val="0"/>
    <w:rPr>
      <w:rFonts w:ascii="Arial Unicode MS" w:hAnsi="Arial Unicode MS" w:eastAsia="Arial Unicode MS" w:cs="Arial Unicode MS"/>
      <w:sz w:val="22"/>
      <w:szCs w:val="24"/>
      <w:lang w:eastAsia="en-CA"/>
    </w:rPr>
  </w:style>
  <w:style w:type="paragraph" w:customStyle="1" w:styleId="732">
    <w:name w:val="Cap_正文"/>
    <w:link w:val="731"/>
    <w:qFormat/>
    <w:uiPriority w:val="0"/>
    <w:pPr>
      <w:spacing w:after="160" w:line="360" w:lineRule="auto"/>
      <w:ind w:firstLine="200" w:firstLineChars="200"/>
    </w:pPr>
    <w:rPr>
      <w:rFonts w:ascii="Arial Unicode MS" w:hAnsi="Arial Unicode MS" w:eastAsia="Arial Unicode MS" w:cs="Arial Unicode MS"/>
      <w:sz w:val="22"/>
      <w:szCs w:val="24"/>
      <w:lang w:val="en-US" w:eastAsia="en-CA" w:bidi="ar-SA"/>
    </w:rPr>
  </w:style>
  <w:style w:type="character" w:customStyle="1" w:styleId="733">
    <w:name w:val="正文（大册） Char Char Char"/>
    <w:link w:val="734"/>
    <w:qFormat/>
    <w:uiPriority w:val="0"/>
    <w:rPr>
      <w:rFonts w:ascii="宋体" w:hAnsi="宋体"/>
      <w:sz w:val="32"/>
      <w:szCs w:val="32"/>
    </w:rPr>
  </w:style>
  <w:style w:type="paragraph" w:customStyle="1" w:styleId="734">
    <w:name w:val="正文（大册） Char Char"/>
    <w:basedOn w:val="1"/>
    <w:link w:val="733"/>
    <w:qFormat/>
    <w:uiPriority w:val="0"/>
    <w:pPr>
      <w:widowControl w:val="0"/>
      <w:ind w:firstLine="566" w:firstLineChars="177"/>
      <w:jc w:val="both"/>
    </w:pPr>
    <w:rPr>
      <w:rFonts w:eastAsia="等线"/>
      <w:kern w:val="0"/>
      <w:sz w:val="32"/>
      <w:szCs w:val="32"/>
    </w:rPr>
  </w:style>
  <w:style w:type="character" w:customStyle="1" w:styleId="735">
    <w:name w:val="单位名称 Char"/>
    <w:link w:val="736"/>
    <w:qFormat/>
    <w:uiPriority w:val="0"/>
    <w:rPr>
      <w:rFonts w:ascii="宋体" w:hAnsi="宋体"/>
      <w:spacing w:val="10"/>
      <w:kern w:val="21"/>
      <w:sz w:val="32"/>
      <w:lang w:eastAsia="en-US" w:bidi="en-US"/>
    </w:rPr>
  </w:style>
  <w:style w:type="paragraph" w:customStyle="1" w:styleId="736">
    <w:name w:val="单位名称"/>
    <w:basedOn w:val="1"/>
    <w:link w:val="735"/>
    <w:qFormat/>
    <w:uiPriority w:val="0"/>
    <w:pPr>
      <w:spacing w:before="240" w:after="40" w:line="276" w:lineRule="auto"/>
      <w:ind w:firstLine="0" w:firstLineChars="0"/>
      <w:jc w:val="center"/>
    </w:pPr>
    <w:rPr>
      <w:rFonts w:eastAsia="等线"/>
      <w:spacing w:val="10"/>
      <w:kern w:val="21"/>
      <w:sz w:val="32"/>
      <w:szCs w:val="20"/>
      <w:lang w:eastAsia="en-US" w:bidi="en-US"/>
    </w:rPr>
  </w:style>
  <w:style w:type="character" w:customStyle="1" w:styleId="737">
    <w:name w:val="正文符号1 Char Char"/>
    <w:qFormat/>
    <w:uiPriority w:val="0"/>
    <w:rPr>
      <w:rFonts w:eastAsia="楷体_GB2312"/>
      <w:sz w:val="28"/>
      <w:szCs w:val="24"/>
      <w:lang w:val="en-US" w:eastAsia="zh-CN" w:bidi="ar-SA"/>
    </w:rPr>
  </w:style>
  <w:style w:type="character" w:customStyle="1" w:styleId="738">
    <w:name w:val="正文文本 字符2"/>
    <w:qFormat/>
    <w:uiPriority w:val="0"/>
    <w:rPr>
      <w:rFonts w:ascii="宋体" w:hAnsi="宋体"/>
      <w:szCs w:val="21"/>
    </w:rPr>
  </w:style>
  <w:style w:type="character" w:customStyle="1" w:styleId="739">
    <w:name w:val="postbody1"/>
    <w:qFormat/>
    <w:uiPriority w:val="0"/>
    <w:rPr>
      <w:sz w:val="18"/>
      <w:szCs w:val="18"/>
    </w:rPr>
  </w:style>
  <w:style w:type="character" w:customStyle="1" w:styleId="740">
    <w:name w:val="三级_标题 字符"/>
    <w:link w:val="741"/>
    <w:qFormat/>
    <w:uiPriority w:val="0"/>
    <w:rPr>
      <w:rFonts w:ascii="宋体" w:hAnsi="宋体"/>
      <w:b/>
      <w:sz w:val="28"/>
      <w:szCs w:val="44"/>
      <w:lang w:val="zh-CN"/>
    </w:rPr>
  </w:style>
  <w:style w:type="paragraph" w:customStyle="1" w:styleId="741">
    <w:name w:val="三级_标题"/>
    <w:basedOn w:val="5"/>
    <w:next w:val="1"/>
    <w:link w:val="740"/>
    <w:qFormat/>
    <w:uiPriority w:val="0"/>
    <w:pPr>
      <w:widowControl w:val="0"/>
      <w:numPr>
        <w:numId w:val="12"/>
      </w:numPr>
      <w:tabs>
        <w:tab w:val="left" w:pos="1260"/>
      </w:tabs>
      <w:adjustRightInd w:val="0"/>
      <w:snapToGrid w:val="0"/>
      <w:spacing w:line="360" w:lineRule="auto"/>
    </w:pPr>
    <w:rPr>
      <w:rFonts w:ascii="宋体" w:hAnsi="宋体" w:eastAsia="等线"/>
      <w:b/>
      <w:bCs w:val="0"/>
      <w:kern w:val="0"/>
      <w:szCs w:val="44"/>
      <w:lang w:val="zh-CN"/>
    </w:rPr>
  </w:style>
  <w:style w:type="character" w:customStyle="1" w:styleId="742">
    <w:name w:val="正文首行缩进2字符 Char"/>
    <w:link w:val="743"/>
    <w:qFormat/>
    <w:uiPriority w:val="0"/>
    <w:rPr>
      <w:rFonts w:ascii="宋体" w:hAnsi="宋体"/>
      <w:sz w:val="24"/>
      <w:szCs w:val="24"/>
    </w:rPr>
  </w:style>
  <w:style w:type="paragraph" w:customStyle="1" w:styleId="743">
    <w:name w:val="正文首行缩进2字符"/>
    <w:basedOn w:val="51"/>
    <w:link w:val="742"/>
    <w:qFormat/>
    <w:uiPriority w:val="0"/>
    <w:pPr>
      <w:widowControl w:val="0"/>
      <w:spacing w:after="0" w:line="360" w:lineRule="auto"/>
      <w:ind w:left="0" w:leftChars="0" w:firstLine="480" w:firstLineChars="200"/>
      <w:jc w:val="both"/>
    </w:pPr>
    <w:rPr>
      <w:rFonts w:ascii="宋体" w:hAnsi="宋体" w:eastAsia="等线"/>
      <w:kern w:val="0"/>
    </w:rPr>
  </w:style>
  <w:style w:type="character" w:customStyle="1" w:styleId="744">
    <w:name w:val="t1"/>
    <w:qFormat/>
    <w:uiPriority w:val="0"/>
    <w:rPr>
      <w:color w:val="990000"/>
    </w:rPr>
  </w:style>
  <w:style w:type="character" w:customStyle="1" w:styleId="745">
    <w:name w:val="我的列表 Char"/>
    <w:link w:val="746"/>
    <w:qFormat/>
    <w:uiPriority w:val="0"/>
    <w:rPr>
      <w:rFonts w:ascii="Arial" w:hAnsi="Arial"/>
      <w:sz w:val="24"/>
      <w:szCs w:val="18"/>
      <w:lang w:eastAsia="en-US"/>
    </w:rPr>
  </w:style>
  <w:style w:type="paragraph" w:customStyle="1" w:styleId="746">
    <w:name w:val="我的列表"/>
    <w:basedOn w:val="392"/>
    <w:next w:val="392"/>
    <w:link w:val="745"/>
    <w:qFormat/>
    <w:uiPriority w:val="0"/>
    <w:pPr>
      <w:widowControl/>
      <w:tabs>
        <w:tab w:val="left" w:pos="900"/>
      </w:tabs>
      <w:spacing w:beforeLines="0" w:afterLines="0" w:line="360" w:lineRule="auto"/>
      <w:ind w:left="560" w:firstLine="0" w:firstLineChars="0"/>
    </w:pPr>
    <w:rPr>
      <w:rFonts w:ascii="Arial" w:hAnsi="Arial" w:cs="Times New Roman"/>
      <w:color w:val="auto"/>
      <w:sz w:val="24"/>
      <w:szCs w:val="18"/>
      <w:lang w:eastAsia="en-US"/>
    </w:rPr>
  </w:style>
  <w:style w:type="character" w:customStyle="1" w:styleId="747">
    <w:name w:val="sentence"/>
    <w:qFormat/>
    <w:uiPriority w:val="0"/>
  </w:style>
  <w:style w:type="character" w:customStyle="1" w:styleId="748">
    <w:name w:val="图名 Char Char Char"/>
    <w:qFormat/>
    <w:uiPriority w:val="0"/>
    <w:rPr>
      <w:rFonts w:hint="default" w:ascii="Times" w:hAnsi="Times" w:eastAsia="黑体" w:cs="Times"/>
      <w:spacing w:val="6"/>
      <w:kern w:val="2"/>
      <w:sz w:val="18"/>
      <w:szCs w:val="18"/>
      <w:lang w:val="en-US" w:eastAsia="zh-CN" w:bidi="ar-SA"/>
    </w:rPr>
  </w:style>
  <w:style w:type="character" w:customStyle="1" w:styleId="749">
    <w:name w:val="font01"/>
    <w:qFormat/>
    <w:uiPriority w:val="0"/>
    <w:rPr>
      <w:rFonts w:hint="eastAsia" w:ascii="微软雅黑" w:hAnsi="微软雅黑" w:eastAsia="微软雅黑" w:cs="微软雅黑"/>
      <w:color w:val="000000"/>
      <w:sz w:val="22"/>
      <w:szCs w:val="22"/>
      <w:u w:val="none"/>
    </w:rPr>
  </w:style>
  <w:style w:type="character" w:customStyle="1" w:styleId="750">
    <w:name w:val="newyxline1"/>
    <w:qFormat/>
    <w:uiPriority w:val="0"/>
    <w:rPr>
      <w:rFonts w:hint="default"/>
      <w:color w:val="000000"/>
      <w:sz w:val="18"/>
      <w:szCs w:val="18"/>
      <w:u w:val="none"/>
    </w:rPr>
  </w:style>
  <w:style w:type="character" w:customStyle="1" w:styleId="751">
    <w:name w:val="fontblank12"/>
    <w:qFormat/>
    <w:uiPriority w:val="0"/>
  </w:style>
  <w:style w:type="character" w:customStyle="1" w:styleId="752">
    <w:name w:val="海康小标1级 Char"/>
    <w:link w:val="753"/>
    <w:qFormat/>
    <w:uiPriority w:val="0"/>
    <w:rPr>
      <w:rFonts w:hAnsi="宋体"/>
      <w:szCs w:val="24"/>
    </w:rPr>
  </w:style>
  <w:style w:type="paragraph" w:customStyle="1" w:styleId="753">
    <w:name w:val="海康小标1级"/>
    <w:basedOn w:val="1"/>
    <w:link w:val="752"/>
    <w:qFormat/>
    <w:uiPriority w:val="0"/>
    <w:pPr>
      <w:widowControl w:val="0"/>
      <w:tabs>
        <w:tab w:val="left" w:pos="845"/>
      </w:tabs>
      <w:spacing w:before="100" w:after="100"/>
      <w:ind w:left="845" w:hanging="420" w:firstLineChars="0"/>
      <w:jc w:val="both"/>
    </w:pPr>
    <w:rPr>
      <w:rFonts w:ascii="等线" w:eastAsia="等线"/>
      <w:kern w:val="0"/>
      <w:sz w:val="20"/>
    </w:rPr>
  </w:style>
  <w:style w:type="character" w:customStyle="1" w:styleId="754">
    <w:name w:val="啊啊 Char"/>
    <w:link w:val="755"/>
    <w:qFormat/>
    <w:uiPriority w:val="0"/>
    <w:rPr>
      <w:rFonts w:ascii="CG Times" w:hAnsi="CG Times" w:eastAsia="仿宋_GB2312"/>
      <w:sz w:val="28"/>
      <w:szCs w:val="28"/>
    </w:rPr>
  </w:style>
  <w:style w:type="paragraph" w:customStyle="1" w:styleId="755">
    <w:name w:val="啊啊"/>
    <w:basedOn w:val="1"/>
    <w:link w:val="754"/>
    <w:qFormat/>
    <w:uiPriority w:val="0"/>
    <w:pPr>
      <w:widowControl w:val="0"/>
      <w:spacing w:before="156" w:after="156"/>
      <w:ind w:firstLine="200"/>
      <w:jc w:val="both"/>
    </w:pPr>
    <w:rPr>
      <w:rFonts w:ascii="CG Times" w:hAnsi="CG Times" w:eastAsia="仿宋_GB2312"/>
      <w:kern w:val="0"/>
      <w:sz w:val="28"/>
      <w:szCs w:val="28"/>
    </w:rPr>
  </w:style>
  <w:style w:type="character" w:customStyle="1" w:styleId="756">
    <w:name w:val="样式２ Char"/>
    <w:basedOn w:val="207"/>
    <w:link w:val="757"/>
    <w:qFormat/>
    <w:uiPriority w:val="0"/>
    <w:rPr>
      <w:szCs w:val="21"/>
    </w:rPr>
  </w:style>
  <w:style w:type="paragraph" w:customStyle="1" w:styleId="757">
    <w:name w:val="样式２"/>
    <w:basedOn w:val="208"/>
    <w:link w:val="756"/>
    <w:qFormat/>
    <w:uiPriority w:val="0"/>
    <w:pPr>
      <w:ind w:firstLine="200"/>
    </w:pPr>
  </w:style>
  <w:style w:type="character" w:customStyle="1" w:styleId="758">
    <w:name w:val="标题正文 Char"/>
    <w:link w:val="759"/>
    <w:qFormat/>
    <w:uiPriority w:val="0"/>
    <w:rPr>
      <w:rFonts w:ascii="Book Antiqua" w:hAnsi="Book Antiqua"/>
      <w:b/>
      <w:szCs w:val="21"/>
    </w:rPr>
  </w:style>
  <w:style w:type="paragraph" w:customStyle="1" w:styleId="759">
    <w:name w:val="标题正文"/>
    <w:basedOn w:val="1"/>
    <w:next w:val="1"/>
    <w:link w:val="758"/>
    <w:qFormat/>
    <w:uiPriority w:val="0"/>
    <w:pPr>
      <w:widowControl w:val="0"/>
      <w:numPr>
        <w:ilvl w:val="0"/>
        <w:numId w:val="24"/>
      </w:numPr>
      <w:tabs>
        <w:tab w:val="left" w:pos="420"/>
      </w:tabs>
      <w:spacing w:before="120" w:after="120" w:line="240" w:lineRule="auto"/>
      <w:ind w:firstLine="0" w:firstLineChars="0"/>
      <w:jc w:val="both"/>
    </w:pPr>
    <w:rPr>
      <w:rFonts w:ascii="Book Antiqua" w:hAnsi="Book Antiqua" w:eastAsia="等线"/>
      <w:b/>
      <w:kern w:val="0"/>
      <w:sz w:val="20"/>
      <w:szCs w:val="21"/>
    </w:rPr>
  </w:style>
  <w:style w:type="character" w:customStyle="1" w:styleId="760">
    <w:name w:val="!标题3 Ctrl+3 Char"/>
    <w:link w:val="761"/>
    <w:qFormat/>
    <w:uiPriority w:val="0"/>
    <w:rPr>
      <w:rFonts w:ascii="Arial" w:hAnsi="Arial" w:eastAsia="黑体"/>
      <w:b/>
      <w:sz w:val="28"/>
      <w:szCs w:val="32"/>
    </w:rPr>
  </w:style>
  <w:style w:type="paragraph" w:customStyle="1" w:styleId="761">
    <w:name w:val="!标题3 Ctrl+3"/>
    <w:basedOn w:val="5"/>
    <w:next w:val="762"/>
    <w:link w:val="760"/>
    <w:qFormat/>
    <w:uiPriority w:val="0"/>
    <w:pPr>
      <w:keepNext w:val="0"/>
      <w:keepLines w:val="0"/>
      <w:pageBreakBefore/>
      <w:widowControl w:val="0"/>
      <w:numPr>
        <w:numId w:val="0"/>
      </w:numPr>
      <w:tabs>
        <w:tab w:val="left" w:pos="709"/>
        <w:tab w:val="clear" w:pos="720"/>
      </w:tabs>
      <w:adjustRightInd w:val="0"/>
      <w:snapToGrid w:val="0"/>
      <w:spacing w:before="120" w:beforeLines="75" w:after="60" w:afterLines="25" w:line="360" w:lineRule="auto"/>
      <w:ind w:left="709" w:hanging="709"/>
    </w:pPr>
    <w:rPr>
      <w:rFonts w:ascii="Arial" w:hAnsi="Arial"/>
      <w:b/>
      <w:bCs w:val="0"/>
      <w:kern w:val="0"/>
      <w:szCs w:val="32"/>
    </w:rPr>
  </w:style>
  <w:style w:type="paragraph" w:customStyle="1" w:styleId="762">
    <w:name w:val="!我的正文 Ctr+Q"/>
    <w:basedOn w:val="1"/>
    <w:link w:val="959"/>
    <w:qFormat/>
    <w:uiPriority w:val="0"/>
    <w:pPr>
      <w:widowControl w:val="0"/>
      <w:adjustRightInd w:val="0"/>
      <w:snapToGrid w:val="0"/>
      <w:jc w:val="both"/>
    </w:pPr>
    <w:rPr>
      <w:rFonts w:ascii="Arial" w:hAnsi="Arial" w:eastAsia="等线"/>
      <w:kern w:val="0"/>
      <w:sz w:val="20"/>
      <w:szCs w:val="21"/>
    </w:rPr>
  </w:style>
  <w:style w:type="character" w:customStyle="1" w:styleId="763">
    <w:name w:val="text2"/>
    <w:qFormat/>
    <w:uiPriority w:val="0"/>
  </w:style>
  <w:style w:type="character" w:customStyle="1" w:styleId="764">
    <w:name w:val="标2 Char"/>
    <w:link w:val="765"/>
    <w:qFormat/>
    <w:uiPriority w:val="0"/>
    <w:rPr>
      <w:rFonts w:ascii="宋体" w:hAnsi="宋体"/>
      <w:b/>
      <w:sz w:val="32"/>
      <w:szCs w:val="32"/>
    </w:rPr>
  </w:style>
  <w:style w:type="paragraph" w:customStyle="1" w:styleId="765">
    <w:name w:val="标2"/>
    <w:basedOn w:val="4"/>
    <w:next w:val="1"/>
    <w:link w:val="764"/>
    <w:qFormat/>
    <w:uiPriority w:val="0"/>
    <w:pPr>
      <w:keepLines w:val="0"/>
      <w:widowControl w:val="0"/>
      <w:tabs>
        <w:tab w:val="left" w:pos="1320"/>
      </w:tabs>
      <w:adjustRightInd w:val="0"/>
      <w:snapToGrid w:val="0"/>
      <w:spacing w:before="0" w:beforeLines="0" w:after="60" w:afterLines="0" w:line="480" w:lineRule="exact"/>
      <w:ind w:left="1320" w:hanging="420"/>
    </w:pPr>
    <w:rPr>
      <w:rFonts w:ascii="宋体" w:hAnsi="宋体" w:eastAsia="等线"/>
      <w:b/>
      <w:bCs w:val="0"/>
      <w:kern w:val="0"/>
    </w:rPr>
  </w:style>
  <w:style w:type="character" w:customStyle="1" w:styleId="766">
    <w:name w:val="标题 7 Char1"/>
    <w:qFormat/>
    <w:uiPriority w:val="99"/>
    <w:rPr>
      <w:rFonts w:ascii="Arial" w:hAnsi="Arial" w:eastAsia="宋体" w:cs="Arial"/>
      <w:b/>
      <w:snapToGrid/>
      <w:sz w:val="24"/>
      <w:szCs w:val="21"/>
    </w:rPr>
  </w:style>
  <w:style w:type="character" w:customStyle="1" w:styleId="767">
    <w:name w:val="样式 (西文) Franklin Gothic Demi Char"/>
    <w:link w:val="768"/>
    <w:qFormat/>
    <w:locked/>
    <w:uiPriority w:val="0"/>
    <w:rPr>
      <w:rFonts w:ascii="宋体" w:hAnsi="宋体" w:eastAsia="仿宋_GB2312"/>
    </w:rPr>
  </w:style>
  <w:style w:type="paragraph" w:customStyle="1" w:styleId="768">
    <w:name w:val="样式 (西文) Franklin Gothic Demi"/>
    <w:basedOn w:val="1"/>
    <w:link w:val="767"/>
    <w:qFormat/>
    <w:uiPriority w:val="0"/>
    <w:pPr>
      <w:widowControl w:val="0"/>
      <w:adjustRightInd w:val="0"/>
      <w:snapToGrid w:val="0"/>
      <w:ind w:firstLine="200"/>
    </w:pPr>
    <w:rPr>
      <w:rFonts w:eastAsia="仿宋_GB2312"/>
      <w:kern w:val="0"/>
      <w:sz w:val="20"/>
      <w:szCs w:val="20"/>
    </w:rPr>
  </w:style>
  <w:style w:type="character" w:customStyle="1" w:styleId="769">
    <w:name w:val="d正文 Char"/>
    <w:link w:val="770"/>
    <w:qFormat/>
    <w:uiPriority w:val="0"/>
    <w:rPr>
      <w:rFonts w:ascii="仿宋_GB2312" w:hAnsi="仿宋_GB2312"/>
      <w:bCs/>
      <w:szCs w:val="24"/>
    </w:rPr>
  </w:style>
  <w:style w:type="paragraph" w:customStyle="1" w:styleId="770">
    <w:name w:val="d正文"/>
    <w:basedOn w:val="1"/>
    <w:link w:val="769"/>
    <w:qFormat/>
    <w:uiPriority w:val="0"/>
    <w:pPr>
      <w:widowControl w:val="0"/>
      <w:adjustRightInd w:val="0"/>
      <w:snapToGrid w:val="0"/>
      <w:spacing w:afterLines="50"/>
      <w:jc w:val="both"/>
    </w:pPr>
    <w:rPr>
      <w:rFonts w:ascii="仿宋_GB2312" w:hAnsi="仿宋_GB2312" w:eastAsia="等线"/>
      <w:bCs/>
      <w:kern w:val="0"/>
      <w:sz w:val="20"/>
    </w:rPr>
  </w:style>
  <w:style w:type="character" w:customStyle="1" w:styleId="771">
    <w:name w:val="段 Char Char"/>
    <w:qFormat/>
    <w:locked/>
    <w:uiPriority w:val="0"/>
    <w:rPr>
      <w:rFonts w:ascii="宋体"/>
      <w:sz w:val="21"/>
      <w:lang w:bidi="ar-SA"/>
    </w:rPr>
  </w:style>
  <w:style w:type="character" w:customStyle="1" w:styleId="772">
    <w:name w:val="纯文本 Char1"/>
    <w:qFormat/>
    <w:uiPriority w:val="99"/>
    <w:rPr>
      <w:rFonts w:ascii="宋体" w:hAnsi="Courier New" w:eastAsia="宋体" w:cs="Courier New"/>
      <w:sz w:val="21"/>
      <w:szCs w:val="21"/>
    </w:rPr>
  </w:style>
  <w:style w:type="character" w:customStyle="1" w:styleId="773">
    <w:name w:val="页眉 Char2"/>
    <w:qFormat/>
    <w:uiPriority w:val="99"/>
    <w:rPr>
      <w:rFonts w:ascii="Arial" w:hAnsi="Arial" w:eastAsia="宋体" w:cs="Arial"/>
      <w:snapToGrid/>
      <w:sz w:val="18"/>
      <w:szCs w:val="18"/>
    </w:rPr>
  </w:style>
  <w:style w:type="character" w:customStyle="1" w:styleId="774">
    <w:name w:val="文本正文 Char"/>
    <w:link w:val="775"/>
    <w:qFormat/>
    <w:locked/>
    <w:uiPriority w:val="0"/>
    <w:rPr>
      <w:rFonts w:ascii="Arial Unicode MS" w:hAnsi="Arial Unicode MS" w:eastAsia="Arial Unicode MS" w:cs="Arial Unicode MS"/>
    </w:rPr>
  </w:style>
  <w:style w:type="paragraph" w:customStyle="1" w:styleId="775">
    <w:name w:val="文本正文"/>
    <w:basedOn w:val="1"/>
    <w:link w:val="774"/>
    <w:qFormat/>
    <w:uiPriority w:val="0"/>
    <w:pPr>
      <w:ind w:firstLine="200"/>
    </w:pPr>
    <w:rPr>
      <w:rFonts w:ascii="Arial Unicode MS" w:hAnsi="Arial Unicode MS" w:eastAsia="Arial Unicode MS" w:cs="Arial Unicode MS"/>
      <w:kern w:val="0"/>
      <w:sz w:val="20"/>
      <w:szCs w:val="20"/>
    </w:rPr>
  </w:style>
  <w:style w:type="character" w:customStyle="1" w:styleId="776">
    <w:name w:val="command parameter Char Char Char1 Char Char Char"/>
    <w:qFormat/>
    <w:uiPriority w:val="0"/>
    <w:rPr>
      <w:i/>
      <w:color w:val="000000"/>
    </w:rPr>
  </w:style>
  <w:style w:type="character" w:customStyle="1" w:styleId="777">
    <w:name w:val="彩色列表 - 着色 1 Char"/>
    <w:link w:val="778"/>
    <w:qFormat/>
    <w:uiPriority w:val="0"/>
    <w:rPr>
      <w:rFonts w:ascii="Calibri" w:hAnsi="Calibri"/>
    </w:rPr>
  </w:style>
  <w:style w:type="paragraph" w:customStyle="1" w:styleId="778">
    <w:name w:val="彩色列表 - 着色 12"/>
    <w:basedOn w:val="1"/>
    <w:link w:val="777"/>
    <w:qFormat/>
    <w:uiPriority w:val="0"/>
    <w:pPr>
      <w:widowControl w:val="0"/>
      <w:spacing w:line="240" w:lineRule="auto"/>
      <w:ind w:firstLine="420"/>
      <w:jc w:val="both"/>
    </w:pPr>
    <w:rPr>
      <w:rFonts w:ascii="Calibri" w:hAnsi="Calibri" w:eastAsia="等线"/>
      <w:kern w:val="0"/>
      <w:sz w:val="20"/>
      <w:szCs w:val="20"/>
    </w:rPr>
  </w:style>
  <w:style w:type="character" w:customStyle="1" w:styleId="779">
    <w:name w:val="正文标准 Char"/>
    <w:link w:val="780"/>
    <w:qFormat/>
    <w:uiPriority w:val="0"/>
    <w:rPr>
      <w:rFonts w:hAnsi="宋体"/>
      <w:szCs w:val="21"/>
    </w:rPr>
  </w:style>
  <w:style w:type="paragraph" w:customStyle="1" w:styleId="780">
    <w:name w:val="正文标准"/>
    <w:basedOn w:val="1"/>
    <w:link w:val="779"/>
    <w:qFormat/>
    <w:uiPriority w:val="0"/>
    <w:pPr>
      <w:widowControl w:val="0"/>
      <w:spacing w:beforeLines="50" w:line="240" w:lineRule="auto"/>
      <w:ind w:firstLine="200"/>
      <w:jc w:val="both"/>
    </w:pPr>
    <w:rPr>
      <w:rFonts w:ascii="等线" w:eastAsia="等线"/>
      <w:kern w:val="0"/>
      <w:sz w:val="20"/>
      <w:szCs w:val="21"/>
    </w:rPr>
  </w:style>
  <w:style w:type="character" w:customStyle="1" w:styleId="781">
    <w:name w:val="sc91"/>
    <w:qFormat/>
    <w:uiPriority w:val="0"/>
    <w:rPr>
      <w:rFonts w:hint="default" w:ascii="Courier New" w:hAnsi="Courier New" w:cs="Courier New"/>
      <w:color w:val="008000"/>
      <w:sz w:val="20"/>
      <w:szCs w:val="20"/>
    </w:rPr>
  </w:style>
  <w:style w:type="character" w:customStyle="1" w:styleId="782">
    <w:name w:val="GW-正文 Char"/>
    <w:link w:val="783"/>
    <w:qFormat/>
    <w:locked/>
    <w:uiPriority w:val="0"/>
    <w:rPr>
      <w:rFonts w:ascii="Arial Narrow" w:hAnsi="Arial Narrow"/>
      <w:sz w:val="24"/>
      <w:szCs w:val="24"/>
    </w:rPr>
  </w:style>
  <w:style w:type="paragraph" w:customStyle="1" w:styleId="783">
    <w:name w:val="GW-正文"/>
    <w:basedOn w:val="1"/>
    <w:link w:val="782"/>
    <w:qFormat/>
    <w:uiPriority w:val="0"/>
    <w:pPr>
      <w:widowControl w:val="0"/>
      <w:ind w:firstLine="560"/>
      <w:contextualSpacing/>
      <w:jc w:val="both"/>
    </w:pPr>
    <w:rPr>
      <w:rFonts w:ascii="Arial Narrow" w:hAnsi="Arial Narrow" w:eastAsia="等线"/>
      <w:kern w:val="0"/>
    </w:rPr>
  </w:style>
  <w:style w:type="character" w:customStyle="1" w:styleId="784">
    <w:name w:val="标题 3 Char2"/>
    <w:qFormat/>
    <w:uiPriority w:val="0"/>
    <w:rPr>
      <w:rFonts w:ascii="仿宋" w:hAnsi="仿宋" w:eastAsia="仿宋" w:cs="Times New Roman"/>
      <w:b/>
      <w:kern w:val="0"/>
      <w:sz w:val="28"/>
      <w:szCs w:val="28"/>
    </w:rPr>
  </w:style>
  <w:style w:type="character" w:customStyle="1" w:styleId="785">
    <w:name w:val="文字 Char"/>
    <w:link w:val="786"/>
    <w:qFormat/>
    <w:locked/>
    <w:uiPriority w:val="0"/>
    <w:rPr>
      <w:rFonts w:ascii="楷体_GB2312" w:hAnsi="宋体" w:eastAsia="楷体_GB2312"/>
      <w:sz w:val="28"/>
    </w:rPr>
  </w:style>
  <w:style w:type="paragraph" w:customStyle="1" w:styleId="786">
    <w:name w:val="文字"/>
    <w:basedOn w:val="1"/>
    <w:link w:val="785"/>
    <w:qFormat/>
    <w:uiPriority w:val="0"/>
    <w:pPr>
      <w:widowControl w:val="0"/>
      <w:tabs>
        <w:tab w:val="left" w:pos="8520"/>
      </w:tabs>
      <w:spacing w:line="312" w:lineRule="auto"/>
      <w:ind w:right="-210" w:firstLine="556" w:firstLineChars="0"/>
      <w:jc w:val="both"/>
    </w:pPr>
    <w:rPr>
      <w:rFonts w:ascii="楷体_GB2312" w:eastAsia="楷体_GB2312"/>
      <w:kern w:val="0"/>
      <w:sz w:val="28"/>
      <w:szCs w:val="20"/>
    </w:rPr>
  </w:style>
  <w:style w:type="character" w:customStyle="1" w:styleId="787">
    <w:name w:val="GIS数据编辑 Char"/>
    <w:link w:val="788"/>
    <w:qFormat/>
    <w:uiPriority w:val="0"/>
    <w:rPr>
      <w:rFonts w:ascii="Calibri" w:hAnsi="Calibri" w:eastAsia="仿宋_GB2312"/>
      <w:b/>
      <w:sz w:val="28"/>
      <w:szCs w:val="24"/>
    </w:rPr>
  </w:style>
  <w:style w:type="paragraph" w:customStyle="1" w:styleId="788">
    <w:name w:val="GIS数据编辑"/>
    <w:basedOn w:val="1"/>
    <w:link w:val="787"/>
    <w:qFormat/>
    <w:uiPriority w:val="0"/>
    <w:pPr>
      <w:widowControl w:val="0"/>
      <w:ind w:firstLine="200"/>
      <w:jc w:val="both"/>
    </w:pPr>
    <w:rPr>
      <w:rFonts w:ascii="Calibri" w:hAnsi="Calibri" w:eastAsia="仿宋_GB2312"/>
      <w:b/>
      <w:kern w:val="0"/>
      <w:sz w:val="28"/>
    </w:rPr>
  </w:style>
  <w:style w:type="character" w:customStyle="1" w:styleId="789">
    <w:name w:val="style81"/>
    <w:qFormat/>
    <w:uiPriority w:val="0"/>
    <w:rPr>
      <w:color w:val="000000"/>
      <w:sz w:val="28"/>
      <w:szCs w:val="28"/>
    </w:rPr>
  </w:style>
  <w:style w:type="character" w:customStyle="1" w:styleId="790">
    <w:name w:val="正文1 Char"/>
    <w:qFormat/>
    <w:locked/>
    <w:uiPriority w:val="0"/>
    <w:rPr>
      <w:rFonts w:ascii="Times New Roman" w:hAnsi="Times New Roman" w:cs="宋体"/>
      <w:kern w:val="2"/>
      <w:sz w:val="24"/>
    </w:rPr>
  </w:style>
  <w:style w:type="character" w:customStyle="1" w:styleId="791">
    <w:name w:val="ft51"/>
    <w:qFormat/>
    <w:uiPriority w:val="0"/>
    <w:rPr>
      <w:rFonts w:hint="default" w:ascii="Tahoma" w:hAnsi="Tahoma" w:cs="Tahoma"/>
      <w:b/>
      <w:bCs/>
      <w:color w:val="000000"/>
      <w:sz w:val="24"/>
      <w:szCs w:val="24"/>
    </w:rPr>
  </w:style>
  <w:style w:type="character" w:customStyle="1" w:styleId="792">
    <w:name w:val="新正文格式 Char"/>
    <w:qFormat/>
    <w:uiPriority w:val="0"/>
    <w:rPr>
      <w:rFonts w:hint="eastAsia" w:ascii="宋体" w:hAnsi="宋体" w:eastAsia="宋体"/>
      <w:color w:val="000000"/>
      <w:kern w:val="2"/>
      <w:sz w:val="24"/>
      <w:szCs w:val="24"/>
      <w:lang w:val="en-US" w:eastAsia="zh-CN" w:bidi="ar-SA"/>
    </w:rPr>
  </w:style>
  <w:style w:type="character" w:customStyle="1" w:styleId="793">
    <w:name w:val="1正文缩进 Char"/>
    <w:link w:val="794"/>
    <w:qFormat/>
    <w:uiPriority w:val="0"/>
    <w:rPr>
      <w:rFonts w:ascii="Arial" w:hAnsi="Arial"/>
      <w:color w:val="0000FF"/>
      <w:szCs w:val="24"/>
    </w:rPr>
  </w:style>
  <w:style w:type="paragraph" w:customStyle="1" w:styleId="794">
    <w:name w:val="1正文缩进"/>
    <w:basedOn w:val="1"/>
    <w:link w:val="793"/>
    <w:qFormat/>
    <w:uiPriority w:val="0"/>
    <w:pPr>
      <w:spacing w:line="300" w:lineRule="auto"/>
      <w:ind w:left="420" w:firstLine="420" w:firstLineChars="0"/>
      <w:jc w:val="both"/>
    </w:pPr>
    <w:rPr>
      <w:rFonts w:ascii="Arial" w:hAnsi="Arial" w:eastAsia="等线"/>
      <w:color w:val="0000FF"/>
      <w:kern w:val="0"/>
      <w:sz w:val="20"/>
    </w:rPr>
  </w:style>
  <w:style w:type="character" w:customStyle="1" w:styleId="795">
    <w:name w:val="标题 2 Char Char Char Char Char"/>
    <w:qFormat/>
    <w:uiPriority w:val="0"/>
    <w:rPr>
      <w:rFonts w:ascii="Arial" w:hAnsi="Arial" w:eastAsia="黑体" w:cs="Arial"/>
      <w:sz w:val="24"/>
      <w:lang w:val="en-US" w:eastAsia="zh-CN" w:bidi="ar-SA"/>
    </w:rPr>
  </w:style>
  <w:style w:type="character" w:customStyle="1" w:styleId="796">
    <w:name w:val="页眉 Char1"/>
    <w:qFormat/>
    <w:uiPriority w:val="99"/>
    <w:rPr>
      <w:sz w:val="18"/>
      <w:szCs w:val="18"/>
    </w:rPr>
  </w:style>
  <w:style w:type="character" w:customStyle="1" w:styleId="797">
    <w:name w:val="新正文 字符"/>
    <w:link w:val="798"/>
    <w:qFormat/>
    <w:uiPriority w:val="0"/>
    <w:rPr>
      <w:rFonts w:eastAsia="仿宋_GB2312"/>
      <w:sz w:val="28"/>
      <w:szCs w:val="21"/>
    </w:rPr>
  </w:style>
  <w:style w:type="paragraph" w:customStyle="1" w:styleId="798">
    <w:name w:val="新正文"/>
    <w:basedOn w:val="1"/>
    <w:link w:val="797"/>
    <w:qFormat/>
    <w:uiPriority w:val="0"/>
    <w:pPr>
      <w:ind w:firstLine="560"/>
    </w:pPr>
    <w:rPr>
      <w:rFonts w:ascii="等线" w:hAnsi="等线" w:eastAsia="仿宋_GB2312"/>
      <w:kern w:val="0"/>
      <w:sz w:val="28"/>
      <w:szCs w:val="21"/>
    </w:rPr>
  </w:style>
  <w:style w:type="character" w:customStyle="1" w:styleId="799">
    <w:name w:val="b141"/>
    <w:qFormat/>
    <w:uiPriority w:val="0"/>
    <w:rPr>
      <w:rFonts w:hint="default" w:ascii="ˎ̥" w:hAnsi="ˎ̥" w:eastAsia="宋体"/>
      <w:b/>
      <w:bCs/>
      <w:kern w:val="2"/>
      <w:sz w:val="21"/>
      <w:szCs w:val="21"/>
      <w:lang w:val="en-US" w:eastAsia="zh-CN" w:bidi="ar-SA"/>
    </w:rPr>
  </w:style>
  <w:style w:type="character" w:customStyle="1" w:styleId="800">
    <w:name w:val="yzt1 Char"/>
    <w:link w:val="801"/>
    <w:qFormat/>
    <w:uiPriority w:val="0"/>
    <w:rPr>
      <w:rFonts w:ascii="仿宋_GB2312" w:hAnsi="宋体" w:eastAsia="仿宋_GB2312"/>
      <w:b/>
      <w:bCs/>
      <w:kern w:val="44"/>
      <w:sz w:val="24"/>
      <w:szCs w:val="24"/>
    </w:rPr>
  </w:style>
  <w:style w:type="paragraph" w:customStyle="1" w:styleId="801">
    <w:name w:val="yzt1"/>
    <w:basedOn w:val="237"/>
    <w:link w:val="800"/>
    <w:qFormat/>
    <w:uiPriority w:val="0"/>
    <w:pPr>
      <w:keepNext/>
      <w:keepLines/>
      <w:widowControl w:val="0"/>
      <w:numPr>
        <w:ilvl w:val="0"/>
        <w:numId w:val="25"/>
      </w:numPr>
      <w:tabs>
        <w:tab w:val="left" w:pos="720"/>
        <w:tab w:val="left" w:pos="965"/>
      </w:tabs>
      <w:ind w:firstLine="0" w:firstLineChars="0"/>
      <w:jc w:val="both"/>
      <w:outlineLvl w:val="0"/>
    </w:pPr>
    <w:rPr>
      <w:rFonts w:ascii="仿宋_GB2312" w:hAnsi="宋体"/>
      <w:b/>
      <w:bCs/>
      <w:kern w:val="44"/>
      <w:sz w:val="24"/>
      <w:szCs w:val="24"/>
    </w:rPr>
  </w:style>
  <w:style w:type="character" w:customStyle="1" w:styleId="802">
    <w:name w:val="！正文 Char"/>
    <w:link w:val="803"/>
    <w:qFormat/>
    <w:uiPriority w:val="0"/>
    <w:rPr>
      <w:bCs/>
      <w:sz w:val="24"/>
      <w:szCs w:val="28"/>
    </w:rPr>
  </w:style>
  <w:style w:type="paragraph" w:customStyle="1" w:styleId="803">
    <w:name w:val="！正文"/>
    <w:basedOn w:val="1"/>
    <w:link w:val="802"/>
    <w:qFormat/>
    <w:uiPriority w:val="0"/>
    <w:pPr>
      <w:widowControl w:val="0"/>
      <w:spacing w:line="380" w:lineRule="exact"/>
      <w:ind w:firstLine="200"/>
    </w:pPr>
    <w:rPr>
      <w:rFonts w:ascii="等线" w:hAnsi="等线" w:eastAsia="等线"/>
      <w:bCs/>
      <w:kern w:val="0"/>
      <w:szCs w:val="28"/>
    </w:rPr>
  </w:style>
  <w:style w:type="character" w:customStyle="1" w:styleId="804">
    <w:name w:val="style71"/>
    <w:qFormat/>
    <w:uiPriority w:val="0"/>
    <w:rPr>
      <w:color w:val="000000"/>
      <w:sz w:val="18"/>
      <w:szCs w:val="18"/>
    </w:rPr>
  </w:style>
  <w:style w:type="character" w:customStyle="1" w:styleId="805">
    <w:name w:val="。。 Char"/>
    <w:link w:val="806"/>
    <w:qFormat/>
    <w:uiPriority w:val="0"/>
    <w:rPr>
      <w:rFonts w:ascii="CG Times" w:hAnsi="CG Times" w:eastAsia="仿宋_GB2312"/>
      <w:sz w:val="28"/>
      <w:szCs w:val="24"/>
    </w:rPr>
  </w:style>
  <w:style w:type="paragraph" w:customStyle="1" w:styleId="806">
    <w:name w:val="。。"/>
    <w:basedOn w:val="1"/>
    <w:link w:val="805"/>
    <w:qFormat/>
    <w:uiPriority w:val="0"/>
    <w:pPr>
      <w:widowControl w:val="0"/>
      <w:spacing w:before="156" w:after="156"/>
      <w:ind w:firstLine="200"/>
      <w:jc w:val="both"/>
    </w:pPr>
    <w:rPr>
      <w:rFonts w:ascii="CG Times" w:hAnsi="CG Times" w:eastAsia="仿宋_GB2312"/>
      <w:kern w:val="0"/>
      <w:sz w:val="28"/>
    </w:rPr>
  </w:style>
  <w:style w:type="character" w:customStyle="1" w:styleId="807">
    <w:name w:val="@他2"/>
    <w:qFormat/>
    <w:uiPriority w:val="99"/>
    <w:rPr>
      <w:color w:val="2B579A"/>
      <w:shd w:val="clear" w:color="auto" w:fill="E6E6E6"/>
    </w:rPr>
  </w:style>
  <w:style w:type="character" w:customStyle="1" w:styleId="808">
    <w:name w:val="Char Char1 Char Char Char Char Char Char Char Char Char Char Char Char Char Char Char Char"/>
    <w:link w:val="809"/>
    <w:qFormat/>
    <w:locked/>
    <w:uiPriority w:val="0"/>
    <w:rPr>
      <w:rFonts w:ascii="Verdana" w:hAnsi="Verdana" w:eastAsia="仿宋"/>
      <w:lang w:eastAsia="en-US"/>
    </w:rPr>
  </w:style>
  <w:style w:type="paragraph" w:customStyle="1" w:styleId="809">
    <w:name w:val="Char Char1 Char Char Char Char Char Char Char Char Char Char Char Char Char Char Char"/>
    <w:basedOn w:val="1"/>
    <w:link w:val="808"/>
    <w:qFormat/>
    <w:uiPriority w:val="0"/>
    <w:pPr>
      <w:spacing w:after="160" w:line="240" w:lineRule="exact"/>
      <w:ind w:firstLine="0" w:firstLineChars="0"/>
    </w:pPr>
    <w:rPr>
      <w:rFonts w:ascii="Verdana" w:hAnsi="Verdana" w:eastAsia="仿宋"/>
      <w:kern w:val="0"/>
      <w:sz w:val="20"/>
      <w:szCs w:val="20"/>
      <w:lang w:eastAsia="en-US"/>
    </w:rPr>
  </w:style>
  <w:style w:type="character" w:customStyle="1" w:styleId="810">
    <w:name w:val="标准文件_二级项目符号 Char"/>
    <w:link w:val="811"/>
    <w:qFormat/>
    <w:locked/>
    <w:uiPriority w:val="0"/>
    <w:rPr>
      <w:rFonts w:ascii="仿宋_GB2312" w:eastAsia="仿宋_GB2312"/>
      <w:bCs/>
      <w:color w:val="000000"/>
      <w:spacing w:val="2"/>
    </w:rPr>
  </w:style>
  <w:style w:type="paragraph" w:customStyle="1" w:styleId="811">
    <w:name w:val="标准文件_二级项目符号"/>
    <w:basedOn w:val="496"/>
    <w:link w:val="810"/>
    <w:qFormat/>
    <w:uiPriority w:val="0"/>
    <w:pPr>
      <w:tabs>
        <w:tab w:val="left" w:pos="820"/>
        <w:tab w:val="left" w:pos="980"/>
      </w:tabs>
      <w:autoSpaceDE/>
      <w:autoSpaceDN/>
      <w:ind w:left="820" w:hanging="420" w:firstLineChars="0"/>
    </w:pPr>
    <w:rPr>
      <w:rFonts w:ascii="仿宋_GB2312" w:eastAsia="仿宋_GB2312"/>
      <w:sz w:val="20"/>
      <w:szCs w:val="20"/>
    </w:rPr>
  </w:style>
  <w:style w:type="character" w:customStyle="1" w:styleId="812">
    <w:name w:val="Style 正文（首行缩进）2 + First line:  2 ch Char"/>
    <w:link w:val="813"/>
    <w:qFormat/>
    <w:uiPriority w:val="0"/>
    <w:rPr>
      <w:rFonts w:ascii="Arial" w:hAnsi="Arial" w:cs="宋体"/>
      <w:sz w:val="24"/>
    </w:rPr>
  </w:style>
  <w:style w:type="paragraph" w:customStyle="1" w:styleId="813">
    <w:name w:val="Style 正文（首行缩进）2 + First line:  2 ch"/>
    <w:basedOn w:val="1"/>
    <w:link w:val="812"/>
    <w:qFormat/>
    <w:uiPriority w:val="0"/>
    <w:pPr>
      <w:spacing w:before="100" w:beforeAutospacing="1" w:after="100" w:afterAutospacing="1" w:line="300" w:lineRule="auto"/>
    </w:pPr>
    <w:rPr>
      <w:rFonts w:ascii="Arial" w:hAnsi="Arial" w:eastAsia="等线" w:cs="宋体"/>
      <w:kern w:val="0"/>
      <w:szCs w:val="20"/>
    </w:rPr>
  </w:style>
  <w:style w:type="character" w:customStyle="1" w:styleId="814">
    <w:name w:val="正文文本缩进 3 字符"/>
    <w:link w:val="70"/>
    <w:qFormat/>
    <w:uiPriority w:val="0"/>
    <w:rPr>
      <w:sz w:val="16"/>
      <w:szCs w:val="16"/>
    </w:rPr>
  </w:style>
  <w:style w:type="character" w:customStyle="1" w:styleId="815">
    <w:name w:val="l131"/>
    <w:qFormat/>
    <w:uiPriority w:val="0"/>
  </w:style>
  <w:style w:type="character" w:customStyle="1" w:styleId="816">
    <w:name w:val="正文（绿盟科技） Char"/>
    <w:link w:val="817"/>
    <w:qFormat/>
    <w:uiPriority w:val="0"/>
    <w:rPr>
      <w:rFonts w:ascii="Arial" w:hAnsi="Arial"/>
      <w:szCs w:val="21"/>
    </w:rPr>
  </w:style>
  <w:style w:type="paragraph" w:customStyle="1" w:styleId="817">
    <w:name w:val="正文（绿盟科技）"/>
    <w:link w:val="816"/>
    <w:qFormat/>
    <w:uiPriority w:val="0"/>
    <w:pPr>
      <w:spacing w:line="300" w:lineRule="auto"/>
    </w:pPr>
    <w:rPr>
      <w:rFonts w:ascii="Arial" w:hAnsi="Arial" w:eastAsia="等线" w:cs="Times New Roman"/>
      <w:szCs w:val="21"/>
      <w:lang w:val="en-US" w:eastAsia="zh-CN" w:bidi="ar-SA"/>
    </w:rPr>
  </w:style>
  <w:style w:type="character" w:customStyle="1" w:styleId="818">
    <w:name w:val="json_parser_booleanvalue"/>
    <w:qFormat/>
    <w:uiPriority w:val="0"/>
  </w:style>
  <w:style w:type="character" w:customStyle="1" w:styleId="819">
    <w:name w:val="样式 标题 4H4PIM 4h4bulletblbbbullet1bl1bb1bullet2bl2bb2... Char"/>
    <w:link w:val="820"/>
    <w:qFormat/>
    <w:locked/>
    <w:uiPriority w:val="0"/>
    <w:rPr>
      <w:rFonts w:ascii="Arial" w:hAnsi="Arial" w:eastAsia="黑体" w:cs="Arial"/>
      <w:b/>
      <w:bCs/>
      <w:sz w:val="28"/>
      <w:szCs w:val="28"/>
    </w:rPr>
  </w:style>
  <w:style w:type="paragraph" w:customStyle="1" w:styleId="820">
    <w:name w:val="样式 标题 4H4PIM 4h4bulletblbbbullet1bl1bb1bullet2bl2bb2..."/>
    <w:basedOn w:val="6"/>
    <w:link w:val="819"/>
    <w:qFormat/>
    <w:uiPriority w:val="0"/>
    <w:pPr>
      <w:keepNext w:val="0"/>
      <w:keepLines w:val="0"/>
      <w:widowControl w:val="0"/>
      <w:tabs>
        <w:tab w:val="left" w:pos="851"/>
        <w:tab w:val="left" w:pos="864"/>
      </w:tabs>
      <w:snapToGrid w:val="0"/>
      <w:spacing w:before="240" w:line="240" w:lineRule="auto"/>
      <w:ind w:left="1680" w:hanging="420"/>
    </w:pPr>
    <w:rPr>
      <w:rFonts w:ascii="Arial" w:hAnsi="Arial" w:cs="Arial"/>
      <w:b/>
      <w:w w:val="100"/>
      <w:kern w:val="0"/>
      <w:sz w:val="28"/>
      <w:szCs w:val="28"/>
    </w:rPr>
  </w:style>
  <w:style w:type="character" w:customStyle="1" w:styleId="821">
    <w:name w:val="中等深浅网格 2 - 着色 1 Char"/>
    <w:link w:val="822"/>
    <w:qFormat/>
    <w:locked/>
    <w:uiPriority w:val="1"/>
    <w:rPr>
      <w:rFonts w:ascii="Calibri" w:hAnsi="Calibri" w:cs="Calibri"/>
      <w:sz w:val="22"/>
    </w:rPr>
  </w:style>
  <w:style w:type="paragraph" w:customStyle="1" w:styleId="822">
    <w:name w:val="中等深浅网格 2 - 着色 11"/>
    <w:link w:val="821"/>
    <w:qFormat/>
    <w:uiPriority w:val="1"/>
    <w:pPr>
      <w:spacing w:line="360" w:lineRule="auto"/>
      <w:ind w:firstLine="480"/>
    </w:pPr>
    <w:rPr>
      <w:rFonts w:ascii="Calibri" w:hAnsi="Calibri" w:eastAsia="等线" w:cs="Calibri"/>
      <w:sz w:val="22"/>
      <w:lang w:val="en-US" w:eastAsia="zh-CN" w:bidi="ar-SA"/>
    </w:rPr>
  </w:style>
  <w:style w:type="character" w:customStyle="1" w:styleId="823">
    <w:name w:val="单括号列表 Char"/>
    <w:link w:val="824"/>
    <w:qFormat/>
    <w:uiPriority w:val="0"/>
    <w:rPr>
      <w:sz w:val="24"/>
    </w:rPr>
  </w:style>
  <w:style w:type="paragraph" w:customStyle="1" w:styleId="824">
    <w:name w:val="单括号列表"/>
    <w:basedOn w:val="222"/>
    <w:link w:val="823"/>
    <w:qFormat/>
    <w:uiPriority w:val="0"/>
    <w:pPr>
      <w:numPr>
        <w:ilvl w:val="0"/>
        <w:numId w:val="26"/>
      </w:numPr>
      <w:spacing w:line="360" w:lineRule="auto"/>
      <w:ind w:left="0" w:firstLine="0" w:firstLineChars="0"/>
    </w:pPr>
    <w:rPr>
      <w:rFonts w:ascii="等线" w:hAnsi="等线" w:eastAsia="等线"/>
      <w:kern w:val="0"/>
      <w:sz w:val="24"/>
      <w:szCs w:val="20"/>
    </w:rPr>
  </w:style>
  <w:style w:type="character" w:customStyle="1" w:styleId="825">
    <w:name w:val="文档结构图 Char Char"/>
    <w:link w:val="826"/>
    <w:qFormat/>
    <w:uiPriority w:val="0"/>
    <w:rPr>
      <w:rFonts w:hAnsi="宋体"/>
      <w:szCs w:val="24"/>
      <w:shd w:val="clear" w:color="auto" w:fill="000080"/>
    </w:rPr>
  </w:style>
  <w:style w:type="paragraph" w:customStyle="1" w:styleId="826">
    <w:name w:val="文档结构图1"/>
    <w:basedOn w:val="1"/>
    <w:link w:val="825"/>
    <w:qFormat/>
    <w:uiPriority w:val="0"/>
    <w:pPr>
      <w:widowControl w:val="0"/>
      <w:shd w:val="clear" w:color="auto" w:fill="000080"/>
      <w:spacing w:line="240" w:lineRule="auto"/>
      <w:ind w:firstLine="0" w:firstLineChars="0"/>
      <w:jc w:val="both"/>
    </w:pPr>
    <w:rPr>
      <w:rFonts w:ascii="等线" w:eastAsia="等线"/>
      <w:kern w:val="0"/>
      <w:sz w:val="20"/>
      <w:shd w:val="clear" w:color="auto" w:fill="000080"/>
    </w:rPr>
  </w:style>
  <w:style w:type="character" w:customStyle="1" w:styleId="827">
    <w:name w:val="xx1"/>
    <w:qFormat/>
    <w:uiPriority w:val="0"/>
  </w:style>
  <w:style w:type="character" w:customStyle="1" w:styleId="828">
    <w:name w:val="缺省文本 Char Char Char"/>
    <w:link w:val="829"/>
    <w:qFormat/>
    <w:uiPriority w:val="0"/>
    <w:rPr>
      <w:rFonts w:ascii="Arial" w:hAnsi="Arial" w:eastAsia="仿宋" w:cs="Arial"/>
      <w:bCs/>
      <w:szCs w:val="24"/>
    </w:rPr>
  </w:style>
  <w:style w:type="paragraph" w:customStyle="1" w:styleId="829">
    <w:name w:val="缺省文本 Char Char"/>
    <w:basedOn w:val="1"/>
    <w:link w:val="828"/>
    <w:qFormat/>
    <w:uiPriority w:val="0"/>
    <w:pPr>
      <w:widowControl w:val="0"/>
      <w:autoSpaceDE w:val="0"/>
      <w:autoSpaceDN w:val="0"/>
      <w:adjustRightInd w:val="0"/>
      <w:spacing w:line="300" w:lineRule="auto"/>
      <w:ind w:firstLine="420"/>
      <w:jc w:val="both"/>
    </w:pPr>
    <w:rPr>
      <w:rFonts w:ascii="Arial" w:hAnsi="Arial" w:eastAsia="仿宋" w:cs="Arial"/>
      <w:bCs/>
      <w:kern w:val="0"/>
      <w:sz w:val="20"/>
    </w:rPr>
  </w:style>
  <w:style w:type="character" w:customStyle="1" w:styleId="830">
    <w:name w:val="alt-edited"/>
    <w:qFormat/>
    <w:uiPriority w:val="0"/>
  </w:style>
  <w:style w:type="character" w:customStyle="1" w:styleId="831">
    <w:name w:val="批注框文本 Char2"/>
    <w:qFormat/>
    <w:uiPriority w:val="0"/>
    <w:rPr>
      <w:rFonts w:ascii="Wingdings" w:hAnsi="Wingdings" w:eastAsia="宋体" w:cs="Arial"/>
      <w:snapToGrid/>
      <w:sz w:val="18"/>
      <w:szCs w:val="18"/>
    </w:rPr>
  </w:style>
  <w:style w:type="character" w:customStyle="1" w:styleId="832">
    <w:name w:val="图片样式 Char"/>
    <w:link w:val="833"/>
    <w:qFormat/>
    <w:uiPriority w:val="0"/>
    <w:rPr>
      <w:rFonts w:ascii="Calibri" w:hAnsi="Calibri"/>
    </w:rPr>
  </w:style>
  <w:style w:type="paragraph" w:customStyle="1" w:styleId="833">
    <w:name w:val="图片样式"/>
    <w:basedOn w:val="1"/>
    <w:link w:val="832"/>
    <w:qFormat/>
    <w:uiPriority w:val="0"/>
    <w:pPr>
      <w:widowControl w:val="0"/>
      <w:ind w:firstLine="0" w:firstLineChars="0"/>
      <w:jc w:val="center"/>
    </w:pPr>
    <w:rPr>
      <w:rFonts w:ascii="Calibri" w:hAnsi="Calibri" w:eastAsia="等线"/>
      <w:kern w:val="0"/>
      <w:sz w:val="20"/>
      <w:szCs w:val="20"/>
    </w:rPr>
  </w:style>
  <w:style w:type="character" w:customStyle="1" w:styleId="834">
    <w:name w:val="span_paramvalue"/>
    <w:qFormat/>
    <w:uiPriority w:val="0"/>
  </w:style>
  <w:style w:type="character" w:customStyle="1" w:styleId="835">
    <w:name w:val="标题 2 Char1 Char"/>
    <w:qFormat/>
    <w:uiPriority w:val="0"/>
    <w:rPr>
      <w:rFonts w:ascii="Arial" w:hAnsi="Arial" w:eastAsia="黑体"/>
      <w:b/>
      <w:bCs/>
      <w:kern w:val="2"/>
      <w:sz w:val="32"/>
      <w:szCs w:val="32"/>
      <w:lang w:val="en-US" w:eastAsia="zh-CN" w:bidi="ar-SA"/>
    </w:rPr>
  </w:style>
  <w:style w:type="character" w:customStyle="1" w:styleId="836">
    <w:name w:val="标题 1 Char3"/>
    <w:qFormat/>
    <w:uiPriority w:val="0"/>
    <w:rPr>
      <w:rFonts w:ascii="宋体" w:hAnsi="宋体" w:eastAsia="宋体"/>
      <w:b/>
      <w:bCs/>
      <w:kern w:val="44"/>
      <w:sz w:val="28"/>
      <w:szCs w:val="24"/>
    </w:rPr>
  </w:style>
  <w:style w:type="character" w:customStyle="1" w:styleId="837">
    <w:name w:val="phtitle1"/>
    <w:qFormat/>
    <w:uiPriority w:val="0"/>
    <w:rPr>
      <w:rFonts w:hint="default" w:ascii="ˎ̥" w:hAnsi="ˎ̥"/>
      <w:b/>
      <w:bCs/>
      <w:sz w:val="24"/>
      <w:szCs w:val="24"/>
      <w:u w:val="none"/>
    </w:rPr>
  </w:style>
  <w:style w:type="character" w:customStyle="1" w:styleId="838">
    <w:name w:val="正文1 Char1"/>
    <w:qFormat/>
    <w:uiPriority w:val="0"/>
    <w:rPr>
      <w:rFonts w:ascii="Times New Roman" w:hAnsi="Times New Roman" w:eastAsia="宋体" w:cs="Times New Roman"/>
      <w:kern w:val="0"/>
      <w:sz w:val="28"/>
      <w:szCs w:val="24"/>
      <w:lang w:val="sq-AL"/>
    </w:rPr>
  </w:style>
  <w:style w:type="character" w:customStyle="1" w:styleId="839">
    <w:name w:val="A正文小四 Char"/>
    <w:link w:val="840"/>
    <w:qFormat/>
    <w:uiPriority w:val="0"/>
    <w:rPr>
      <w:rFonts w:hAnsi="Calibri"/>
      <w:szCs w:val="24"/>
      <w:lang w:val="zh-CN"/>
    </w:rPr>
  </w:style>
  <w:style w:type="paragraph" w:customStyle="1" w:styleId="840">
    <w:name w:val="A正文小四"/>
    <w:basedOn w:val="1"/>
    <w:link w:val="839"/>
    <w:qFormat/>
    <w:uiPriority w:val="0"/>
    <w:pPr>
      <w:widowControl w:val="0"/>
      <w:spacing w:line="240" w:lineRule="auto"/>
      <w:ind w:firstLine="0" w:firstLineChars="0"/>
      <w:jc w:val="both"/>
    </w:pPr>
    <w:rPr>
      <w:rFonts w:ascii="等线" w:hAnsi="Calibri" w:eastAsia="等线"/>
      <w:kern w:val="0"/>
      <w:sz w:val="20"/>
      <w:lang w:val="zh-CN"/>
    </w:rPr>
  </w:style>
  <w:style w:type="character" w:customStyle="1" w:styleId="841">
    <w:name w:val="中等深浅网格 1 - 着色 2 Char"/>
    <w:qFormat/>
    <w:uiPriority w:val="34"/>
    <w:rPr>
      <w:rFonts w:ascii="Calibri" w:hAnsi="Calibri"/>
      <w:kern w:val="2"/>
      <w:sz w:val="21"/>
      <w:szCs w:val="22"/>
    </w:rPr>
  </w:style>
  <w:style w:type="character" w:customStyle="1" w:styleId="842">
    <w:name w:val="正文首行缩进 2 Char2"/>
    <w:qFormat/>
    <w:uiPriority w:val="0"/>
    <w:rPr>
      <w:sz w:val="32"/>
      <w:szCs w:val="24"/>
    </w:rPr>
  </w:style>
  <w:style w:type="character" w:customStyle="1" w:styleId="843">
    <w:name w:val="图名1 Char Char Char"/>
    <w:qFormat/>
    <w:uiPriority w:val="0"/>
    <w:rPr>
      <w:rFonts w:hint="default" w:ascii="Times" w:hAnsi="Times" w:eastAsia="宋体" w:cs="Times"/>
      <w:snapToGrid w:val="0"/>
      <w:spacing w:val="6"/>
      <w:kern w:val="2"/>
      <w:sz w:val="15"/>
      <w:szCs w:val="15"/>
      <w:lang w:val="en-US" w:eastAsia="zh-CN" w:bidi="ar-SA"/>
    </w:rPr>
  </w:style>
  <w:style w:type="character" w:customStyle="1" w:styleId="844">
    <w:name w:val="海康表格第一行 Char"/>
    <w:link w:val="845"/>
    <w:qFormat/>
    <w:uiPriority w:val="0"/>
    <w:rPr>
      <w:rFonts w:ascii="宋体" w:hAnsi="宋体"/>
      <w:b/>
      <w:lang w:eastAsia="en-US"/>
    </w:rPr>
  </w:style>
  <w:style w:type="paragraph" w:customStyle="1" w:styleId="845">
    <w:name w:val="海康表格第一行"/>
    <w:basedOn w:val="21"/>
    <w:link w:val="844"/>
    <w:qFormat/>
    <w:uiPriority w:val="0"/>
    <w:pPr>
      <w:widowControl/>
      <w:spacing w:beforeLines="50" w:line="360" w:lineRule="auto"/>
      <w:ind w:firstLine="0" w:firstLineChars="0"/>
      <w:jc w:val="center"/>
    </w:pPr>
    <w:rPr>
      <w:rFonts w:eastAsia="等线"/>
      <w:b/>
      <w:sz w:val="20"/>
      <w:lang w:eastAsia="en-US"/>
    </w:rPr>
  </w:style>
  <w:style w:type="character" w:customStyle="1" w:styleId="846">
    <w:name w:val="apple-style-span"/>
    <w:qFormat/>
    <w:uiPriority w:val="0"/>
  </w:style>
  <w:style w:type="character" w:customStyle="1" w:styleId="847">
    <w:name w:val="font_ch"/>
    <w:qFormat/>
    <w:uiPriority w:val="0"/>
  </w:style>
  <w:style w:type="character" w:customStyle="1" w:styleId="848">
    <w:name w:val="插图 Char"/>
    <w:link w:val="849"/>
    <w:qFormat/>
    <w:uiPriority w:val="0"/>
    <w:rPr>
      <w:rFonts w:ascii="Calibri" w:hAnsi="宋体"/>
      <w:color w:val="000000"/>
      <w:szCs w:val="21"/>
    </w:rPr>
  </w:style>
  <w:style w:type="paragraph" w:customStyle="1" w:styleId="849">
    <w:name w:val="插图"/>
    <w:basedOn w:val="1"/>
    <w:link w:val="848"/>
    <w:qFormat/>
    <w:uiPriority w:val="0"/>
    <w:pPr>
      <w:widowControl w:val="0"/>
      <w:spacing w:line="240" w:lineRule="auto"/>
      <w:ind w:firstLine="0" w:firstLineChars="0"/>
      <w:jc w:val="center"/>
    </w:pPr>
    <w:rPr>
      <w:rFonts w:ascii="Calibri" w:eastAsia="等线"/>
      <w:color w:val="000000"/>
      <w:kern w:val="0"/>
      <w:sz w:val="20"/>
      <w:szCs w:val="21"/>
    </w:rPr>
  </w:style>
  <w:style w:type="character" w:customStyle="1" w:styleId="850">
    <w:name w:val="标题 8 Char1"/>
    <w:qFormat/>
    <w:uiPriority w:val="99"/>
    <w:rPr>
      <w:rFonts w:ascii="Tahoma" w:hAnsi="Tahoma" w:eastAsia="@宋体" w:cs="Arial"/>
      <w:snapToGrid/>
      <w:sz w:val="24"/>
      <w:szCs w:val="21"/>
    </w:rPr>
  </w:style>
  <w:style w:type="character" w:customStyle="1" w:styleId="851">
    <w:name w:val="二级条标题 Char"/>
    <w:link w:val="852"/>
    <w:qFormat/>
    <w:uiPriority w:val="0"/>
    <w:rPr>
      <w:rFonts w:eastAsia="黑体"/>
    </w:rPr>
  </w:style>
  <w:style w:type="paragraph" w:customStyle="1" w:styleId="852">
    <w:name w:val="二级条标题"/>
    <w:basedOn w:val="1"/>
    <w:next w:val="1"/>
    <w:link w:val="851"/>
    <w:qFormat/>
    <w:uiPriority w:val="0"/>
    <w:pPr>
      <w:spacing w:before="50" w:beforeLines="50"/>
      <w:ind w:firstLine="200"/>
      <w:outlineLvl w:val="3"/>
    </w:pPr>
    <w:rPr>
      <w:rFonts w:ascii="等线" w:hAnsi="等线" w:eastAsia="黑体"/>
      <w:kern w:val="0"/>
      <w:sz w:val="20"/>
      <w:szCs w:val="20"/>
    </w:rPr>
  </w:style>
  <w:style w:type="character" w:customStyle="1" w:styleId="853">
    <w:name w:val="样式11 Char"/>
    <w:link w:val="854"/>
    <w:qFormat/>
    <w:uiPriority w:val="0"/>
    <w:rPr>
      <w:rFonts w:ascii="仿宋_GB2312" w:hAnsi="宋体" w:eastAsia="仿宋_GB2312"/>
      <w:b/>
      <w:bCs/>
      <w:kern w:val="44"/>
      <w:sz w:val="24"/>
      <w:szCs w:val="24"/>
    </w:rPr>
  </w:style>
  <w:style w:type="paragraph" w:customStyle="1" w:styleId="854">
    <w:name w:val="样式11"/>
    <w:basedOn w:val="326"/>
    <w:link w:val="853"/>
    <w:qFormat/>
    <w:uiPriority w:val="0"/>
    <w:pPr>
      <w:tabs>
        <w:tab w:val="left" w:pos="432"/>
        <w:tab w:val="left" w:pos="965"/>
      </w:tabs>
      <w:spacing w:before="0" w:after="0" w:line="360" w:lineRule="auto"/>
      <w:ind w:left="540"/>
    </w:pPr>
    <w:rPr>
      <w:rFonts w:ascii="仿宋_GB2312" w:hAnsi="宋体" w:eastAsia="仿宋_GB2312"/>
      <w:sz w:val="24"/>
      <w:szCs w:val="24"/>
    </w:rPr>
  </w:style>
  <w:style w:type="character" w:customStyle="1" w:styleId="855">
    <w:name w:val="样式 标题 4h4H4H41H42H43H44H45H46H47H48H49H410H411H421... Char"/>
    <w:link w:val="856"/>
    <w:qFormat/>
    <w:locked/>
    <w:uiPriority w:val="0"/>
    <w:rPr>
      <w:rFonts w:ascii="Arial Unicode MS" w:hAnsi="Arial Unicode MS" w:eastAsia="Arial Unicode MS" w:cs="Arial Unicode MS"/>
      <w:b/>
      <w:bCs/>
      <w:sz w:val="28"/>
    </w:rPr>
  </w:style>
  <w:style w:type="paragraph" w:customStyle="1" w:styleId="856">
    <w:name w:val="样式 标题 4h4H4H41H42H43H44H45H46H47H48H49H410H411H421..."/>
    <w:basedOn w:val="6"/>
    <w:link w:val="855"/>
    <w:qFormat/>
    <w:uiPriority w:val="0"/>
    <w:pPr>
      <w:tabs>
        <w:tab w:val="left" w:pos="864"/>
        <w:tab w:val="left" w:pos="2053"/>
      </w:tabs>
      <w:spacing w:before="240" w:after="240" w:line="360" w:lineRule="auto"/>
      <w:ind w:left="2053" w:hanging="851"/>
    </w:pPr>
    <w:rPr>
      <w:rFonts w:ascii="Arial Unicode MS" w:hAnsi="Arial Unicode MS" w:eastAsia="Arial Unicode MS" w:cs="Arial Unicode MS"/>
      <w:b/>
      <w:w w:val="100"/>
      <w:kern w:val="0"/>
      <w:sz w:val="28"/>
      <w:szCs w:val="20"/>
    </w:rPr>
  </w:style>
  <w:style w:type="character" w:customStyle="1" w:styleId="857">
    <w:name w:val="duanluo1"/>
    <w:qFormat/>
    <w:uiPriority w:val="0"/>
    <w:rPr>
      <w:color w:val="000000"/>
      <w:sz w:val="18"/>
      <w:szCs w:val="18"/>
      <w:u w:val="none"/>
    </w:rPr>
  </w:style>
  <w:style w:type="character" w:customStyle="1" w:styleId="858">
    <w:name w:val="并列项-点 Char"/>
    <w:link w:val="859"/>
    <w:qFormat/>
    <w:uiPriority w:val="0"/>
    <w:rPr>
      <w:rFonts w:ascii="宋体" w:hAnsi="宋体" w:eastAsia="仿宋"/>
      <w:szCs w:val="24"/>
    </w:rPr>
  </w:style>
  <w:style w:type="paragraph" w:customStyle="1" w:styleId="859">
    <w:name w:val="并列项-点"/>
    <w:basedOn w:val="1"/>
    <w:link w:val="858"/>
    <w:qFormat/>
    <w:uiPriority w:val="0"/>
    <w:pPr>
      <w:tabs>
        <w:tab w:val="left" w:pos="1560"/>
      </w:tabs>
      <w:adjustRightInd w:val="0"/>
      <w:spacing w:line="360" w:lineRule="atLeast"/>
      <w:ind w:left="1560" w:hanging="480" w:firstLineChars="0"/>
      <w:jc w:val="both"/>
      <w:textAlignment w:val="baseline"/>
    </w:pPr>
    <w:rPr>
      <w:rFonts w:eastAsia="仿宋"/>
      <w:kern w:val="0"/>
      <w:sz w:val="20"/>
    </w:rPr>
  </w:style>
  <w:style w:type="character" w:customStyle="1" w:styleId="860">
    <w:name w:val="正文格式 Char"/>
    <w:link w:val="861"/>
    <w:qFormat/>
    <w:uiPriority w:val="0"/>
    <w:rPr>
      <w:rFonts w:ascii="宋体" w:hAnsi="宋体" w:eastAsia="仿宋"/>
      <w:szCs w:val="24"/>
    </w:rPr>
  </w:style>
  <w:style w:type="paragraph" w:customStyle="1" w:styleId="861">
    <w:name w:val="正文格式"/>
    <w:basedOn w:val="1"/>
    <w:link w:val="860"/>
    <w:qFormat/>
    <w:uiPriority w:val="0"/>
    <w:pPr>
      <w:adjustRightInd w:val="0"/>
      <w:snapToGrid w:val="0"/>
      <w:spacing w:before="120" w:line="240" w:lineRule="auto"/>
      <w:ind w:firstLine="482" w:firstLineChars="0"/>
      <w:jc w:val="both"/>
      <w:textAlignment w:val="baseline"/>
    </w:pPr>
    <w:rPr>
      <w:rFonts w:eastAsia="仿宋"/>
      <w:kern w:val="0"/>
      <w:sz w:val="20"/>
    </w:rPr>
  </w:style>
  <w:style w:type="character" w:customStyle="1" w:styleId="862">
    <w:name w:val="defaultblue1"/>
    <w:qFormat/>
    <w:uiPriority w:val="0"/>
    <w:rPr>
      <w:rFonts w:hint="default" w:ascii="Arial" w:hAnsi="Arial" w:cs="Arial"/>
      <w:b/>
      <w:bCs/>
      <w:color w:val="003366"/>
      <w:sz w:val="20"/>
      <w:szCs w:val="20"/>
    </w:rPr>
  </w:style>
  <w:style w:type="character" w:customStyle="1" w:styleId="863">
    <w:name w:val="脚注文本 Char1"/>
    <w:qFormat/>
    <w:locked/>
    <w:uiPriority w:val="0"/>
    <w:rPr>
      <w:rFonts w:ascii="Arial" w:hAnsi="Arial"/>
      <w:sz w:val="18"/>
      <w:lang w:val="en-GB" w:eastAsia="en-US"/>
    </w:rPr>
  </w:style>
  <w:style w:type="character" w:customStyle="1" w:styleId="864">
    <w:name w:val="sc11"/>
    <w:qFormat/>
    <w:uiPriority w:val="0"/>
    <w:rPr>
      <w:rFonts w:hint="default" w:ascii="Courier New" w:hAnsi="Courier New" w:cs="Courier New"/>
      <w:color w:val="0000FF"/>
      <w:sz w:val="20"/>
      <w:szCs w:val="20"/>
    </w:rPr>
  </w:style>
  <w:style w:type="character" w:customStyle="1" w:styleId="865">
    <w:name w:val="海康3级标题 Char"/>
    <w:link w:val="866"/>
    <w:qFormat/>
    <w:uiPriority w:val="0"/>
    <w:rPr>
      <w:rFonts w:hAnsi="宋体"/>
      <w:b/>
      <w:bCs/>
      <w:sz w:val="28"/>
      <w:szCs w:val="32"/>
    </w:rPr>
  </w:style>
  <w:style w:type="paragraph" w:customStyle="1" w:styleId="866">
    <w:name w:val="海康3级标题"/>
    <w:basedOn w:val="5"/>
    <w:link w:val="865"/>
    <w:qFormat/>
    <w:uiPriority w:val="0"/>
    <w:pPr>
      <w:keepLines w:val="0"/>
      <w:widowControl w:val="0"/>
      <w:numPr>
        <w:numId w:val="0"/>
      </w:numPr>
      <w:tabs>
        <w:tab w:val="left" w:pos="425"/>
      </w:tabs>
      <w:spacing w:before="120" w:after="120" w:line="360" w:lineRule="auto"/>
      <w:ind w:left="425" w:hanging="425"/>
    </w:pPr>
    <w:rPr>
      <w:rFonts w:ascii="等线" w:hAnsi="宋体" w:eastAsia="等线"/>
      <w:b/>
      <w:kern w:val="0"/>
      <w:szCs w:val="32"/>
    </w:rPr>
  </w:style>
  <w:style w:type="character" w:customStyle="1" w:styleId="867">
    <w:name w:val="webkit-html-attribute-value"/>
    <w:qFormat/>
    <w:uiPriority w:val="0"/>
  </w:style>
  <w:style w:type="character" w:customStyle="1" w:styleId="868">
    <w:name w:val="grame"/>
    <w:qFormat/>
    <w:uiPriority w:val="0"/>
  </w:style>
  <w:style w:type="character" w:customStyle="1" w:styleId="869">
    <w:name w:val="方案 -正文格式 Char"/>
    <w:link w:val="870"/>
    <w:qFormat/>
    <w:uiPriority w:val="0"/>
    <w:rPr>
      <w:rFonts w:ascii="Calibri" w:hAnsi="Calibri"/>
      <w:sz w:val="28"/>
      <w:szCs w:val="21"/>
    </w:rPr>
  </w:style>
  <w:style w:type="paragraph" w:customStyle="1" w:styleId="870">
    <w:name w:val="方案 -正文格式"/>
    <w:basedOn w:val="1"/>
    <w:link w:val="869"/>
    <w:qFormat/>
    <w:uiPriority w:val="0"/>
    <w:pPr>
      <w:widowControl w:val="0"/>
      <w:adjustRightInd w:val="0"/>
      <w:ind w:firstLine="560"/>
    </w:pPr>
    <w:rPr>
      <w:rFonts w:ascii="Calibri" w:hAnsi="Calibri" w:eastAsia="等线"/>
      <w:kern w:val="0"/>
      <w:sz w:val="28"/>
      <w:szCs w:val="21"/>
    </w:rPr>
  </w:style>
  <w:style w:type="character" w:customStyle="1" w:styleId="871">
    <w:name w:val="hl大标题 Char"/>
    <w:link w:val="872"/>
    <w:qFormat/>
    <w:uiPriority w:val="0"/>
    <w:rPr>
      <w:rFonts w:ascii="黑体" w:hAnsi="Calibri" w:eastAsia="黑体" w:cs="宋体"/>
      <w:b/>
      <w:bCs/>
      <w:color w:val="000000"/>
      <w:kern w:val="32"/>
      <w:sz w:val="44"/>
    </w:rPr>
  </w:style>
  <w:style w:type="paragraph" w:customStyle="1" w:styleId="872">
    <w:name w:val="hl大标题"/>
    <w:basedOn w:val="1"/>
    <w:link w:val="871"/>
    <w:qFormat/>
    <w:uiPriority w:val="0"/>
    <w:pPr>
      <w:keepNext/>
      <w:pageBreakBefore/>
      <w:spacing w:before="340" w:after="330" w:line="578" w:lineRule="auto"/>
      <w:ind w:left="432" w:hanging="432" w:firstLineChars="0"/>
      <w:jc w:val="both"/>
      <w:outlineLvl w:val="0"/>
    </w:pPr>
    <w:rPr>
      <w:rFonts w:ascii="黑体" w:hAnsi="Calibri" w:eastAsia="黑体" w:cs="宋体"/>
      <w:b/>
      <w:bCs/>
      <w:color w:val="000000"/>
      <w:kern w:val="32"/>
      <w:sz w:val="44"/>
      <w:szCs w:val="20"/>
    </w:rPr>
  </w:style>
  <w:style w:type="character" w:customStyle="1" w:styleId="873">
    <w:name w:val="表格首行 Char"/>
    <w:link w:val="274"/>
    <w:qFormat/>
    <w:uiPriority w:val="0"/>
    <w:rPr>
      <w:rFonts w:ascii="宋体" w:hAnsi="宋体" w:eastAsia="宋体" w:cs="宋体"/>
      <w:sz w:val="21"/>
      <w:szCs w:val="24"/>
    </w:rPr>
  </w:style>
  <w:style w:type="character" w:customStyle="1" w:styleId="874">
    <w:name w:val="题注 Char3"/>
    <w:qFormat/>
    <w:uiPriority w:val="0"/>
    <w:rPr>
      <w:rFonts w:ascii="Times New Roman" w:hAnsi="Times New Roman" w:eastAsia="宋体" w:cs="Times New Roman"/>
      <w:szCs w:val="20"/>
    </w:rPr>
  </w:style>
  <w:style w:type="character" w:customStyle="1" w:styleId="875">
    <w:name w:val="Font Style88"/>
    <w:unhideWhenUsed/>
    <w:qFormat/>
    <w:uiPriority w:val="99"/>
    <w:rPr>
      <w:rFonts w:hint="eastAsia" w:ascii="宋体" w:hAnsi="宋体" w:eastAsia="宋体"/>
      <w:b/>
      <w:spacing w:val="-10"/>
      <w:sz w:val="14"/>
    </w:rPr>
  </w:style>
  <w:style w:type="character" w:customStyle="1" w:styleId="876">
    <w:name w:val="A正文四号 Char Char"/>
    <w:link w:val="877"/>
    <w:qFormat/>
    <w:uiPriority w:val="0"/>
    <w:rPr>
      <w:rFonts w:ascii="宋体" w:hAnsi="宋体"/>
      <w:sz w:val="28"/>
      <w:szCs w:val="24"/>
    </w:rPr>
  </w:style>
  <w:style w:type="paragraph" w:customStyle="1" w:styleId="877">
    <w:name w:val="A正文四号"/>
    <w:basedOn w:val="1"/>
    <w:link w:val="876"/>
    <w:qFormat/>
    <w:uiPriority w:val="0"/>
    <w:pPr>
      <w:widowControl w:val="0"/>
      <w:ind w:firstLine="560"/>
    </w:pPr>
    <w:rPr>
      <w:rFonts w:eastAsia="等线"/>
      <w:kern w:val="0"/>
      <w:sz w:val="28"/>
    </w:rPr>
  </w:style>
  <w:style w:type="character" w:customStyle="1" w:styleId="878">
    <w:name w:val="样式 规范正文 + 首行缩进:  2 字符 Char"/>
    <w:link w:val="879"/>
    <w:qFormat/>
    <w:uiPriority w:val="0"/>
    <w:rPr>
      <w:rFonts w:hAnsi="宋体"/>
    </w:rPr>
  </w:style>
  <w:style w:type="paragraph" w:customStyle="1" w:styleId="879">
    <w:name w:val="样式 规范正文 + 首行缩进:  2 字符"/>
    <w:basedOn w:val="1"/>
    <w:link w:val="878"/>
    <w:qFormat/>
    <w:uiPriority w:val="0"/>
    <w:pPr>
      <w:widowControl w:val="0"/>
      <w:adjustRightInd w:val="0"/>
      <w:jc w:val="both"/>
      <w:textAlignment w:val="baseline"/>
    </w:pPr>
    <w:rPr>
      <w:rFonts w:ascii="等线" w:eastAsia="等线"/>
      <w:kern w:val="0"/>
      <w:sz w:val="20"/>
      <w:szCs w:val="20"/>
    </w:rPr>
  </w:style>
  <w:style w:type="character" w:customStyle="1" w:styleId="880">
    <w:name w:val="条目样式 Char"/>
    <w:link w:val="881"/>
    <w:qFormat/>
    <w:locked/>
    <w:uiPriority w:val="0"/>
    <w:rPr>
      <w:rFonts w:ascii="宋体" w:hAnsi="宋体"/>
      <w:kern w:val="24"/>
      <w:sz w:val="24"/>
      <w:szCs w:val="24"/>
    </w:rPr>
  </w:style>
  <w:style w:type="paragraph" w:customStyle="1" w:styleId="881">
    <w:name w:val="条目样式"/>
    <w:basedOn w:val="1"/>
    <w:link w:val="880"/>
    <w:qFormat/>
    <w:uiPriority w:val="0"/>
    <w:pPr>
      <w:widowControl w:val="0"/>
      <w:ind w:firstLine="0" w:firstLineChars="0"/>
      <w:jc w:val="both"/>
    </w:pPr>
    <w:rPr>
      <w:rFonts w:eastAsia="等线"/>
      <w:kern w:val="24"/>
    </w:rPr>
  </w:style>
  <w:style w:type="character" w:customStyle="1" w:styleId="882">
    <w:name w:val="强调1"/>
    <w:qFormat/>
    <w:uiPriority w:val="0"/>
    <w:rPr>
      <w:rFonts w:ascii="Arial Black" w:hAnsi="Arial Black"/>
      <w:sz w:val="18"/>
    </w:rPr>
  </w:style>
  <w:style w:type="character" w:customStyle="1" w:styleId="883">
    <w:name w:val="7级标题 字符"/>
    <w:link w:val="884"/>
    <w:qFormat/>
    <w:uiPriority w:val="0"/>
    <w:rPr>
      <w:rFonts w:ascii="黑体" w:hAnsi="黑体"/>
      <w:b/>
      <w:sz w:val="24"/>
      <w:szCs w:val="36"/>
      <w:lang w:eastAsia="en-US" w:bidi="en-US"/>
    </w:rPr>
  </w:style>
  <w:style w:type="paragraph" w:customStyle="1" w:styleId="884">
    <w:name w:val="7级标题"/>
    <w:basedOn w:val="885"/>
    <w:link w:val="883"/>
    <w:qFormat/>
    <w:uiPriority w:val="0"/>
    <w:pPr>
      <w:numPr>
        <w:ilvl w:val="6"/>
      </w:numPr>
      <w:tabs>
        <w:tab w:val="left" w:pos="1296"/>
      </w:tabs>
      <w:ind w:left="1296" w:hanging="1296"/>
    </w:pPr>
  </w:style>
  <w:style w:type="paragraph" w:customStyle="1" w:styleId="885">
    <w:name w:val="6级标题"/>
    <w:basedOn w:val="886"/>
    <w:link w:val="1122"/>
    <w:qFormat/>
    <w:uiPriority w:val="0"/>
    <w:pPr>
      <w:keepLines w:val="0"/>
      <w:pageBreakBefore w:val="0"/>
      <w:numPr>
        <w:ilvl w:val="5"/>
      </w:numPr>
      <w:spacing w:before="0" w:after="0"/>
      <w:jc w:val="left"/>
      <w:outlineLvl w:val="5"/>
    </w:pPr>
    <w:rPr>
      <w:sz w:val="24"/>
    </w:rPr>
  </w:style>
  <w:style w:type="paragraph" w:customStyle="1" w:styleId="886">
    <w:name w:val="1级标题"/>
    <w:basedOn w:val="179"/>
    <w:link w:val="1160"/>
    <w:qFormat/>
    <w:uiPriority w:val="0"/>
    <w:pPr>
      <w:keepLines/>
      <w:pageBreakBefore/>
      <w:widowControl w:val="0"/>
      <w:numPr>
        <w:ilvl w:val="0"/>
        <w:numId w:val="23"/>
      </w:numPr>
      <w:spacing w:before="240" w:after="240"/>
      <w:ind w:firstLine="0" w:firstLineChars="0"/>
      <w:contextualSpacing/>
      <w:jc w:val="center"/>
      <w:outlineLvl w:val="0"/>
    </w:pPr>
    <w:rPr>
      <w:rFonts w:ascii="黑体" w:hAnsi="黑体" w:eastAsia="等线"/>
      <w:b/>
      <w:kern w:val="0"/>
      <w:sz w:val="36"/>
      <w:szCs w:val="36"/>
      <w:lang w:eastAsia="en-US" w:bidi="en-US"/>
    </w:rPr>
  </w:style>
  <w:style w:type="character" w:customStyle="1" w:styleId="887">
    <w:name w:val="标题2级 Char"/>
    <w:link w:val="888"/>
    <w:qFormat/>
    <w:locked/>
    <w:uiPriority w:val="0"/>
    <w:rPr>
      <w:rFonts w:ascii="Arial Unicode MS" w:hAnsi="Arial Unicode MS" w:eastAsia="黑体" w:cs="Arial Unicode MS"/>
      <w:b/>
      <w:sz w:val="28"/>
    </w:rPr>
  </w:style>
  <w:style w:type="paragraph" w:customStyle="1" w:styleId="888">
    <w:name w:val="标题2级"/>
    <w:link w:val="887"/>
    <w:qFormat/>
    <w:uiPriority w:val="0"/>
    <w:pPr>
      <w:spacing w:line="400" w:lineRule="exact"/>
      <w:ind w:left="1" w:firstLine="480"/>
      <w:outlineLvl w:val="1"/>
    </w:pPr>
    <w:rPr>
      <w:rFonts w:ascii="Arial Unicode MS" w:hAnsi="Arial Unicode MS" w:eastAsia="黑体" w:cs="Arial Unicode MS"/>
      <w:b/>
      <w:sz w:val="28"/>
      <w:lang w:val="en-US" w:eastAsia="zh-CN" w:bidi="ar-SA"/>
    </w:rPr>
  </w:style>
  <w:style w:type="character" w:customStyle="1" w:styleId="889">
    <w:name w:val="Message Header Label"/>
    <w:qFormat/>
    <w:uiPriority w:val="0"/>
    <w:rPr>
      <w:rFonts w:ascii="Arial Black" w:hAnsi="Arial Black"/>
      <w:sz w:val="18"/>
    </w:rPr>
  </w:style>
  <w:style w:type="character" w:customStyle="1" w:styleId="890">
    <w:name w:val="要点文字"/>
    <w:qFormat/>
    <w:uiPriority w:val="0"/>
    <w:rPr>
      <w:rFonts w:ascii="Arial" w:hAnsi="Arial" w:eastAsia="宋体"/>
      <w:b/>
      <w:color w:val="0000FF"/>
      <w:sz w:val="24"/>
      <w:szCs w:val="24"/>
    </w:rPr>
  </w:style>
  <w:style w:type="character" w:customStyle="1" w:styleId="891">
    <w:name w:val="Jet"/>
    <w:qFormat/>
    <w:uiPriority w:val="0"/>
    <w:rPr>
      <w:rFonts w:ascii="Verdana" w:hAnsi="Verdana" w:eastAsia="宋体"/>
      <w:color w:val="000000"/>
      <w:kern w:val="2"/>
      <w:sz w:val="24"/>
      <w:szCs w:val="24"/>
      <w:lang w:val="en-US" w:eastAsia="zh-CN" w:bidi="ar-SA"/>
    </w:rPr>
  </w:style>
  <w:style w:type="character" w:customStyle="1" w:styleId="892">
    <w:name w:val="图片居中 Char"/>
    <w:link w:val="893"/>
    <w:qFormat/>
    <w:uiPriority w:val="0"/>
    <w:rPr>
      <w:rFonts w:ascii="Calibri" w:hAnsi="Calibri"/>
      <w:szCs w:val="21"/>
    </w:rPr>
  </w:style>
  <w:style w:type="paragraph" w:customStyle="1" w:styleId="893">
    <w:name w:val="图片居中"/>
    <w:basedOn w:val="298"/>
    <w:link w:val="892"/>
    <w:qFormat/>
    <w:uiPriority w:val="0"/>
    <w:pPr>
      <w:spacing w:line="240" w:lineRule="auto"/>
      <w:ind w:firstLine="0" w:firstLineChars="0"/>
      <w:jc w:val="center"/>
    </w:pPr>
    <w:rPr>
      <w:rFonts w:ascii="Calibri" w:hAnsi="Calibri" w:eastAsia="等线"/>
      <w:kern w:val="0"/>
      <w:sz w:val="20"/>
      <w:szCs w:val="21"/>
    </w:rPr>
  </w:style>
  <w:style w:type="character" w:customStyle="1" w:styleId="894">
    <w:name w:val="标题 1 Char2"/>
    <w:qFormat/>
    <w:uiPriority w:val="99"/>
    <w:rPr>
      <w:rFonts w:ascii="Arial" w:hAnsi="Arial" w:eastAsia="宋体" w:cs="Arial"/>
      <w:b/>
      <w:kern w:val="44"/>
      <w:sz w:val="44"/>
      <w:szCs w:val="21"/>
    </w:rPr>
  </w:style>
  <w:style w:type="character" w:customStyle="1" w:styleId="895">
    <w:name w:val="tw4winMark"/>
    <w:qFormat/>
    <w:uiPriority w:val="0"/>
    <w:rPr>
      <w:rFonts w:ascii="Courier New" w:hAnsi="Courier New"/>
      <w:vanish/>
      <w:color w:val="800080"/>
      <w:vertAlign w:val="subscript"/>
    </w:rPr>
  </w:style>
  <w:style w:type="character" w:customStyle="1" w:styleId="896">
    <w:name w:val="标题 9 Char1"/>
    <w:qFormat/>
    <w:uiPriority w:val="99"/>
    <w:rPr>
      <w:rFonts w:ascii="Tahoma" w:hAnsi="Tahoma" w:eastAsia="@宋体" w:cs="Arial"/>
      <w:snapToGrid/>
      <w:sz w:val="24"/>
      <w:szCs w:val="21"/>
    </w:rPr>
  </w:style>
  <w:style w:type="character" w:customStyle="1" w:styleId="897">
    <w:name w:val="content1"/>
    <w:qFormat/>
    <w:uiPriority w:val="0"/>
    <w:rPr>
      <w:rFonts w:hint="eastAsia" w:ascii="宋体" w:hAnsi="宋体" w:eastAsia="宋体"/>
      <w:color w:val="006600"/>
      <w:sz w:val="18"/>
      <w:szCs w:val="18"/>
    </w:rPr>
  </w:style>
  <w:style w:type="character" w:customStyle="1" w:styleId="898">
    <w:name w:val="b Char"/>
    <w:link w:val="899"/>
    <w:qFormat/>
    <w:uiPriority w:val="0"/>
    <w:rPr>
      <w:rFonts w:ascii="宋体" w:hAnsi="宋体" w:eastAsia="黑体"/>
      <w:bCs/>
      <w:sz w:val="28"/>
      <w:szCs w:val="21"/>
    </w:rPr>
  </w:style>
  <w:style w:type="paragraph" w:customStyle="1" w:styleId="899">
    <w:name w:val="b"/>
    <w:basedOn w:val="7"/>
    <w:link w:val="898"/>
    <w:qFormat/>
    <w:uiPriority w:val="0"/>
    <w:pPr>
      <w:numPr>
        <w:ilvl w:val="0"/>
        <w:numId w:val="0"/>
      </w:numPr>
      <w:tabs>
        <w:tab w:val="left" w:pos="0"/>
      </w:tabs>
      <w:spacing w:line="240" w:lineRule="auto"/>
      <w:ind w:left="876" w:leftChars="150" w:right="230" w:rightChars="100" w:firstLine="284"/>
      <w:jc w:val="both"/>
    </w:pPr>
    <w:rPr>
      <w:rFonts w:ascii="宋体" w:hAnsi="宋体"/>
      <w:w w:val="100"/>
      <w:kern w:val="0"/>
      <w:sz w:val="28"/>
      <w:szCs w:val="21"/>
    </w:rPr>
  </w:style>
  <w:style w:type="character" w:customStyle="1" w:styleId="900">
    <w:name w:val="4级目录 Char"/>
    <w:link w:val="901"/>
    <w:qFormat/>
    <w:uiPriority w:val="0"/>
    <w:rPr>
      <w:rFonts w:ascii="黑体" w:hAnsi="黑体" w:eastAsia="黑体"/>
      <w:bCs/>
      <w:sz w:val="24"/>
      <w:szCs w:val="28"/>
    </w:rPr>
  </w:style>
  <w:style w:type="paragraph" w:customStyle="1" w:styleId="901">
    <w:name w:val="4级目录"/>
    <w:basedOn w:val="902"/>
    <w:next w:val="903"/>
    <w:link w:val="900"/>
    <w:qFormat/>
    <w:uiPriority w:val="0"/>
    <w:pPr>
      <w:numPr>
        <w:ilvl w:val="3"/>
      </w:numPr>
      <w:tabs>
        <w:tab w:val="left" w:pos="576"/>
        <w:tab w:val="left" w:pos="794"/>
      </w:tabs>
      <w:spacing w:line="480" w:lineRule="auto"/>
      <w:ind w:left="0" w:firstLine="0"/>
      <w:outlineLvl w:val="3"/>
    </w:pPr>
    <w:rPr>
      <w:sz w:val="24"/>
    </w:rPr>
  </w:style>
  <w:style w:type="paragraph" w:customStyle="1" w:styleId="902">
    <w:name w:val="3级目录样式"/>
    <w:basedOn w:val="397"/>
    <w:next w:val="5"/>
    <w:link w:val="1614"/>
    <w:qFormat/>
    <w:uiPriority w:val="0"/>
    <w:pPr>
      <w:numPr>
        <w:ilvl w:val="2"/>
      </w:numPr>
      <w:spacing w:before="211"/>
      <w:outlineLvl w:val="2"/>
    </w:pPr>
    <w:rPr>
      <w:sz w:val="28"/>
      <w:szCs w:val="28"/>
    </w:rPr>
  </w:style>
  <w:style w:type="paragraph" w:customStyle="1" w:styleId="903">
    <w:name w:val="_标题4"/>
    <w:basedOn w:val="6"/>
    <w:next w:val="1"/>
    <w:qFormat/>
    <w:uiPriority w:val="0"/>
    <w:pPr>
      <w:widowControl w:val="0"/>
      <w:tabs>
        <w:tab w:val="left" w:pos="864"/>
      </w:tabs>
      <w:spacing w:before="240" w:after="120" w:line="520" w:lineRule="exact"/>
      <w:ind w:left="425" w:hanging="425"/>
    </w:pPr>
    <w:rPr>
      <w:rFonts w:ascii="仿宋" w:hAnsi="仿宋" w:eastAsia="仿宋" w:cs="仿宋"/>
      <w:w w:val="100"/>
      <w:kern w:val="0"/>
      <w:sz w:val="32"/>
      <w:szCs w:val="36"/>
    </w:rPr>
  </w:style>
  <w:style w:type="character" w:customStyle="1" w:styleId="904">
    <w:name w:val="题注 字符"/>
    <w:link w:val="22"/>
    <w:qFormat/>
    <w:uiPriority w:val="35"/>
    <w:rPr>
      <w:rFonts w:ascii="Arial" w:hAnsi="Arial" w:eastAsia="黑体" w:cs="Arial"/>
      <w:kern w:val="2"/>
    </w:rPr>
  </w:style>
  <w:style w:type="character" w:customStyle="1" w:styleId="905">
    <w:name w:val="宏文本 字符"/>
    <w:link w:val="2"/>
    <w:qFormat/>
    <w:uiPriority w:val="99"/>
    <w:rPr>
      <w:rFonts w:ascii="Courier" w:hAnsi="Courier" w:eastAsia="MS Mincho"/>
      <w:lang w:eastAsia="en-US"/>
    </w:rPr>
  </w:style>
  <w:style w:type="character" w:customStyle="1" w:styleId="906">
    <w:name w:val="样式4 Char"/>
    <w:link w:val="907"/>
    <w:qFormat/>
    <w:uiPriority w:val="0"/>
    <w:rPr>
      <w:rFonts w:ascii="Calibri" w:hAnsi="Calibri"/>
      <w:b/>
      <w:sz w:val="24"/>
      <w:szCs w:val="24"/>
    </w:rPr>
  </w:style>
  <w:style w:type="paragraph" w:customStyle="1" w:styleId="907">
    <w:name w:val="样式4"/>
    <w:basedOn w:val="908"/>
    <w:link w:val="906"/>
    <w:qFormat/>
    <w:uiPriority w:val="0"/>
    <w:pPr>
      <w:spacing w:before="50" w:beforeLines="50"/>
      <w:ind w:left="864" w:hanging="359" w:hangingChars="359"/>
      <w:outlineLvl w:val="3"/>
    </w:pPr>
    <w:rPr>
      <w:rFonts w:eastAsia="等线"/>
      <w:kern w:val="0"/>
      <w:sz w:val="24"/>
    </w:rPr>
  </w:style>
  <w:style w:type="paragraph" w:customStyle="1" w:styleId="908">
    <w:name w:val="样式3"/>
    <w:basedOn w:val="179"/>
    <w:qFormat/>
    <w:uiPriority w:val="0"/>
    <w:pPr>
      <w:widowControl w:val="0"/>
      <w:numPr>
        <w:ilvl w:val="0"/>
        <w:numId w:val="0"/>
      </w:numPr>
      <w:ind w:left="1713"/>
      <w:outlineLvl w:val="2"/>
    </w:pPr>
    <w:rPr>
      <w:rFonts w:ascii="Calibri" w:hAnsi="Calibri"/>
      <w:b/>
      <w:sz w:val="28"/>
    </w:rPr>
  </w:style>
  <w:style w:type="character" w:customStyle="1" w:styleId="909">
    <w:name w:val="title_d1"/>
    <w:qFormat/>
    <w:uiPriority w:val="0"/>
    <w:rPr>
      <w:rFonts w:hint="default" w:ascii="Arial" w:hAnsi="Arial" w:cs="Arial"/>
      <w:b/>
      <w:bCs/>
      <w:sz w:val="60"/>
      <w:szCs w:val="60"/>
    </w:rPr>
  </w:style>
  <w:style w:type="character" w:customStyle="1" w:styleId="910">
    <w:name w:val="结束语 字符1"/>
    <w:qFormat/>
    <w:uiPriority w:val="0"/>
    <w:rPr>
      <w:rFonts w:ascii="Arial" w:hAnsi="Arial" w:eastAsia="仿宋"/>
      <w:sz w:val="24"/>
      <w:lang w:val="en-GB" w:eastAsia="en-US"/>
    </w:rPr>
  </w:style>
  <w:style w:type="character" w:customStyle="1" w:styleId="911">
    <w:name w:val="方案正文 Char Char"/>
    <w:link w:val="912"/>
    <w:qFormat/>
    <w:uiPriority w:val="0"/>
    <w:rPr>
      <w:sz w:val="24"/>
      <w:szCs w:val="24"/>
    </w:rPr>
  </w:style>
  <w:style w:type="paragraph" w:customStyle="1" w:styleId="912">
    <w:name w:val="方案正文 Char"/>
    <w:basedOn w:val="1"/>
    <w:link w:val="911"/>
    <w:qFormat/>
    <w:uiPriority w:val="0"/>
    <w:pPr>
      <w:widowControl w:val="0"/>
      <w:ind w:firstLine="0" w:firstLineChars="0"/>
      <w:jc w:val="both"/>
    </w:pPr>
    <w:rPr>
      <w:rFonts w:ascii="等线" w:hAnsi="等线" w:eastAsia="等线"/>
      <w:kern w:val="0"/>
    </w:rPr>
  </w:style>
  <w:style w:type="character" w:customStyle="1" w:styleId="913">
    <w:name w:val="投标书标题2 Char"/>
    <w:link w:val="914"/>
    <w:qFormat/>
    <w:uiPriority w:val="0"/>
    <w:rPr>
      <w:rFonts w:eastAsia="黑体"/>
      <w:b/>
      <w:sz w:val="36"/>
      <w:szCs w:val="24"/>
    </w:rPr>
  </w:style>
  <w:style w:type="paragraph" w:customStyle="1" w:styleId="914">
    <w:name w:val="投标书标题2"/>
    <w:next w:val="1"/>
    <w:link w:val="913"/>
    <w:qFormat/>
    <w:uiPriority w:val="0"/>
    <w:pPr>
      <w:numPr>
        <w:ilvl w:val="1"/>
        <w:numId w:val="16"/>
      </w:numPr>
      <w:spacing w:line="360" w:lineRule="auto"/>
      <w:outlineLvl w:val="1"/>
    </w:pPr>
    <w:rPr>
      <w:rFonts w:ascii="等线" w:hAnsi="等线" w:eastAsia="黑体" w:cs="Times New Roman"/>
      <w:b/>
      <w:sz w:val="36"/>
      <w:szCs w:val="24"/>
      <w:lang w:val="en-US" w:eastAsia="zh-CN" w:bidi="ar-SA"/>
    </w:rPr>
  </w:style>
  <w:style w:type="character" w:customStyle="1" w:styleId="915">
    <w:name w:val="无格式表格 41"/>
    <w:qFormat/>
    <w:uiPriority w:val="21"/>
    <w:rPr>
      <w:b/>
      <w:bCs/>
      <w:i/>
      <w:iCs/>
      <w:color w:val="4F81BD"/>
    </w:rPr>
  </w:style>
  <w:style w:type="character" w:customStyle="1" w:styleId="916">
    <w:name w:val="T2 Char"/>
    <w:link w:val="917"/>
    <w:qFormat/>
    <w:locked/>
    <w:uiPriority w:val="0"/>
    <w:rPr>
      <w:rFonts w:ascii="Arial" w:hAnsi="Arial" w:eastAsia="仿宋_GB2312" w:cs="Arial"/>
      <w:sz w:val="22"/>
    </w:rPr>
  </w:style>
  <w:style w:type="paragraph" w:customStyle="1" w:styleId="917">
    <w:name w:val="T2"/>
    <w:basedOn w:val="1"/>
    <w:link w:val="916"/>
    <w:qFormat/>
    <w:uiPriority w:val="0"/>
    <w:pPr>
      <w:keepLines/>
      <w:tabs>
        <w:tab w:val="left" w:pos="709"/>
        <w:tab w:val="left" w:pos="1134"/>
        <w:tab w:val="left" w:pos="1559"/>
        <w:tab w:val="left" w:pos="1985"/>
        <w:tab w:val="left" w:pos="2410"/>
        <w:tab w:val="left" w:pos="2835"/>
        <w:tab w:val="left" w:pos="3260"/>
        <w:tab w:val="left" w:pos="3686"/>
      </w:tabs>
      <w:spacing w:after="120" w:line="300" w:lineRule="auto"/>
      <w:ind w:left="284" w:firstLine="0" w:firstLineChars="0"/>
      <w:jc w:val="both"/>
    </w:pPr>
    <w:rPr>
      <w:rFonts w:ascii="Arial" w:hAnsi="Arial" w:eastAsia="仿宋_GB2312" w:cs="Arial"/>
      <w:kern w:val="0"/>
      <w:sz w:val="22"/>
      <w:szCs w:val="20"/>
    </w:rPr>
  </w:style>
  <w:style w:type="character" w:customStyle="1" w:styleId="918">
    <w:name w:val="正文-本文档专用 Char"/>
    <w:link w:val="919"/>
    <w:qFormat/>
    <w:uiPriority w:val="0"/>
    <w:rPr>
      <w:rFonts w:hAnsi="宋体"/>
      <w:szCs w:val="24"/>
    </w:rPr>
  </w:style>
  <w:style w:type="paragraph" w:customStyle="1" w:styleId="919">
    <w:name w:val="正文-本文档专用"/>
    <w:basedOn w:val="1"/>
    <w:link w:val="918"/>
    <w:qFormat/>
    <w:uiPriority w:val="0"/>
    <w:pPr>
      <w:widowControl w:val="0"/>
      <w:ind w:firstLine="425" w:firstLineChars="0"/>
      <w:jc w:val="both"/>
    </w:pPr>
    <w:rPr>
      <w:rFonts w:ascii="等线" w:eastAsia="等线"/>
      <w:kern w:val="0"/>
      <w:sz w:val="20"/>
    </w:rPr>
  </w:style>
  <w:style w:type="character" w:customStyle="1" w:styleId="920">
    <w:name w:val="QB标题2 Char"/>
    <w:link w:val="921"/>
    <w:qFormat/>
    <w:uiPriority w:val="0"/>
    <w:rPr>
      <w:rFonts w:ascii="Arial" w:hAnsi="Arial" w:eastAsia="黑体"/>
      <w:sz w:val="28"/>
    </w:rPr>
  </w:style>
  <w:style w:type="paragraph" w:customStyle="1" w:styleId="921">
    <w:name w:val="QB标题2"/>
    <w:basedOn w:val="4"/>
    <w:link w:val="920"/>
    <w:qFormat/>
    <w:uiPriority w:val="0"/>
    <w:pPr>
      <w:widowControl w:val="0"/>
      <w:tabs>
        <w:tab w:val="left" w:pos="567"/>
        <w:tab w:val="left" w:pos="851"/>
        <w:tab w:val="clear" w:pos="576"/>
      </w:tabs>
      <w:adjustRightInd w:val="0"/>
      <w:snapToGrid w:val="0"/>
      <w:spacing w:before="260" w:beforeLines="0" w:after="260" w:afterLines="0" w:line="413" w:lineRule="auto"/>
      <w:ind w:left="851" w:hanging="567" w:firstLineChars="0"/>
      <w:jc w:val="both"/>
    </w:pPr>
    <w:rPr>
      <w:rFonts w:ascii="Arial" w:hAnsi="Arial"/>
      <w:bCs w:val="0"/>
      <w:kern w:val="0"/>
      <w:sz w:val="28"/>
      <w:szCs w:val="20"/>
    </w:rPr>
  </w:style>
  <w:style w:type="character" w:customStyle="1" w:styleId="922">
    <w:name w:val="yzt4 Char"/>
    <w:link w:val="923"/>
    <w:qFormat/>
    <w:uiPriority w:val="0"/>
    <w:rPr>
      <w:rFonts w:ascii="仿宋_GB2312" w:hAnsi="宋体" w:eastAsia="仿宋_GB2312"/>
      <w:b/>
      <w:bCs/>
      <w:szCs w:val="21"/>
    </w:rPr>
  </w:style>
  <w:style w:type="paragraph" w:customStyle="1" w:styleId="923">
    <w:name w:val="yzt4"/>
    <w:basedOn w:val="222"/>
    <w:link w:val="922"/>
    <w:qFormat/>
    <w:uiPriority w:val="0"/>
    <w:pPr>
      <w:widowControl/>
      <w:adjustRightInd w:val="0"/>
      <w:snapToGrid w:val="0"/>
      <w:spacing w:after="200"/>
      <w:ind w:firstLine="0" w:firstLineChars="0"/>
      <w:jc w:val="left"/>
    </w:pPr>
    <w:rPr>
      <w:rFonts w:ascii="仿宋_GB2312" w:hAnsi="宋体" w:eastAsia="仿宋_GB2312"/>
      <w:b/>
      <w:bCs/>
      <w:kern w:val="0"/>
      <w:sz w:val="20"/>
      <w:szCs w:val="21"/>
    </w:rPr>
  </w:style>
  <w:style w:type="character" w:customStyle="1" w:styleId="924">
    <w:name w:val="_正文段落 Char Char"/>
    <w:qFormat/>
    <w:uiPriority w:val="0"/>
    <w:rPr>
      <w:kern w:val="2"/>
      <w:sz w:val="24"/>
      <w:szCs w:val="24"/>
    </w:rPr>
  </w:style>
  <w:style w:type="character" w:customStyle="1" w:styleId="925">
    <w:name w:val="style281"/>
    <w:qFormat/>
    <w:uiPriority w:val="0"/>
    <w:rPr>
      <w:color w:val="333333"/>
    </w:rPr>
  </w:style>
  <w:style w:type="character" w:customStyle="1" w:styleId="926">
    <w:name w:val="Char Char6"/>
    <w:qFormat/>
    <w:locked/>
    <w:uiPriority w:val="0"/>
    <w:rPr>
      <w:rFonts w:eastAsia="宋体"/>
      <w:b/>
      <w:kern w:val="2"/>
      <w:sz w:val="21"/>
      <w:szCs w:val="21"/>
      <w:lang w:val="en-US" w:eastAsia="zh-CN" w:bidi="ar-SA"/>
    </w:rPr>
  </w:style>
  <w:style w:type="character" w:customStyle="1" w:styleId="927">
    <w:name w:val="段落正文 Char Char"/>
    <w:link w:val="928"/>
    <w:qFormat/>
    <w:locked/>
    <w:uiPriority w:val="0"/>
    <w:rPr>
      <w:rFonts w:hAnsi="宋体" w:eastAsia="仿宋"/>
      <w:spacing w:val="2"/>
      <w:szCs w:val="24"/>
    </w:rPr>
  </w:style>
  <w:style w:type="paragraph" w:customStyle="1" w:styleId="928">
    <w:name w:val="段落正文 Char"/>
    <w:basedOn w:val="1"/>
    <w:link w:val="927"/>
    <w:qFormat/>
    <w:uiPriority w:val="0"/>
    <w:pPr>
      <w:widowControl w:val="0"/>
      <w:spacing w:beforeLines="50"/>
      <w:ind w:firstLine="200"/>
      <w:jc w:val="both"/>
    </w:pPr>
    <w:rPr>
      <w:rFonts w:ascii="等线" w:eastAsia="仿宋"/>
      <w:spacing w:val="2"/>
      <w:kern w:val="0"/>
      <w:sz w:val="20"/>
    </w:rPr>
  </w:style>
  <w:style w:type="character" w:customStyle="1" w:styleId="929">
    <w:name w:val="小标题 Char"/>
    <w:link w:val="272"/>
    <w:qFormat/>
    <w:uiPriority w:val="0"/>
    <w:rPr>
      <w:rFonts w:ascii="Times New Roman" w:hAnsi="Times New Roman" w:eastAsia="宋体" w:cs="宋体"/>
      <w:b/>
      <w:sz w:val="21"/>
      <w:szCs w:val="24"/>
    </w:rPr>
  </w:style>
  <w:style w:type="character" w:customStyle="1" w:styleId="930">
    <w:name w:val="word11"/>
    <w:qFormat/>
    <w:uiPriority w:val="0"/>
    <w:rPr>
      <w:b/>
      <w:bCs/>
      <w:color w:val="194D7C"/>
      <w:sz w:val="20"/>
      <w:szCs w:val="20"/>
    </w:rPr>
  </w:style>
  <w:style w:type="character" w:customStyle="1" w:styleId="931">
    <w:name w:val="GAZW Char"/>
    <w:link w:val="932"/>
    <w:qFormat/>
    <w:uiPriority w:val="0"/>
    <w:rPr>
      <w:rFonts w:ascii="仿宋_GB2312" w:hAnsi="Calibri" w:eastAsia="仿宋_GB2312"/>
      <w:sz w:val="30"/>
      <w:szCs w:val="30"/>
    </w:rPr>
  </w:style>
  <w:style w:type="paragraph" w:customStyle="1" w:styleId="932">
    <w:name w:val="GAZW"/>
    <w:basedOn w:val="1"/>
    <w:link w:val="931"/>
    <w:qFormat/>
    <w:uiPriority w:val="0"/>
    <w:pPr>
      <w:widowControl w:val="0"/>
      <w:adjustRightInd w:val="0"/>
      <w:snapToGrid w:val="0"/>
      <w:ind w:firstLine="600"/>
      <w:jc w:val="both"/>
    </w:pPr>
    <w:rPr>
      <w:rFonts w:ascii="仿宋_GB2312" w:hAnsi="Calibri" w:eastAsia="仿宋_GB2312"/>
      <w:kern w:val="0"/>
      <w:sz w:val="30"/>
      <w:szCs w:val="30"/>
    </w:rPr>
  </w:style>
  <w:style w:type="character" w:customStyle="1" w:styleId="933">
    <w:name w:val="menu_around"/>
    <w:qFormat/>
    <w:uiPriority w:val="0"/>
  </w:style>
  <w:style w:type="character" w:customStyle="1" w:styleId="934">
    <w:name w:val="投标书标题4 Char"/>
    <w:link w:val="935"/>
    <w:qFormat/>
    <w:uiPriority w:val="0"/>
    <w:rPr>
      <w:rFonts w:eastAsia="黑体"/>
      <w:b/>
      <w:sz w:val="30"/>
      <w:szCs w:val="24"/>
    </w:rPr>
  </w:style>
  <w:style w:type="paragraph" w:customStyle="1" w:styleId="935">
    <w:name w:val="投标书标题4"/>
    <w:next w:val="1"/>
    <w:link w:val="934"/>
    <w:qFormat/>
    <w:uiPriority w:val="0"/>
    <w:pPr>
      <w:numPr>
        <w:ilvl w:val="3"/>
        <w:numId w:val="16"/>
      </w:numPr>
      <w:spacing w:line="360" w:lineRule="auto"/>
      <w:outlineLvl w:val="3"/>
    </w:pPr>
    <w:rPr>
      <w:rFonts w:ascii="等线" w:hAnsi="等线" w:eastAsia="黑体" w:cs="Times New Roman"/>
      <w:b/>
      <w:sz w:val="30"/>
      <w:szCs w:val="24"/>
      <w:lang w:val="en-US" w:eastAsia="zh-CN" w:bidi="ar-SA"/>
    </w:rPr>
  </w:style>
  <w:style w:type="character" w:customStyle="1" w:styleId="936">
    <w:name w:val="论文正文 Char"/>
    <w:link w:val="937"/>
    <w:qFormat/>
    <w:uiPriority w:val="0"/>
    <w:rPr>
      <w:rFonts w:hAnsi="宋体" w:cs="宋体"/>
      <w:sz w:val="24"/>
    </w:rPr>
  </w:style>
  <w:style w:type="paragraph" w:customStyle="1" w:styleId="937">
    <w:name w:val="论文正文"/>
    <w:basedOn w:val="1"/>
    <w:link w:val="936"/>
    <w:qFormat/>
    <w:uiPriority w:val="0"/>
    <w:pPr>
      <w:widowControl w:val="0"/>
      <w:spacing w:line="360" w:lineRule="exact"/>
      <w:ind w:firstLine="482" w:firstLineChars="0"/>
      <w:jc w:val="both"/>
    </w:pPr>
    <w:rPr>
      <w:rFonts w:ascii="等线" w:eastAsia="等线" w:cs="宋体"/>
      <w:kern w:val="0"/>
      <w:szCs w:val="20"/>
    </w:rPr>
  </w:style>
  <w:style w:type="character" w:customStyle="1" w:styleId="938">
    <w:name w:val="粗体 Char"/>
    <w:link w:val="939"/>
    <w:qFormat/>
    <w:uiPriority w:val="0"/>
    <w:rPr>
      <w:rFonts w:hAnsi="宋体"/>
      <w:b/>
      <w:szCs w:val="24"/>
    </w:rPr>
  </w:style>
  <w:style w:type="paragraph" w:customStyle="1" w:styleId="939">
    <w:name w:val="粗体"/>
    <w:basedOn w:val="1"/>
    <w:link w:val="938"/>
    <w:qFormat/>
    <w:uiPriority w:val="0"/>
    <w:pPr>
      <w:widowControl w:val="0"/>
      <w:tabs>
        <w:tab w:val="left" w:pos="964"/>
      </w:tabs>
      <w:spacing w:before="100" w:beforeAutospacing="1" w:after="100" w:afterAutospacing="1" w:line="440" w:lineRule="atLeast"/>
      <w:ind w:left="420" w:firstLine="422" w:firstLineChars="0"/>
      <w:jc w:val="both"/>
    </w:pPr>
    <w:rPr>
      <w:rFonts w:ascii="等线" w:eastAsia="等线"/>
      <w:b/>
      <w:kern w:val="0"/>
      <w:sz w:val="20"/>
    </w:rPr>
  </w:style>
  <w:style w:type="character" w:customStyle="1" w:styleId="940">
    <w:name w:val="Table Text Char1 Char"/>
    <w:qFormat/>
    <w:locked/>
    <w:uiPriority w:val="0"/>
    <w:rPr>
      <w:rFonts w:ascii="Arial" w:hAnsi="Arial" w:cs="Arial"/>
      <w:sz w:val="18"/>
      <w:szCs w:val="18"/>
    </w:rPr>
  </w:style>
  <w:style w:type="character" w:customStyle="1" w:styleId="941">
    <w:name w:val="_标题5 Char"/>
    <w:link w:val="942"/>
    <w:qFormat/>
    <w:uiPriority w:val="0"/>
    <w:rPr>
      <w:rFonts w:ascii="仿宋" w:hAnsi="仿宋" w:eastAsia="仿宋" w:cs="仿宋"/>
      <w:b/>
      <w:bCs/>
      <w:sz w:val="30"/>
      <w:szCs w:val="36"/>
    </w:rPr>
  </w:style>
  <w:style w:type="paragraph" w:customStyle="1" w:styleId="942">
    <w:name w:val="_标题5"/>
    <w:basedOn w:val="7"/>
    <w:next w:val="1"/>
    <w:link w:val="941"/>
    <w:qFormat/>
    <w:uiPriority w:val="0"/>
    <w:pPr>
      <w:numPr>
        <w:ilvl w:val="0"/>
        <w:numId w:val="0"/>
      </w:numPr>
      <w:spacing w:before="120" w:after="120" w:line="520" w:lineRule="exact"/>
      <w:ind w:hanging="420"/>
      <w:jc w:val="both"/>
    </w:pPr>
    <w:rPr>
      <w:rFonts w:ascii="仿宋" w:hAnsi="仿宋" w:eastAsia="仿宋" w:cs="仿宋"/>
      <w:b/>
      <w:w w:val="100"/>
      <w:kern w:val="0"/>
      <w:sz w:val="30"/>
      <w:szCs w:val="36"/>
    </w:rPr>
  </w:style>
  <w:style w:type="character" w:customStyle="1" w:styleId="943">
    <w:name w:val="sitemappagename"/>
    <w:qFormat/>
    <w:uiPriority w:val="0"/>
  </w:style>
  <w:style w:type="character" w:customStyle="1" w:styleId="944">
    <w:name w:val="正文首行缩进2字 Char"/>
    <w:link w:val="945"/>
    <w:qFormat/>
    <w:uiPriority w:val="0"/>
    <w:rPr>
      <w:rFonts w:hAnsi="宋体" w:eastAsia="楷体_GB2312"/>
      <w:szCs w:val="24"/>
    </w:rPr>
  </w:style>
  <w:style w:type="paragraph" w:customStyle="1" w:styleId="945">
    <w:name w:val="正文首行缩进2字"/>
    <w:basedOn w:val="1"/>
    <w:link w:val="944"/>
    <w:qFormat/>
    <w:uiPriority w:val="0"/>
    <w:pPr>
      <w:widowControl w:val="0"/>
      <w:spacing w:line="240" w:lineRule="auto"/>
      <w:ind w:firstLine="0" w:firstLineChars="0"/>
      <w:jc w:val="both"/>
    </w:pPr>
    <w:rPr>
      <w:rFonts w:ascii="等线" w:eastAsia="楷体_GB2312"/>
      <w:kern w:val="0"/>
      <w:sz w:val="20"/>
    </w:rPr>
  </w:style>
  <w:style w:type="character" w:customStyle="1" w:styleId="946">
    <w:name w:val="列表 3 字符"/>
    <w:link w:val="12"/>
    <w:qFormat/>
    <w:locked/>
    <w:uiPriority w:val="99"/>
    <w:rPr>
      <w:rFonts w:ascii="Cambria" w:hAnsi="Cambria" w:eastAsia="MS Mincho"/>
      <w:sz w:val="22"/>
      <w:lang w:eastAsia="en-US"/>
    </w:rPr>
  </w:style>
  <w:style w:type="character" w:customStyle="1" w:styleId="947">
    <w:name w:val="ICSS1级文本 Char"/>
    <w:link w:val="948"/>
    <w:qFormat/>
    <w:locked/>
    <w:uiPriority w:val="0"/>
  </w:style>
  <w:style w:type="paragraph" w:customStyle="1" w:styleId="948">
    <w:name w:val="ICSS1级文本"/>
    <w:basedOn w:val="1"/>
    <w:link w:val="947"/>
    <w:qFormat/>
    <w:uiPriority w:val="0"/>
    <w:pPr>
      <w:widowControl w:val="0"/>
      <w:ind w:firstLine="200"/>
      <w:jc w:val="both"/>
    </w:pPr>
    <w:rPr>
      <w:rFonts w:ascii="等线" w:hAnsi="等线" w:eastAsia="等线"/>
      <w:kern w:val="0"/>
      <w:sz w:val="20"/>
      <w:szCs w:val="20"/>
    </w:rPr>
  </w:style>
  <w:style w:type="character" w:customStyle="1" w:styleId="949">
    <w:name w:val="Char Char41"/>
    <w:qFormat/>
    <w:uiPriority w:val="0"/>
    <w:rPr>
      <w:rFonts w:eastAsia="宋体"/>
      <w:b/>
      <w:bCs/>
      <w:kern w:val="2"/>
      <w:sz w:val="28"/>
      <w:szCs w:val="32"/>
      <w:lang w:val="en-US" w:eastAsia="zh-CN" w:bidi="ar-SA"/>
    </w:rPr>
  </w:style>
  <w:style w:type="character" w:customStyle="1" w:styleId="950">
    <w:name w:val="投标书正文无序编号 Char"/>
    <w:link w:val="951"/>
    <w:qFormat/>
    <w:uiPriority w:val="0"/>
    <w:rPr>
      <w:sz w:val="24"/>
      <w:szCs w:val="24"/>
    </w:rPr>
  </w:style>
  <w:style w:type="paragraph" w:customStyle="1" w:styleId="951">
    <w:name w:val="投标书正文无序编号"/>
    <w:basedOn w:val="952"/>
    <w:link w:val="950"/>
    <w:qFormat/>
    <w:uiPriority w:val="0"/>
    <w:pPr>
      <w:numPr>
        <w:ilvl w:val="0"/>
        <w:numId w:val="27"/>
      </w:numPr>
      <w:ind w:left="0" w:firstLine="200"/>
    </w:pPr>
  </w:style>
  <w:style w:type="paragraph" w:customStyle="1" w:styleId="952">
    <w:name w:val="投标书正文"/>
    <w:link w:val="1417"/>
    <w:qFormat/>
    <w:uiPriority w:val="0"/>
    <w:pPr>
      <w:autoSpaceDE w:val="0"/>
      <w:spacing w:line="360" w:lineRule="auto"/>
      <w:ind w:firstLine="200" w:firstLineChars="200"/>
    </w:pPr>
    <w:rPr>
      <w:rFonts w:ascii="等线" w:hAnsi="等线" w:eastAsia="等线" w:cs="Times New Roman"/>
      <w:sz w:val="24"/>
      <w:szCs w:val="24"/>
      <w:lang w:val="en-US" w:eastAsia="zh-CN" w:bidi="ar-SA"/>
    </w:rPr>
  </w:style>
  <w:style w:type="character" w:customStyle="1" w:styleId="953">
    <w:name w:val="Item List Char Char Char Char Char1"/>
    <w:link w:val="954"/>
    <w:qFormat/>
    <w:uiPriority w:val="0"/>
    <w:rPr>
      <w:rFonts w:ascii="Arial" w:hAnsi="Arial"/>
      <w:szCs w:val="24"/>
    </w:rPr>
  </w:style>
  <w:style w:type="paragraph" w:customStyle="1" w:styleId="954">
    <w:name w:val="Item List Char Char Char Char"/>
    <w:link w:val="953"/>
    <w:qFormat/>
    <w:uiPriority w:val="0"/>
    <w:pPr>
      <w:tabs>
        <w:tab w:val="left" w:pos="1559"/>
      </w:tabs>
      <w:spacing w:line="360" w:lineRule="auto"/>
      <w:ind w:left="1559" w:hanging="425" w:firstLineChars="200"/>
      <w:jc w:val="both"/>
    </w:pPr>
    <w:rPr>
      <w:rFonts w:ascii="Arial" w:hAnsi="Arial" w:eastAsia="等线" w:cs="Times New Roman"/>
      <w:szCs w:val="24"/>
      <w:lang w:val="en-US" w:eastAsia="zh-CN" w:bidi="ar-SA"/>
    </w:rPr>
  </w:style>
  <w:style w:type="character" w:customStyle="1" w:styleId="955">
    <w:name w:val="meaning1"/>
    <w:qFormat/>
    <w:uiPriority w:val="0"/>
    <w:rPr>
      <w:rFonts w:hint="default" w:ascii="Arial" w:hAnsi="Arial" w:cs="Arial"/>
      <w:color w:val="020202"/>
    </w:rPr>
  </w:style>
  <w:style w:type="character" w:customStyle="1" w:styleId="956">
    <w:name w:val="hilite1"/>
    <w:qFormat/>
    <w:uiPriority w:val="0"/>
  </w:style>
  <w:style w:type="character" w:customStyle="1" w:styleId="957">
    <w:name w:val="报告正文 Char"/>
    <w:link w:val="958"/>
    <w:qFormat/>
    <w:uiPriority w:val="0"/>
    <w:rPr>
      <w:rFonts w:eastAsia="仿宋_GB2312"/>
    </w:rPr>
  </w:style>
  <w:style w:type="paragraph" w:customStyle="1" w:styleId="958">
    <w:name w:val="报告正文"/>
    <w:basedOn w:val="1"/>
    <w:link w:val="957"/>
    <w:qFormat/>
    <w:uiPriority w:val="0"/>
    <w:pPr>
      <w:widowControl w:val="0"/>
      <w:spacing w:before="50" w:beforeLines="50" w:line="400" w:lineRule="exact"/>
      <w:ind w:firstLine="200"/>
      <w:jc w:val="both"/>
    </w:pPr>
    <w:rPr>
      <w:rFonts w:ascii="等线" w:hAnsi="等线" w:eastAsia="仿宋_GB2312"/>
      <w:kern w:val="0"/>
      <w:sz w:val="20"/>
      <w:szCs w:val="20"/>
    </w:rPr>
  </w:style>
  <w:style w:type="character" w:customStyle="1" w:styleId="959">
    <w:name w:val="!我的正文 Ctr+Q Char"/>
    <w:link w:val="762"/>
    <w:qFormat/>
    <w:uiPriority w:val="0"/>
    <w:rPr>
      <w:rFonts w:ascii="Arial" w:hAnsi="Arial"/>
      <w:szCs w:val="21"/>
    </w:rPr>
  </w:style>
  <w:style w:type="character" w:customStyle="1" w:styleId="960">
    <w:name w:val="列出段落 Char2"/>
    <w:qFormat/>
    <w:locked/>
    <w:uiPriority w:val="34"/>
    <w:rPr>
      <w:sz w:val="24"/>
    </w:rPr>
  </w:style>
  <w:style w:type="character" w:customStyle="1" w:styleId="961">
    <w:name w:val="inputstyle1"/>
    <w:qFormat/>
    <w:uiPriority w:val="0"/>
    <w:rPr>
      <w:sz w:val="18"/>
      <w:szCs w:val="18"/>
      <w:u w:val="none"/>
    </w:rPr>
  </w:style>
  <w:style w:type="character" w:customStyle="1" w:styleId="962">
    <w:name w:val="样式 样式 宋体 加粗 段后: 6 磅 + 加粗1 Char"/>
    <w:link w:val="963"/>
    <w:qFormat/>
    <w:locked/>
    <w:uiPriority w:val="0"/>
    <w:rPr>
      <w:rFonts w:ascii="宋体" w:hAnsi="宋体" w:eastAsia="仿宋_GB2312"/>
      <w:b/>
      <w:bCs/>
    </w:rPr>
  </w:style>
  <w:style w:type="paragraph" w:customStyle="1" w:styleId="963">
    <w:name w:val="样式 样式 宋体 加粗 段后: 6 磅 + 加粗1"/>
    <w:basedOn w:val="964"/>
    <w:link w:val="962"/>
    <w:qFormat/>
    <w:uiPriority w:val="0"/>
    <w:pPr>
      <w:widowControl w:val="0"/>
      <w:numPr>
        <w:numId w:val="0"/>
      </w:numPr>
      <w:tabs>
        <w:tab w:val="left" w:pos="420"/>
        <w:tab w:val="left" w:pos="980"/>
      </w:tabs>
      <w:ind w:left="1380" w:leftChars="400" w:hanging="420"/>
      <w:jc w:val="both"/>
    </w:pPr>
    <w:rPr>
      <w:rFonts w:eastAsia="仿宋_GB2312"/>
    </w:rPr>
  </w:style>
  <w:style w:type="paragraph" w:customStyle="1" w:styleId="964">
    <w:name w:val="样式 宋体 加粗 段后: 6 磅"/>
    <w:basedOn w:val="1"/>
    <w:link w:val="981"/>
    <w:qFormat/>
    <w:uiPriority w:val="99"/>
    <w:pPr>
      <w:numPr>
        <w:ilvl w:val="0"/>
        <w:numId w:val="28"/>
      </w:numPr>
      <w:tabs>
        <w:tab w:val="left" w:pos="420"/>
      </w:tabs>
      <w:spacing w:after="120"/>
      <w:ind w:left="0" w:firstLine="200"/>
    </w:pPr>
    <w:rPr>
      <w:rFonts w:eastAsia="等线"/>
      <w:b/>
      <w:bCs/>
      <w:kern w:val="0"/>
      <w:sz w:val="20"/>
      <w:szCs w:val="20"/>
    </w:rPr>
  </w:style>
  <w:style w:type="character" w:customStyle="1" w:styleId="965">
    <w:name w:val="图winson Char"/>
    <w:link w:val="966"/>
    <w:qFormat/>
    <w:locked/>
    <w:uiPriority w:val="0"/>
    <w:rPr>
      <w:rFonts w:ascii="宋体" w:hAnsi="宋体" w:cs="Calibri"/>
      <w:sz w:val="24"/>
      <w:szCs w:val="21"/>
    </w:rPr>
  </w:style>
  <w:style w:type="paragraph" w:customStyle="1" w:styleId="966">
    <w:name w:val="图winson"/>
    <w:basedOn w:val="967"/>
    <w:link w:val="965"/>
    <w:qFormat/>
    <w:uiPriority w:val="0"/>
    <w:pPr>
      <w:jc w:val="center"/>
    </w:pPr>
    <w:rPr>
      <w:rFonts w:ascii="宋体" w:hAnsi="宋体" w:cs="Calibri"/>
      <w:sz w:val="24"/>
      <w:szCs w:val="21"/>
    </w:rPr>
  </w:style>
  <w:style w:type="paragraph" w:customStyle="1" w:styleId="967">
    <w:name w:val="无间隔1"/>
    <w:link w:val="1017"/>
    <w:qFormat/>
    <w:uiPriority w:val="1"/>
    <w:pPr>
      <w:widowControl w:val="0"/>
      <w:jc w:val="both"/>
    </w:pPr>
    <w:rPr>
      <w:rFonts w:ascii="等线" w:hAnsi="等线" w:eastAsia="等线" w:cs="Times New Roman"/>
      <w:szCs w:val="24"/>
      <w:lang w:val="en-US" w:eastAsia="zh-CN" w:bidi="ar-SA"/>
    </w:rPr>
  </w:style>
  <w:style w:type="character" w:customStyle="1" w:styleId="968">
    <w:name w:val="自然段 Char1"/>
    <w:link w:val="969"/>
    <w:qFormat/>
    <w:uiPriority w:val="0"/>
    <w:rPr>
      <w:rFonts w:hAnsi="宋体" w:eastAsia="仿宋"/>
      <w:sz w:val="28"/>
      <w:szCs w:val="24"/>
    </w:rPr>
  </w:style>
  <w:style w:type="paragraph" w:customStyle="1" w:styleId="969">
    <w:name w:val="自然段"/>
    <w:basedOn w:val="1"/>
    <w:link w:val="968"/>
    <w:qFormat/>
    <w:uiPriority w:val="0"/>
    <w:pPr>
      <w:widowControl w:val="0"/>
      <w:ind w:firstLine="420"/>
      <w:jc w:val="both"/>
    </w:pPr>
    <w:rPr>
      <w:rFonts w:ascii="等线" w:eastAsia="仿宋"/>
      <w:kern w:val="0"/>
      <w:sz w:val="28"/>
    </w:rPr>
  </w:style>
  <w:style w:type="character" w:customStyle="1" w:styleId="970">
    <w:name w:val="结束语 Char"/>
    <w:qFormat/>
    <w:uiPriority w:val="0"/>
    <w:rPr>
      <w:sz w:val="21"/>
      <w:szCs w:val="24"/>
    </w:rPr>
  </w:style>
  <w:style w:type="character" w:customStyle="1" w:styleId="971">
    <w:name w:val="verdana2"/>
    <w:qFormat/>
    <w:uiPriority w:val="0"/>
  </w:style>
  <w:style w:type="character" w:customStyle="1" w:styleId="972">
    <w:name w:val="样式 首行缩进:  2 字符 行距: 1.5 倍行距 Char"/>
    <w:link w:val="973"/>
    <w:qFormat/>
    <w:locked/>
    <w:uiPriority w:val="0"/>
    <w:rPr>
      <w:rFonts w:ascii="Arial Unicode MS" w:hAnsi="Arial Unicode MS" w:eastAsia="仿宋_GB2312" w:cs="Arial Unicode MS"/>
    </w:rPr>
  </w:style>
  <w:style w:type="paragraph" w:customStyle="1" w:styleId="973">
    <w:name w:val="样式 首行缩进:  2 字符 行距: 1.5 倍行距"/>
    <w:basedOn w:val="1"/>
    <w:link w:val="972"/>
    <w:qFormat/>
    <w:uiPriority w:val="0"/>
    <w:pPr>
      <w:ind w:firstLine="200"/>
    </w:pPr>
    <w:rPr>
      <w:rFonts w:ascii="Arial Unicode MS" w:hAnsi="Arial Unicode MS" w:eastAsia="仿宋_GB2312" w:cs="Arial Unicode MS"/>
      <w:kern w:val="0"/>
      <w:sz w:val="20"/>
      <w:szCs w:val="20"/>
    </w:rPr>
  </w:style>
  <w:style w:type="character" w:customStyle="1" w:styleId="974">
    <w:name w:val="word5"/>
    <w:qFormat/>
    <w:uiPriority w:val="0"/>
  </w:style>
  <w:style w:type="character" w:customStyle="1" w:styleId="975">
    <w:name w:val="Font Style90"/>
    <w:unhideWhenUsed/>
    <w:qFormat/>
    <w:uiPriority w:val="99"/>
    <w:rPr>
      <w:rFonts w:hint="eastAsia" w:ascii="宋体" w:hAnsi="宋体" w:eastAsia="宋体"/>
      <w:sz w:val="20"/>
    </w:rPr>
  </w:style>
  <w:style w:type="character" w:customStyle="1" w:styleId="976">
    <w:name w:val="Body text_"/>
    <w:qFormat/>
    <w:locked/>
    <w:uiPriority w:val="99"/>
    <w:rPr>
      <w:rFonts w:ascii="MingLiU" w:hAnsi="MingLiU" w:eastAsia="MingLiU"/>
      <w:sz w:val="35"/>
      <w:szCs w:val="35"/>
      <w:shd w:val="clear" w:color="auto" w:fill="FFFFFF"/>
    </w:rPr>
  </w:style>
  <w:style w:type="character" w:customStyle="1" w:styleId="977">
    <w:name w:val="样式 自定义颜(RGB(79129189))"/>
    <w:qFormat/>
    <w:uiPriority w:val="0"/>
    <w:rPr>
      <w:i/>
      <w:color w:val="0000FF"/>
    </w:rPr>
  </w:style>
  <w:style w:type="character" w:customStyle="1" w:styleId="978">
    <w:name w:val="t_tag"/>
    <w:qFormat/>
    <w:uiPriority w:val="0"/>
  </w:style>
  <w:style w:type="character" w:customStyle="1" w:styleId="979">
    <w:name w:val="font11"/>
    <w:qFormat/>
    <w:uiPriority w:val="0"/>
    <w:rPr>
      <w:rFonts w:hint="eastAsia" w:ascii="宋体" w:hAnsi="宋体" w:eastAsia="宋体"/>
      <w:color w:val="000000"/>
      <w:sz w:val="20"/>
      <w:szCs w:val="20"/>
      <w:u w:val="none"/>
    </w:rPr>
  </w:style>
  <w:style w:type="character" w:customStyle="1" w:styleId="980">
    <w:name w:val="font51"/>
    <w:qFormat/>
    <w:uiPriority w:val="0"/>
    <w:rPr>
      <w:rFonts w:hint="eastAsia" w:ascii="宋体" w:hAnsi="宋体" w:eastAsia="宋体"/>
      <w:color w:val="000000"/>
      <w:sz w:val="20"/>
      <w:szCs w:val="20"/>
      <w:u w:val="none"/>
    </w:rPr>
  </w:style>
  <w:style w:type="character" w:customStyle="1" w:styleId="981">
    <w:name w:val="样式 宋体 加粗 段后: 6 磅 Char"/>
    <w:link w:val="964"/>
    <w:qFormat/>
    <w:locked/>
    <w:uiPriority w:val="99"/>
    <w:rPr>
      <w:rFonts w:ascii="宋体" w:hAnsi="宋体"/>
      <w:b/>
      <w:bCs/>
    </w:rPr>
  </w:style>
  <w:style w:type="character" w:customStyle="1" w:styleId="982">
    <w:name w:val="海康小标题2级 Char"/>
    <w:link w:val="983"/>
    <w:qFormat/>
    <w:uiPriority w:val="0"/>
    <w:rPr>
      <w:sz w:val="24"/>
      <w:szCs w:val="24"/>
    </w:rPr>
  </w:style>
  <w:style w:type="paragraph" w:customStyle="1" w:styleId="983">
    <w:name w:val="海康小标题2级"/>
    <w:link w:val="982"/>
    <w:qFormat/>
    <w:uiPriority w:val="0"/>
    <w:pPr>
      <w:widowControl w:val="0"/>
      <w:numPr>
        <w:ilvl w:val="0"/>
        <w:numId w:val="29"/>
      </w:numPr>
      <w:tabs>
        <w:tab w:val="left" w:pos="350"/>
      </w:tabs>
      <w:spacing w:before="100" w:after="100" w:line="360" w:lineRule="auto"/>
      <w:jc w:val="both"/>
    </w:pPr>
    <w:rPr>
      <w:rFonts w:ascii="等线" w:hAnsi="等线" w:eastAsia="等线" w:cs="Times New Roman"/>
      <w:sz w:val="24"/>
      <w:szCs w:val="24"/>
      <w:lang w:val="en-US" w:eastAsia="zh-CN" w:bidi="ar-SA"/>
    </w:rPr>
  </w:style>
  <w:style w:type="character" w:customStyle="1" w:styleId="984">
    <w:name w:val="题注 Char2"/>
    <w:qFormat/>
    <w:uiPriority w:val="0"/>
    <w:rPr>
      <w:rFonts w:ascii="Arial" w:hAnsi="Arial" w:eastAsia="黑体" w:cs="Times New Roman"/>
      <w:sz w:val="20"/>
      <w:szCs w:val="20"/>
    </w:rPr>
  </w:style>
  <w:style w:type="character" w:customStyle="1" w:styleId="985">
    <w:name w:val="不明显强调12"/>
    <w:qFormat/>
    <w:uiPriority w:val="19"/>
    <w:rPr>
      <w:i/>
      <w:iCs/>
      <w:color w:val="404040"/>
    </w:rPr>
  </w:style>
  <w:style w:type="character" w:customStyle="1" w:styleId="986">
    <w:name w:val="样式 题注 + (中文) 宋体 小四 居中 Char"/>
    <w:link w:val="987"/>
    <w:qFormat/>
    <w:uiPriority w:val="0"/>
    <w:rPr>
      <w:rFonts w:ascii="Arial" w:hAnsi="宋体"/>
      <w:sz w:val="24"/>
      <w:szCs w:val="24"/>
    </w:rPr>
  </w:style>
  <w:style w:type="paragraph" w:customStyle="1" w:styleId="987">
    <w:name w:val="样式 题注 + (中文) 宋体 小四 居中"/>
    <w:basedOn w:val="22"/>
    <w:link w:val="986"/>
    <w:qFormat/>
    <w:uiPriority w:val="0"/>
    <w:pPr>
      <w:spacing w:before="0" w:beforeLines="50" w:after="0" w:afterLines="50" w:line="320" w:lineRule="exact"/>
      <w:ind w:firstLine="200"/>
      <w:jc w:val="center"/>
    </w:pPr>
    <w:rPr>
      <w:rFonts w:hAnsi="宋体" w:eastAsia="等线" w:cs="Times New Roman"/>
      <w:kern w:val="0"/>
      <w:sz w:val="24"/>
      <w:szCs w:val="24"/>
    </w:rPr>
  </w:style>
  <w:style w:type="character" w:customStyle="1" w:styleId="988">
    <w:name w:val="自定义内容 Char"/>
    <w:link w:val="989"/>
    <w:qFormat/>
    <w:uiPriority w:val="0"/>
    <w:rPr>
      <w:rFonts w:ascii="Arial" w:hAnsi="Arial" w:eastAsia="仿宋_GB2312"/>
    </w:rPr>
  </w:style>
  <w:style w:type="paragraph" w:customStyle="1" w:styleId="989">
    <w:name w:val="自定义内容"/>
    <w:basedOn w:val="1"/>
    <w:link w:val="988"/>
    <w:qFormat/>
    <w:uiPriority w:val="0"/>
    <w:pPr>
      <w:widowControl w:val="0"/>
      <w:jc w:val="both"/>
    </w:pPr>
    <w:rPr>
      <w:rFonts w:ascii="Arial" w:hAnsi="Arial" w:eastAsia="仿宋_GB2312"/>
      <w:kern w:val="0"/>
      <w:sz w:val="20"/>
      <w:szCs w:val="20"/>
    </w:rPr>
  </w:style>
  <w:style w:type="character" w:customStyle="1" w:styleId="990">
    <w:name w:val="样式 样式 标题 4h4H4H41H42H43H44H45H46H47H48H49H410H411H421... + 宋体 Char"/>
    <w:link w:val="991"/>
    <w:qFormat/>
    <w:locked/>
    <w:uiPriority w:val="0"/>
    <w:rPr>
      <w:rFonts w:ascii="宋体" w:hAnsi="宋体"/>
      <w:b/>
      <w:bCs/>
      <w:sz w:val="28"/>
    </w:rPr>
  </w:style>
  <w:style w:type="paragraph" w:customStyle="1" w:styleId="991">
    <w:name w:val="样式 样式 标题 4h4H4H41H42H43H44H45H46H47H48H49H410H411H421... + 宋体"/>
    <w:basedOn w:val="856"/>
    <w:link w:val="990"/>
    <w:qFormat/>
    <w:uiPriority w:val="0"/>
    <w:pPr>
      <w:tabs>
        <w:tab w:val="clear" w:pos="2053"/>
      </w:tabs>
      <w:spacing w:beforeLines="100" w:afterLines="100"/>
      <w:ind w:left="0" w:firstLine="0"/>
    </w:pPr>
    <w:rPr>
      <w:rFonts w:ascii="宋体" w:hAnsi="宋体" w:eastAsia="等线" w:cs="Times New Roman"/>
    </w:rPr>
  </w:style>
  <w:style w:type="character" w:customStyle="1" w:styleId="992">
    <w:name w:val="SAHeading 1 Char1 Char"/>
    <w:qFormat/>
    <w:uiPriority w:val="0"/>
    <w:rPr>
      <w:rFonts w:hint="eastAsia" w:ascii="黑体" w:eastAsia="黑体"/>
      <w:b/>
      <w:bCs/>
      <w:kern w:val="44"/>
      <w:sz w:val="30"/>
      <w:szCs w:val="30"/>
      <w:lang w:val="en-US" w:eastAsia="zh-CN" w:bidi="ar-SA"/>
    </w:rPr>
  </w:style>
  <w:style w:type="character" w:customStyle="1" w:styleId="993">
    <w:name w:val="cm-number"/>
    <w:qFormat/>
    <w:uiPriority w:val="0"/>
  </w:style>
  <w:style w:type="character" w:customStyle="1" w:styleId="994">
    <w:name w:val="明显强调12"/>
    <w:qFormat/>
    <w:uiPriority w:val="21"/>
    <w:rPr>
      <w:b/>
      <w:bCs/>
      <w:i/>
      <w:iCs/>
      <w:color w:val="4F81BD"/>
    </w:rPr>
  </w:style>
  <w:style w:type="character" w:customStyle="1" w:styleId="995">
    <w:name w:val="样式-正文 Char"/>
    <w:qFormat/>
    <w:locked/>
    <w:uiPriority w:val="0"/>
    <w:rPr>
      <w:rFonts w:ascii="Calibri" w:hAnsi="Calibri" w:cs="Calibri"/>
      <w:sz w:val="24"/>
      <w:szCs w:val="24"/>
    </w:rPr>
  </w:style>
  <w:style w:type="character" w:customStyle="1" w:styleId="996">
    <w:name w:val="新正文 Char"/>
    <w:qFormat/>
    <w:uiPriority w:val="0"/>
    <w:rPr>
      <w:rFonts w:ascii="仿宋_GB2312" w:hAnsi="宋体" w:eastAsia="仿宋_GB2312" w:cs="Times New Roman"/>
      <w:b/>
      <w:sz w:val="28"/>
      <w:szCs w:val="28"/>
    </w:rPr>
  </w:style>
  <w:style w:type="character" w:customStyle="1" w:styleId="997">
    <w:name w:val="批注主题 字符1"/>
    <w:qFormat/>
    <w:uiPriority w:val="0"/>
    <w:rPr>
      <w:rFonts w:ascii="Times New Roman" w:hAnsi="Times New Roman" w:eastAsia="宋体" w:cs="Times New Roman"/>
      <w:b/>
      <w:bCs/>
      <w:kern w:val="2"/>
      <w:sz w:val="24"/>
      <w:szCs w:val="24"/>
    </w:rPr>
  </w:style>
  <w:style w:type="character" w:customStyle="1" w:styleId="998">
    <w:name w:val="style191"/>
    <w:qFormat/>
    <w:uiPriority w:val="0"/>
    <w:rPr>
      <w:color w:val="0000FF"/>
      <w:sz w:val="22"/>
      <w:szCs w:val="22"/>
    </w:rPr>
  </w:style>
  <w:style w:type="character" w:customStyle="1" w:styleId="999">
    <w:name w:val="六级_标题 字符"/>
    <w:link w:val="1000"/>
    <w:qFormat/>
    <w:uiPriority w:val="0"/>
    <w:rPr>
      <w:rFonts w:ascii="宋体" w:hAnsi="宋体"/>
      <w:b/>
      <w:sz w:val="28"/>
    </w:rPr>
  </w:style>
  <w:style w:type="paragraph" w:customStyle="1" w:styleId="1000">
    <w:name w:val="六级_标题"/>
    <w:basedOn w:val="8"/>
    <w:link w:val="999"/>
    <w:qFormat/>
    <w:uiPriority w:val="0"/>
    <w:pPr>
      <w:keepNext w:val="0"/>
      <w:keepLines w:val="0"/>
      <w:numPr>
        <w:ilvl w:val="5"/>
        <w:numId w:val="12"/>
      </w:numPr>
      <w:tabs>
        <w:tab w:val="left" w:pos="432"/>
        <w:tab w:val="left" w:pos="1152"/>
      </w:tabs>
      <w:spacing w:before="50" w:beforeLines="50" w:line="240" w:lineRule="auto"/>
      <w:ind w:firstLine="0" w:firstLineChars="0"/>
    </w:pPr>
    <w:rPr>
      <w:rFonts w:ascii="宋体" w:hAnsi="宋体" w:eastAsia="等线"/>
      <w:b/>
      <w:bCs w:val="0"/>
      <w:kern w:val="0"/>
      <w:sz w:val="28"/>
      <w:szCs w:val="20"/>
    </w:rPr>
  </w:style>
  <w:style w:type="character" w:customStyle="1" w:styleId="1001">
    <w:name w:val="正文文本_"/>
    <w:link w:val="1002"/>
    <w:qFormat/>
    <w:uiPriority w:val="0"/>
    <w:rPr>
      <w:rFonts w:ascii="黑体" w:hAnsi="黑体" w:eastAsia="黑体"/>
      <w:sz w:val="30"/>
      <w:szCs w:val="30"/>
      <w:shd w:val="clear" w:color="auto" w:fill="FFFFFF"/>
    </w:rPr>
  </w:style>
  <w:style w:type="paragraph" w:customStyle="1" w:styleId="1002">
    <w:name w:val="正文文本9"/>
    <w:basedOn w:val="1"/>
    <w:link w:val="1001"/>
    <w:qFormat/>
    <w:uiPriority w:val="0"/>
    <w:pPr>
      <w:shd w:val="clear" w:color="auto" w:fill="FFFFFF"/>
      <w:spacing w:before="420" w:line="518" w:lineRule="exact"/>
      <w:ind w:hanging="260" w:firstLineChars="0"/>
    </w:pPr>
    <w:rPr>
      <w:rFonts w:ascii="黑体" w:hAnsi="黑体" w:eastAsia="黑体"/>
      <w:kern w:val="0"/>
      <w:sz w:val="30"/>
      <w:szCs w:val="30"/>
      <w:shd w:val="clear" w:color="auto" w:fill="FFFFFF"/>
    </w:rPr>
  </w:style>
  <w:style w:type="character" w:customStyle="1" w:styleId="1003">
    <w:name w:val="普通内容 Char"/>
    <w:link w:val="1004"/>
    <w:qFormat/>
    <w:uiPriority w:val="0"/>
    <w:rPr>
      <w:rFonts w:ascii="Calibri" w:hAnsi="Calibri" w:eastAsia="微软雅黑"/>
    </w:rPr>
  </w:style>
  <w:style w:type="paragraph" w:customStyle="1" w:styleId="1004">
    <w:name w:val="普通内容"/>
    <w:basedOn w:val="1"/>
    <w:next w:val="1"/>
    <w:link w:val="1003"/>
    <w:qFormat/>
    <w:uiPriority w:val="0"/>
    <w:pPr>
      <w:widowControl w:val="0"/>
      <w:spacing w:line="240" w:lineRule="auto"/>
      <w:ind w:firstLine="198" w:firstLineChars="0"/>
      <w:jc w:val="both"/>
    </w:pPr>
    <w:rPr>
      <w:rFonts w:ascii="Calibri" w:hAnsi="Calibri" w:eastAsia="微软雅黑"/>
      <w:kern w:val="0"/>
      <w:sz w:val="20"/>
      <w:szCs w:val="20"/>
    </w:rPr>
  </w:style>
  <w:style w:type="character" w:customStyle="1" w:styleId="1005">
    <w:name w:val="Font Style87"/>
    <w:unhideWhenUsed/>
    <w:qFormat/>
    <w:uiPriority w:val="99"/>
    <w:rPr>
      <w:rFonts w:hint="eastAsia" w:ascii="宋体" w:hAnsi="宋体" w:eastAsia="宋体"/>
      <w:b/>
      <w:sz w:val="18"/>
    </w:rPr>
  </w:style>
  <w:style w:type="character" w:customStyle="1" w:styleId="1006">
    <w:name w:val="duanlou1"/>
    <w:qFormat/>
    <w:uiPriority w:val="0"/>
    <w:rPr>
      <w:spacing w:val="300"/>
      <w:sz w:val="20"/>
      <w:szCs w:val="20"/>
    </w:rPr>
  </w:style>
  <w:style w:type="character" w:customStyle="1" w:styleId="1007">
    <w:name w:val="cm-atom"/>
    <w:qFormat/>
    <w:uiPriority w:val="0"/>
  </w:style>
  <w:style w:type="character" w:customStyle="1" w:styleId="1008">
    <w:name w:val="样式 (西文) Arial (中文)2"/>
    <w:qFormat/>
    <w:uiPriority w:val="0"/>
    <w:rPr>
      <w:rFonts w:ascii="Arial" w:hAnsi="Arial" w:eastAsia="Arial"/>
    </w:rPr>
  </w:style>
  <w:style w:type="character" w:customStyle="1" w:styleId="1009">
    <w:name w:val="中等深浅底纹 1 - 强调文字颜色 3 Char"/>
    <w:qFormat/>
    <w:locked/>
    <w:uiPriority w:val="0"/>
    <w:rPr>
      <w:rFonts w:ascii="Arial" w:hAnsi="Arial"/>
      <w:i/>
      <w:color w:val="000000"/>
      <w:lang w:val="en-GB" w:eastAsia="en-US"/>
    </w:rPr>
  </w:style>
  <w:style w:type="character" w:customStyle="1" w:styleId="1010">
    <w:name w:val="列表（符号一级）（绿盟科技） Char"/>
    <w:link w:val="1011"/>
    <w:qFormat/>
    <w:uiPriority w:val="0"/>
    <w:rPr>
      <w:rFonts w:ascii="Arial" w:hAnsi="Arial"/>
      <w:szCs w:val="21"/>
    </w:rPr>
  </w:style>
  <w:style w:type="paragraph" w:customStyle="1" w:styleId="1011">
    <w:name w:val="列表（符号一级）（绿盟科技）"/>
    <w:basedOn w:val="817"/>
    <w:link w:val="1010"/>
    <w:qFormat/>
    <w:uiPriority w:val="0"/>
    <w:pPr>
      <w:ind w:left="2100" w:hanging="420"/>
    </w:pPr>
  </w:style>
  <w:style w:type="character" w:customStyle="1" w:styleId="1012">
    <w:name w:val="txt"/>
    <w:qFormat/>
    <w:uiPriority w:val="0"/>
  </w:style>
  <w:style w:type="character" w:customStyle="1" w:styleId="1013">
    <w:name w:val="书籍标题11"/>
    <w:qFormat/>
    <w:uiPriority w:val="33"/>
    <w:rPr>
      <w:rFonts w:ascii="Cambria" w:hAnsi="Cambria" w:eastAsia="宋体" w:cs="Times New Roman"/>
      <w:i/>
      <w:iCs/>
      <w:sz w:val="20"/>
      <w:szCs w:val="20"/>
    </w:rPr>
  </w:style>
  <w:style w:type="character" w:customStyle="1" w:styleId="1014">
    <w:name w:val="zt31"/>
    <w:qFormat/>
    <w:uiPriority w:val="0"/>
    <w:rPr>
      <w:rFonts w:hint="default" w:ascii="ˎ̥" w:hAnsi="ˎ̥"/>
      <w:color w:val="FF6600"/>
      <w:sz w:val="18"/>
      <w:szCs w:val="18"/>
    </w:rPr>
  </w:style>
  <w:style w:type="character" w:customStyle="1" w:styleId="1015">
    <w:name w:val="正文文本 3 字符1"/>
    <w:qFormat/>
    <w:uiPriority w:val="99"/>
    <w:rPr>
      <w:rFonts w:ascii="宋体" w:hAnsi="宋体"/>
      <w:sz w:val="16"/>
      <w:szCs w:val="16"/>
    </w:rPr>
  </w:style>
  <w:style w:type="character" w:customStyle="1" w:styleId="1016">
    <w:name w:val="h2 Char1"/>
    <w:qFormat/>
    <w:uiPriority w:val="0"/>
    <w:rPr>
      <w:rFonts w:ascii="Arial" w:hAnsi="Arial" w:eastAsia="黑体"/>
      <w:b/>
      <w:sz w:val="32"/>
      <w:lang w:val="en-US" w:eastAsia="zh-CN" w:bidi="ar-SA"/>
    </w:rPr>
  </w:style>
  <w:style w:type="character" w:customStyle="1" w:styleId="1017">
    <w:name w:val="无间隔 Char"/>
    <w:link w:val="967"/>
    <w:qFormat/>
    <w:uiPriority w:val="1"/>
    <w:rPr>
      <w:szCs w:val="24"/>
    </w:rPr>
  </w:style>
  <w:style w:type="character" w:customStyle="1" w:styleId="1018">
    <w:name w:val="jq正文缩进 Char"/>
    <w:link w:val="1019"/>
    <w:qFormat/>
    <w:locked/>
    <w:uiPriority w:val="99"/>
    <w:rPr>
      <w:rFonts w:ascii="宋体" w:hAnsi="宋体"/>
    </w:rPr>
  </w:style>
  <w:style w:type="paragraph" w:customStyle="1" w:styleId="1019">
    <w:name w:val="jq正文缩进"/>
    <w:basedOn w:val="1"/>
    <w:link w:val="1018"/>
    <w:qFormat/>
    <w:uiPriority w:val="99"/>
    <w:pPr>
      <w:widowControl w:val="0"/>
      <w:tabs>
        <w:tab w:val="left" w:pos="780"/>
      </w:tabs>
      <w:ind w:left="780" w:leftChars="200" w:hanging="360" w:hangingChars="200"/>
      <w:jc w:val="both"/>
    </w:pPr>
    <w:rPr>
      <w:rFonts w:eastAsia="等线"/>
      <w:kern w:val="0"/>
      <w:sz w:val="20"/>
      <w:szCs w:val="20"/>
    </w:rPr>
  </w:style>
  <w:style w:type="character" w:customStyle="1" w:styleId="1020">
    <w:name w:val="称呼 字符"/>
    <w:link w:val="30"/>
    <w:qFormat/>
    <w:uiPriority w:val="0"/>
    <w:rPr>
      <w:rFonts w:hAnsi="宋体" w:eastAsia="仿宋"/>
      <w:szCs w:val="24"/>
    </w:rPr>
  </w:style>
  <w:style w:type="character" w:customStyle="1" w:styleId="1021">
    <w:name w:val="正文文本 3 Char2"/>
    <w:qFormat/>
    <w:uiPriority w:val="0"/>
    <w:rPr>
      <w:rFonts w:ascii="Times New Roman" w:hAnsi="Times New Roman" w:eastAsia="宋体" w:cs="Times New Roman"/>
      <w:sz w:val="16"/>
      <w:szCs w:val="16"/>
    </w:rPr>
  </w:style>
  <w:style w:type="character" w:customStyle="1" w:styleId="1022">
    <w:name w:val="z-窗体底端 Char"/>
    <w:qFormat/>
    <w:uiPriority w:val="0"/>
    <w:rPr>
      <w:rFonts w:ascii="Arial" w:hAnsi="Arial" w:cs="Arial"/>
      <w:vanish/>
      <w:sz w:val="16"/>
      <w:szCs w:val="16"/>
    </w:rPr>
  </w:style>
  <w:style w:type="character" w:customStyle="1" w:styleId="1023">
    <w:name w:val="中等深浅网格 3 - 强调文字颜色 2 Char"/>
    <w:qFormat/>
    <w:uiPriority w:val="30"/>
    <w:rPr>
      <w:b/>
      <w:i/>
      <w:color w:val="FFFFFF"/>
      <w:shd w:val="clear" w:color="auto" w:fill="C0504D"/>
    </w:rPr>
  </w:style>
  <w:style w:type="character" w:customStyle="1" w:styleId="1024">
    <w:name w:val="tablebody1"/>
    <w:qFormat/>
    <w:uiPriority w:val="0"/>
    <w:rPr>
      <w:rFonts w:hint="default" w:ascii="Arial" w:hAnsi="Arial" w:cs="Arial"/>
      <w:sz w:val="17"/>
      <w:szCs w:val="17"/>
    </w:rPr>
  </w:style>
  <w:style w:type="character" w:customStyle="1" w:styleId="1025">
    <w:name w:val="段落文字 Char"/>
    <w:link w:val="1026"/>
    <w:qFormat/>
    <w:uiPriority w:val="0"/>
    <w:rPr>
      <w:rFonts w:cs="宋体"/>
    </w:rPr>
  </w:style>
  <w:style w:type="paragraph" w:customStyle="1" w:styleId="1026">
    <w:name w:val="段落文字"/>
    <w:basedOn w:val="1"/>
    <w:link w:val="1025"/>
    <w:qFormat/>
    <w:uiPriority w:val="0"/>
    <w:pPr>
      <w:widowControl w:val="0"/>
      <w:ind w:firstLine="420"/>
      <w:jc w:val="both"/>
    </w:pPr>
    <w:rPr>
      <w:rFonts w:ascii="等线" w:hAnsi="等线" w:eastAsia="等线" w:cs="宋体"/>
      <w:kern w:val="0"/>
      <w:sz w:val="20"/>
      <w:szCs w:val="20"/>
    </w:rPr>
  </w:style>
  <w:style w:type="character" w:customStyle="1" w:styleId="1027">
    <w:name w:val="Item Step Char Char"/>
    <w:link w:val="1028"/>
    <w:qFormat/>
    <w:uiPriority w:val="0"/>
    <w:rPr>
      <w:rFonts w:ascii="Arial" w:hAnsi="Arial" w:cs="Arial"/>
      <w:szCs w:val="21"/>
    </w:rPr>
  </w:style>
  <w:style w:type="paragraph" w:customStyle="1" w:styleId="1028">
    <w:name w:val="Item Step Char"/>
    <w:link w:val="1027"/>
    <w:qFormat/>
    <w:uiPriority w:val="0"/>
    <w:pPr>
      <w:tabs>
        <w:tab w:val="left" w:pos="840"/>
        <w:tab w:val="left" w:pos="1644"/>
      </w:tabs>
      <w:spacing w:line="300" w:lineRule="auto"/>
      <w:ind w:left="1644" w:hanging="510" w:firstLineChars="200"/>
      <w:jc w:val="both"/>
      <w:outlineLvl w:val="4"/>
    </w:pPr>
    <w:rPr>
      <w:rFonts w:ascii="Arial" w:hAnsi="Arial" w:eastAsia="等线" w:cs="Arial"/>
      <w:szCs w:val="21"/>
      <w:lang w:val="en-US" w:eastAsia="zh-CN" w:bidi="ar-SA"/>
    </w:rPr>
  </w:style>
  <w:style w:type="character" w:customStyle="1" w:styleId="1029">
    <w:name w:val="Char Char9"/>
    <w:qFormat/>
    <w:uiPriority w:val="0"/>
    <w:rPr>
      <w:rFonts w:eastAsia="黑体"/>
      <w:bCs/>
      <w:kern w:val="2"/>
      <w:sz w:val="30"/>
      <w:szCs w:val="28"/>
    </w:rPr>
  </w:style>
  <w:style w:type="character" w:customStyle="1" w:styleId="1030">
    <w:name w:val="自然段 Char"/>
    <w:qFormat/>
    <w:uiPriority w:val="0"/>
    <w:rPr>
      <w:rFonts w:eastAsia="宋体"/>
      <w:kern w:val="2"/>
      <w:sz w:val="21"/>
      <w:szCs w:val="24"/>
      <w:lang w:val="en-US" w:eastAsia="zh-CN" w:bidi="ar-SA"/>
    </w:rPr>
  </w:style>
  <w:style w:type="character" w:customStyle="1" w:styleId="1031">
    <w:name w:val="highlight1"/>
    <w:qFormat/>
    <w:uiPriority w:val="0"/>
    <w:rPr>
      <w:sz w:val="22"/>
      <w:szCs w:val="22"/>
    </w:rPr>
  </w:style>
  <w:style w:type="character" w:customStyle="1" w:styleId="1032">
    <w:name w:val="标题112 Char"/>
    <w:qFormat/>
    <w:uiPriority w:val="0"/>
    <w:rPr>
      <w:rFonts w:eastAsia="宋体"/>
      <w:kern w:val="2"/>
      <w:sz w:val="21"/>
      <w:szCs w:val="24"/>
      <w:lang w:val="en-US" w:eastAsia="zh-CN" w:bidi="ar-SA"/>
    </w:rPr>
  </w:style>
  <w:style w:type="character" w:customStyle="1" w:styleId="1033">
    <w:name w:val="HTML Markup"/>
    <w:qFormat/>
    <w:uiPriority w:val="0"/>
    <w:rPr>
      <w:vanish/>
      <w:color w:val="FF0000"/>
    </w:rPr>
  </w:style>
  <w:style w:type="character" w:customStyle="1" w:styleId="1034">
    <w:name w:val="Date Char"/>
    <w:qFormat/>
    <w:uiPriority w:val="0"/>
    <w:rPr>
      <w:rFonts w:hint="eastAsia" w:ascii="宋体" w:hAnsi="宋体" w:eastAsia="宋体"/>
      <w:kern w:val="2"/>
      <w:sz w:val="21"/>
      <w:lang w:val="en-US" w:eastAsia="zh-CN" w:bidi="ar-SA"/>
    </w:rPr>
  </w:style>
  <w:style w:type="character" w:customStyle="1" w:styleId="1035">
    <w:name w:val="text101"/>
    <w:qFormat/>
    <w:uiPriority w:val="0"/>
    <w:rPr>
      <w:color w:val="000000"/>
      <w:sz w:val="21"/>
      <w:szCs w:val="21"/>
      <w:u w:val="none"/>
    </w:rPr>
  </w:style>
  <w:style w:type="character" w:customStyle="1" w:styleId="1036">
    <w:name w:val="tpc_content"/>
    <w:qFormat/>
    <w:uiPriority w:val="0"/>
  </w:style>
  <w:style w:type="character" w:customStyle="1" w:styleId="1037">
    <w:name w:val="表格文字 Char"/>
    <w:link w:val="182"/>
    <w:qFormat/>
    <w:uiPriority w:val="0"/>
    <w:rPr>
      <w:rFonts w:ascii="宋体" w:hAnsi="宋体" w:eastAsia="宋体"/>
      <w:spacing w:val="10"/>
      <w:sz w:val="24"/>
    </w:rPr>
  </w:style>
  <w:style w:type="character" w:customStyle="1" w:styleId="1038">
    <w:name w:val="标准文件_一级项目符号 Char"/>
    <w:link w:val="1039"/>
    <w:qFormat/>
    <w:locked/>
    <w:uiPriority w:val="0"/>
    <w:rPr>
      <w:bCs/>
      <w:color w:val="000000"/>
      <w:spacing w:val="2"/>
    </w:rPr>
  </w:style>
  <w:style w:type="paragraph" w:customStyle="1" w:styleId="1039">
    <w:name w:val="标准文件_一级项目符号"/>
    <w:basedOn w:val="1"/>
    <w:next w:val="1"/>
    <w:link w:val="1038"/>
    <w:qFormat/>
    <w:uiPriority w:val="0"/>
    <w:pPr>
      <w:adjustRightInd w:val="0"/>
      <w:snapToGrid w:val="0"/>
      <w:spacing w:line="300" w:lineRule="auto"/>
      <w:ind w:firstLine="0" w:firstLineChars="0"/>
      <w:jc w:val="both"/>
    </w:pPr>
    <w:rPr>
      <w:rFonts w:ascii="等线" w:hAnsi="等线" w:eastAsia="等线"/>
      <w:bCs/>
      <w:color w:val="000000"/>
      <w:spacing w:val="2"/>
      <w:kern w:val="0"/>
      <w:sz w:val="20"/>
      <w:szCs w:val="20"/>
    </w:rPr>
  </w:style>
  <w:style w:type="character" w:customStyle="1" w:styleId="1040">
    <w:name w:val="书籍标题12"/>
    <w:qFormat/>
    <w:uiPriority w:val="0"/>
    <w:rPr>
      <w:rFonts w:ascii="楷体_GB2312" w:hAnsi="Calibri" w:eastAsia="楷体_GB2312"/>
      <w:b/>
      <w:smallCaps/>
      <w:kern w:val="44"/>
      <w:sz w:val="24"/>
      <w:szCs w:val="24"/>
      <w:lang w:val="en-US" w:eastAsia="zh-CN" w:bidi="ar-SA"/>
    </w:rPr>
  </w:style>
  <w:style w:type="character" w:customStyle="1" w:styleId="1041">
    <w:name w:val="Char Char10"/>
    <w:qFormat/>
    <w:uiPriority w:val="0"/>
    <w:rPr>
      <w:b/>
      <w:bCs/>
      <w:kern w:val="2"/>
      <w:sz w:val="30"/>
      <w:szCs w:val="32"/>
    </w:rPr>
  </w:style>
  <w:style w:type="character" w:customStyle="1" w:styleId="1042">
    <w:name w:val="command parameter Char Char Char1 Char Char Char Char"/>
    <w:qFormat/>
    <w:uiPriority w:val="0"/>
    <w:rPr>
      <w:rFonts w:ascii="Arial" w:hAnsi="Arial" w:eastAsia="宋体"/>
      <w:i/>
      <w:sz w:val="21"/>
      <w:lang w:val="en-US" w:eastAsia="zh-CN" w:bidi="ar-SA"/>
    </w:rPr>
  </w:style>
  <w:style w:type="character" w:customStyle="1" w:styleId="1043">
    <w:name w:val="small1"/>
    <w:qFormat/>
    <w:uiPriority w:val="0"/>
    <w:rPr>
      <w:rFonts w:hint="default" w:ascii="Arial" w:hAnsi="Arial" w:cs="Arial"/>
      <w:sz w:val="16"/>
      <w:szCs w:val="16"/>
    </w:rPr>
  </w:style>
  <w:style w:type="character" w:customStyle="1" w:styleId="1044">
    <w:name w:val="lineh11"/>
    <w:qFormat/>
    <w:uiPriority w:val="0"/>
    <w:rPr>
      <w:sz w:val="18"/>
      <w:szCs w:val="18"/>
    </w:rPr>
  </w:style>
  <w:style w:type="character" w:customStyle="1" w:styleId="1045">
    <w:name w:val="正文体 Char"/>
    <w:basedOn w:val="207"/>
    <w:link w:val="1046"/>
    <w:qFormat/>
    <w:uiPriority w:val="0"/>
    <w:rPr>
      <w:szCs w:val="21"/>
    </w:rPr>
  </w:style>
  <w:style w:type="paragraph" w:customStyle="1" w:styleId="1046">
    <w:name w:val="正文体"/>
    <w:basedOn w:val="208"/>
    <w:link w:val="1045"/>
    <w:qFormat/>
    <w:uiPriority w:val="0"/>
    <w:pPr>
      <w:ind w:firstLine="0"/>
    </w:pPr>
  </w:style>
  <w:style w:type="character" w:customStyle="1" w:styleId="1047">
    <w:name w:val="boldbodycopy1"/>
    <w:qFormat/>
    <w:uiPriority w:val="0"/>
    <w:rPr>
      <w:rFonts w:hint="default" w:ascii="Arial" w:hAnsi="Arial" w:cs="Arial"/>
      <w:b/>
      <w:bCs/>
      <w:color w:val="000000"/>
      <w:sz w:val="18"/>
      <w:szCs w:val="18"/>
      <w:u w:val="none"/>
    </w:rPr>
  </w:style>
  <w:style w:type="character" w:customStyle="1" w:styleId="1048">
    <w:name w:val="纯文本 Char Char Char1"/>
    <w:qFormat/>
    <w:uiPriority w:val="0"/>
    <w:rPr>
      <w:rFonts w:ascii="宋体" w:eastAsia="宋体"/>
      <w:kern w:val="2"/>
      <w:sz w:val="24"/>
      <w:lang w:val="en-US" w:eastAsia="zh-CN" w:bidi="ar-SA"/>
    </w:rPr>
  </w:style>
  <w:style w:type="character" w:customStyle="1" w:styleId="1049">
    <w:name w:val="段落小标题 Char"/>
    <w:link w:val="1050"/>
    <w:qFormat/>
    <w:uiPriority w:val="0"/>
    <w:rPr>
      <w:rFonts w:ascii="Arial" w:hAnsi="Arial" w:eastAsia="仿宋_GB2312"/>
      <w:b/>
      <w:bCs/>
      <w:szCs w:val="24"/>
    </w:rPr>
  </w:style>
  <w:style w:type="paragraph" w:customStyle="1" w:styleId="1050">
    <w:name w:val="段落小标题"/>
    <w:basedOn w:val="1"/>
    <w:link w:val="1049"/>
    <w:qFormat/>
    <w:uiPriority w:val="0"/>
    <w:pPr>
      <w:widowControl w:val="0"/>
      <w:spacing w:before="156" w:after="156"/>
      <w:ind w:firstLine="0" w:firstLineChars="0"/>
      <w:jc w:val="both"/>
    </w:pPr>
    <w:rPr>
      <w:rFonts w:ascii="Arial" w:hAnsi="Arial" w:eastAsia="仿宋_GB2312"/>
      <w:b/>
      <w:bCs/>
      <w:kern w:val="0"/>
      <w:sz w:val="20"/>
    </w:rPr>
  </w:style>
  <w:style w:type="character" w:customStyle="1" w:styleId="1051">
    <w:name w:val="消防正文 Char"/>
    <w:link w:val="1052"/>
    <w:qFormat/>
    <w:locked/>
    <w:uiPriority w:val="0"/>
    <w:rPr>
      <w:rFonts w:ascii="宋体" w:hAnsi="宋体"/>
      <w:sz w:val="24"/>
      <w:szCs w:val="24"/>
    </w:rPr>
  </w:style>
  <w:style w:type="paragraph" w:customStyle="1" w:styleId="1052">
    <w:name w:val="消防正文"/>
    <w:basedOn w:val="1"/>
    <w:link w:val="1051"/>
    <w:qFormat/>
    <w:uiPriority w:val="0"/>
    <w:pPr>
      <w:adjustRightInd w:val="0"/>
      <w:snapToGrid w:val="0"/>
      <w:spacing w:after="200" w:line="300" w:lineRule="auto"/>
      <w:ind w:firstLine="200"/>
      <w:jc w:val="both"/>
    </w:pPr>
    <w:rPr>
      <w:rFonts w:eastAsia="等线"/>
      <w:kern w:val="0"/>
    </w:rPr>
  </w:style>
  <w:style w:type="character" w:customStyle="1" w:styleId="1053">
    <w:name w:val="正文文本 2 Char1"/>
    <w:qFormat/>
    <w:uiPriority w:val="99"/>
    <w:rPr>
      <w:sz w:val="21"/>
      <w:szCs w:val="24"/>
    </w:rPr>
  </w:style>
  <w:style w:type="character" w:customStyle="1" w:styleId="1054">
    <w:name w:val="表号加表名 Char"/>
    <w:link w:val="1055"/>
    <w:qFormat/>
    <w:locked/>
    <w:uiPriority w:val="99"/>
    <w:rPr>
      <w:rFonts w:ascii="微软雅黑" w:hAnsi="微软雅黑" w:eastAsia="微软雅黑"/>
      <w:i/>
    </w:rPr>
  </w:style>
  <w:style w:type="paragraph" w:customStyle="1" w:styleId="1055">
    <w:name w:val="表号加表名"/>
    <w:basedOn w:val="1"/>
    <w:link w:val="1054"/>
    <w:qFormat/>
    <w:uiPriority w:val="99"/>
    <w:pPr>
      <w:ind w:left="420" w:leftChars="200" w:firstLine="425" w:firstLineChars="0"/>
      <w:jc w:val="center"/>
    </w:pPr>
    <w:rPr>
      <w:rFonts w:ascii="微软雅黑" w:hAnsi="微软雅黑" w:eastAsia="微软雅黑"/>
      <w:i/>
      <w:kern w:val="0"/>
      <w:sz w:val="20"/>
      <w:szCs w:val="20"/>
    </w:rPr>
  </w:style>
  <w:style w:type="character" w:customStyle="1" w:styleId="1056">
    <w:name w:val="列表 1 Char"/>
    <w:link w:val="1057"/>
    <w:qFormat/>
    <w:locked/>
    <w:uiPriority w:val="0"/>
    <w:rPr>
      <w:rFonts w:ascii="Arial Unicode MS" w:hAnsi="Arial Unicode MS" w:eastAsia="Arial Unicode MS" w:cs="Arial Unicode MS"/>
      <w:sz w:val="24"/>
    </w:rPr>
  </w:style>
  <w:style w:type="paragraph" w:customStyle="1" w:styleId="1057">
    <w:name w:val="列表 1"/>
    <w:link w:val="1056"/>
    <w:qFormat/>
    <w:uiPriority w:val="0"/>
    <w:pPr>
      <w:tabs>
        <w:tab w:val="left" w:pos="620"/>
      </w:tabs>
      <w:spacing w:line="360" w:lineRule="auto"/>
      <w:ind w:left="620" w:hanging="420"/>
    </w:pPr>
    <w:rPr>
      <w:rFonts w:ascii="Arial Unicode MS" w:hAnsi="Arial Unicode MS" w:eastAsia="Arial Unicode MS" w:cs="Arial Unicode MS"/>
      <w:sz w:val="24"/>
      <w:lang w:val="en-US" w:eastAsia="zh-CN" w:bidi="ar-SA"/>
    </w:rPr>
  </w:style>
  <w:style w:type="character" w:customStyle="1" w:styleId="1058">
    <w:name w:val="不明显参考11"/>
    <w:qFormat/>
    <w:uiPriority w:val="31"/>
    <w:rPr>
      <w:smallCaps/>
      <w:color w:val="5A5A5A"/>
    </w:rPr>
  </w:style>
  <w:style w:type="character" w:customStyle="1" w:styleId="1059">
    <w:name w:val="EmailStyle51"/>
    <w:semiHidden/>
    <w:qFormat/>
    <w:uiPriority w:val="0"/>
    <w:rPr>
      <w:rFonts w:ascii="Arial" w:hAnsi="Arial" w:eastAsia="宋体" w:cs="Arial"/>
      <w:color w:val="000080"/>
      <w:sz w:val="18"/>
      <w:szCs w:val="20"/>
    </w:rPr>
  </w:style>
  <w:style w:type="character" w:customStyle="1" w:styleId="1060">
    <w:name w:val="注意（加粗 倾斜）"/>
    <w:qFormat/>
    <w:uiPriority w:val="0"/>
    <w:rPr>
      <w:b/>
      <w:bCs/>
      <w:i/>
      <w:iCs/>
      <w:sz w:val="24"/>
    </w:rPr>
  </w:style>
  <w:style w:type="character" w:customStyle="1" w:styleId="1061">
    <w:name w:val="A正文小四 Char Char"/>
    <w:qFormat/>
    <w:uiPriority w:val="0"/>
    <w:rPr>
      <w:kern w:val="2"/>
      <w:sz w:val="28"/>
      <w:szCs w:val="24"/>
    </w:rPr>
  </w:style>
  <w:style w:type="character" w:customStyle="1" w:styleId="1062">
    <w:name w:val="6级编号 Char"/>
    <w:link w:val="1063"/>
    <w:qFormat/>
    <w:uiPriority w:val="0"/>
    <w:rPr>
      <w:rFonts w:ascii="仿宋" w:hAnsi="仿宋" w:eastAsia="黑体"/>
      <w:b/>
      <w:sz w:val="18"/>
    </w:rPr>
  </w:style>
  <w:style w:type="paragraph" w:customStyle="1" w:styleId="1063">
    <w:name w:val="6级编号"/>
    <w:basedOn w:val="8"/>
    <w:next w:val="1"/>
    <w:link w:val="1062"/>
    <w:qFormat/>
    <w:uiPriority w:val="0"/>
    <w:pPr>
      <w:keepNext w:val="0"/>
      <w:keepLines w:val="0"/>
      <w:tabs>
        <w:tab w:val="left" w:pos="1152"/>
        <w:tab w:val="left" w:pos="2145"/>
      </w:tabs>
      <w:spacing w:before="240" w:after="120" w:line="440" w:lineRule="atLeast"/>
      <w:ind w:left="992" w:right="100" w:rightChars="100" w:hanging="992" w:firstLineChars="0"/>
    </w:pPr>
    <w:rPr>
      <w:rFonts w:ascii="仿宋" w:hAnsi="仿宋"/>
      <w:b/>
      <w:bCs w:val="0"/>
      <w:kern w:val="0"/>
      <w:sz w:val="18"/>
      <w:szCs w:val="20"/>
    </w:rPr>
  </w:style>
  <w:style w:type="character" w:customStyle="1" w:styleId="1064">
    <w:name w:val="Notes Heading Char"/>
    <w:link w:val="1065"/>
    <w:qFormat/>
    <w:uiPriority w:val="0"/>
    <w:rPr>
      <w:rFonts w:ascii="Arial" w:hAnsi="Arial" w:eastAsia="黑体" w:cs="Arial"/>
      <w:szCs w:val="21"/>
    </w:rPr>
  </w:style>
  <w:style w:type="paragraph" w:customStyle="1" w:styleId="1065">
    <w:name w:val="Notes Heading"/>
    <w:next w:val="1066"/>
    <w:link w:val="1064"/>
    <w:qFormat/>
    <w:uiPriority w:val="0"/>
    <w:pPr>
      <w:keepNext/>
      <w:pBdr>
        <w:top w:val="single" w:color="auto" w:sz="8" w:space="5"/>
      </w:pBdr>
      <w:snapToGrid w:val="0"/>
      <w:spacing w:before="80" w:after="80" w:line="360" w:lineRule="auto"/>
      <w:ind w:left="1134" w:firstLine="200" w:firstLineChars="200"/>
      <w:jc w:val="both"/>
    </w:pPr>
    <w:rPr>
      <w:rFonts w:ascii="Arial" w:hAnsi="Arial" w:eastAsia="黑体" w:cs="Arial"/>
      <w:szCs w:val="21"/>
      <w:lang w:val="en-US" w:eastAsia="zh-CN" w:bidi="ar-SA"/>
    </w:rPr>
  </w:style>
  <w:style w:type="paragraph" w:customStyle="1" w:styleId="1066">
    <w:name w:val="Notes Text"/>
    <w:qFormat/>
    <w:uiPriority w:val="0"/>
    <w:pPr>
      <w:pBdr>
        <w:bottom w:val="single" w:color="auto" w:sz="8" w:space="5"/>
      </w:pBdr>
      <w:spacing w:line="360" w:lineRule="auto"/>
      <w:ind w:left="1134" w:firstLine="200" w:firstLineChars="200"/>
      <w:jc w:val="both"/>
    </w:pPr>
    <w:rPr>
      <w:rFonts w:ascii="Arial" w:hAnsi="Arial" w:eastAsia="楷体_GB2312" w:cs="Arial"/>
      <w:sz w:val="21"/>
      <w:szCs w:val="21"/>
      <w:lang w:val="en-US" w:eastAsia="zh-CN" w:bidi="ar-SA"/>
    </w:rPr>
  </w:style>
  <w:style w:type="character" w:customStyle="1" w:styleId="1067">
    <w:name w:val="infoblue Char"/>
    <w:link w:val="608"/>
    <w:qFormat/>
    <w:uiPriority w:val="0"/>
    <w:rPr>
      <w:i/>
      <w:color w:val="0000FF"/>
      <w:szCs w:val="21"/>
    </w:rPr>
  </w:style>
  <w:style w:type="character" w:customStyle="1" w:styleId="1068">
    <w:name w:val="HTML 预设格式 Char Char"/>
    <w:link w:val="1069"/>
    <w:qFormat/>
    <w:uiPriority w:val="0"/>
    <w:rPr>
      <w:rFonts w:ascii="黑体" w:hAnsi="Courier New" w:eastAsia="黑体"/>
    </w:rPr>
  </w:style>
  <w:style w:type="paragraph" w:customStyle="1" w:styleId="1069">
    <w:name w:val="HTML 预设格式1"/>
    <w:basedOn w:val="1"/>
    <w:link w:val="1068"/>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黑体" w:hAnsi="Courier New" w:eastAsia="黑体"/>
      <w:kern w:val="0"/>
      <w:sz w:val="20"/>
      <w:szCs w:val="20"/>
    </w:rPr>
  </w:style>
  <w:style w:type="character" w:customStyle="1" w:styleId="1070">
    <w:name w:val="样式 样式 宋体 加粗 段后: 6 磅 + 加粗 Char"/>
    <w:link w:val="1071"/>
    <w:qFormat/>
    <w:locked/>
    <w:uiPriority w:val="0"/>
    <w:rPr>
      <w:rFonts w:ascii="宋体" w:hAnsi="宋体" w:eastAsia="仿宋_GB2312"/>
      <w:b/>
      <w:bCs/>
    </w:rPr>
  </w:style>
  <w:style w:type="paragraph" w:customStyle="1" w:styleId="1071">
    <w:name w:val="样式 样式 宋体 加粗 段后: 6 磅 + 加粗"/>
    <w:basedOn w:val="964"/>
    <w:link w:val="1070"/>
    <w:qFormat/>
    <w:uiPriority w:val="0"/>
    <w:pPr>
      <w:widowControl w:val="0"/>
      <w:numPr>
        <w:numId w:val="0"/>
      </w:numPr>
      <w:tabs>
        <w:tab w:val="left" w:pos="980"/>
        <w:tab w:val="left" w:pos="1080"/>
      </w:tabs>
      <w:ind w:left="1134" w:leftChars="400" w:hanging="420"/>
      <w:jc w:val="both"/>
    </w:pPr>
    <w:rPr>
      <w:rFonts w:eastAsia="仿宋_GB2312"/>
    </w:rPr>
  </w:style>
  <w:style w:type="character" w:customStyle="1" w:styleId="1072">
    <w:name w:val="keyword1"/>
    <w:qFormat/>
    <w:uiPriority w:val="0"/>
    <w:rPr>
      <w:color w:val="FF0000"/>
      <w:u w:val="single"/>
    </w:rPr>
  </w:style>
  <w:style w:type="character" w:customStyle="1" w:styleId="1073">
    <w:name w:val="引用字符1"/>
    <w:qFormat/>
    <w:uiPriority w:val="29"/>
    <w:rPr>
      <w:rFonts w:ascii="Arial" w:hAnsi="Arial" w:cs="Times New Roman"/>
      <w:i/>
      <w:iCs/>
      <w:color w:val="000000"/>
      <w:sz w:val="21"/>
      <w:lang w:val="en-GB" w:eastAsia="en-US"/>
    </w:rPr>
  </w:style>
  <w:style w:type="character" w:customStyle="1" w:styleId="1074">
    <w:name w:val="ft61"/>
    <w:qFormat/>
    <w:uiPriority w:val="0"/>
    <w:rPr>
      <w:rFonts w:hint="default" w:ascii="Tahoma" w:hAnsi="Tahoma" w:cs="Tahoma"/>
      <w:b/>
      <w:bCs/>
      <w:color w:val="000000"/>
      <w:sz w:val="20"/>
      <w:szCs w:val="20"/>
    </w:rPr>
  </w:style>
  <w:style w:type="character" w:customStyle="1" w:styleId="1075">
    <w:name w:val="p111"/>
    <w:qFormat/>
    <w:uiPriority w:val="0"/>
    <w:rPr>
      <w:rFonts w:ascii="&amp;#718" w:hAnsi="&amp;#718"/>
      <w:u w:val="none"/>
    </w:rPr>
  </w:style>
  <w:style w:type="character" w:customStyle="1" w:styleId="1076">
    <w:name w:val="正文加粗字体"/>
    <w:qFormat/>
    <w:uiPriority w:val="0"/>
    <w:rPr>
      <w:b/>
      <w:bCs/>
    </w:rPr>
  </w:style>
  <w:style w:type="character" w:customStyle="1" w:styleId="1077">
    <w:name w:val="四级_标题 字符"/>
    <w:link w:val="1078"/>
    <w:qFormat/>
    <w:uiPriority w:val="0"/>
    <w:rPr>
      <w:rFonts w:ascii="宋体" w:hAnsi="宋体"/>
      <w:b/>
      <w:bCs/>
      <w:sz w:val="28"/>
      <w:szCs w:val="21"/>
    </w:rPr>
  </w:style>
  <w:style w:type="paragraph" w:customStyle="1" w:styleId="1078">
    <w:name w:val="四级_标题"/>
    <w:basedOn w:val="1"/>
    <w:next w:val="1"/>
    <w:link w:val="1077"/>
    <w:qFormat/>
    <w:uiPriority w:val="0"/>
    <w:pPr>
      <w:keepLines/>
      <w:widowControl w:val="0"/>
      <w:numPr>
        <w:ilvl w:val="3"/>
        <w:numId w:val="12"/>
      </w:numPr>
      <w:tabs>
        <w:tab w:val="left" w:pos="851"/>
      </w:tabs>
      <w:adjustRightInd w:val="0"/>
      <w:snapToGrid w:val="0"/>
      <w:ind w:firstLine="0" w:firstLineChars="0"/>
      <w:outlineLvl w:val="3"/>
    </w:pPr>
    <w:rPr>
      <w:rFonts w:eastAsia="等线"/>
      <w:b/>
      <w:bCs/>
      <w:kern w:val="0"/>
      <w:sz w:val="28"/>
      <w:szCs w:val="21"/>
    </w:rPr>
  </w:style>
  <w:style w:type="character" w:customStyle="1" w:styleId="1079">
    <w:name w:val="一级Bullet Char"/>
    <w:link w:val="1080"/>
    <w:qFormat/>
    <w:uiPriority w:val="0"/>
    <w:rPr>
      <w:rFonts w:ascii="Arial" w:hAnsi="Arial"/>
      <w:szCs w:val="21"/>
    </w:rPr>
  </w:style>
  <w:style w:type="paragraph" w:customStyle="1" w:styleId="1080">
    <w:name w:val="一级Bullet"/>
    <w:basedOn w:val="1"/>
    <w:link w:val="1079"/>
    <w:qFormat/>
    <w:uiPriority w:val="0"/>
    <w:pPr>
      <w:widowControl w:val="0"/>
      <w:spacing w:beforeLines="50" w:afterLines="50"/>
      <w:ind w:firstLine="0" w:firstLineChars="0"/>
      <w:jc w:val="both"/>
    </w:pPr>
    <w:rPr>
      <w:rFonts w:ascii="Arial" w:hAnsi="Arial" w:eastAsia="等线"/>
      <w:kern w:val="0"/>
      <w:sz w:val="20"/>
      <w:szCs w:val="21"/>
    </w:rPr>
  </w:style>
  <w:style w:type="character" w:customStyle="1" w:styleId="1081">
    <w:name w:val="三级标题行 Char"/>
    <w:link w:val="1082"/>
    <w:qFormat/>
    <w:uiPriority w:val="0"/>
    <w:rPr>
      <w:rFonts w:ascii="Calibri" w:hAnsi="Calibri"/>
      <w:b/>
      <w:caps/>
      <w:color w:val="823B0B"/>
      <w:sz w:val="28"/>
      <w:szCs w:val="24"/>
    </w:rPr>
  </w:style>
  <w:style w:type="paragraph" w:customStyle="1" w:styleId="1082">
    <w:name w:val="三级标题行"/>
    <w:basedOn w:val="5"/>
    <w:next w:val="1"/>
    <w:link w:val="1081"/>
    <w:qFormat/>
    <w:uiPriority w:val="0"/>
    <w:pPr>
      <w:keepNext w:val="0"/>
      <w:keepLines w:val="0"/>
      <w:numPr>
        <w:numId w:val="0"/>
      </w:numPr>
      <w:spacing w:before="60" w:after="60" w:line="360" w:lineRule="auto"/>
      <w:ind w:left="720"/>
    </w:pPr>
    <w:rPr>
      <w:rFonts w:ascii="Calibri" w:hAnsi="Calibri" w:eastAsia="等线"/>
      <w:b/>
      <w:bCs w:val="0"/>
      <w:caps/>
      <w:color w:val="823B0B"/>
      <w:kern w:val="0"/>
      <w:szCs w:val="24"/>
    </w:rPr>
  </w:style>
  <w:style w:type="character" w:customStyle="1" w:styleId="1083">
    <w:name w:val="text11"/>
    <w:qFormat/>
    <w:uiPriority w:val="0"/>
    <w:rPr>
      <w:color w:val="444444"/>
      <w:sz w:val="26"/>
      <w:szCs w:val="26"/>
    </w:rPr>
  </w:style>
  <w:style w:type="character" w:customStyle="1" w:styleId="1084">
    <w:name w:val="副标题 Char2"/>
    <w:qFormat/>
    <w:uiPriority w:val="0"/>
    <w:rPr>
      <w:rFonts w:ascii="Arial" w:hAnsi="Arial" w:eastAsia="宋体" w:cs="Times New Roman"/>
      <w:i/>
      <w:kern w:val="0"/>
      <w:sz w:val="16"/>
      <w:szCs w:val="20"/>
      <w:lang w:val="en-GB" w:eastAsia="en-US"/>
    </w:rPr>
  </w:style>
  <w:style w:type="character" w:customStyle="1" w:styleId="1085">
    <w:name w:val="样式 标题 2Chapter X.X. Statementh22Header 2l2Level 2 Headhea... Char"/>
    <w:qFormat/>
    <w:uiPriority w:val="0"/>
    <w:rPr>
      <w:rFonts w:ascii="Arial" w:hAnsi="Arial" w:eastAsia="宋体"/>
      <w:b/>
      <w:bCs/>
      <w:iCs/>
      <w:color w:val="000000"/>
      <w:kern w:val="2"/>
      <w:sz w:val="28"/>
      <w:szCs w:val="32"/>
      <w:lang w:val="en-US" w:eastAsia="zh-CN" w:bidi="ar-SA"/>
    </w:rPr>
  </w:style>
  <w:style w:type="character" w:customStyle="1" w:styleId="1086">
    <w:name w:val="正文缩进2 Char"/>
    <w:qFormat/>
    <w:uiPriority w:val="99"/>
    <w:rPr>
      <w:rFonts w:ascii="仿宋_GB2312" w:hAnsi="Times New Roman" w:eastAsia="仿宋_GB2312" w:cs="Times New Roman"/>
      <w:kern w:val="0"/>
      <w:sz w:val="28"/>
      <w:szCs w:val="24"/>
      <w:lang w:val="zh-CN"/>
    </w:rPr>
  </w:style>
  <w:style w:type="character" w:customStyle="1" w:styleId="1087">
    <w:name w:val="z-窗体顶端 字符"/>
    <w:link w:val="1088"/>
    <w:qFormat/>
    <w:uiPriority w:val="0"/>
    <w:rPr>
      <w:rFonts w:ascii="Arial" w:hAnsi="Arial" w:eastAsia="仿宋_GB2312" w:cs="Arial"/>
      <w:vanish/>
      <w:sz w:val="16"/>
      <w:szCs w:val="16"/>
    </w:rPr>
  </w:style>
  <w:style w:type="paragraph" w:customStyle="1" w:styleId="1088">
    <w:name w:val="z-窗体顶端1"/>
    <w:basedOn w:val="1"/>
    <w:next w:val="1"/>
    <w:link w:val="1087"/>
    <w:unhideWhenUsed/>
    <w:qFormat/>
    <w:uiPriority w:val="0"/>
    <w:pPr>
      <w:pBdr>
        <w:bottom w:val="single" w:color="auto" w:sz="6" w:space="1"/>
      </w:pBdr>
      <w:snapToGrid w:val="0"/>
      <w:ind w:firstLine="0" w:firstLineChars="0"/>
      <w:jc w:val="center"/>
    </w:pPr>
    <w:rPr>
      <w:rFonts w:ascii="Arial" w:hAnsi="Arial" w:eastAsia="仿宋_GB2312" w:cs="Arial"/>
      <w:vanish/>
      <w:kern w:val="0"/>
      <w:sz w:val="16"/>
      <w:szCs w:val="16"/>
    </w:rPr>
  </w:style>
  <w:style w:type="character" w:customStyle="1" w:styleId="1089">
    <w:name w:val="style131"/>
    <w:qFormat/>
    <w:uiPriority w:val="0"/>
    <w:rPr>
      <w:b/>
      <w:bCs/>
      <w:color w:val="585858"/>
    </w:rPr>
  </w:style>
  <w:style w:type="character" w:customStyle="1" w:styleId="1090">
    <w:name w:val="批注框文本 Char1"/>
    <w:qFormat/>
    <w:uiPriority w:val="99"/>
    <w:rPr>
      <w:rFonts w:ascii="Calibri" w:hAnsi="Calibri" w:eastAsia="宋体" w:cs="Times New Roman"/>
      <w:sz w:val="18"/>
      <w:szCs w:val="18"/>
    </w:rPr>
  </w:style>
  <w:style w:type="character" w:customStyle="1" w:styleId="1091">
    <w:name w:val="10"/>
    <w:qFormat/>
    <w:uiPriority w:val="0"/>
    <w:rPr>
      <w:rFonts w:hint="default" w:ascii="Times New Roman" w:hAnsi="Times New Roman" w:cs="Times New Roman"/>
    </w:rPr>
  </w:style>
  <w:style w:type="character" w:customStyle="1" w:styleId="1092">
    <w:name w:val="图标样式 Char"/>
    <w:link w:val="1093"/>
    <w:qFormat/>
    <w:uiPriority w:val="0"/>
    <w:rPr>
      <w:rFonts w:ascii="黑体" w:hAnsi="黑体" w:eastAsia="黑体"/>
      <w:sz w:val="24"/>
    </w:rPr>
  </w:style>
  <w:style w:type="paragraph" w:customStyle="1" w:styleId="1093">
    <w:name w:val="图标样式"/>
    <w:basedOn w:val="22"/>
    <w:link w:val="1092"/>
    <w:qFormat/>
    <w:uiPriority w:val="0"/>
    <w:pPr>
      <w:spacing w:before="0" w:after="0" w:line="360" w:lineRule="auto"/>
      <w:ind w:firstLine="420"/>
      <w:jc w:val="center"/>
    </w:pPr>
    <w:rPr>
      <w:rFonts w:ascii="黑体" w:hAnsi="黑体" w:cs="Times New Roman"/>
      <w:kern w:val="0"/>
      <w:sz w:val="24"/>
    </w:rPr>
  </w:style>
  <w:style w:type="character" w:customStyle="1" w:styleId="1094">
    <w:name w:val="标题 9 Char2"/>
    <w:qFormat/>
    <w:uiPriority w:val="0"/>
    <w:rPr>
      <w:rFonts w:ascii="仿宋" w:hAnsi="Calibri" w:eastAsia="仿宋" w:cs="Times New Roman"/>
      <w:b/>
      <w:kern w:val="0"/>
      <w:sz w:val="24"/>
      <w:szCs w:val="20"/>
    </w:rPr>
  </w:style>
  <w:style w:type="character" w:customStyle="1" w:styleId="1095">
    <w:name w:val="样式5 字符"/>
    <w:qFormat/>
    <w:uiPriority w:val="0"/>
    <w:rPr>
      <w:rFonts w:ascii="Times New Roman" w:hAnsi="Times New Roman" w:eastAsia="宋体" w:cs="Times New Roman"/>
      <w:b/>
      <w:kern w:val="21"/>
      <w:sz w:val="24"/>
      <w:szCs w:val="21"/>
      <w:lang w:val="zh-CN"/>
    </w:rPr>
  </w:style>
  <w:style w:type="character" w:customStyle="1" w:styleId="1096">
    <w:name w:val="Table Heading Char"/>
    <w:qFormat/>
    <w:uiPriority w:val="0"/>
    <w:rPr>
      <w:rFonts w:ascii="Book Antiqua" w:hAnsi="Book Antiqua" w:eastAsia="黑体"/>
      <w:bCs/>
      <w:snapToGrid/>
      <w:szCs w:val="21"/>
    </w:rPr>
  </w:style>
  <w:style w:type="character" w:customStyle="1" w:styleId="1097">
    <w:name w:val="列表 2 Char1"/>
    <w:link w:val="1098"/>
    <w:qFormat/>
    <w:locked/>
    <w:uiPriority w:val="0"/>
    <w:rPr>
      <w:rFonts w:ascii="仿宋_GB2312" w:eastAsia="仿宋_GB2312"/>
    </w:rPr>
  </w:style>
  <w:style w:type="paragraph" w:customStyle="1" w:styleId="1098">
    <w:name w:val="列表 21"/>
    <w:basedOn w:val="1"/>
    <w:link w:val="1097"/>
    <w:qFormat/>
    <w:uiPriority w:val="0"/>
    <w:pPr>
      <w:widowControl w:val="0"/>
      <w:tabs>
        <w:tab w:val="left" w:pos="420"/>
      </w:tabs>
      <w:ind w:left="420" w:hanging="420" w:firstLineChars="0"/>
      <w:jc w:val="both"/>
    </w:pPr>
    <w:rPr>
      <w:rFonts w:ascii="仿宋_GB2312" w:hAnsi="等线" w:eastAsia="仿宋_GB2312"/>
      <w:kern w:val="0"/>
      <w:sz w:val="20"/>
      <w:szCs w:val="20"/>
    </w:rPr>
  </w:style>
  <w:style w:type="character" w:customStyle="1" w:styleId="1099">
    <w:name w:val="序列1 Char"/>
    <w:link w:val="1100"/>
    <w:qFormat/>
    <w:locked/>
    <w:uiPriority w:val="0"/>
    <w:rPr>
      <w:rFonts w:eastAsia="楷体_GB2312"/>
      <w:szCs w:val="24"/>
    </w:rPr>
  </w:style>
  <w:style w:type="paragraph" w:customStyle="1" w:styleId="1100">
    <w:name w:val="序列1"/>
    <w:basedOn w:val="1"/>
    <w:link w:val="1099"/>
    <w:qFormat/>
    <w:uiPriority w:val="0"/>
    <w:pPr>
      <w:widowControl w:val="0"/>
      <w:numPr>
        <w:ilvl w:val="0"/>
        <w:numId w:val="30"/>
      </w:numPr>
      <w:tabs>
        <w:tab w:val="left" w:pos="960"/>
        <w:tab w:val="left" w:pos="1260"/>
      </w:tabs>
      <w:spacing w:line="440" w:lineRule="atLeast"/>
      <w:ind w:firstLine="0" w:firstLineChars="0"/>
      <w:jc w:val="both"/>
    </w:pPr>
    <w:rPr>
      <w:rFonts w:ascii="等线" w:hAnsi="等线" w:eastAsia="楷体_GB2312"/>
      <w:kern w:val="0"/>
      <w:sz w:val="20"/>
    </w:rPr>
  </w:style>
  <w:style w:type="character" w:customStyle="1" w:styleId="1101">
    <w:name w:val="样式 标题 5H5口口1口2heading 5Level 3 - i第四层条h5PIM 5h51headi...1 Char"/>
    <w:link w:val="533"/>
    <w:qFormat/>
    <w:locked/>
    <w:uiPriority w:val="0"/>
    <w:rPr>
      <w:rFonts w:ascii="Arial Unicode MS" w:hAnsi="Arial Unicode MS" w:eastAsia="Arial Unicode MS" w:cs="Arial Unicode MS"/>
      <w:b/>
      <w:bCs/>
      <w:sz w:val="28"/>
      <w:szCs w:val="28"/>
    </w:rPr>
  </w:style>
  <w:style w:type="character" w:customStyle="1" w:styleId="1102">
    <w:name w:val="称呼 Char1"/>
    <w:qFormat/>
    <w:uiPriority w:val="0"/>
    <w:rPr>
      <w:kern w:val="2"/>
      <w:sz w:val="21"/>
      <w:szCs w:val="24"/>
    </w:rPr>
  </w:style>
  <w:style w:type="character" w:customStyle="1" w:styleId="1103">
    <w:name w:val="tw4winPopup"/>
    <w:qFormat/>
    <w:uiPriority w:val="0"/>
    <w:rPr>
      <w:rFonts w:ascii="Courier New" w:hAnsi="Courier New"/>
      <w:color w:val="008000"/>
    </w:rPr>
  </w:style>
  <w:style w:type="character" w:customStyle="1" w:styleId="1104">
    <w:name w:val="内容文本 Char"/>
    <w:link w:val="1105"/>
    <w:qFormat/>
    <w:uiPriority w:val="0"/>
    <w:rPr>
      <w:rFonts w:ascii="宋体" w:hAnsi="宋体"/>
      <w:szCs w:val="24"/>
      <w:lang w:eastAsia="en-US" w:bidi="en-US"/>
    </w:rPr>
  </w:style>
  <w:style w:type="paragraph" w:customStyle="1" w:styleId="1105">
    <w:name w:val="内容文本"/>
    <w:basedOn w:val="179"/>
    <w:link w:val="1104"/>
    <w:qFormat/>
    <w:uiPriority w:val="0"/>
    <w:pPr>
      <w:widowControl w:val="0"/>
      <w:numPr>
        <w:numId w:val="0"/>
      </w:numPr>
      <w:tabs>
        <w:tab w:val="left" w:pos="0"/>
      </w:tabs>
      <w:ind w:left="2126" w:hanging="1135"/>
      <w:contextualSpacing/>
    </w:pPr>
    <w:rPr>
      <w:rFonts w:eastAsia="等线"/>
      <w:kern w:val="0"/>
      <w:sz w:val="20"/>
      <w:lang w:eastAsia="en-US" w:bidi="en-US"/>
    </w:rPr>
  </w:style>
  <w:style w:type="character" w:customStyle="1" w:styleId="1106">
    <w:name w:val="样式 样式 仿宋_GB2312 四号 加粗 行距: 1.5 倍行距 + 小四 Char"/>
    <w:link w:val="1107"/>
    <w:qFormat/>
    <w:locked/>
    <w:uiPriority w:val="0"/>
    <w:rPr>
      <w:rFonts w:ascii="仿宋_GB2312" w:hAnsi="宋体" w:eastAsia="仿宋_GB2312"/>
      <w:color w:val="000000"/>
      <w:sz w:val="24"/>
    </w:rPr>
  </w:style>
  <w:style w:type="paragraph" w:customStyle="1" w:styleId="1107">
    <w:name w:val="样式 样式 仿宋_GB2312 四号 加粗 行距: 1.5 倍行距 + 小四"/>
    <w:basedOn w:val="1"/>
    <w:link w:val="1106"/>
    <w:qFormat/>
    <w:uiPriority w:val="0"/>
    <w:pPr>
      <w:ind w:firstLine="566" w:firstLineChars="236"/>
    </w:pPr>
    <w:rPr>
      <w:rFonts w:ascii="仿宋_GB2312" w:eastAsia="仿宋_GB2312"/>
      <w:color w:val="000000"/>
      <w:kern w:val="0"/>
      <w:szCs w:val="20"/>
    </w:rPr>
  </w:style>
  <w:style w:type="character" w:customStyle="1" w:styleId="1108">
    <w:name w:val="Char Char"/>
    <w:qFormat/>
    <w:uiPriority w:val="0"/>
    <w:rPr>
      <w:rFonts w:ascii="Arial" w:hAnsi="Arial" w:eastAsia="黑体"/>
      <w:b/>
      <w:bCs/>
      <w:kern w:val="2"/>
      <w:sz w:val="28"/>
      <w:szCs w:val="28"/>
      <w:lang w:val="en-US" w:eastAsia="zh-CN" w:bidi="ar-SA"/>
    </w:rPr>
  </w:style>
  <w:style w:type="character" w:customStyle="1" w:styleId="1109">
    <w:name w:val="z-窗体顶端 Char1"/>
    <w:link w:val="1110"/>
    <w:qFormat/>
    <w:uiPriority w:val="0"/>
    <w:rPr>
      <w:rFonts w:ascii="Arial" w:hAnsi="Arial" w:eastAsia="仿宋_GB2312" w:cs="Arial"/>
      <w:vanish/>
      <w:sz w:val="16"/>
      <w:szCs w:val="16"/>
    </w:rPr>
  </w:style>
  <w:style w:type="paragraph" w:customStyle="1" w:styleId="1110">
    <w:name w:val="z-窗体顶端2"/>
    <w:basedOn w:val="1"/>
    <w:next w:val="1"/>
    <w:link w:val="1109"/>
    <w:unhideWhenUsed/>
    <w:qFormat/>
    <w:uiPriority w:val="0"/>
    <w:pPr>
      <w:pBdr>
        <w:bottom w:val="single" w:color="auto" w:sz="6" w:space="1"/>
      </w:pBdr>
      <w:spacing w:line="240" w:lineRule="auto"/>
      <w:ind w:firstLine="0" w:firstLineChars="0"/>
      <w:jc w:val="center"/>
    </w:pPr>
    <w:rPr>
      <w:rFonts w:ascii="Arial" w:hAnsi="Arial" w:eastAsia="仿宋_GB2312" w:cs="Arial"/>
      <w:vanish/>
      <w:kern w:val="0"/>
      <w:sz w:val="16"/>
      <w:szCs w:val="16"/>
    </w:rPr>
  </w:style>
  <w:style w:type="character" w:customStyle="1" w:styleId="1111">
    <w:name w:val="样式 正文（首行缩进两字）表正文正文非缩进段1四号特点正文不缩进表正文(首行缩进两字)正文(首行缩进两字)1... Char"/>
    <w:qFormat/>
    <w:uiPriority w:val="0"/>
    <w:rPr>
      <w:rFonts w:hint="eastAsia" w:ascii="宋体" w:hAnsi="宋体" w:eastAsia="宋体"/>
      <w:b/>
      <w:bCs/>
      <w:kern w:val="44"/>
      <w:sz w:val="24"/>
      <w:szCs w:val="24"/>
      <w:lang w:val="en-US" w:eastAsia="zh-CN" w:bidi="ar-SA"/>
    </w:rPr>
  </w:style>
  <w:style w:type="character" w:customStyle="1" w:styleId="1112">
    <w:name w:val="信息标题 字符"/>
    <w:link w:val="79"/>
    <w:qFormat/>
    <w:uiPriority w:val="0"/>
    <w:rPr>
      <w:rFonts w:ascii="Arial" w:hAnsi="Arial"/>
      <w:sz w:val="24"/>
      <w:szCs w:val="24"/>
      <w:shd w:val="pct20" w:color="auto" w:fill="auto"/>
    </w:rPr>
  </w:style>
  <w:style w:type="character" w:customStyle="1" w:styleId="1113">
    <w:name w:val="Item List Text Char"/>
    <w:link w:val="1114"/>
    <w:qFormat/>
    <w:locked/>
    <w:uiPriority w:val="0"/>
    <w:rPr>
      <w:rFonts w:ascii="Arial Unicode MS" w:hAnsi="Arial Unicode MS" w:eastAsia="Arial Unicode MS" w:cs="Arial Unicode MS"/>
      <w:szCs w:val="21"/>
    </w:rPr>
  </w:style>
  <w:style w:type="paragraph" w:customStyle="1" w:styleId="1114">
    <w:name w:val="Item List Text"/>
    <w:link w:val="1113"/>
    <w:qFormat/>
    <w:uiPriority w:val="0"/>
    <w:pPr>
      <w:adjustRightInd w:val="0"/>
      <w:snapToGrid w:val="0"/>
      <w:spacing w:before="80" w:after="80" w:line="240" w:lineRule="atLeast"/>
      <w:ind w:left="2126" w:firstLine="480"/>
    </w:pPr>
    <w:rPr>
      <w:rFonts w:ascii="Arial Unicode MS" w:hAnsi="Arial Unicode MS" w:eastAsia="Arial Unicode MS" w:cs="Arial Unicode MS"/>
      <w:szCs w:val="21"/>
      <w:lang w:val="en-US" w:eastAsia="zh-CN" w:bidi="ar-SA"/>
    </w:rPr>
  </w:style>
  <w:style w:type="character" w:customStyle="1" w:styleId="1115">
    <w:name w:val="我的正文 Char Char"/>
    <w:qFormat/>
    <w:uiPriority w:val="0"/>
    <w:rPr>
      <w:rFonts w:ascii="Arial" w:hAnsi="Arial" w:eastAsia="仿宋_GB2312"/>
      <w:sz w:val="30"/>
      <w:szCs w:val="18"/>
    </w:rPr>
  </w:style>
  <w:style w:type="character" w:customStyle="1" w:styleId="1116">
    <w:name w:val="MM Topic 4 Char"/>
    <w:link w:val="1117"/>
    <w:qFormat/>
    <w:locked/>
    <w:uiPriority w:val="0"/>
    <w:rPr>
      <w:rFonts w:ascii="Arial" w:hAnsi="Arial" w:eastAsia="黑体"/>
      <w:b/>
      <w:bCs/>
      <w:sz w:val="28"/>
      <w:szCs w:val="28"/>
      <w:lang w:val="zh-CN"/>
    </w:rPr>
  </w:style>
  <w:style w:type="paragraph" w:customStyle="1" w:styleId="1117">
    <w:name w:val="MM Topic 4"/>
    <w:basedOn w:val="6"/>
    <w:link w:val="1116"/>
    <w:qFormat/>
    <w:uiPriority w:val="0"/>
    <w:pPr>
      <w:widowControl w:val="0"/>
      <w:tabs>
        <w:tab w:val="left" w:pos="432"/>
        <w:tab w:val="left" w:pos="864"/>
      </w:tabs>
      <w:adjustRightInd w:val="0"/>
      <w:snapToGrid w:val="0"/>
      <w:spacing w:before="280" w:after="290" w:line="376" w:lineRule="auto"/>
      <w:ind w:left="180"/>
    </w:pPr>
    <w:rPr>
      <w:rFonts w:ascii="Arial" w:hAnsi="Arial" w:cs="Times New Roman"/>
      <w:b/>
      <w:w w:val="100"/>
      <w:kern w:val="0"/>
      <w:sz w:val="28"/>
      <w:szCs w:val="28"/>
      <w:lang w:val="zh-CN"/>
    </w:rPr>
  </w:style>
  <w:style w:type="character" w:customStyle="1" w:styleId="1118">
    <w:name w:val="qi正文文本 Char"/>
    <w:link w:val="1119"/>
    <w:qFormat/>
    <w:locked/>
    <w:uiPriority w:val="99"/>
    <w:rPr>
      <w:rFonts w:ascii="宋体" w:hAnsi="宋体"/>
      <w:b/>
      <w:sz w:val="28"/>
    </w:rPr>
  </w:style>
  <w:style w:type="paragraph" w:customStyle="1" w:styleId="1119">
    <w:name w:val="qi正文文本"/>
    <w:basedOn w:val="1"/>
    <w:link w:val="1118"/>
    <w:qFormat/>
    <w:uiPriority w:val="99"/>
    <w:pPr>
      <w:numPr>
        <w:ilvl w:val="0"/>
        <w:numId w:val="31"/>
      </w:numPr>
      <w:ind w:firstLine="0" w:firstLineChars="0"/>
    </w:pPr>
    <w:rPr>
      <w:rFonts w:eastAsia="等线"/>
      <w:b/>
      <w:kern w:val="0"/>
      <w:sz w:val="28"/>
      <w:szCs w:val="20"/>
    </w:rPr>
  </w:style>
  <w:style w:type="character" w:customStyle="1" w:styleId="1120">
    <w:name w:val="1样式1 Char"/>
    <w:link w:val="1121"/>
    <w:qFormat/>
    <w:uiPriority w:val="0"/>
    <w:rPr>
      <w:rFonts w:ascii="Calibri" w:hAnsi="Calibri"/>
      <w:szCs w:val="21"/>
    </w:rPr>
  </w:style>
  <w:style w:type="paragraph" w:customStyle="1" w:styleId="1121">
    <w:name w:val="1样式1"/>
    <w:basedOn w:val="1"/>
    <w:link w:val="1120"/>
    <w:qFormat/>
    <w:uiPriority w:val="0"/>
    <w:pPr>
      <w:widowControl w:val="0"/>
      <w:spacing w:before="50" w:beforeLines="50"/>
      <w:ind w:firstLine="200"/>
      <w:jc w:val="both"/>
    </w:pPr>
    <w:rPr>
      <w:rFonts w:ascii="Calibri" w:hAnsi="Calibri" w:eastAsia="等线"/>
      <w:kern w:val="0"/>
      <w:sz w:val="20"/>
      <w:szCs w:val="21"/>
    </w:rPr>
  </w:style>
  <w:style w:type="character" w:customStyle="1" w:styleId="1122">
    <w:name w:val="6级标题 字符"/>
    <w:link w:val="885"/>
    <w:qFormat/>
    <w:uiPriority w:val="0"/>
    <w:rPr>
      <w:rFonts w:ascii="黑体" w:hAnsi="黑体"/>
      <w:b/>
      <w:sz w:val="24"/>
      <w:szCs w:val="36"/>
      <w:lang w:eastAsia="en-US" w:bidi="en-US"/>
    </w:rPr>
  </w:style>
  <w:style w:type="character" w:customStyle="1" w:styleId="1123">
    <w:name w:val="style361"/>
    <w:qFormat/>
    <w:uiPriority w:val="0"/>
    <w:rPr>
      <w:rFonts w:hint="eastAsia" w:ascii="宋体" w:hAnsi="宋体" w:eastAsia="宋体"/>
      <w:color w:val="000000"/>
      <w:sz w:val="18"/>
      <w:szCs w:val="18"/>
    </w:rPr>
  </w:style>
  <w:style w:type="character" w:customStyle="1" w:styleId="1124">
    <w:name w:val="t18"/>
    <w:qFormat/>
    <w:uiPriority w:val="0"/>
  </w:style>
  <w:style w:type="character" w:customStyle="1" w:styleId="1125">
    <w:name w:val="正文首行缩进 2 Char1"/>
    <w:qFormat/>
    <w:uiPriority w:val="0"/>
    <w:rPr>
      <w:rFonts w:ascii="Calibri" w:hAnsi="Calibri"/>
      <w:kern w:val="2"/>
      <w:sz w:val="21"/>
      <w:szCs w:val="22"/>
    </w:rPr>
  </w:style>
  <w:style w:type="character" w:customStyle="1" w:styleId="1126">
    <w:name w:val="正文文本 2 字符1"/>
    <w:qFormat/>
    <w:uiPriority w:val="0"/>
    <w:rPr>
      <w:rFonts w:ascii="Arial" w:hAnsi="Arial"/>
      <w:kern w:val="2"/>
      <w:sz w:val="18"/>
      <w:szCs w:val="24"/>
    </w:rPr>
  </w:style>
  <w:style w:type="character" w:customStyle="1" w:styleId="1127">
    <w:name w:val="aa Char"/>
    <w:link w:val="1128"/>
    <w:qFormat/>
    <w:locked/>
    <w:uiPriority w:val="0"/>
    <w:rPr>
      <w:rFonts w:ascii="Arial" w:hAnsi="Arial" w:cs="Arial"/>
      <w:b/>
      <w:sz w:val="24"/>
      <w:szCs w:val="24"/>
    </w:rPr>
  </w:style>
  <w:style w:type="paragraph" w:customStyle="1" w:styleId="1128">
    <w:name w:val="aa"/>
    <w:basedOn w:val="605"/>
    <w:link w:val="1127"/>
    <w:qFormat/>
    <w:uiPriority w:val="0"/>
    <w:pPr>
      <w:topLinePunct/>
      <w:spacing w:before="0" w:beforeAutospacing="0" w:after="0" w:afterAutospacing="0" w:line="360" w:lineRule="auto"/>
    </w:pPr>
    <w:rPr>
      <w:rFonts w:ascii="Arial" w:hAnsi="Arial" w:eastAsia="等线" w:cs="Arial"/>
      <w:b/>
      <w:color w:val="auto"/>
      <w:sz w:val="24"/>
    </w:rPr>
  </w:style>
  <w:style w:type="character" w:customStyle="1" w:styleId="1129">
    <w:name w:val="哈哈正文 Char"/>
    <w:link w:val="1130"/>
    <w:qFormat/>
    <w:uiPriority w:val="0"/>
    <w:rPr>
      <w:rFonts w:ascii="宋体" w:hAnsi="宋体"/>
    </w:rPr>
  </w:style>
  <w:style w:type="paragraph" w:customStyle="1" w:styleId="1130">
    <w:name w:val="哈哈正文"/>
    <w:basedOn w:val="1"/>
    <w:link w:val="1129"/>
    <w:qFormat/>
    <w:uiPriority w:val="0"/>
    <w:pPr>
      <w:widowControl w:val="0"/>
      <w:ind w:firstLine="200"/>
      <w:jc w:val="both"/>
    </w:pPr>
    <w:rPr>
      <w:rFonts w:eastAsia="等线"/>
      <w:kern w:val="0"/>
      <w:sz w:val="20"/>
      <w:szCs w:val="20"/>
    </w:rPr>
  </w:style>
  <w:style w:type="character" w:customStyle="1" w:styleId="1131">
    <w:name w:val="超链接1"/>
    <w:qFormat/>
    <w:uiPriority w:val="0"/>
    <w:rPr>
      <w:rFonts w:hint="eastAsia" w:ascii="宋体" w:hAnsi="宋体" w:eastAsia="宋体"/>
      <w:color w:val="336699"/>
      <w:sz w:val="18"/>
      <w:szCs w:val="18"/>
      <w:u w:val="none"/>
    </w:rPr>
  </w:style>
  <w:style w:type="character" w:customStyle="1" w:styleId="1132">
    <w:name w:val="wenben"/>
    <w:qFormat/>
    <w:uiPriority w:val="0"/>
  </w:style>
  <w:style w:type="character" w:customStyle="1" w:styleId="1133">
    <w:name w:val="html_txt1"/>
    <w:qFormat/>
    <w:uiPriority w:val="0"/>
    <w:rPr>
      <w:color w:val="000000"/>
    </w:rPr>
  </w:style>
  <w:style w:type="character" w:customStyle="1" w:styleId="1134">
    <w:name w:val="样式6 Char"/>
    <w:qFormat/>
    <w:uiPriority w:val="0"/>
    <w:rPr>
      <w:rFonts w:ascii="宋体" w:hAnsi="宋体" w:eastAsia="黑体"/>
      <w:color w:val="000000"/>
      <w:kern w:val="2"/>
      <w:sz w:val="24"/>
      <w:szCs w:val="24"/>
    </w:rPr>
  </w:style>
  <w:style w:type="character" w:customStyle="1" w:styleId="1135">
    <w:name w:val="正文首行缩进 字符1"/>
    <w:qFormat/>
    <w:uiPriority w:val="99"/>
    <w:rPr>
      <w:rFonts w:ascii="宋体" w:hAnsi="宋体"/>
      <w:szCs w:val="21"/>
    </w:rPr>
  </w:style>
  <w:style w:type="character" w:customStyle="1" w:styleId="1136">
    <w:name w:val="CSS1级正文 Char"/>
    <w:link w:val="1137"/>
    <w:qFormat/>
    <w:locked/>
    <w:uiPriority w:val="0"/>
    <w:rPr>
      <w:rFonts w:ascii="Arial Unicode MS" w:hAnsi="Arial Unicode MS" w:eastAsia="Arial Unicode MS" w:cs="Arial Unicode MS"/>
      <w:sz w:val="24"/>
    </w:rPr>
  </w:style>
  <w:style w:type="paragraph" w:customStyle="1" w:styleId="1137">
    <w:name w:val="CSS1级正文"/>
    <w:basedOn w:val="34"/>
    <w:link w:val="1136"/>
    <w:qFormat/>
    <w:uiPriority w:val="0"/>
    <w:pPr>
      <w:adjustRightInd w:val="0"/>
      <w:snapToGrid w:val="0"/>
      <w:spacing w:line="360" w:lineRule="auto"/>
      <w:ind w:firstLine="200"/>
      <w:jc w:val="left"/>
    </w:pPr>
    <w:rPr>
      <w:rFonts w:ascii="Arial Unicode MS" w:hAnsi="Arial Unicode MS" w:eastAsia="Arial Unicode MS" w:cs="Arial Unicode MS"/>
      <w:kern w:val="0"/>
      <w:sz w:val="24"/>
      <w:szCs w:val="20"/>
    </w:rPr>
  </w:style>
  <w:style w:type="character" w:customStyle="1" w:styleId="1138">
    <w:name w:val="style1"/>
    <w:qFormat/>
    <w:uiPriority w:val="0"/>
  </w:style>
  <w:style w:type="character" w:customStyle="1" w:styleId="1139">
    <w:name w:val="menu_trip"/>
    <w:qFormat/>
    <w:uiPriority w:val="0"/>
  </w:style>
  <w:style w:type="character" w:customStyle="1" w:styleId="1140">
    <w:name w:val="正文缩进311"/>
    <w:qFormat/>
    <w:uiPriority w:val="0"/>
    <w:rPr>
      <w:rFonts w:ascii="宋体" w:hAnsi="宋体" w:eastAsia="宋体"/>
      <w:spacing w:val="4"/>
      <w:kern w:val="2"/>
      <w:sz w:val="21"/>
      <w:szCs w:val="18"/>
      <w:lang w:val="en-US" w:eastAsia="zh-CN" w:bidi="ar-SA"/>
    </w:rPr>
  </w:style>
  <w:style w:type="character" w:customStyle="1" w:styleId="1141">
    <w:name w:val="t11"/>
    <w:qFormat/>
    <w:uiPriority w:val="0"/>
    <w:rPr>
      <w:sz w:val="20"/>
      <w:szCs w:val="20"/>
    </w:rPr>
  </w:style>
  <w:style w:type="character" w:customStyle="1" w:styleId="1142">
    <w:name w:val="A6"/>
    <w:qFormat/>
    <w:uiPriority w:val="0"/>
    <w:rPr>
      <w:rFonts w:ascii="Akzidenz-Grotesk BQ Regular" w:eastAsia="Akzidenz-Grotesk BQ Regular" w:cs="Akzidenz-Grotesk BQ Regular"/>
      <w:color w:val="9A8C7D"/>
      <w:sz w:val="17"/>
      <w:szCs w:val="17"/>
    </w:rPr>
  </w:style>
  <w:style w:type="character" w:customStyle="1" w:styleId="1143">
    <w:name w:val="图 Char Char"/>
    <w:link w:val="1144"/>
    <w:qFormat/>
    <w:locked/>
    <w:uiPriority w:val="0"/>
    <w:rPr>
      <w:rFonts w:hAnsi="宋体" w:eastAsia="黑体"/>
      <w:b/>
    </w:rPr>
  </w:style>
  <w:style w:type="paragraph" w:customStyle="1" w:styleId="1144">
    <w:name w:val="图"/>
    <w:basedOn w:val="1"/>
    <w:next w:val="507"/>
    <w:link w:val="1143"/>
    <w:qFormat/>
    <w:uiPriority w:val="0"/>
    <w:pPr>
      <w:widowControl w:val="0"/>
      <w:numPr>
        <w:ilvl w:val="0"/>
        <w:numId w:val="32"/>
      </w:numPr>
      <w:tabs>
        <w:tab w:val="left" w:pos="680"/>
      </w:tabs>
      <w:adjustRightInd w:val="0"/>
      <w:spacing w:before="60" w:after="60" w:line="360" w:lineRule="atLeast"/>
      <w:ind w:left="0" w:firstLine="0" w:firstLineChars="0"/>
      <w:jc w:val="center"/>
      <w:textAlignment w:val="baseline"/>
    </w:pPr>
    <w:rPr>
      <w:rFonts w:ascii="等线" w:eastAsia="黑体"/>
      <w:b/>
      <w:kern w:val="0"/>
      <w:sz w:val="20"/>
      <w:szCs w:val="20"/>
    </w:rPr>
  </w:style>
  <w:style w:type="character" w:customStyle="1" w:styleId="1145">
    <w:name w:val="正文文本 2 字符"/>
    <w:link w:val="76"/>
    <w:qFormat/>
    <w:uiPriority w:val="99"/>
    <w:rPr>
      <w:rFonts w:ascii="Cambria" w:hAnsi="Cambria" w:eastAsia="MS Mincho"/>
      <w:sz w:val="22"/>
      <w:lang w:eastAsia="en-US"/>
    </w:rPr>
  </w:style>
  <w:style w:type="character" w:customStyle="1" w:styleId="1146">
    <w:name w:val="my正文 Char"/>
    <w:link w:val="1147"/>
    <w:qFormat/>
    <w:locked/>
    <w:uiPriority w:val="0"/>
    <w:rPr>
      <w:rFonts w:ascii="宋体" w:hAnsi="宋体"/>
      <w:sz w:val="24"/>
      <w:szCs w:val="24"/>
    </w:rPr>
  </w:style>
  <w:style w:type="paragraph" w:customStyle="1" w:styleId="1147">
    <w:name w:val="my正文"/>
    <w:basedOn w:val="1"/>
    <w:link w:val="1146"/>
    <w:qFormat/>
    <w:uiPriority w:val="0"/>
    <w:pPr>
      <w:widowControl w:val="0"/>
      <w:spacing w:beforeLines="30"/>
      <w:ind w:firstLine="560"/>
      <w:jc w:val="both"/>
    </w:pPr>
    <w:rPr>
      <w:rFonts w:eastAsia="等线"/>
      <w:kern w:val="0"/>
    </w:rPr>
  </w:style>
  <w:style w:type="character" w:customStyle="1" w:styleId="1148">
    <w:name w:val="Item List Char Char Char1 Char Char Char Char"/>
    <w:link w:val="1149"/>
    <w:qFormat/>
    <w:uiPriority w:val="0"/>
    <w:rPr>
      <w:rFonts w:ascii="Arial" w:hAnsi="Arial" w:cs="Arial"/>
      <w:szCs w:val="21"/>
    </w:rPr>
  </w:style>
  <w:style w:type="paragraph" w:customStyle="1" w:styleId="1149">
    <w:name w:val="Item List Char Char Char1 Char Char Char"/>
    <w:link w:val="1148"/>
    <w:qFormat/>
    <w:uiPriority w:val="0"/>
    <w:pPr>
      <w:tabs>
        <w:tab w:val="left" w:pos="425"/>
        <w:tab w:val="left" w:pos="2211"/>
      </w:tabs>
      <w:spacing w:line="300" w:lineRule="auto"/>
      <w:ind w:left="425" w:hanging="425" w:firstLineChars="200"/>
      <w:jc w:val="both"/>
    </w:pPr>
    <w:rPr>
      <w:rFonts w:ascii="Arial" w:hAnsi="Arial" w:eastAsia="等线" w:cs="Arial"/>
      <w:szCs w:val="21"/>
      <w:lang w:val="en-US" w:eastAsia="zh-CN" w:bidi="ar-SA"/>
    </w:rPr>
  </w:style>
  <w:style w:type="character" w:customStyle="1" w:styleId="1150">
    <w:name w:val="海康表头 Char"/>
    <w:link w:val="1151"/>
    <w:qFormat/>
    <w:uiPriority w:val="0"/>
    <w:rPr>
      <w:rFonts w:ascii="Cambria" w:hAnsi="Cambria" w:eastAsia="黑体"/>
      <w:sz w:val="16"/>
      <w:szCs w:val="18"/>
    </w:rPr>
  </w:style>
  <w:style w:type="paragraph" w:customStyle="1" w:styleId="1151">
    <w:name w:val="海康表头"/>
    <w:basedOn w:val="22"/>
    <w:link w:val="1150"/>
    <w:qFormat/>
    <w:uiPriority w:val="0"/>
    <w:pPr>
      <w:spacing w:before="100" w:after="100" w:line="360" w:lineRule="auto"/>
      <w:ind w:firstLine="425" w:firstLineChars="0"/>
      <w:jc w:val="center"/>
    </w:pPr>
    <w:rPr>
      <w:rFonts w:ascii="Cambria" w:hAnsi="Cambria" w:cs="Times New Roman"/>
      <w:kern w:val="0"/>
      <w:sz w:val="16"/>
      <w:szCs w:val="18"/>
    </w:rPr>
  </w:style>
  <w:style w:type="character" w:customStyle="1" w:styleId="1152">
    <w:name w:val="small"/>
    <w:qFormat/>
    <w:uiPriority w:val="0"/>
  </w:style>
  <w:style w:type="character" w:customStyle="1" w:styleId="1153">
    <w:name w:val="样式 标题 7Legal Level 1.1.L7H7PIM 7不用sdfletter listL71H71... Char Char"/>
    <w:link w:val="1154"/>
    <w:qFormat/>
    <w:locked/>
    <w:uiPriority w:val="0"/>
    <w:rPr>
      <w:rFonts w:ascii="宋体" w:hAnsi="宋体" w:eastAsia="Arial"/>
      <w:b/>
      <w:bCs/>
      <w:sz w:val="24"/>
    </w:rPr>
  </w:style>
  <w:style w:type="paragraph" w:customStyle="1" w:styleId="1154">
    <w:name w:val="样式 标题 7Legal Level 1.1.L7H7PIM 7不用sdfletter listL71H71..."/>
    <w:basedOn w:val="9"/>
    <w:next w:val="1"/>
    <w:link w:val="1153"/>
    <w:qFormat/>
    <w:uiPriority w:val="0"/>
    <w:pPr>
      <w:widowControl/>
      <w:tabs>
        <w:tab w:val="left" w:pos="0"/>
        <w:tab w:val="left" w:pos="1296"/>
      </w:tabs>
      <w:adjustRightInd w:val="0"/>
      <w:spacing w:before="100" w:beforeAutospacing="1" w:after="100" w:afterAutospacing="1" w:line="360" w:lineRule="auto"/>
      <w:ind w:left="0" w:firstLine="0" w:firstLineChars="0"/>
      <w:jc w:val="left"/>
    </w:pPr>
    <w:rPr>
      <w:rFonts w:eastAsia="Arial"/>
      <w:bCs/>
      <w:kern w:val="0"/>
    </w:rPr>
  </w:style>
  <w:style w:type="character" w:customStyle="1" w:styleId="1155">
    <w:name w:val="a8 Char"/>
    <w:link w:val="1156"/>
    <w:qFormat/>
    <w:locked/>
    <w:uiPriority w:val="0"/>
    <w:rPr>
      <w:rFonts w:ascii="Arial" w:hAnsi="Arial" w:eastAsia="黑体" w:cs="Arial"/>
      <w:color w:val="000000"/>
    </w:rPr>
  </w:style>
  <w:style w:type="paragraph" w:customStyle="1" w:styleId="1156">
    <w:name w:val="a8"/>
    <w:basedOn w:val="10"/>
    <w:link w:val="1155"/>
    <w:qFormat/>
    <w:uiPriority w:val="0"/>
    <w:pPr>
      <w:tabs>
        <w:tab w:val="left" w:pos="1418"/>
        <w:tab w:val="left" w:pos="1440"/>
      </w:tabs>
      <w:adjustRightInd w:val="0"/>
      <w:spacing w:line="320" w:lineRule="atLeast"/>
      <w:ind w:left="0" w:firstLine="0" w:firstLineChars="0"/>
      <w:jc w:val="left"/>
    </w:pPr>
    <w:rPr>
      <w:rFonts w:cs="Arial"/>
      <w:color w:val="000000"/>
      <w:kern w:val="0"/>
      <w:sz w:val="20"/>
    </w:rPr>
  </w:style>
  <w:style w:type="character" w:customStyle="1" w:styleId="1157">
    <w:name w:val="纯文本 Char2"/>
    <w:qFormat/>
    <w:uiPriority w:val="0"/>
    <w:rPr>
      <w:rFonts w:ascii="宋体" w:hAnsi="Courier New" w:eastAsia="宋体" w:cs="Times New Roman"/>
      <w:szCs w:val="21"/>
    </w:rPr>
  </w:style>
  <w:style w:type="character" w:customStyle="1" w:styleId="1158">
    <w:name w:val="样式 宋体 10 磅"/>
    <w:qFormat/>
    <w:uiPriority w:val="0"/>
    <w:rPr>
      <w:rFonts w:ascii="Arial" w:hAnsi="Arial" w:eastAsia="宋体"/>
      <w:sz w:val="20"/>
      <w:szCs w:val="20"/>
    </w:rPr>
  </w:style>
  <w:style w:type="character" w:customStyle="1" w:styleId="1159">
    <w:name w:val="style61"/>
    <w:qFormat/>
    <w:uiPriority w:val="0"/>
    <w:rPr>
      <w:sz w:val="18"/>
      <w:szCs w:val="18"/>
    </w:rPr>
  </w:style>
  <w:style w:type="character" w:customStyle="1" w:styleId="1160">
    <w:name w:val="1级标题 字符"/>
    <w:link w:val="886"/>
    <w:qFormat/>
    <w:uiPriority w:val="0"/>
    <w:rPr>
      <w:rFonts w:ascii="黑体" w:hAnsi="黑体"/>
      <w:b/>
      <w:sz w:val="36"/>
      <w:szCs w:val="36"/>
      <w:lang w:eastAsia="en-US" w:bidi="en-US"/>
    </w:rPr>
  </w:style>
  <w:style w:type="character" w:customStyle="1" w:styleId="1161">
    <w:name w:val="样式 正文缩进正文（首行缩进两字）缩进ALT+Z表正文正文非缩进正文编号特点四号四号 Char Char Ch..."/>
    <w:qFormat/>
    <w:uiPriority w:val="0"/>
    <w:rPr>
      <w:rFonts w:ascii="仿宋_GB2312" w:hAnsi="宋体" w:eastAsia="仿宋_GB2312"/>
      <w:spacing w:val="0"/>
      <w:kern w:val="2"/>
      <w:sz w:val="24"/>
      <w:szCs w:val="24"/>
      <w:lang w:val="en-US" w:eastAsia="zh-CN" w:bidi="ar-SA"/>
    </w:rPr>
  </w:style>
  <w:style w:type="character" w:customStyle="1" w:styleId="1162">
    <w:name w:val="脚注文本 Char2"/>
    <w:qFormat/>
    <w:locked/>
    <w:uiPriority w:val="0"/>
    <w:rPr>
      <w:rFonts w:ascii="Arial" w:hAnsi="Arial"/>
      <w:sz w:val="18"/>
      <w:lang w:val="en-GB" w:eastAsia="en-US"/>
    </w:rPr>
  </w:style>
  <w:style w:type="character" w:customStyle="1" w:styleId="1163">
    <w:name w:val="自定义样式 正文 Char"/>
    <w:link w:val="1164"/>
    <w:qFormat/>
    <w:locked/>
    <w:uiPriority w:val="0"/>
    <w:rPr>
      <w:rFonts w:ascii="Arial" w:hAnsi="Arial" w:cs="宋体"/>
      <w:bCs/>
      <w:sz w:val="28"/>
      <w:szCs w:val="24"/>
    </w:rPr>
  </w:style>
  <w:style w:type="paragraph" w:customStyle="1" w:styleId="1164">
    <w:name w:val="自定义样式 正文"/>
    <w:basedOn w:val="1"/>
    <w:link w:val="1163"/>
    <w:qFormat/>
    <w:uiPriority w:val="0"/>
    <w:pPr>
      <w:widowControl w:val="0"/>
      <w:spacing w:beforeLines="50" w:afterLines="50"/>
      <w:ind w:firstLine="200"/>
      <w:jc w:val="both"/>
    </w:pPr>
    <w:rPr>
      <w:rFonts w:ascii="Arial" w:hAnsi="Arial" w:eastAsia="等线" w:cs="宋体"/>
      <w:bCs/>
      <w:kern w:val="0"/>
      <w:sz w:val="28"/>
    </w:rPr>
  </w:style>
  <w:style w:type="character" w:customStyle="1" w:styleId="1165">
    <w:name w:val="尾注文本 字符"/>
    <w:qFormat/>
    <w:uiPriority w:val="99"/>
    <w:rPr>
      <w:sz w:val="24"/>
    </w:rPr>
  </w:style>
  <w:style w:type="character" w:customStyle="1" w:styleId="1166">
    <w:name w:val="zhengwen Char"/>
    <w:link w:val="1167"/>
    <w:qFormat/>
    <w:uiPriority w:val="0"/>
    <w:rPr>
      <w:rFonts w:hAnsi="宋体" w:eastAsia="仿宋"/>
    </w:rPr>
  </w:style>
  <w:style w:type="paragraph" w:customStyle="1" w:styleId="1167">
    <w:name w:val="zhengwen"/>
    <w:basedOn w:val="1"/>
    <w:link w:val="1166"/>
    <w:qFormat/>
    <w:uiPriority w:val="0"/>
    <w:pPr>
      <w:widowControl w:val="0"/>
      <w:spacing w:line="300" w:lineRule="auto"/>
      <w:ind w:firstLine="0" w:firstLineChars="0"/>
      <w:jc w:val="both"/>
    </w:pPr>
    <w:rPr>
      <w:rFonts w:ascii="等线" w:eastAsia="仿宋"/>
      <w:kern w:val="0"/>
      <w:sz w:val="20"/>
      <w:szCs w:val="20"/>
    </w:rPr>
  </w:style>
  <w:style w:type="character" w:customStyle="1" w:styleId="1168">
    <w:name w:val="样式 文章正文OK + 宋体 Char"/>
    <w:link w:val="1169"/>
    <w:qFormat/>
    <w:uiPriority w:val="0"/>
    <w:rPr>
      <w:rFonts w:ascii="宋体" w:hAnsi="宋体" w:eastAsia="仿宋" w:cs="宋体"/>
      <w:sz w:val="28"/>
    </w:rPr>
  </w:style>
  <w:style w:type="paragraph" w:customStyle="1" w:styleId="1169">
    <w:name w:val="样式 文章正文OK + 宋体"/>
    <w:basedOn w:val="354"/>
    <w:link w:val="1168"/>
    <w:qFormat/>
    <w:uiPriority w:val="0"/>
    <w:pPr>
      <w:spacing w:line="500" w:lineRule="exact"/>
      <w:ind w:firstLine="200"/>
    </w:pPr>
    <w:rPr>
      <w:rFonts w:ascii="宋体"/>
    </w:rPr>
  </w:style>
  <w:style w:type="character" w:customStyle="1" w:styleId="1170">
    <w:name w:val="脚注文本 字符"/>
    <w:qFormat/>
    <w:uiPriority w:val="99"/>
    <w:rPr>
      <w:sz w:val="18"/>
      <w:szCs w:val="18"/>
    </w:rPr>
  </w:style>
  <w:style w:type="character" w:customStyle="1" w:styleId="1171">
    <w:name w:val="正文段 Char"/>
    <w:link w:val="1172"/>
    <w:qFormat/>
    <w:uiPriority w:val="0"/>
    <w:rPr>
      <w:rFonts w:ascii="宋体" w:hAnsi="宋体" w:eastAsia="仿宋"/>
    </w:rPr>
  </w:style>
  <w:style w:type="paragraph" w:customStyle="1" w:styleId="1172">
    <w:name w:val="正文段"/>
    <w:basedOn w:val="1"/>
    <w:link w:val="1171"/>
    <w:qFormat/>
    <w:uiPriority w:val="0"/>
    <w:pPr>
      <w:adjustRightInd w:val="0"/>
      <w:spacing w:after="240" w:line="360" w:lineRule="atLeast"/>
      <w:ind w:firstLine="454" w:firstLineChars="0"/>
      <w:jc w:val="both"/>
      <w:textAlignment w:val="bottom"/>
    </w:pPr>
    <w:rPr>
      <w:rFonts w:eastAsia="仿宋"/>
      <w:kern w:val="0"/>
      <w:sz w:val="20"/>
      <w:szCs w:val="20"/>
    </w:rPr>
  </w:style>
  <w:style w:type="character" w:customStyle="1" w:styleId="1173">
    <w:name w:val="标题3 Char"/>
    <w:link w:val="1174"/>
    <w:qFormat/>
    <w:uiPriority w:val="0"/>
    <w:rPr>
      <w:rFonts w:eastAsia="仿宋_GB2312"/>
      <w:b/>
      <w:bCs/>
      <w:sz w:val="32"/>
      <w:szCs w:val="32"/>
    </w:rPr>
  </w:style>
  <w:style w:type="paragraph" w:customStyle="1" w:styleId="1174">
    <w:name w:val="标题3"/>
    <w:basedOn w:val="5"/>
    <w:link w:val="1173"/>
    <w:qFormat/>
    <w:uiPriority w:val="0"/>
    <w:pPr>
      <w:keepNext w:val="0"/>
      <w:widowControl w:val="0"/>
      <w:numPr>
        <w:ilvl w:val="0"/>
        <w:numId w:val="0"/>
      </w:numPr>
      <w:tabs>
        <w:tab w:val="left" w:pos="360"/>
      </w:tabs>
      <w:spacing w:before="190" w:beforeLines="50" w:after="190" w:afterLines="50" w:line="240" w:lineRule="auto"/>
      <w:jc w:val="both"/>
    </w:pPr>
    <w:rPr>
      <w:rFonts w:ascii="等线" w:hAnsi="等线" w:eastAsia="仿宋_GB2312"/>
      <w:b/>
      <w:kern w:val="0"/>
      <w:sz w:val="32"/>
      <w:szCs w:val="32"/>
    </w:rPr>
  </w:style>
  <w:style w:type="character" w:customStyle="1" w:styleId="1175">
    <w:name w:val="style11"/>
    <w:qFormat/>
    <w:uiPriority w:val="0"/>
    <w:rPr>
      <w:b/>
      <w:bCs/>
      <w:color w:val="000000"/>
    </w:rPr>
  </w:style>
  <w:style w:type="character" w:customStyle="1" w:styleId="1176">
    <w:name w:val="正文11111 Char"/>
    <w:link w:val="1177"/>
    <w:qFormat/>
    <w:uiPriority w:val="0"/>
    <w:rPr>
      <w:rFonts w:hAnsi="宋体" w:cs="宋体"/>
    </w:rPr>
  </w:style>
  <w:style w:type="paragraph" w:customStyle="1" w:styleId="1177">
    <w:name w:val="正文11111"/>
    <w:basedOn w:val="1"/>
    <w:link w:val="1176"/>
    <w:qFormat/>
    <w:uiPriority w:val="0"/>
    <w:pPr>
      <w:widowControl w:val="0"/>
      <w:spacing w:before="156" w:after="156"/>
      <w:ind w:firstLine="0" w:firstLineChars="0"/>
    </w:pPr>
    <w:rPr>
      <w:rFonts w:ascii="等线" w:eastAsia="等线" w:cs="宋体"/>
      <w:kern w:val="0"/>
      <w:sz w:val="20"/>
      <w:szCs w:val="20"/>
    </w:rPr>
  </w:style>
  <w:style w:type="character" w:customStyle="1" w:styleId="1178">
    <w:name w:val="正文首行缩进两字 Char"/>
    <w:link w:val="1179"/>
    <w:qFormat/>
    <w:uiPriority w:val="0"/>
    <w:rPr>
      <w:sz w:val="24"/>
      <w:szCs w:val="24"/>
    </w:rPr>
  </w:style>
  <w:style w:type="paragraph" w:customStyle="1" w:styleId="1179">
    <w:name w:val="正文首行缩进两字"/>
    <w:link w:val="1178"/>
    <w:qFormat/>
    <w:uiPriority w:val="0"/>
    <w:pPr>
      <w:spacing w:afterLines="50" w:line="300" w:lineRule="auto"/>
      <w:ind w:left="240" w:leftChars="100" w:right="240" w:rightChars="100" w:firstLine="480" w:firstLineChars="200"/>
    </w:pPr>
    <w:rPr>
      <w:rFonts w:ascii="等线" w:hAnsi="等线" w:eastAsia="等线" w:cs="Times New Roman"/>
      <w:sz w:val="24"/>
      <w:szCs w:val="24"/>
      <w:lang w:val="en-US" w:eastAsia="zh-CN" w:bidi="ar-SA"/>
    </w:rPr>
  </w:style>
  <w:style w:type="character" w:customStyle="1" w:styleId="1180">
    <w:name w:val="不明显强调11"/>
    <w:qFormat/>
    <w:uiPriority w:val="19"/>
    <w:rPr>
      <w:i/>
      <w:iCs/>
      <w:color w:val="404040"/>
    </w:rPr>
  </w:style>
  <w:style w:type="character" w:customStyle="1" w:styleId="1181">
    <w:name w:val="普通(网站) Char1"/>
    <w:qFormat/>
    <w:uiPriority w:val="0"/>
    <w:rPr>
      <w:rFonts w:ascii="宋体" w:hAnsi="宋体" w:eastAsia="宋体" w:cs="Times New Roman"/>
      <w:kern w:val="0"/>
      <w:sz w:val="24"/>
      <w:szCs w:val="24"/>
    </w:rPr>
  </w:style>
  <w:style w:type="character" w:customStyle="1" w:styleId="1182">
    <w:name w:val="Table Description Char"/>
    <w:link w:val="1183"/>
    <w:qFormat/>
    <w:uiPriority w:val="0"/>
    <w:rPr>
      <w:rFonts w:ascii="Arial" w:hAnsi="Arial" w:eastAsia="黑体" w:cs="Arial"/>
      <w:sz w:val="18"/>
      <w:szCs w:val="18"/>
    </w:rPr>
  </w:style>
  <w:style w:type="paragraph" w:customStyle="1" w:styleId="1183">
    <w:name w:val="Table Description"/>
    <w:next w:val="1"/>
    <w:link w:val="1182"/>
    <w:qFormat/>
    <w:uiPriority w:val="0"/>
    <w:pPr>
      <w:keepNext/>
      <w:snapToGrid w:val="0"/>
      <w:spacing w:before="160" w:after="80" w:line="360" w:lineRule="auto"/>
      <w:ind w:left="1134" w:firstLine="200" w:firstLineChars="200"/>
      <w:jc w:val="center"/>
    </w:pPr>
    <w:rPr>
      <w:rFonts w:ascii="Arial" w:hAnsi="Arial" w:eastAsia="黑体" w:cs="Arial"/>
      <w:sz w:val="18"/>
      <w:szCs w:val="18"/>
      <w:lang w:val="en-US" w:eastAsia="zh-CN" w:bidi="ar-SA"/>
    </w:rPr>
  </w:style>
  <w:style w:type="character" w:customStyle="1" w:styleId="1184">
    <w:name w:val="段落缩进 Char"/>
    <w:link w:val="1185"/>
    <w:qFormat/>
    <w:uiPriority w:val="0"/>
    <w:rPr>
      <w:rFonts w:hAnsi="宋体" w:eastAsia="仿宋"/>
      <w:color w:val="000000"/>
      <w:sz w:val="24"/>
      <w:szCs w:val="24"/>
    </w:rPr>
  </w:style>
  <w:style w:type="paragraph" w:customStyle="1" w:styleId="1185">
    <w:name w:val="段落缩进"/>
    <w:basedOn w:val="222"/>
    <w:link w:val="1184"/>
    <w:qFormat/>
    <w:uiPriority w:val="0"/>
    <w:pPr>
      <w:spacing w:line="440" w:lineRule="exact"/>
      <w:ind w:firstLine="480"/>
    </w:pPr>
    <w:rPr>
      <w:rFonts w:ascii="等线" w:hAnsi="宋体" w:eastAsia="仿宋"/>
      <w:color w:val="000000"/>
      <w:kern w:val="0"/>
      <w:sz w:val="24"/>
      <w:szCs w:val="24"/>
    </w:rPr>
  </w:style>
  <w:style w:type="character" w:customStyle="1" w:styleId="1186">
    <w:name w:val="新正文 Char Char"/>
    <w:qFormat/>
    <w:uiPriority w:val="0"/>
    <w:rPr>
      <w:spacing w:val="10"/>
      <w:kern w:val="2"/>
      <w:sz w:val="24"/>
      <w:szCs w:val="24"/>
    </w:rPr>
  </w:style>
  <w:style w:type="character" w:customStyle="1" w:styleId="1187">
    <w:name w:val="方案文档 Char"/>
    <w:link w:val="1188"/>
    <w:qFormat/>
    <w:uiPriority w:val="0"/>
    <w:rPr>
      <w:rFonts w:ascii="黑体" w:hAnsi="Arial" w:eastAsia="黑体"/>
      <w:b/>
      <w:sz w:val="24"/>
      <w:szCs w:val="24"/>
      <w:u w:val="single"/>
    </w:rPr>
  </w:style>
  <w:style w:type="paragraph" w:customStyle="1" w:styleId="1188">
    <w:name w:val="方案文档"/>
    <w:basedOn w:val="1"/>
    <w:link w:val="1187"/>
    <w:qFormat/>
    <w:uiPriority w:val="0"/>
    <w:pPr>
      <w:widowControl w:val="0"/>
      <w:tabs>
        <w:tab w:val="left" w:pos="420"/>
      </w:tabs>
      <w:ind w:left="420" w:right="34" w:hanging="420" w:firstLineChars="0"/>
      <w:jc w:val="both"/>
    </w:pPr>
    <w:rPr>
      <w:rFonts w:ascii="黑体" w:hAnsi="Arial" w:eastAsia="黑体"/>
      <w:b/>
      <w:kern w:val="0"/>
      <w:u w:val="single"/>
    </w:rPr>
  </w:style>
  <w:style w:type="character" w:customStyle="1" w:styleId="1189">
    <w:name w:val="HTML 地址 Char1"/>
    <w:qFormat/>
    <w:uiPriority w:val="0"/>
    <w:rPr>
      <w:i/>
      <w:iCs/>
      <w:sz w:val="21"/>
      <w:szCs w:val="24"/>
    </w:rPr>
  </w:style>
  <w:style w:type="character" w:customStyle="1" w:styleId="1190">
    <w:name w:val="正文首行缩进 Char Char Char Char"/>
    <w:qFormat/>
    <w:uiPriority w:val="0"/>
    <w:rPr>
      <w:kern w:val="2"/>
      <w:sz w:val="21"/>
      <w:szCs w:val="24"/>
    </w:rPr>
  </w:style>
  <w:style w:type="character" w:customStyle="1" w:styleId="1191">
    <w:name w:val="引用文字"/>
    <w:qFormat/>
    <w:uiPriority w:val="0"/>
    <w:rPr>
      <w:rFonts w:eastAsia="宋体"/>
      <w:i/>
      <w:sz w:val="24"/>
      <w:lang w:eastAsia="zh-CN"/>
    </w:rPr>
  </w:style>
  <w:style w:type="character" w:customStyle="1" w:styleId="1192">
    <w:name w:val="段 Char"/>
    <w:link w:val="705"/>
    <w:qFormat/>
    <w:uiPriority w:val="0"/>
    <w:rPr>
      <w:rFonts w:ascii="宋体"/>
    </w:rPr>
  </w:style>
  <w:style w:type="character" w:customStyle="1" w:styleId="1193">
    <w:name w:val="标题66 字符"/>
    <w:link w:val="1194"/>
    <w:qFormat/>
    <w:uiPriority w:val="0"/>
    <w:rPr>
      <w:rFonts w:ascii="仿宋" w:hAnsi="仿宋" w:eastAsia="仿宋"/>
      <w:b/>
      <w:bCs/>
      <w:sz w:val="28"/>
      <w:szCs w:val="24"/>
    </w:rPr>
  </w:style>
  <w:style w:type="paragraph" w:customStyle="1" w:styleId="1194">
    <w:name w:val="标题66"/>
    <w:basedOn w:val="8"/>
    <w:link w:val="1193"/>
    <w:qFormat/>
    <w:uiPriority w:val="0"/>
    <w:pPr>
      <w:widowControl/>
      <w:tabs>
        <w:tab w:val="left" w:pos="1152"/>
      </w:tabs>
      <w:spacing w:before="120" w:after="120" w:line="240" w:lineRule="auto"/>
      <w:ind w:left="342" w:hanging="57"/>
    </w:pPr>
    <w:rPr>
      <w:rFonts w:ascii="仿宋" w:hAnsi="仿宋" w:eastAsia="仿宋"/>
      <w:b/>
      <w:kern w:val="0"/>
      <w:sz w:val="28"/>
    </w:rPr>
  </w:style>
  <w:style w:type="character" w:customStyle="1" w:styleId="1195">
    <w:name w:val="notescontent"/>
    <w:qFormat/>
    <w:uiPriority w:val="0"/>
  </w:style>
  <w:style w:type="character" w:customStyle="1" w:styleId="1196">
    <w:name w:val="表格样式 Char"/>
    <w:link w:val="1197"/>
    <w:qFormat/>
    <w:uiPriority w:val="0"/>
    <w:rPr>
      <w:rFonts w:ascii="Calibri" w:hAnsi="Calibri" w:eastAsia="微软雅黑"/>
    </w:rPr>
  </w:style>
  <w:style w:type="paragraph" w:customStyle="1" w:styleId="1197">
    <w:name w:val="表格样式"/>
    <w:basedOn w:val="1"/>
    <w:next w:val="1"/>
    <w:link w:val="1196"/>
    <w:qFormat/>
    <w:uiPriority w:val="0"/>
    <w:pPr>
      <w:widowControl w:val="0"/>
      <w:ind w:firstLine="0" w:firstLineChars="0"/>
      <w:jc w:val="both"/>
    </w:pPr>
    <w:rPr>
      <w:rFonts w:ascii="Calibri" w:hAnsi="Calibri" w:eastAsia="微软雅黑"/>
      <w:kern w:val="0"/>
      <w:sz w:val="20"/>
      <w:szCs w:val="20"/>
    </w:rPr>
  </w:style>
  <w:style w:type="character" w:customStyle="1" w:styleId="1198">
    <w:name w:val="tablesubhead1"/>
    <w:qFormat/>
    <w:uiPriority w:val="0"/>
    <w:rPr>
      <w:rFonts w:hint="default" w:ascii="ArialBold" w:hAnsi="ArialBold"/>
      <w:b/>
      <w:bCs/>
      <w:sz w:val="17"/>
      <w:szCs w:val="17"/>
    </w:rPr>
  </w:style>
  <w:style w:type="character" w:customStyle="1" w:styleId="1199">
    <w:name w:val="正文 首行缩进:  2 字符 Char Char Char"/>
    <w:link w:val="1200"/>
    <w:qFormat/>
    <w:uiPriority w:val="0"/>
    <w:rPr>
      <w:rFonts w:ascii="楷体_GB2312" w:hAnsi="宋体" w:eastAsia="楷体_GB2312"/>
      <w:bCs/>
      <w:szCs w:val="24"/>
    </w:rPr>
  </w:style>
  <w:style w:type="paragraph" w:customStyle="1" w:styleId="1200">
    <w:name w:val="正文 首行缩进:  2 字符 Char Char"/>
    <w:basedOn w:val="1"/>
    <w:link w:val="1199"/>
    <w:qFormat/>
    <w:uiPriority w:val="0"/>
    <w:pPr>
      <w:widowControl w:val="0"/>
      <w:ind w:firstLine="0" w:firstLineChars="0"/>
      <w:jc w:val="both"/>
    </w:pPr>
    <w:rPr>
      <w:rFonts w:ascii="楷体_GB2312" w:eastAsia="楷体_GB2312"/>
      <w:bCs/>
      <w:kern w:val="0"/>
      <w:sz w:val="20"/>
    </w:rPr>
  </w:style>
  <w:style w:type="character" w:customStyle="1" w:styleId="1201">
    <w:name w:val="datagrid-sort-icon"/>
    <w:qFormat/>
    <w:uiPriority w:val="0"/>
  </w:style>
  <w:style w:type="character" w:customStyle="1" w:styleId="1202">
    <w:name w:val="Font Style89"/>
    <w:unhideWhenUsed/>
    <w:qFormat/>
    <w:uiPriority w:val="99"/>
    <w:rPr>
      <w:rFonts w:hint="eastAsia" w:ascii="宋体" w:hAnsi="宋体" w:eastAsia="宋体"/>
      <w:sz w:val="18"/>
    </w:rPr>
  </w:style>
  <w:style w:type="character" w:customStyle="1" w:styleId="1203">
    <w:name w:val="样式 标题 3 + Arial 加粗 Char Char"/>
    <w:qFormat/>
    <w:uiPriority w:val="0"/>
    <w:rPr>
      <w:rFonts w:hint="default" w:ascii="Arial" w:hAnsi="Arial" w:eastAsia="黑体" w:cs="Arial"/>
      <w:bCs/>
      <w:kern w:val="2"/>
      <w:sz w:val="24"/>
      <w:szCs w:val="24"/>
      <w:lang w:val="en-US" w:eastAsia="zh-CN" w:bidi="ar-SA"/>
    </w:rPr>
  </w:style>
  <w:style w:type="character" w:customStyle="1" w:styleId="1204">
    <w:name w:val="样式 标题 9Legal Level 1.1.1.1.Level (a)huh三级标题PIM 9Legal Leve...1 Char"/>
    <w:link w:val="1205"/>
    <w:qFormat/>
    <w:locked/>
    <w:uiPriority w:val="0"/>
    <w:rPr>
      <w:rFonts w:ascii="宋体" w:hAnsi="宋体" w:eastAsia="黑体"/>
      <w:b/>
      <w:color w:val="000000"/>
    </w:rPr>
  </w:style>
  <w:style w:type="paragraph" w:customStyle="1" w:styleId="1205">
    <w:name w:val="样式 标题 9Legal Level 1.1.1.1.Level (a)huh三级标题PIM 9Legal Leve...1"/>
    <w:basedOn w:val="11"/>
    <w:link w:val="1204"/>
    <w:qFormat/>
    <w:uiPriority w:val="0"/>
    <w:pPr>
      <w:tabs>
        <w:tab w:val="left" w:pos="0"/>
        <w:tab w:val="left" w:pos="1584"/>
      </w:tabs>
      <w:adjustRightInd w:val="0"/>
      <w:spacing w:line="320" w:lineRule="atLeast"/>
      <w:ind w:left="0" w:firstLine="0" w:firstLineChars="0"/>
      <w:jc w:val="left"/>
    </w:pPr>
    <w:rPr>
      <w:rFonts w:ascii="宋体" w:hAnsi="宋体"/>
      <w:b/>
      <w:color w:val="000000"/>
      <w:kern w:val="0"/>
      <w:sz w:val="20"/>
    </w:rPr>
  </w:style>
  <w:style w:type="character" w:customStyle="1" w:styleId="1206">
    <w:name w:val="font61"/>
    <w:qFormat/>
    <w:uiPriority w:val="0"/>
    <w:rPr>
      <w:rFonts w:hint="eastAsia" w:ascii="宋体" w:hAnsi="宋体" w:eastAsia="宋体"/>
      <w:color w:val="000000"/>
      <w:sz w:val="20"/>
      <w:szCs w:val="20"/>
      <w:u w:val="none"/>
    </w:rPr>
  </w:style>
  <w:style w:type="character" w:customStyle="1" w:styleId="1207">
    <w:name w:val="My正文 Char"/>
    <w:link w:val="1208"/>
    <w:qFormat/>
    <w:locked/>
    <w:uiPriority w:val="0"/>
    <w:rPr>
      <w:rFonts w:ascii="Arial" w:hAnsi="Arial"/>
    </w:rPr>
  </w:style>
  <w:style w:type="paragraph" w:customStyle="1" w:styleId="1208">
    <w:name w:val="My正文"/>
    <w:basedOn w:val="1"/>
    <w:link w:val="1207"/>
    <w:qFormat/>
    <w:uiPriority w:val="0"/>
    <w:pPr>
      <w:widowControl w:val="0"/>
      <w:adjustRightInd w:val="0"/>
      <w:spacing w:line="300" w:lineRule="auto"/>
      <w:ind w:firstLine="567" w:firstLineChars="0"/>
      <w:textAlignment w:val="baseline"/>
    </w:pPr>
    <w:rPr>
      <w:rFonts w:ascii="Arial" w:hAnsi="Arial" w:eastAsia="等线"/>
      <w:kern w:val="0"/>
      <w:sz w:val="20"/>
      <w:szCs w:val="20"/>
    </w:rPr>
  </w:style>
  <w:style w:type="character" w:customStyle="1" w:styleId="1209">
    <w:name w:val="海康4级标题 Char"/>
    <w:link w:val="1210"/>
    <w:qFormat/>
    <w:uiPriority w:val="0"/>
    <w:rPr>
      <w:rFonts w:ascii="Arial" w:hAnsi="Arial"/>
      <w:b/>
      <w:bCs/>
      <w:sz w:val="28"/>
      <w:szCs w:val="28"/>
    </w:rPr>
  </w:style>
  <w:style w:type="paragraph" w:customStyle="1" w:styleId="1210">
    <w:name w:val="海康4级标题"/>
    <w:basedOn w:val="6"/>
    <w:link w:val="1209"/>
    <w:qFormat/>
    <w:uiPriority w:val="0"/>
    <w:pPr>
      <w:widowControl w:val="0"/>
      <w:tabs>
        <w:tab w:val="left" w:pos="425"/>
        <w:tab w:val="left" w:pos="864"/>
      </w:tabs>
      <w:spacing w:before="240" w:after="120" w:line="360" w:lineRule="auto"/>
      <w:ind w:left="425" w:hanging="425"/>
    </w:pPr>
    <w:rPr>
      <w:rFonts w:ascii="Arial" w:hAnsi="Arial" w:eastAsia="等线" w:cs="Times New Roman"/>
      <w:b/>
      <w:w w:val="100"/>
      <w:kern w:val="0"/>
      <w:sz w:val="28"/>
      <w:szCs w:val="28"/>
    </w:rPr>
  </w:style>
  <w:style w:type="character" w:customStyle="1" w:styleId="1211">
    <w:name w:val="小四 段落 宋体 Char Char Char Char1"/>
    <w:link w:val="1212"/>
    <w:qFormat/>
    <w:uiPriority w:val="0"/>
    <w:rPr>
      <w:sz w:val="24"/>
      <w:szCs w:val="24"/>
    </w:rPr>
  </w:style>
  <w:style w:type="paragraph" w:customStyle="1" w:styleId="1212">
    <w:name w:val="小四 段落 宋体 Char Char Char"/>
    <w:basedOn w:val="20"/>
    <w:link w:val="1211"/>
    <w:qFormat/>
    <w:uiPriority w:val="0"/>
    <w:pPr>
      <w:widowControl w:val="0"/>
      <w:numPr>
        <w:ilvl w:val="0"/>
        <w:numId w:val="0"/>
      </w:numPr>
      <w:tabs>
        <w:tab w:val="left" w:pos="907"/>
      </w:tabs>
      <w:spacing w:before="0" w:beforeAutospacing="0" w:after="0" w:afterAutospacing="0" w:line="360" w:lineRule="auto"/>
      <w:ind w:right="-33" w:firstLine="480" w:firstLineChars="200"/>
      <w:contextualSpacing/>
    </w:pPr>
    <w:rPr>
      <w:rFonts w:ascii="等线" w:hAnsi="等线" w:eastAsia="等线"/>
      <w:sz w:val="24"/>
      <w:szCs w:val="24"/>
    </w:rPr>
  </w:style>
  <w:style w:type="character" w:customStyle="1" w:styleId="1213">
    <w:name w:val="标3 Char"/>
    <w:link w:val="1214"/>
    <w:qFormat/>
    <w:uiPriority w:val="0"/>
    <w:rPr>
      <w:b/>
      <w:bCs/>
      <w:sz w:val="30"/>
      <w:szCs w:val="24"/>
    </w:rPr>
  </w:style>
  <w:style w:type="paragraph" w:customStyle="1" w:styleId="1214">
    <w:name w:val="标3"/>
    <w:basedOn w:val="5"/>
    <w:next w:val="1"/>
    <w:link w:val="1213"/>
    <w:qFormat/>
    <w:uiPriority w:val="0"/>
    <w:pPr>
      <w:keepLines w:val="0"/>
      <w:widowControl w:val="0"/>
      <w:numPr>
        <w:numId w:val="0"/>
      </w:numPr>
      <w:tabs>
        <w:tab w:val="left" w:pos="1740"/>
      </w:tabs>
      <w:spacing w:before="120" w:after="120" w:line="480" w:lineRule="exact"/>
      <w:ind w:left="1740" w:hanging="420"/>
    </w:pPr>
    <w:rPr>
      <w:rFonts w:ascii="等线" w:hAnsi="等线" w:eastAsia="等线"/>
      <w:b/>
      <w:kern w:val="0"/>
      <w:sz w:val="30"/>
      <w:szCs w:val="24"/>
    </w:rPr>
  </w:style>
  <w:style w:type="character" w:customStyle="1" w:styleId="1215">
    <w:name w:val="海康表格正文 Char"/>
    <w:link w:val="1216"/>
    <w:qFormat/>
    <w:uiPriority w:val="0"/>
    <w:rPr>
      <w:rFonts w:ascii="宋体" w:hAnsi="宋体"/>
      <w:lang w:eastAsia="en-US"/>
    </w:rPr>
  </w:style>
  <w:style w:type="paragraph" w:customStyle="1" w:styleId="1216">
    <w:name w:val="海康表格正文"/>
    <w:basedOn w:val="21"/>
    <w:link w:val="1215"/>
    <w:qFormat/>
    <w:uiPriority w:val="0"/>
    <w:pPr>
      <w:widowControl/>
      <w:spacing w:beforeLines="50" w:line="360" w:lineRule="auto"/>
      <w:ind w:firstLine="0" w:firstLineChars="0"/>
    </w:pPr>
    <w:rPr>
      <w:rFonts w:eastAsia="等线"/>
      <w:sz w:val="20"/>
      <w:lang w:eastAsia="en-US"/>
    </w:rPr>
  </w:style>
  <w:style w:type="character" w:customStyle="1" w:styleId="1217">
    <w:name w:val="样式 首行缩进:  0.85 厘米 Char"/>
    <w:link w:val="1218"/>
    <w:qFormat/>
    <w:uiPriority w:val="0"/>
    <w:rPr>
      <w:rFonts w:cs="宋体"/>
      <w:sz w:val="23"/>
      <w:szCs w:val="21"/>
      <w:lang w:val="en-AU"/>
    </w:rPr>
  </w:style>
  <w:style w:type="paragraph" w:customStyle="1" w:styleId="1218">
    <w:name w:val="样式 首行缩进:  0.85 厘米"/>
    <w:basedOn w:val="1"/>
    <w:link w:val="1217"/>
    <w:qFormat/>
    <w:uiPriority w:val="0"/>
    <w:pPr>
      <w:spacing w:before="50" w:beforeLines="50"/>
      <w:ind w:firstLine="454"/>
    </w:pPr>
    <w:rPr>
      <w:rFonts w:ascii="等线" w:hAnsi="等线" w:eastAsia="等线" w:cs="宋体"/>
      <w:kern w:val="0"/>
      <w:sz w:val="23"/>
      <w:szCs w:val="21"/>
      <w:lang w:val="en-AU"/>
    </w:rPr>
  </w:style>
  <w:style w:type="character" w:customStyle="1" w:styleId="1219">
    <w:name w:val="常用正文小 Char"/>
    <w:link w:val="1220"/>
    <w:qFormat/>
    <w:uiPriority w:val="0"/>
    <w:rPr>
      <w:rFonts w:ascii="Arial" w:hAnsi="Arial" w:eastAsia="楷体_GB2312"/>
      <w:szCs w:val="24"/>
    </w:rPr>
  </w:style>
  <w:style w:type="paragraph" w:customStyle="1" w:styleId="1220">
    <w:name w:val="常用正文小"/>
    <w:basedOn w:val="1"/>
    <w:link w:val="1219"/>
    <w:qFormat/>
    <w:uiPriority w:val="0"/>
    <w:pPr>
      <w:widowControl w:val="0"/>
      <w:ind w:firstLine="420"/>
      <w:textAlignment w:val="bottom"/>
    </w:pPr>
    <w:rPr>
      <w:rFonts w:ascii="Arial" w:hAnsi="Arial" w:eastAsia="楷体_GB2312"/>
      <w:kern w:val="0"/>
      <w:sz w:val="20"/>
    </w:rPr>
  </w:style>
  <w:style w:type="character" w:customStyle="1" w:styleId="1221">
    <w:name w:val="列表格式 Char"/>
    <w:link w:val="1222"/>
    <w:qFormat/>
    <w:uiPriority w:val="0"/>
    <w:rPr>
      <w:sz w:val="28"/>
      <w:szCs w:val="24"/>
    </w:rPr>
  </w:style>
  <w:style w:type="paragraph" w:customStyle="1" w:styleId="1222">
    <w:name w:val="列表格式"/>
    <w:basedOn w:val="1"/>
    <w:link w:val="1221"/>
    <w:qFormat/>
    <w:uiPriority w:val="0"/>
    <w:pPr>
      <w:widowControl w:val="0"/>
      <w:spacing w:before="50" w:beforeLines="50"/>
      <w:ind w:firstLine="200"/>
      <w:jc w:val="both"/>
    </w:pPr>
    <w:rPr>
      <w:rFonts w:ascii="等线" w:hAnsi="等线" w:eastAsia="等线"/>
      <w:kern w:val="0"/>
      <w:sz w:val="28"/>
    </w:rPr>
  </w:style>
  <w:style w:type="character" w:customStyle="1" w:styleId="1223">
    <w:name w:val="Char Char5"/>
    <w:qFormat/>
    <w:uiPriority w:val="0"/>
    <w:rPr>
      <w:rFonts w:ascii="Cambria" w:hAnsi="Cambria" w:eastAsia="宋体"/>
      <w:b/>
      <w:bCs/>
      <w:kern w:val="2"/>
      <w:sz w:val="32"/>
      <w:szCs w:val="32"/>
      <w:lang w:val="en-US" w:eastAsia="zh-CN" w:bidi="ar-SA"/>
    </w:rPr>
  </w:style>
  <w:style w:type="character" w:customStyle="1" w:styleId="1224">
    <w:name w:val="标题 5 Char2"/>
    <w:qFormat/>
    <w:uiPriority w:val="99"/>
    <w:rPr>
      <w:rFonts w:ascii="仿宋" w:hAnsi="仿宋" w:eastAsia="仿宋" w:cs="Times New Roman"/>
      <w:b/>
      <w:kern w:val="0"/>
      <w:sz w:val="24"/>
      <w:szCs w:val="20"/>
    </w:rPr>
  </w:style>
  <w:style w:type="character" w:customStyle="1" w:styleId="1225">
    <w:name w:val="zhengwen1"/>
    <w:qFormat/>
    <w:uiPriority w:val="0"/>
    <w:rPr>
      <w:rFonts w:hint="default" w:ascii="Verdana" w:hAnsi="Verdana"/>
      <w:color w:val="000000"/>
      <w:spacing w:val="0"/>
      <w:sz w:val="18"/>
      <w:szCs w:val="18"/>
    </w:rPr>
  </w:style>
  <w:style w:type="character" w:customStyle="1" w:styleId="1226">
    <w:name w:val="彩色列表 - 着色 3 Char"/>
    <w:qFormat/>
    <w:locked/>
    <w:uiPriority w:val="0"/>
    <w:rPr>
      <w:rFonts w:ascii="Arial" w:hAnsi="Arial"/>
      <w:i/>
      <w:color w:val="000000"/>
      <w:lang w:val="en-GB" w:eastAsia="en-US"/>
    </w:rPr>
  </w:style>
  <w:style w:type="character" w:customStyle="1" w:styleId="1227">
    <w:name w:val="3级标题 字符"/>
    <w:link w:val="1228"/>
    <w:qFormat/>
    <w:uiPriority w:val="0"/>
    <w:rPr>
      <w:rFonts w:ascii="黑体" w:hAnsi="黑体"/>
      <w:b/>
      <w:sz w:val="24"/>
      <w:szCs w:val="36"/>
      <w:lang w:eastAsia="en-US" w:bidi="en-US"/>
    </w:rPr>
  </w:style>
  <w:style w:type="paragraph" w:customStyle="1" w:styleId="1228">
    <w:name w:val="3级标题"/>
    <w:basedOn w:val="179"/>
    <w:link w:val="1227"/>
    <w:qFormat/>
    <w:uiPriority w:val="0"/>
    <w:pPr>
      <w:keepLines/>
      <w:widowControl w:val="0"/>
      <w:numPr>
        <w:ilvl w:val="2"/>
        <w:numId w:val="23"/>
      </w:numPr>
      <w:ind w:left="0" w:firstLine="0" w:firstLineChars="0"/>
      <w:contextualSpacing/>
      <w:outlineLvl w:val="2"/>
    </w:pPr>
    <w:rPr>
      <w:rFonts w:ascii="黑体" w:hAnsi="黑体" w:eastAsia="等线"/>
      <w:b/>
      <w:kern w:val="0"/>
      <w:szCs w:val="36"/>
      <w:lang w:eastAsia="en-US" w:bidi="en-US"/>
    </w:rPr>
  </w:style>
  <w:style w:type="character" w:customStyle="1" w:styleId="1229">
    <w:name w:val="正文缩进 Char2"/>
    <w:qFormat/>
    <w:uiPriority w:val="0"/>
    <w:rPr>
      <w:rFonts w:ascii="Times New Roman" w:hAnsi="Times New Roman" w:eastAsia="宋体" w:cs="Times New Roman"/>
      <w:sz w:val="24"/>
      <w:szCs w:val="24"/>
    </w:rPr>
  </w:style>
  <w:style w:type="character" w:customStyle="1" w:styleId="1230">
    <w:name w:val="115info-正文 Char"/>
    <w:link w:val="1231"/>
    <w:qFormat/>
    <w:uiPriority w:val="0"/>
    <w:rPr>
      <w:rFonts w:hAnsi="宋体" w:eastAsia="仿宋_GB2312"/>
      <w:sz w:val="28"/>
      <w:szCs w:val="24"/>
    </w:rPr>
  </w:style>
  <w:style w:type="paragraph" w:customStyle="1" w:styleId="1231">
    <w:name w:val="115info-正文"/>
    <w:basedOn w:val="1"/>
    <w:link w:val="1230"/>
    <w:qFormat/>
    <w:uiPriority w:val="0"/>
    <w:pPr>
      <w:widowControl w:val="0"/>
      <w:spacing w:line="500" w:lineRule="exact"/>
      <w:ind w:firstLine="510" w:firstLineChars="0"/>
      <w:jc w:val="both"/>
    </w:pPr>
    <w:rPr>
      <w:rFonts w:ascii="等线" w:eastAsia="仿宋_GB2312"/>
      <w:kern w:val="0"/>
      <w:sz w:val="28"/>
    </w:rPr>
  </w:style>
  <w:style w:type="character" w:customStyle="1" w:styleId="1232">
    <w:name w:val="样式 正文格式 + Tahoma 行距: 多倍行距 1.25 字行 Char"/>
    <w:link w:val="1233"/>
    <w:qFormat/>
    <w:uiPriority w:val="0"/>
    <w:rPr>
      <w:rFonts w:ascii="宋体" w:hAnsi="宋体" w:eastAsia="仿宋"/>
      <w:szCs w:val="24"/>
    </w:rPr>
  </w:style>
  <w:style w:type="paragraph" w:customStyle="1" w:styleId="1233">
    <w:name w:val="样式 正文格式 + Tahoma 行距: 多倍行距 1.25 字行"/>
    <w:basedOn w:val="861"/>
    <w:link w:val="1232"/>
    <w:qFormat/>
    <w:uiPriority w:val="0"/>
  </w:style>
  <w:style w:type="character" w:customStyle="1" w:styleId="1234">
    <w:name w:val="文档正文字符"/>
    <w:qFormat/>
    <w:uiPriority w:val="99"/>
    <w:rPr>
      <w:rFonts w:ascii="Arial" w:hAnsi="Arial" w:eastAsia="仿宋_GB2312" w:cs="Arial"/>
      <w:kern w:val="2"/>
      <w:sz w:val="28"/>
      <w:szCs w:val="28"/>
    </w:rPr>
  </w:style>
  <w:style w:type="character" w:customStyle="1" w:styleId="1235">
    <w:name w:val="中等深浅网格 2 - 强调文字颜色 2 Char"/>
    <w:qFormat/>
    <w:uiPriority w:val="29"/>
    <w:rPr>
      <w:rFonts w:ascii="Times New Roman" w:hAnsi="Times New Roman" w:eastAsia="宋体" w:cs="Times New Roman"/>
      <w:i/>
      <w:iCs/>
      <w:color w:val="000000"/>
      <w:szCs w:val="24"/>
    </w:rPr>
  </w:style>
  <w:style w:type="character" w:customStyle="1" w:styleId="1236">
    <w:name w:val="正文（首行不缩进） Char"/>
    <w:link w:val="1237"/>
    <w:qFormat/>
    <w:uiPriority w:val="0"/>
    <w:rPr>
      <w:rFonts w:hAnsi="宋体" w:eastAsia="仿宋"/>
      <w:szCs w:val="24"/>
    </w:rPr>
  </w:style>
  <w:style w:type="paragraph" w:customStyle="1" w:styleId="1237">
    <w:name w:val="正文（首行不缩进）"/>
    <w:basedOn w:val="1"/>
    <w:link w:val="1236"/>
    <w:qFormat/>
    <w:uiPriority w:val="0"/>
    <w:pPr>
      <w:widowControl w:val="0"/>
      <w:spacing w:line="240" w:lineRule="auto"/>
      <w:ind w:firstLine="0" w:firstLineChars="0"/>
      <w:jc w:val="both"/>
    </w:pPr>
    <w:rPr>
      <w:rFonts w:ascii="等线" w:eastAsia="仿宋"/>
      <w:kern w:val="0"/>
      <w:sz w:val="20"/>
    </w:rPr>
  </w:style>
  <w:style w:type="character" w:customStyle="1" w:styleId="1238">
    <w:name w:val="表头样式 Char"/>
    <w:link w:val="1239"/>
    <w:qFormat/>
    <w:uiPriority w:val="0"/>
    <w:rPr>
      <w:rFonts w:ascii="Arial" w:hAnsi="Arial"/>
      <w:b/>
      <w:szCs w:val="24"/>
    </w:rPr>
  </w:style>
  <w:style w:type="paragraph" w:customStyle="1" w:styleId="1239">
    <w:name w:val="表头样式"/>
    <w:basedOn w:val="1"/>
    <w:link w:val="1238"/>
    <w:qFormat/>
    <w:uiPriority w:val="0"/>
    <w:pPr>
      <w:widowControl w:val="0"/>
      <w:autoSpaceDE w:val="0"/>
      <w:autoSpaceDN w:val="0"/>
      <w:adjustRightInd w:val="0"/>
      <w:spacing w:line="240" w:lineRule="auto"/>
      <w:ind w:firstLine="0" w:firstLineChars="0"/>
      <w:jc w:val="center"/>
    </w:pPr>
    <w:rPr>
      <w:rFonts w:ascii="Arial" w:hAnsi="Arial" w:eastAsia="等线"/>
      <w:b/>
      <w:kern w:val="0"/>
      <w:sz w:val="20"/>
    </w:rPr>
  </w:style>
  <w:style w:type="character" w:customStyle="1" w:styleId="1240">
    <w:name w:val="样式 行距: 固定值 22 磅 Char"/>
    <w:link w:val="1241"/>
    <w:qFormat/>
    <w:uiPriority w:val="0"/>
    <w:rPr>
      <w:rFonts w:hAnsi="宋体" w:eastAsia="仿宋_GB2312" w:cs="宋体"/>
      <w:sz w:val="28"/>
    </w:rPr>
  </w:style>
  <w:style w:type="paragraph" w:customStyle="1" w:styleId="1241">
    <w:name w:val="样式 行距: 固定值 22 磅"/>
    <w:basedOn w:val="1"/>
    <w:link w:val="1240"/>
    <w:qFormat/>
    <w:uiPriority w:val="0"/>
    <w:pPr>
      <w:widowControl w:val="0"/>
      <w:adjustRightInd w:val="0"/>
      <w:snapToGrid w:val="0"/>
      <w:ind w:firstLine="200"/>
      <w:jc w:val="both"/>
    </w:pPr>
    <w:rPr>
      <w:rFonts w:ascii="等线" w:eastAsia="仿宋_GB2312" w:cs="宋体"/>
      <w:kern w:val="0"/>
      <w:sz w:val="28"/>
      <w:szCs w:val="20"/>
    </w:rPr>
  </w:style>
  <w:style w:type="character" w:customStyle="1" w:styleId="1242">
    <w:name w:val="尾注 Char"/>
    <w:link w:val="1243"/>
    <w:qFormat/>
    <w:uiPriority w:val="0"/>
    <w:rPr>
      <w:rFonts w:ascii="宋体" w:hAnsi="宋体"/>
      <w:sz w:val="18"/>
      <w:szCs w:val="18"/>
      <w:vertAlign w:val="superscript"/>
    </w:rPr>
  </w:style>
  <w:style w:type="paragraph" w:customStyle="1" w:styleId="1243">
    <w:name w:val="尾注"/>
    <w:basedOn w:val="52"/>
    <w:link w:val="1242"/>
    <w:qFormat/>
    <w:uiPriority w:val="0"/>
    <w:pPr>
      <w:autoSpaceDE w:val="0"/>
      <w:autoSpaceDN w:val="0"/>
      <w:adjustRightInd w:val="0"/>
      <w:ind w:firstLine="420"/>
    </w:pPr>
    <w:rPr>
      <w:rFonts w:ascii="宋体" w:hAnsi="宋体"/>
      <w:sz w:val="18"/>
      <w:szCs w:val="18"/>
      <w:vertAlign w:val="superscript"/>
    </w:rPr>
  </w:style>
  <w:style w:type="character" w:customStyle="1" w:styleId="1244">
    <w:name w:val="样式 宋体 五号"/>
    <w:qFormat/>
    <w:uiPriority w:val="0"/>
    <w:rPr>
      <w:rFonts w:ascii="宋体" w:hAnsi="宋体"/>
      <w:sz w:val="24"/>
    </w:rPr>
  </w:style>
  <w:style w:type="character" w:customStyle="1" w:styleId="1245">
    <w:name w:val="标题7 Char"/>
    <w:link w:val="1246"/>
    <w:qFormat/>
    <w:uiPriority w:val="0"/>
    <w:rPr>
      <w:rFonts w:eastAsia="仿宋_GB2312"/>
      <w:sz w:val="28"/>
      <w:szCs w:val="21"/>
    </w:rPr>
  </w:style>
  <w:style w:type="paragraph" w:customStyle="1" w:styleId="1246">
    <w:name w:val="标题7"/>
    <w:basedOn w:val="1"/>
    <w:next w:val="1"/>
    <w:link w:val="1245"/>
    <w:qFormat/>
    <w:uiPriority w:val="0"/>
    <w:pPr>
      <w:widowControl w:val="0"/>
      <w:ind w:firstLine="560"/>
      <w:jc w:val="both"/>
      <w:outlineLvl w:val="6"/>
    </w:pPr>
    <w:rPr>
      <w:rFonts w:ascii="等线" w:hAnsi="等线" w:eastAsia="仿宋_GB2312"/>
      <w:kern w:val="0"/>
      <w:sz w:val="28"/>
      <w:szCs w:val="21"/>
    </w:rPr>
  </w:style>
  <w:style w:type="character" w:customStyle="1" w:styleId="1247">
    <w:name w:val="四号正文 Char"/>
    <w:link w:val="1248"/>
    <w:qFormat/>
    <w:uiPriority w:val="0"/>
    <w:rPr>
      <w:rFonts w:hAnsi="宋体" w:eastAsia="仿宋"/>
      <w:sz w:val="28"/>
      <w:szCs w:val="28"/>
    </w:rPr>
  </w:style>
  <w:style w:type="paragraph" w:customStyle="1" w:styleId="1248">
    <w:name w:val="四号正文"/>
    <w:basedOn w:val="1"/>
    <w:link w:val="1247"/>
    <w:qFormat/>
    <w:uiPriority w:val="0"/>
    <w:pPr>
      <w:widowControl w:val="0"/>
      <w:ind w:firstLine="560"/>
      <w:jc w:val="both"/>
    </w:pPr>
    <w:rPr>
      <w:rFonts w:ascii="等线" w:eastAsia="仿宋"/>
      <w:kern w:val="0"/>
      <w:sz w:val="28"/>
      <w:szCs w:val="28"/>
    </w:rPr>
  </w:style>
  <w:style w:type="character" w:customStyle="1" w:styleId="1249">
    <w:name w:val="f111"/>
    <w:qFormat/>
    <w:uiPriority w:val="0"/>
    <w:rPr>
      <w:sz w:val="22"/>
      <w:szCs w:val="22"/>
    </w:rPr>
  </w:style>
  <w:style w:type="character" w:customStyle="1" w:styleId="1250">
    <w:name w:val="表格标题 Char"/>
    <w:link w:val="183"/>
    <w:qFormat/>
    <w:uiPriority w:val="0"/>
    <w:rPr>
      <w:rFonts w:ascii="宋体" w:hAnsi="宋体" w:eastAsia="宋体"/>
      <w:b/>
      <w:spacing w:val="10"/>
      <w:sz w:val="24"/>
    </w:rPr>
  </w:style>
  <w:style w:type="character" w:customStyle="1" w:styleId="1251">
    <w:name w:val="正文首行缩进 Char2"/>
    <w:qFormat/>
    <w:uiPriority w:val="0"/>
    <w:rPr>
      <w:rFonts w:ascii="Times New Roman" w:eastAsia="宋体"/>
      <w:snapToGrid w:val="0"/>
      <w:sz w:val="24"/>
      <w:szCs w:val="22"/>
      <w:lang w:val="zh-CN"/>
    </w:rPr>
  </w:style>
  <w:style w:type="character" w:customStyle="1" w:styleId="1252">
    <w:name w:val="command keywords Char Char Char1 Char Char Char Char"/>
    <w:qFormat/>
    <w:uiPriority w:val="0"/>
    <w:rPr>
      <w:rFonts w:eastAsia="宋体"/>
      <w:b/>
      <w:color w:val="000000"/>
      <w:sz w:val="21"/>
    </w:rPr>
  </w:style>
  <w:style w:type="character" w:customStyle="1" w:styleId="1253">
    <w:name w:val="style121"/>
    <w:qFormat/>
    <w:uiPriority w:val="0"/>
    <w:rPr>
      <w:sz w:val="21"/>
      <w:szCs w:val="21"/>
    </w:rPr>
  </w:style>
  <w:style w:type="character" w:customStyle="1" w:styleId="1254">
    <w:name w:val="Char Char14"/>
    <w:qFormat/>
    <w:uiPriority w:val="0"/>
    <w:rPr>
      <w:rFonts w:ascii="Times New Roman" w:hAnsi="Times New Roman" w:eastAsia="宋体" w:cs="Times New Roman"/>
      <w:sz w:val="24"/>
      <w:szCs w:val="24"/>
    </w:rPr>
  </w:style>
  <w:style w:type="character" w:customStyle="1" w:styleId="1255">
    <w:name w:val="yzt3 Char"/>
    <w:link w:val="1256"/>
    <w:qFormat/>
    <w:uiPriority w:val="0"/>
    <w:rPr>
      <w:rFonts w:ascii="仿宋_GB2312" w:hAnsi="宋体" w:eastAsia="仿宋_GB2312"/>
      <w:b/>
      <w:bCs/>
      <w:sz w:val="24"/>
      <w:szCs w:val="24"/>
    </w:rPr>
  </w:style>
  <w:style w:type="paragraph" w:customStyle="1" w:styleId="1256">
    <w:name w:val="yzt3"/>
    <w:basedOn w:val="327"/>
    <w:link w:val="1255"/>
    <w:qFormat/>
    <w:uiPriority w:val="0"/>
    <w:pPr>
      <w:numPr>
        <w:ilvl w:val="0"/>
        <w:numId w:val="0"/>
      </w:numPr>
      <w:tabs>
        <w:tab w:val="left" w:pos="992"/>
      </w:tabs>
      <w:adjustRightInd w:val="0"/>
      <w:snapToGrid w:val="0"/>
      <w:spacing w:before="0" w:after="0" w:line="360" w:lineRule="auto"/>
      <w:outlineLvl w:val="2"/>
    </w:pPr>
    <w:rPr>
      <w:rFonts w:ascii="仿宋_GB2312" w:hAnsi="宋体" w:eastAsia="仿宋_GB2312"/>
      <w:kern w:val="0"/>
      <w:sz w:val="24"/>
      <w:szCs w:val="24"/>
    </w:rPr>
  </w:style>
  <w:style w:type="character" w:customStyle="1" w:styleId="1257">
    <w:name w:val="Figure Text Char"/>
    <w:link w:val="1258"/>
    <w:qFormat/>
    <w:uiPriority w:val="0"/>
    <w:rPr>
      <w:rFonts w:ascii="Arial" w:hAnsi="Arial" w:eastAsia="楷体_GB2312"/>
      <w:sz w:val="18"/>
    </w:rPr>
  </w:style>
  <w:style w:type="paragraph" w:customStyle="1" w:styleId="1258">
    <w:name w:val="Figure Text"/>
    <w:link w:val="1257"/>
    <w:qFormat/>
    <w:uiPriority w:val="0"/>
    <w:pPr>
      <w:snapToGrid w:val="0"/>
      <w:ind w:left="175"/>
      <w:jc w:val="both"/>
    </w:pPr>
    <w:rPr>
      <w:rFonts w:ascii="Arial" w:hAnsi="Arial" w:eastAsia="楷体_GB2312" w:cs="Times New Roman"/>
      <w:sz w:val="18"/>
      <w:lang w:val="en-US" w:eastAsia="zh-CN" w:bidi="ar-SA"/>
    </w:rPr>
  </w:style>
  <w:style w:type="character" w:customStyle="1" w:styleId="1259">
    <w:name w:val="样式 样式 首行缩进:  2.25 字符 + 首行缩进:  2.25 字符 Char"/>
    <w:link w:val="1260"/>
    <w:qFormat/>
    <w:locked/>
    <w:uiPriority w:val="0"/>
    <w:rPr>
      <w:rFonts w:ascii="仿宋_GB2312" w:hAnsi="宋体" w:eastAsia="仿宋_GB2312"/>
      <w:color w:val="000000"/>
      <w:sz w:val="24"/>
      <w:szCs w:val="28"/>
    </w:rPr>
  </w:style>
  <w:style w:type="paragraph" w:customStyle="1" w:styleId="1260">
    <w:name w:val="样式 样式 首行缩进:  2.25 字符 + 首行缩进:  2.25 字符"/>
    <w:basedOn w:val="1"/>
    <w:link w:val="1259"/>
    <w:qFormat/>
    <w:uiPriority w:val="0"/>
    <w:pPr>
      <w:ind w:firstLine="630" w:firstLineChars="225"/>
    </w:pPr>
    <w:rPr>
      <w:rFonts w:ascii="仿宋_GB2312" w:eastAsia="仿宋_GB2312"/>
      <w:color w:val="000000"/>
      <w:kern w:val="0"/>
      <w:szCs w:val="28"/>
    </w:rPr>
  </w:style>
  <w:style w:type="character" w:customStyle="1" w:styleId="1261">
    <w:name w:val="文档正文 Char"/>
    <w:link w:val="507"/>
    <w:qFormat/>
    <w:uiPriority w:val="0"/>
    <w:rPr>
      <w:rFonts w:ascii="宋体"/>
      <w:sz w:val="24"/>
    </w:rPr>
  </w:style>
  <w:style w:type="character" w:customStyle="1" w:styleId="1262">
    <w:name w:val="无间隔 Char1"/>
    <w:qFormat/>
    <w:uiPriority w:val="1"/>
    <w:rPr>
      <w:rFonts w:ascii="Times New Roman" w:hAnsi="Times New Roman" w:eastAsia="宋体" w:cs="Times New Roman"/>
      <w:sz w:val="24"/>
      <w:szCs w:val="24"/>
    </w:rPr>
  </w:style>
  <w:style w:type="character" w:customStyle="1" w:styleId="1263">
    <w:name w:val="tw4winTerm"/>
    <w:qFormat/>
    <w:uiPriority w:val="0"/>
    <w:rPr>
      <w:color w:val="0000FF"/>
    </w:rPr>
  </w:style>
  <w:style w:type="character" w:customStyle="1" w:styleId="1264">
    <w:name w:val="样式3+缩进2字符 Char"/>
    <w:link w:val="1265"/>
    <w:qFormat/>
    <w:locked/>
    <w:uiPriority w:val="0"/>
    <w:rPr>
      <w:rFonts w:ascii="Calibri" w:hAnsi="Calibri"/>
    </w:rPr>
  </w:style>
  <w:style w:type="paragraph" w:customStyle="1" w:styleId="1265">
    <w:name w:val="样式3+缩进2字符"/>
    <w:basedOn w:val="1"/>
    <w:link w:val="1264"/>
    <w:qFormat/>
    <w:uiPriority w:val="0"/>
    <w:pPr>
      <w:ind w:firstLine="440"/>
    </w:pPr>
    <w:rPr>
      <w:rFonts w:ascii="Calibri" w:hAnsi="Calibri" w:eastAsia="等线"/>
      <w:kern w:val="0"/>
      <w:sz w:val="20"/>
      <w:szCs w:val="20"/>
    </w:rPr>
  </w:style>
  <w:style w:type="character" w:customStyle="1" w:styleId="1266">
    <w:name w:val="hl1 Char"/>
    <w:link w:val="1267"/>
    <w:qFormat/>
    <w:uiPriority w:val="0"/>
    <w:rPr>
      <w:rFonts w:ascii="仿宋_GB2312" w:hAnsi="Calibri" w:eastAsia="仿宋_GB2312"/>
      <w:b/>
      <w:szCs w:val="21"/>
      <w:lang w:eastAsia="en-US" w:bidi="en-US"/>
    </w:rPr>
  </w:style>
  <w:style w:type="paragraph" w:customStyle="1" w:styleId="1267">
    <w:name w:val="hl1"/>
    <w:basedOn w:val="1"/>
    <w:link w:val="1266"/>
    <w:qFormat/>
    <w:uiPriority w:val="0"/>
    <w:pPr>
      <w:spacing w:before="120" w:after="120" w:line="300" w:lineRule="auto"/>
      <w:ind w:firstLine="0" w:firstLineChars="0"/>
      <w:jc w:val="center"/>
    </w:pPr>
    <w:rPr>
      <w:rFonts w:ascii="仿宋_GB2312" w:hAnsi="Calibri" w:eastAsia="仿宋_GB2312"/>
      <w:b/>
      <w:kern w:val="0"/>
      <w:sz w:val="20"/>
      <w:szCs w:val="21"/>
      <w:lang w:eastAsia="en-US" w:bidi="en-US"/>
    </w:rPr>
  </w:style>
  <w:style w:type="character" w:customStyle="1" w:styleId="1268">
    <w:name w:val="WK正文 Char Char"/>
    <w:link w:val="1269"/>
    <w:qFormat/>
    <w:uiPriority w:val="0"/>
    <w:rPr>
      <w:rFonts w:ascii="宋体" w:hAnsi="宋体"/>
      <w:sz w:val="28"/>
    </w:rPr>
  </w:style>
  <w:style w:type="paragraph" w:customStyle="1" w:styleId="1269">
    <w:name w:val="WK正文"/>
    <w:basedOn w:val="1"/>
    <w:link w:val="1268"/>
    <w:qFormat/>
    <w:uiPriority w:val="0"/>
    <w:pPr>
      <w:adjustRightInd w:val="0"/>
      <w:snapToGrid w:val="0"/>
      <w:ind w:firstLine="560"/>
      <w:jc w:val="both"/>
    </w:pPr>
    <w:rPr>
      <w:rFonts w:eastAsia="等线"/>
      <w:kern w:val="0"/>
      <w:sz w:val="28"/>
      <w:szCs w:val="20"/>
    </w:rPr>
  </w:style>
  <w:style w:type="character" w:customStyle="1" w:styleId="1270">
    <w:name w:val="表格-正文 Char"/>
    <w:link w:val="1271"/>
    <w:qFormat/>
    <w:uiPriority w:val="0"/>
    <w:rPr>
      <w:rFonts w:ascii="宋体" w:hAnsi="宋体"/>
      <w:sz w:val="18"/>
      <w:szCs w:val="18"/>
    </w:rPr>
  </w:style>
  <w:style w:type="paragraph" w:customStyle="1" w:styleId="1271">
    <w:name w:val="表格-正文"/>
    <w:basedOn w:val="57"/>
    <w:link w:val="1270"/>
    <w:qFormat/>
    <w:uiPriority w:val="0"/>
    <w:pPr>
      <w:pBdr>
        <w:bottom w:val="none" w:color="auto" w:sz="0" w:space="0"/>
      </w:pBdr>
      <w:tabs>
        <w:tab w:val="clear" w:pos="4153"/>
        <w:tab w:val="clear" w:pos="8306"/>
      </w:tabs>
      <w:snapToGrid/>
      <w:spacing w:line="240" w:lineRule="auto"/>
      <w:ind w:right="-107" w:rightChars="-51" w:firstLine="0" w:firstLineChars="0"/>
    </w:pPr>
    <w:rPr>
      <w:rFonts w:eastAsia="等线"/>
      <w:kern w:val="0"/>
    </w:rPr>
  </w:style>
  <w:style w:type="character" w:customStyle="1" w:styleId="1272">
    <w:name w:val="样式 图表居中 + 小四 Char"/>
    <w:link w:val="1273"/>
    <w:qFormat/>
    <w:uiPriority w:val="0"/>
    <w:rPr>
      <w:rFonts w:hAnsi="宋体" w:eastAsia="仿宋" w:cs="宋体"/>
    </w:rPr>
  </w:style>
  <w:style w:type="paragraph" w:customStyle="1" w:styleId="1273">
    <w:name w:val="样式 图表居中 + 小四"/>
    <w:basedOn w:val="1"/>
    <w:link w:val="1272"/>
    <w:qFormat/>
    <w:uiPriority w:val="0"/>
    <w:pPr>
      <w:widowControl w:val="0"/>
      <w:ind w:firstLine="200"/>
      <w:jc w:val="center"/>
    </w:pPr>
    <w:rPr>
      <w:rFonts w:ascii="等线" w:eastAsia="仿宋" w:cs="宋体"/>
      <w:kern w:val="0"/>
      <w:sz w:val="20"/>
      <w:szCs w:val="20"/>
    </w:rPr>
  </w:style>
  <w:style w:type="character" w:customStyle="1" w:styleId="1274">
    <w:name w:val="四级标题 Char"/>
    <w:link w:val="1275"/>
    <w:qFormat/>
    <w:uiPriority w:val="0"/>
    <w:rPr>
      <w:rFonts w:ascii="Calibri" w:hAnsi="Calibri"/>
      <w:b/>
      <w:szCs w:val="30"/>
    </w:rPr>
  </w:style>
  <w:style w:type="paragraph" w:customStyle="1" w:styleId="1275">
    <w:name w:val="四级标题"/>
    <w:basedOn w:val="6"/>
    <w:next w:val="1"/>
    <w:link w:val="1274"/>
    <w:qFormat/>
    <w:uiPriority w:val="0"/>
    <w:pPr>
      <w:widowControl w:val="0"/>
      <w:tabs>
        <w:tab w:val="left" w:pos="864"/>
        <w:tab w:val="left" w:pos="1890"/>
      </w:tabs>
      <w:adjustRightInd w:val="0"/>
      <w:spacing w:line="360" w:lineRule="auto"/>
      <w:ind w:left="420" w:hanging="420"/>
    </w:pPr>
    <w:rPr>
      <w:rFonts w:ascii="Calibri" w:hAnsi="Calibri" w:eastAsia="等线" w:cs="Times New Roman"/>
      <w:b/>
      <w:bCs w:val="0"/>
      <w:w w:val="100"/>
      <w:kern w:val="0"/>
      <w:sz w:val="20"/>
      <w:szCs w:val="30"/>
    </w:rPr>
  </w:style>
  <w:style w:type="character" w:customStyle="1" w:styleId="1276">
    <w:name w:val="普通(网站) 字符"/>
    <w:link w:val="81"/>
    <w:qFormat/>
    <w:locked/>
    <w:uiPriority w:val="99"/>
    <w:rPr>
      <w:rFonts w:ascii="宋体" w:hAnsi="宋体" w:eastAsia="宋体" w:cs="宋体"/>
      <w:sz w:val="24"/>
      <w:szCs w:val="24"/>
    </w:rPr>
  </w:style>
  <w:style w:type="character" w:customStyle="1" w:styleId="1277">
    <w:name w:val="乌市-标题二 Char"/>
    <w:link w:val="1278"/>
    <w:qFormat/>
    <w:uiPriority w:val="0"/>
    <w:rPr>
      <w:rFonts w:eastAsia="华文中宋"/>
      <w:b/>
      <w:sz w:val="36"/>
      <w:szCs w:val="21"/>
    </w:rPr>
  </w:style>
  <w:style w:type="paragraph" w:customStyle="1" w:styleId="1278">
    <w:name w:val="乌市-标题二"/>
    <w:basedOn w:val="1279"/>
    <w:link w:val="1277"/>
    <w:qFormat/>
    <w:uiPriority w:val="0"/>
    <w:pPr>
      <w:numPr>
        <w:ilvl w:val="1"/>
      </w:numPr>
      <w:outlineLvl w:val="1"/>
    </w:pPr>
    <w:rPr>
      <w:rFonts w:ascii="等线" w:hAnsi="等线"/>
      <w:sz w:val="36"/>
    </w:rPr>
  </w:style>
  <w:style w:type="paragraph" w:customStyle="1" w:styleId="1279">
    <w:name w:val="乌市-标题一"/>
    <w:basedOn w:val="352"/>
    <w:qFormat/>
    <w:uiPriority w:val="0"/>
    <w:pPr>
      <w:numPr>
        <w:ilvl w:val="0"/>
        <w:numId w:val="33"/>
      </w:numPr>
      <w:spacing w:beforeLines="50" w:afterLines="50"/>
      <w:ind w:left="0" w:firstLine="0" w:firstLineChars="0"/>
      <w:outlineLvl w:val="0"/>
    </w:pPr>
    <w:rPr>
      <w:b/>
      <w:sz w:val="44"/>
    </w:rPr>
  </w:style>
  <w:style w:type="character" w:customStyle="1" w:styleId="1280">
    <w:name w:val="word21"/>
    <w:qFormat/>
    <w:uiPriority w:val="0"/>
    <w:rPr>
      <w:b/>
      <w:bCs/>
      <w:color w:val="194D7C"/>
      <w:sz w:val="18"/>
      <w:szCs w:val="18"/>
    </w:rPr>
  </w:style>
  <w:style w:type="character" w:customStyle="1" w:styleId="1281">
    <w:name w:val="point_small1"/>
    <w:qFormat/>
    <w:uiPriority w:val="0"/>
    <w:rPr>
      <w:rFonts w:hint="default" w:ascii="Arial" w:hAnsi="Arial" w:eastAsia="宋体" w:cs="Arial"/>
      <w:kern w:val="2"/>
      <w:sz w:val="18"/>
      <w:szCs w:val="18"/>
      <w:lang w:val="en-US" w:eastAsia="zh-CN" w:bidi="ar-SA"/>
    </w:rPr>
  </w:style>
  <w:style w:type="character" w:customStyle="1" w:styleId="1282">
    <w:name w:val="靠 Char"/>
    <w:link w:val="1283"/>
    <w:qFormat/>
    <w:uiPriority w:val="0"/>
    <w:rPr>
      <w:rFonts w:ascii="宋体" w:hAnsi="宋体" w:eastAsia="仿宋_GB2312"/>
      <w:sz w:val="28"/>
      <w:szCs w:val="24"/>
    </w:rPr>
  </w:style>
  <w:style w:type="paragraph" w:customStyle="1" w:styleId="1283">
    <w:name w:val="靠"/>
    <w:basedOn w:val="1"/>
    <w:link w:val="1282"/>
    <w:qFormat/>
    <w:uiPriority w:val="0"/>
    <w:pPr>
      <w:widowControl w:val="0"/>
      <w:ind w:firstLine="360" w:firstLineChars="150"/>
      <w:jc w:val="both"/>
    </w:pPr>
    <w:rPr>
      <w:rFonts w:eastAsia="仿宋_GB2312"/>
      <w:kern w:val="0"/>
      <w:sz w:val="28"/>
    </w:rPr>
  </w:style>
  <w:style w:type="character" w:customStyle="1" w:styleId="1284">
    <w:name w:val="纯文本 字符"/>
    <w:link w:val="45"/>
    <w:qFormat/>
    <w:uiPriority w:val="0"/>
    <w:rPr>
      <w:rFonts w:ascii="宋体" w:hAnsi="Courier New"/>
    </w:rPr>
  </w:style>
  <w:style w:type="character" w:customStyle="1" w:styleId="1285">
    <w:name w:val="海康1级标题 Char"/>
    <w:link w:val="1286"/>
    <w:qFormat/>
    <w:uiPriority w:val="0"/>
    <w:rPr>
      <w:rFonts w:hAnsi="宋体"/>
      <w:b/>
      <w:bCs/>
      <w:kern w:val="44"/>
      <w:sz w:val="32"/>
      <w:szCs w:val="44"/>
    </w:rPr>
  </w:style>
  <w:style w:type="paragraph" w:customStyle="1" w:styleId="1286">
    <w:name w:val="海康1级标题"/>
    <w:basedOn w:val="3"/>
    <w:link w:val="1285"/>
    <w:qFormat/>
    <w:uiPriority w:val="0"/>
    <w:pPr>
      <w:keepLines w:val="0"/>
      <w:tabs>
        <w:tab w:val="left" w:pos="425"/>
        <w:tab w:val="left" w:pos="432"/>
        <w:tab w:val="left" w:pos="576"/>
      </w:tabs>
      <w:spacing w:before="312" w:beforeLines="0" w:after="120" w:afterLines="0"/>
      <w:ind w:left="425" w:hanging="425" w:firstLineChars="0"/>
      <w:jc w:val="both"/>
      <w:textAlignment w:val="baseline"/>
    </w:pPr>
    <w:rPr>
      <w:rFonts w:ascii="等线" w:eastAsia="等线"/>
      <w:b/>
      <w:sz w:val="32"/>
    </w:rPr>
  </w:style>
  <w:style w:type="character" w:customStyle="1" w:styleId="1287">
    <w:name w:val="l151"/>
    <w:qFormat/>
    <w:uiPriority w:val="0"/>
  </w:style>
  <w:style w:type="character" w:customStyle="1" w:styleId="1288">
    <w:name w:val="label_list1"/>
    <w:qFormat/>
    <w:uiPriority w:val="0"/>
  </w:style>
  <w:style w:type="character" w:customStyle="1" w:styleId="1289">
    <w:name w:val="样式 标题 3 + 黑体 四号 Char"/>
    <w:link w:val="1290"/>
    <w:qFormat/>
    <w:uiPriority w:val="0"/>
    <w:rPr>
      <w:rFonts w:ascii="黑体" w:hAnsi="黑体" w:eastAsia="黑体"/>
      <w:b/>
      <w:bCs/>
      <w:sz w:val="28"/>
      <w:szCs w:val="32"/>
    </w:rPr>
  </w:style>
  <w:style w:type="paragraph" w:customStyle="1" w:styleId="1290">
    <w:name w:val="样式 标题 3 + 黑体 四号"/>
    <w:basedOn w:val="5"/>
    <w:link w:val="1289"/>
    <w:qFormat/>
    <w:uiPriority w:val="0"/>
    <w:pPr>
      <w:widowControl w:val="0"/>
      <w:numPr>
        <w:numId w:val="0"/>
      </w:numPr>
      <w:tabs>
        <w:tab w:val="left" w:pos="432"/>
      </w:tabs>
      <w:spacing w:before="260" w:after="260" w:line="416" w:lineRule="auto"/>
      <w:jc w:val="both"/>
    </w:pPr>
    <w:rPr>
      <w:b/>
      <w:kern w:val="0"/>
      <w:szCs w:val="32"/>
    </w:rPr>
  </w:style>
  <w:style w:type="character" w:customStyle="1" w:styleId="1291">
    <w:name w:val="wellhope正文 Char"/>
    <w:qFormat/>
    <w:uiPriority w:val="0"/>
    <w:rPr>
      <w:rFonts w:ascii="宋体" w:hAnsi="宋体" w:eastAsia="楷体_GB2312"/>
      <w:b/>
      <w:kern w:val="2"/>
      <w:sz w:val="28"/>
      <w:szCs w:val="28"/>
      <w:lang w:val="en-US" w:eastAsia="zh-CN" w:bidi="ar-SA"/>
    </w:rPr>
  </w:style>
  <w:style w:type="character" w:customStyle="1" w:styleId="1292">
    <w:name w:val="f141"/>
    <w:qFormat/>
    <w:uiPriority w:val="0"/>
    <w:rPr>
      <w:sz w:val="24"/>
      <w:szCs w:val="24"/>
    </w:rPr>
  </w:style>
  <w:style w:type="character" w:customStyle="1" w:styleId="1293">
    <w:name w:val="发布"/>
    <w:qFormat/>
    <w:uiPriority w:val="0"/>
    <w:rPr>
      <w:rFonts w:ascii="黑体" w:eastAsia="黑体"/>
      <w:spacing w:val="22"/>
      <w:w w:val="100"/>
      <w:position w:val="3"/>
      <w:sz w:val="28"/>
    </w:rPr>
  </w:style>
  <w:style w:type="character" w:customStyle="1" w:styleId="1294">
    <w:name w:val="Char Char2"/>
    <w:qFormat/>
    <w:uiPriority w:val="0"/>
    <w:rPr>
      <w:rFonts w:eastAsia="仿宋_GB2312"/>
      <w:kern w:val="2"/>
      <w:sz w:val="24"/>
      <w:szCs w:val="18"/>
      <w:lang w:val="en-US" w:eastAsia="zh-CN" w:bidi="ar-SA"/>
    </w:rPr>
  </w:style>
  <w:style w:type="character" w:customStyle="1" w:styleId="1295">
    <w:name w:val="text_121"/>
    <w:qFormat/>
    <w:uiPriority w:val="0"/>
    <w:rPr>
      <w:rFonts w:hint="default" w:ascii="sө" w:hAnsi="sө"/>
      <w:color w:val="000000"/>
      <w:sz w:val="15"/>
      <w:szCs w:val="15"/>
    </w:rPr>
  </w:style>
  <w:style w:type="character" w:customStyle="1" w:styleId="1296">
    <w:name w:val="标题_四级标题 字符"/>
    <w:link w:val="1297"/>
    <w:qFormat/>
    <w:uiPriority w:val="0"/>
    <w:rPr>
      <w:rFonts w:ascii="仿宋" w:hAnsi="仿宋"/>
      <w:b/>
      <w:sz w:val="28"/>
      <w:szCs w:val="44"/>
    </w:rPr>
  </w:style>
  <w:style w:type="paragraph" w:customStyle="1" w:styleId="1297">
    <w:name w:val="标题_四级标题"/>
    <w:basedOn w:val="6"/>
    <w:next w:val="179"/>
    <w:link w:val="1296"/>
    <w:qFormat/>
    <w:uiPriority w:val="0"/>
    <w:pPr>
      <w:widowControl w:val="0"/>
      <w:numPr>
        <w:ilvl w:val="1"/>
        <w:numId w:val="34"/>
      </w:numPr>
      <w:tabs>
        <w:tab w:val="left" w:pos="432"/>
        <w:tab w:val="left" w:pos="576"/>
        <w:tab w:val="left" w:pos="864"/>
      </w:tabs>
      <w:adjustRightInd w:val="0"/>
      <w:snapToGrid w:val="0"/>
      <w:spacing w:before="280" w:after="290" w:line="240" w:lineRule="auto"/>
    </w:pPr>
    <w:rPr>
      <w:rFonts w:ascii="仿宋" w:hAnsi="仿宋" w:eastAsia="等线" w:cs="Times New Roman"/>
      <w:b/>
      <w:bCs w:val="0"/>
      <w:w w:val="100"/>
      <w:kern w:val="0"/>
      <w:sz w:val="28"/>
      <w:szCs w:val="44"/>
    </w:rPr>
  </w:style>
  <w:style w:type="character" w:customStyle="1" w:styleId="1298">
    <w:name w:val="song101"/>
    <w:qFormat/>
    <w:uiPriority w:val="0"/>
    <w:rPr>
      <w:rFonts w:hint="eastAsia" w:ascii="宋体" w:hAnsi="宋体" w:eastAsia="宋体"/>
      <w:sz w:val="20"/>
      <w:szCs w:val="20"/>
    </w:rPr>
  </w:style>
  <w:style w:type="character" w:customStyle="1" w:styleId="1299">
    <w:name w:val="pagetitle1"/>
    <w:qFormat/>
    <w:uiPriority w:val="0"/>
    <w:rPr>
      <w:rFonts w:hint="default" w:ascii="Arial" w:hAnsi="Arial" w:cs="Arial"/>
      <w:b/>
      <w:bCs/>
      <w:color w:val="000000"/>
      <w:sz w:val="38"/>
      <w:szCs w:val="38"/>
    </w:rPr>
  </w:style>
  <w:style w:type="character" w:customStyle="1" w:styleId="1300">
    <w:name w:val="标题 5 Char1"/>
    <w:qFormat/>
    <w:uiPriority w:val="99"/>
    <w:rPr>
      <w:rFonts w:ascii="Arial" w:hAnsi="Arial" w:eastAsia="宋体" w:cs="Arial"/>
      <w:b/>
      <w:sz w:val="24"/>
      <w:szCs w:val="21"/>
    </w:rPr>
  </w:style>
  <w:style w:type="character" w:customStyle="1" w:styleId="1301">
    <w:name w:val="正文文本 2 Char2"/>
    <w:qFormat/>
    <w:uiPriority w:val="0"/>
    <w:rPr>
      <w:rFonts w:ascii="Times New Roman" w:hAnsi="Times New Roman" w:eastAsia="宋体" w:cs="Times New Roman"/>
      <w:szCs w:val="24"/>
    </w:rPr>
  </w:style>
  <w:style w:type="character" w:customStyle="1" w:styleId="1302">
    <w:name w:val="注释标题 Char"/>
    <w:qFormat/>
    <w:uiPriority w:val="0"/>
    <w:rPr>
      <w:sz w:val="21"/>
      <w:szCs w:val="24"/>
    </w:rPr>
  </w:style>
  <w:style w:type="character" w:customStyle="1" w:styleId="1303">
    <w:name w:val="图表内容 Char"/>
    <w:link w:val="1304"/>
    <w:qFormat/>
    <w:uiPriority w:val="0"/>
    <w:rPr>
      <w:rFonts w:hAnsi="宋体"/>
    </w:rPr>
  </w:style>
  <w:style w:type="paragraph" w:customStyle="1" w:styleId="1304">
    <w:name w:val="图表内容"/>
    <w:basedOn w:val="1"/>
    <w:link w:val="1303"/>
    <w:qFormat/>
    <w:uiPriority w:val="0"/>
    <w:pPr>
      <w:spacing w:before="20" w:after="20" w:line="276" w:lineRule="auto"/>
      <w:ind w:firstLine="425" w:firstLineChars="0"/>
    </w:pPr>
    <w:rPr>
      <w:rFonts w:ascii="等线" w:eastAsia="等线"/>
      <w:kern w:val="0"/>
      <w:sz w:val="20"/>
      <w:szCs w:val="20"/>
    </w:rPr>
  </w:style>
  <w:style w:type="character" w:customStyle="1" w:styleId="1305">
    <w:name w:val="spelle"/>
    <w:qFormat/>
    <w:uiPriority w:val="0"/>
  </w:style>
  <w:style w:type="character" w:customStyle="1" w:styleId="1306">
    <w:name w:val="特殊正文（上标）"/>
    <w:qFormat/>
    <w:uiPriority w:val="0"/>
    <w:rPr>
      <w:rFonts w:ascii="Times New Roman" w:hAnsi="Times New Roman" w:eastAsia="宋体"/>
      <w:color w:val="auto"/>
      <w:sz w:val="18"/>
      <w:szCs w:val="18"/>
      <w:vertAlign w:val="superscript"/>
    </w:rPr>
  </w:style>
  <w:style w:type="character" w:customStyle="1" w:styleId="1307">
    <w:name w:val="表格文字 Char1"/>
    <w:qFormat/>
    <w:uiPriority w:val="0"/>
    <w:rPr>
      <w:rFonts w:eastAsia="宋体"/>
      <w:kern w:val="2"/>
      <w:sz w:val="21"/>
      <w:szCs w:val="24"/>
      <w:lang w:bidi="ar-SA"/>
    </w:rPr>
  </w:style>
  <w:style w:type="character" w:customStyle="1" w:styleId="1308">
    <w:name w:val="ref_正文 Char Char"/>
    <w:link w:val="1309"/>
    <w:qFormat/>
    <w:uiPriority w:val="0"/>
    <w:rPr>
      <w:sz w:val="24"/>
    </w:rPr>
  </w:style>
  <w:style w:type="paragraph" w:customStyle="1" w:styleId="1309">
    <w:name w:val="ref_正文"/>
    <w:basedOn w:val="1"/>
    <w:link w:val="1308"/>
    <w:qFormat/>
    <w:uiPriority w:val="0"/>
    <w:pPr>
      <w:widowControl w:val="0"/>
      <w:spacing w:line="400" w:lineRule="exact"/>
    </w:pPr>
    <w:rPr>
      <w:rFonts w:ascii="等线" w:hAnsi="等线" w:eastAsia="等线"/>
      <w:kern w:val="0"/>
      <w:szCs w:val="20"/>
    </w:rPr>
  </w:style>
  <w:style w:type="character" w:customStyle="1" w:styleId="1310">
    <w:name w:val="class10"/>
    <w:qFormat/>
    <w:uiPriority w:val="0"/>
  </w:style>
  <w:style w:type="character" w:customStyle="1" w:styleId="1311">
    <w:name w:val="HTML 地址 字符"/>
    <w:link w:val="41"/>
    <w:qFormat/>
    <w:uiPriority w:val="0"/>
    <w:rPr>
      <w:rFonts w:hAnsi="宋体"/>
      <w:i/>
      <w:iCs/>
      <w:sz w:val="24"/>
      <w:szCs w:val="24"/>
    </w:rPr>
  </w:style>
  <w:style w:type="character" w:customStyle="1" w:styleId="1312">
    <w:name w:val="中等深浅网格 2 Char"/>
    <w:qFormat/>
    <w:locked/>
    <w:uiPriority w:val="1"/>
    <w:rPr>
      <w:sz w:val="22"/>
    </w:rPr>
  </w:style>
  <w:style w:type="character" w:customStyle="1" w:styleId="1313">
    <w:name w:val="Char Char4"/>
    <w:qFormat/>
    <w:uiPriority w:val="0"/>
    <w:rPr>
      <w:rFonts w:eastAsia="宋体"/>
      <w:b/>
      <w:bCs/>
      <w:kern w:val="2"/>
      <w:sz w:val="32"/>
      <w:szCs w:val="32"/>
      <w:lang w:val="en-US" w:eastAsia="zh-CN" w:bidi="ar-SA"/>
    </w:rPr>
  </w:style>
  <w:style w:type="character" w:customStyle="1" w:styleId="1314">
    <w:name w:val="text1"/>
    <w:qFormat/>
    <w:uiPriority w:val="0"/>
  </w:style>
  <w:style w:type="character" w:customStyle="1" w:styleId="1315">
    <w:name w:val="font41"/>
    <w:qFormat/>
    <w:uiPriority w:val="0"/>
    <w:rPr>
      <w:rFonts w:hint="eastAsia" w:ascii="宋体" w:hAnsi="宋体" w:eastAsia="宋体"/>
      <w:color w:val="000000"/>
      <w:sz w:val="20"/>
      <w:szCs w:val="20"/>
      <w:u w:val="none"/>
    </w:rPr>
  </w:style>
  <w:style w:type="character" w:customStyle="1" w:styleId="1316">
    <w:name w:val="Figure Description Char"/>
    <w:link w:val="1317"/>
    <w:qFormat/>
    <w:uiPriority w:val="0"/>
    <w:rPr>
      <w:rFonts w:ascii="Arial" w:hAnsi="Arial" w:eastAsia="黑体" w:cs="Arial"/>
      <w:sz w:val="18"/>
      <w:szCs w:val="18"/>
    </w:rPr>
  </w:style>
  <w:style w:type="paragraph" w:customStyle="1" w:styleId="1317">
    <w:name w:val="Figure Description"/>
    <w:next w:val="1"/>
    <w:link w:val="1316"/>
    <w:qFormat/>
    <w:uiPriority w:val="0"/>
    <w:pPr>
      <w:snapToGrid w:val="0"/>
      <w:spacing w:before="80" w:after="320"/>
      <w:ind w:left="1134"/>
      <w:jc w:val="center"/>
    </w:pPr>
    <w:rPr>
      <w:rFonts w:ascii="Arial" w:hAnsi="Arial" w:eastAsia="黑体" w:cs="Arial"/>
      <w:sz w:val="18"/>
      <w:szCs w:val="18"/>
      <w:lang w:val="en-US" w:eastAsia="zh-CN" w:bidi="ar-SA"/>
    </w:rPr>
  </w:style>
  <w:style w:type="character" w:customStyle="1" w:styleId="1318">
    <w:name w:val="设计正文 Char"/>
    <w:link w:val="1319"/>
    <w:qFormat/>
    <w:locked/>
    <w:uiPriority w:val="0"/>
    <w:rPr>
      <w:rFonts w:hAnsi="宋体" w:eastAsia="仿宋"/>
    </w:rPr>
  </w:style>
  <w:style w:type="paragraph" w:customStyle="1" w:styleId="1319">
    <w:name w:val="设计正文"/>
    <w:basedOn w:val="1"/>
    <w:link w:val="1318"/>
    <w:qFormat/>
    <w:uiPriority w:val="0"/>
    <w:pPr>
      <w:widowControl w:val="0"/>
      <w:jc w:val="both"/>
    </w:pPr>
    <w:rPr>
      <w:rFonts w:ascii="等线" w:eastAsia="仿宋"/>
      <w:kern w:val="0"/>
      <w:sz w:val="20"/>
      <w:szCs w:val="20"/>
    </w:rPr>
  </w:style>
  <w:style w:type="character" w:customStyle="1" w:styleId="1320">
    <w:name w:val="列表编号 7 Char"/>
    <w:link w:val="1321"/>
    <w:qFormat/>
    <w:locked/>
    <w:uiPriority w:val="0"/>
    <w:rPr>
      <w:rFonts w:ascii="宋体" w:hAnsi="Arial" w:eastAsia="黑体"/>
      <w:szCs w:val="21"/>
    </w:rPr>
  </w:style>
  <w:style w:type="paragraph" w:customStyle="1" w:styleId="1321">
    <w:name w:val="列表编号 7"/>
    <w:basedOn w:val="20"/>
    <w:next w:val="21"/>
    <w:link w:val="1320"/>
    <w:qFormat/>
    <w:uiPriority w:val="0"/>
    <w:pPr>
      <w:numPr>
        <w:ilvl w:val="0"/>
        <w:numId w:val="0"/>
      </w:numPr>
      <w:tabs>
        <w:tab w:val="left" w:pos="360"/>
      </w:tabs>
      <w:adjustRightInd w:val="0"/>
      <w:spacing w:before="0" w:beforeAutospacing="0" w:after="60" w:afterAutospacing="0" w:line="320" w:lineRule="exact"/>
      <w:contextualSpacing/>
    </w:pPr>
    <w:rPr>
      <w:rFonts w:ascii="宋体" w:hAnsi="Arial" w:eastAsia="黑体"/>
      <w:sz w:val="20"/>
      <w:szCs w:val="21"/>
    </w:rPr>
  </w:style>
  <w:style w:type="character" w:customStyle="1" w:styleId="1322">
    <w:name w:val="font31"/>
    <w:qFormat/>
    <w:uiPriority w:val="0"/>
    <w:rPr>
      <w:rFonts w:hint="eastAsia" w:ascii="宋体" w:hAnsi="宋体" w:eastAsia="宋体"/>
      <w:color w:val="000000"/>
      <w:sz w:val="20"/>
      <w:szCs w:val="20"/>
      <w:u w:val="none"/>
    </w:rPr>
  </w:style>
  <w:style w:type="character" w:customStyle="1" w:styleId="1323">
    <w:name w:val="正文首行缩进（绿盟科技） Char"/>
    <w:link w:val="1324"/>
    <w:qFormat/>
    <w:uiPriority w:val="0"/>
    <w:rPr>
      <w:rFonts w:ascii="Arial" w:hAnsi="Arial"/>
      <w:szCs w:val="21"/>
    </w:rPr>
  </w:style>
  <w:style w:type="paragraph" w:customStyle="1" w:styleId="1324">
    <w:name w:val="正文首行缩进（绿盟科技）"/>
    <w:basedOn w:val="817"/>
    <w:link w:val="1323"/>
    <w:qFormat/>
    <w:uiPriority w:val="0"/>
    <w:pPr>
      <w:spacing w:after="50"/>
      <w:ind w:firstLine="200" w:firstLineChars="200"/>
    </w:pPr>
  </w:style>
  <w:style w:type="character" w:customStyle="1" w:styleId="1325">
    <w:name w:val="批注主题 Char2"/>
    <w:qFormat/>
    <w:uiPriority w:val="0"/>
    <w:rPr>
      <w:rFonts w:ascii="Calibri" w:hAnsi="Calibri" w:eastAsia="宋体" w:cs="Times New Roman"/>
      <w:b/>
      <w:bCs/>
    </w:rPr>
  </w:style>
  <w:style w:type="character" w:customStyle="1" w:styleId="1326">
    <w:name w:val="style40"/>
    <w:qFormat/>
    <w:uiPriority w:val="0"/>
  </w:style>
  <w:style w:type="character" w:customStyle="1" w:styleId="1327">
    <w:name w:val="正文00 Char"/>
    <w:link w:val="1328"/>
    <w:qFormat/>
    <w:locked/>
    <w:uiPriority w:val="0"/>
    <w:rPr>
      <w:rFonts w:ascii="仿宋_GB2312" w:hAnsi="Arial" w:eastAsia="仿宋_GB2312"/>
      <w:sz w:val="24"/>
    </w:rPr>
  </w:style>
  <w:style w:type="paragraph" w:customStyle="1" w:styleId="1328">
    <w:name w:val="正文00"/>
    <w:basedOn w:val="1"/>
    <w:next w:val="1"/>
    <w:link w:val="1327"/>
    <w:qFormat/>
    <w:uiPriority w:val="0"/>
    <w:pPr>
      <w:ind w:firstLine="200"/>
    </w:pPr>
    <w:rPr>
      <w:rFonts w:ascii="仿宋_GB2312" w:hAnsi="Arial" w:eastAsia="仿宋_GB2312"/>
      <w:kern w:val="0"/>
      <w:szCs w:val="20"/>
    </w:rPr>
  </w:style>
  <w:style w:type="character" w:customStyle="1" w:styleId="1329">
    <w:name w:val="command parameter Char Char"/>
    <w:qFormat/>
    <w:uiPriority w:val="0"/>
    <w:rPr>
      <w:rFonts w:ascii="Arial" w:hAnsi="Arial" w:eastAsia="宋体" w:cs="Arial"/>
      <w:i/>
      <w:iCs/>
      <w:sz w:val="21"/>
      <w:szCs w:val="21"/>
      <w:lang w:val="en-US" w:eastAsia="zh-CN"/>
    </w:rPr>
  </w:style>
  <w:style w:type="character" w:customStyle="1" w:styleId="1330">
    <w:name w:val="批注文字 Char2"/>
    <w:qFormat/>
    <w:uiPriority w:val="0"/>
    <w:rPr>
      <w:rFonts w:eastAsia="仿宋_GB2312"/>
      <w:kern w:val="2"/>
      <w:sz w:val="28"/>
      <w:szCs w:val="24"/>
    </w:rPr>
  </w:style>
  <w:style w:type="character" w:customStyle="1" w:styleId="1331">
    <w:name w:val="访问过的超链接1"/>
    <w:qFormat/>
    <w:uiPriority w:val="0"/>
    <w:rPr>
      <w:color w:val="800080"/>
      <w:u w:val="single"/>
    </w:rPr>
  </w:style>
  <w:style w:type="character" w:customStyle="1" w:styleId="1332">
    <w:name w:val="标题6 Char"/>
    <w:qFormat/>
    <w:uiPriority w:val="0"/>
    <w:rPr>
      <w:rFonts w:ascii="Arial" w:hAnsi="Arial" w:eastAsia="黑体" w:cs="Times New Roman"/>
      <w:b/>
      <w:kern w:val="2"/>
      <w:sz w:val="28"/>
      <w:szCs w:val="24"/>
    </w:rPr>
  </w:style>
  <w:style w:type="character" w:customStyle="1" w:styleId="1333">
    <w:name w:val="javascript"/>
    <w:qFormat/>
    <w:uiPriority w:val="0"/>
  </w:style>
  <w:style w:type="character" w:customStyle="1" w:styleId="1334">
    <w:name w:val="海康2级标题 Char"/>
    <w:link w:val="1335"/>
    <w:qFormat/>
    <w:uiPriority w:val="0"/>
    <w:rPr>
      <w:rFonts w:ascii="Arial" w:hAnsi="Arial"/>
      <w:bCs/>
      <w:color w:val="000000"/>
      <w:sz w:val="30"/>
      <w:szCs w:val="32"/>
    </w:rPr>
  </w:style>
  <w:style w:type="paragraph" w:customStyle="1" w:styleId="1335">
    <w:name w:val="海康2级标题"/>
    <w:basedOn w:val="4"/>
    <w:link w:val="1334"/>
    <w:qFormat/>
    <w:uiPriority w:val="0"/>
    <w:pPr>
      <w:keepLines w:val="0"/>
      <w:widowControl w:val="0"/>
      <w:tabs>
        <w:tab w:val="left" w:pos="432"/>
      </w:tabs>
      <w:adjustRightInd w:val="0"/>
      <w:snapToGrid w:val="0"/>
      <w:spacing w:before="240" w:beforeLines="0" w:after="60" w:afterLines="0" w:line="360" w:lineRule="auto"/>
      <w:ind w:left="1137" w:hanging="360" w:firstLineChars="0"/>
    </w:pPr>
    <w:rPr>
      <w:rFonts w:ascii="Arial" w:hAnsi="Arial" w:eastAsia="等线"/>
      <w:color w:val="000000"/>
      <w:kern w:val="0"/>
      <w:sz w:val="30"/>
    </w:rPr>
  </w:style>
  <w:style w:type="character" w:customStyle="1" w:styleId="1336">
    <w:name w:val="A题注[表格图片] Char"/>
    <w:link w:val="1337"/>
    <w:qFormat/>
    <w:locked/>
    <w:uiPriority w:val="0"/>
    <w:rPr>
      <w:rFonts w:ascii="仿宋" w:hAnsi="仿宋" w:eastAsia="仿宋" w:cs="Arial"/>
    </w:rPr>
  </w:style>
  <w:style w:type="paragraph" w:customStyle="1" w:styleId="1337">
    <w:name w:val="A题注[表格图片]"/>
    <w:basedOn w:val="22"/>
    <w:link w:val="1336"/>
    <w:qFormat/>
    <w:uiPriority w:val="0"/>
    <w:pPr>
      <w:ind w:firstLine="0" w:firstLineChars="0"/>
      <w:jc w:val="center"/>
    </w:pPr>
    <w:rPr>
      <w:rFonts w:ascii="仿宋" w:hAnsi="仿宋" w:eastAsia="仿宋"/>
      <w:kern w:val="0"/>
    </w:rPr>
  </w:style>
  <w:style w:type="character" w:customStyle="1" w:styleId="1338">
    <w:name w:val="圆点 字符"/>
    <w:link w:val="1339"/>
    <w:qFormat/>
    <w:uiPriority w:val="0"/>
    <w:rPr>
      <w:rFonts w:ascii="宋体" w:hAnsi="宋体"/>
      <w:szCs w:val="24"/>
    </w:rPr>
  </w:style>
  <w:style w:type="paragraph" w:customStyle="1" w:styleId="1339">
    <w:name w:val="圆点"/>
    <w:basedOn w:val="179"/>
    <w:link w:val="1338"/>
    <w:qFormat/>
    <w:uiPriority w:val="0"/>
    <w:pPr>
      <w:widowControl w:val="0"/>
      <w:numPr>
        <w:numId w:val="35"/>
      </w:numPr>
      <w:adjustRightInd w:val="0"/>
      <w:snapToGrid w:val="0"/>
      <w:ind w:left="0" w:firstLine="480"/>
      <w:jc w:val="both"/>
    </w:pPr>
    <w:rPr>
      <w:rFonts w:eastAsia="等线"/>
      <w:kern w:val="0"/>
      <w:sz w:val="20"/>
    </w:rPr>
  </w:style>
  <w:style w:type="character" w:customStyle="1" w:styleId="1340">
    <w:name w:val="列出段落字符"/>
    <w:link w:val="271"/>
    <w:qFormat/>
    <w:uiPriority w:val="34"/>
    <w:rPr>
      <w:rFonts w:ascii="Times New Roman" w:hAnsi="Times New Roman" w:eastAsia="宋体"/>
      <w:kern w:val="2"/>
      <w:sz w:val="21"/>
      <w:szCs w:val="22"/>
    </w:rPr>
  </w:style>
  <w:style w:type="character" w:customStyle="1" w:styleId="1341">
    <w:name w:val="Style Heading 2第一层条h22Heading 2 HiddenHeading 2 CCBSl2Course... Char Char"/>
    <w:link w:val="1342"/>
    <w:qFormat/>
    <w:uiPriority w:val="0"/>
    <w:rPr>
      <w:rFonts w:ascii="Arial" w:hAnsi="Arial" w:eastAsia="黑体"/>
      <w:b/>
      <w:bCs/>
      <w:sz w:val="24"/>
      <w:szCs w:val="32"/>
    </w:rPr>
  </w:style>
  <w:style w:type="paragraph" w:customStyle="1" w:styleId="1342">
    <w:name w:val="Style Heading 2第一层条h22Heading 2 HiddenHeading 2 CCBSl2Course..."/>
    <w:basedOn w:val="1343"/>
    <w:link w:val="1341"/>
    <w:qFormat/>
    <w:uiPriority w:val="0"/>
    <w:pPr>
      <w:tabs>
        <w:tab w:val="left" w:pos="816"/>
        <w:tab w:val="left" w:pos="2016"/>
      </w:tabs>
      <w:spacing w:line="360" w:lineRule="auto"/>
      <w:ind w:left="2016" w:hanging="576"/>
    </w:pPr>
    <w:rPr>
      <w:rFonts w:ascii="Arial" w:hAnsi="Arial" w:eastAsia="黑体" w:cs="Times New Roman"/>
      <w:kern w:val="0"/>
      <w:sz w:val="24"/>
    </w:rPr>
  </w:style>
  <w:style w:type="paragraph" w:customStyle="1" w:styleId="1343">
    <w:name w:val="标题 21"/>
    <w:basedOn w:val="1"/>
    <w:next w:val="1"/>
    <w:qFormat/>
    <w:uiPriority w:val="0"/>
    <w:pPr>
      <w:keepNext/>
      <w:keepLines/>
      <w:widowControl w:val="0"/>
      <w:spacing w:before="260" w:after="260" w:line="416" w:lineRule="auto"/>
      <w:ind w:firstLine="0" w:firstLineChars="0"/>
      <w:jc w:val="both"/>
      <w:outlineLvl w:val="1"/>
    </w:pPr>
    <w:rPr>
      <w:rFonts w:ascii="Cambria" w:hAnsi="Cambria" w:cs="黑体"/>
      <w:b/>
      <w:bCs/>
      <w:sz w:val="32"/>
      <w:szCs w:val="32"/>
    </w:rPr>
  </w:style>
  <w:style w:type="character" w:customStyle="1" w:styleId="1344">
    <w:name w:val="X正文"/>
    <w:qFormat/>
    <w:uiPriority w:val="0"/>
    <w:rPr>
      <w:rFonts w:eastAsia="宋体"/>
      <w:sz w:val="28"/>
    </w:rPr>
  </w:style>
  <w:style w:type="character" w:customStyle="1" w:styleId="1345">
    <w:name w:val="HKIC正文 Char"/>
    <w:link w:val="1346"/>
    <w:semiHidden/>
    <w:qFormat/>
    <w:locked/>
    <w:uiPriority w:val="0"/>
    <w:rPr>
      <w:rFonts w:ascii="Arial" w:hAnsi="Arial" w:eastAsia="仿宋_GB2312" w:cs="Arial"/>
      <w:sz w:val="28"/>
      <w:szCs w:val="28"/>
    </w:rPr>
  </w:style>
  <w:style w:type="paragraph" w:customStyle="1" w:styleId="1346">
    <w:name w:val="HKIC正文"/>
    <w:basedOn w:val="1"/>
    <w:link w:val="1345"/>
    <w:semiHidden/>
    <w:qFormat/>
    <w:uiPriority w:val="0"/>
    <w:pPr>
      <w:spacing w:line="480" w:lineRule="exact"/>
      <w:ind w:firstLine="200"/>
      <w:jc w:val="both"/>
    </w:pPr>
    <w:rPr>
      <w:rFonts w:ascii="Arial" w:hAnsi="Arial" w:eastAsia="仿宋_GB2312" w:cs="Arial"/>
      <w:kern w:val="0"/>
      <w:sz w:val="28"/>
      <w:szCs w:val="28"/>
    </w:rPr>
  </w:style>
  <w:style w:type="character" w:customStyle="1" w:styleId="1347">
    <w:name w:val="标题11 Char"/>
    <w:qFormat/>
    <w:uiPriority w:val="0"/>
    <w:rPr>
      <w:rFonts w:ascii="Arial" w:hAnsi="Arial" w:eastAsia="黑体" w:cs="Arial"/>
      <w:b/>
      <w:bCs/>
      <w:color w:val="0033CC"/>
      <w:kern w:val="2"/>
      <w:sz w:val="24"/>
      <w:szCs w:val="21"/>
      <w:lang w:val="en-US" w:eastAsia="zh-CN" w:bidi="ar-SA"/>
    </w:rPr>
  </w:style>
  <w:style w:type="character" w:customStyle="1" w:styleId="1348">
    <w:name w:val="签名 字符"/>
    <w:link w:val="58"/>
    <w:qFormat/>
    <w:uiPriority w:val="0"/>
    <w:rPr>
      <w:rFonts w:hAnsi="宋体"/>
      <w:sz w:val="24"/>
    </w:rPr>
  </w:style>
  <w:style w:type="character" w:customStyle="1" w:styleId="1349">
    <w:name w:val="不明显参考12"/>
    <w:qFormat/>
    <w:uiPriority w:val="31"/>
    <w:rPr>
      <w:smallCaps/>
      <w:color w:val="5A5A5A"/>
    </w:rPr>
  </w:style>
  <w:style w:type="character" w:customStyle="1" w:styleId="1350">
    <w:name w:val="二级_标题 字符"/>
    <w:link w:val="1351"/>
    <w:qFormat/>
    <w:uiPriority w:val="0"/>
    <w:rPr>
      <w:rFonts w:ascii="宋体" w:hAnsi="宋体"/>
      <w:color w:val="000000"/>
      <w:sz w:val="32"/>
      <w:szCs w:val="44"/>
      <w:lang w:val="zh-CN"/>
    </w:rPr>
  </w:style>
  <w:style w:type="paragraph" w:customStyle="1" w:styleId="1351">
    <w:name w:val="二级_标题"/>
    <w:basedOn w:val="4"/>
    <w:next w:val="1"/>
    <w:link w:val="1350"/>
    <w:qFormat/>
    <w:uiPriority w:val="0"/>
    <w:pPr>
      <w:widowControl w:val="0"/>
      <w:numPr>
        <w:ilvl w:val="1"/>
        <w:numId w:val="12"/>
      </w:numPr>
      <w:adjustRightInd w:val="0"/>
      <w:snapToGrid w:val="0"/>
      <w:spacing w:before="0" w:beforeLines="0" w:after="0" w:afterLines="0" w:line="360" w:lineRule="auto"/>
      <w:ind w:firstLine="0" w:firstLineChars="0"/>
    </w:pPr>
    <w:rPr>
      <w:rFonts w:ascii="宋体" w:hAnsi="宋体" w:eastAsia="等线"/>
      <w:bCs w:val="0"/>
      <w:color w:val="000000"/>
      <w:kern w:val="0"/>
      <w:szCs w:val="44"/>
      <w:lang w:val="zh-CN"/>
    </w:rPr>
  </w:style>
  <w:style w:type="character" w:customStyle="1" w:styleId="1352">
    <w:name w:val="3级 Char"/>
    <w:link w:val="1353"/>
    <w:qFormat/>
    <w:uiPriority w:val="0"/>
    <w:rPr>
      <w:rFonts w:ascii="Calibri" w:hAnsi="Calibri"/>
      <w:b/>
      <w:bCs/>
      <w:sz w:val="32"/>
      <w:szCs w:val="32"/>
      <w:lang w:val="zh-CN"/>
    </w:rPr>
  </w:style>
  <w:style w:type="paragraph" w:customStyle="1" w:styleId="1353">
    <w:name w:val="3级"/>
    <w:basedOn w:val="1"/>
    <w:link w:val="1352"/>
    <w:qFormat/>
    <w:uiPriority w:val="0"/>
    <w:pPr>
      <w:keepNext/>
      <w:keepLines/>
      <w:widowControl w:val="0"/>
      <w:spacing w:before="260" w:after="260" w:line="415" w:lineRule="auto"/>
      <w:ind w:firstLine="1" w:firstLineChars="0"/>
      <w:jc w:val="both"/>
      <w:outlineLvl w:val="2"/>
    </w:pPr>
    <w:rPr>
      <w:rFonts w:ascii="Calibri" w:hAnsi="Calibri" w:eastAsia="等线"/>
      <w:b/>
      <w:bCs/>
      <w:kern w:val="0"/>
      <w:sz w:val="32"/>
      <w:szCs w:val="32"/>
      <w:lang w:val="zh-CN"/>
    </w:rPr>
  </w:style>
  <w:style w:type="character" w:customStyle="1" w:styleId="1354">
    <w:name w:val="textnorm_chn1"/>
    <w:qFormat/>
    <w:uiPriority w:val="0"/>
    <w:rPr>
      <w:rFonts w:hint="default" w:ascii="Arial" w:hAnsi="Arial" w:cs="Arial"/>
      <w:color w:val="21254A"/>
      <w:sz w:val="22"/>
      <w:szCs w:val="22"/>
    </w:rPr>
  </w:style>
  <w:style w:type="character" w:customStyle="1" w:styleId="1355">
    <w:name w:val="样式 新正文 + (符号) 宋体 Char"/>
    <w:link w:val="1356"/>
    <w:qFormat/>
    <w:uiPriority w:val="0"/>
    <w:rPr>
      <w:spacing w:val="10"/>
      <w:sz w:val="24"/>
      <w:szCs w:val="24"/>
    </w:rPr>
  </w:style>
  <w:style w:type="paragraph" w:customStyle="1" w:styleId="1356">
    <w:name w:val="样式 新正文 + (符号) 宋体"/>
    <w:link w:val="1355"/>
    <w:qFormat/>
    <w:uiPriority w:val="0"/>
    <w:pPr>
      <w:spacing w:after="120" w:line="360" w:lineRule="auto"/>
      <w:ind w:firstLine="540"/>
    </w:pPr>
    <w:rPr>
      <w:rFonts w:ascii="等线" w:hAnsi="等线" w:eastAsia="等线" w:cs="Times New Roman"/>
      <w:spacing w:val="10"/>
      <w:sz w:val="24"/>
      <w:szCs w:val="24"/>
      <w:lang w:val="en-US" w:eastAsia="zh-CN" w:bidi="ar-SA"/>
    </w:rPr>
  </w:style>
  <w:style w:type="character" w:customStyle="1" w:styleId="1357">
    <w:name w:val="alt+Z Char Char"/>
    <w:link w:val="1358"/>
    <w:qFormat/>
    <w:uiPriority w:val="0"/>
    <w:rPr>
      <w:rFonts w:hAnsi="宋体" w:cs="宋体"/>
    </w:rPr>
  </w:style>
  <w:style w:type="paragraph" w:customStyle="1" w:styleId="1358">
    <w:name w:val="正文 首行缩进:  2 字符"/>
    <w:basedOn w:val="1"/>
    <w:link w:val="1357"/>
    <w:qFormat/>
    <w:uiPriority w:val="0"/>
    <w:pPr>
      <w:widowControl w:val="0"/>
      <w:ind w:firstLine="0" w:firstLineChars="0"/>
      <w:jc w:val="both"/>
    </w:pPr>
    <w:rPr>
      <w:rFonts w:ascii="等线" w:eastAsia="等线" w:cs="宋体"/>
      <w:kern w:val="0"/>
      <w:sz w:val="20"/>
      <w:szCs w:val="20"/>
    </w:rPr>
  </w:style>
  <w:style w:type="character" w:customStyle="1" w:styleId="1359">
    <w:name w:val="正文文本缩进 2 Char1"/>
    <w:qFormat/>
    <w:uiPriority w:val="99"/>
    <w:rPr>
      <w:kern w:val="2"/>
      <w:sz w:val="24"/>
      <w:szCs w:val="24"/>
    </w:rPr>
  </w:style>
  <w:style w:type="character" w:customStyle="1" w:styleId="1360">
    <w:name w:val="px141"/>
    <w:qFormat/>
    <w:uiPriority w:val="0"/>
    <w:rPr>
      <w:rFonts w:hint="default" w:ascii="ˎ̥" w:hAnsi="ˎ̥"/>
      <w:sz w:val="25"/>
      <w:szCs w:val="25"/>
    </w:rPr>
  </w:style>
  <w:style w:type="character" w:customStyle="1" w:styleId="1361">
    <w:name w:val="不明显强调2"/>
    <w:qFormat/>
    <w:uiPriority w:val="19"/>
    <w:rPr>
      <w:i/>
      <w:iCs/>
      <w:color w:val="404040"/>
    </w:rPr>
  </w:style>
  <w:style w:type="character" w:customStyle="1" w:styleId="1362">
    <w:name w:val="正文2* Char"/>
    <w:link w:val="1363"/>
    <w:qFormat/>
    <w:locked/>
    <w:uiPriority w:val="99"/>
    <w:rPr>
      <w:rFonts w:ascii="Arial" w:hAnsi="Arial"/>
    </w:rPr>
  </w:style>
  <w:style w:type="paragraph" w:customStyle="1" w:styleId="1363">
    <w:name w:val="正文2*"/>
    <w:link w:val="1362"/>
    <w:qFormat/>
    <w:uiPriority w:val="99"/>
    <w:pPr>
      <w:widowControl w:val="0"/>
      <w:numPr>
        <w:ilvl w:val="0"/>
        <w:numId w:val="36"/>
      </w:numPr>
      <w:spacing w:beforeLines="50" w:afterLines="50" w:line="360" w:lineRule="auto"/>
      <w:ind w:firstLine="0"/>
    </w:pPr>
    <w:rPr>
      <w:rFonts w:ascii="Arial" w:hAnsi="Arial" w:eastAsia="等线" w:cs="Times New Roman"/>
      <w:lang w:val="en-US" w:eastAsia="zh-CN" w:bidi="ar-SA"/>
    </w:rPr>
  </w:style>
  <w:style w:type="character" w:customStyle="1" w:styleId="1364">
    <w:name w:val="明显引用 Char2"/>
    <w:qFormat/>
    <w:uiPriority w:val="0"/>
    <w:rPr>
      <w:rFonts w:ascii="宋体" w:hAnsi="宋体" w:eastAsia="宋体"/>
      <w:b/>
      <w:bCs/>
      <w:i/>
      <w:iCs/>
      <w:color w:val="5B9BD5"/>
      <w:sz w:val="24"/>
    </w:rPr>
  </w:style>
  <w:style w:type="character" w:customStyle="1" w:styleId="1365">
    <w:name w:val="copy"/>
    <w:qFormat/>
    <w:uiPriority w:val="0"/>
  </w:style>
  <w:style w:type="character" w:customStyle="1" w:styleId="1366">
    <w:name w:val="批注主题 Char1"/>
    <w:qFormat/>
    <w:uiPriority w:val="99"/>
    <w:rPr>
      <w:rFonts w:ascii="Wingdings" w:hAnsi="Wingdings" w:eastAsia="宋体" w:cs="Arial"/>
      <w:b/>
      <w:bCs/>
      <w:snapToGrid/>
      <w:sz w:val="24"/>
      <w:szCs w:val="22"/>
    </w:rPr>
  </w:style>
  <w:style w:type="character" w:customStyle="1" w:styleId="1367">
    <w:name w:val="pagehead1"/>
    <w:qFormat/>
    <w:uiPriority w:val="0"/>
    <w:rPr>
      <w:b/>
      <w:bCs/>
      <w:color w:val="006699"/>
      <w:sz w:val="18"/>
      <w:szCs w:val="18"/>
      <w:u w:val="none"/>
    </w:rPr>
  </w:style>
  <w:style w:type="character" w:customStyle="1" w:styleId="1368">
    <w:name w:val="索引 1 字符"/>
    <w:link w:val="63"/>
    <w:qFormat/>
    <w:uiPriority w:val="0"/>
  </w:style>
  <w:style w:type="character" w:customStyle="1" w:styleId="1369">
    <w:name w:val="webtrans_meaning1"/>
    <w:qFormat/>
    <w:uiPriority w:val="0"/>
    <w:rPr>
      <w:rFonts w:hint="default" w:ascii="Arial" w:hAnsi="Arial" w:cs="Arial"/>
      <w:sz w:val="24"/>
      <w:szCs w:val="24"/>
    </w:rPr>
  </w:style>
  <w:style w:type="character" w:customStyle="1" w:styleId="1370">
    <w:name w:val="样式6 Char Char"/>
    <w:qFormat/>
    <w:uiPriority w:val="0"/>
    <w:rPr>
      <w:rFonts w:ascii="楷体_GB2312" w:hAnsi="宋体" w:eastAsia="楷体_GB2312" w:cs="Times New Roman"/>
      <w:kern w:val="0"/>
      <w:szCs w:val="20"/>
      <w:lang w:eastAsia="zh-TW"/>
    </w:rPr>
  </w:style>
  <w:style w:type="character" w:customStyle="1" w:styleId="1371">
    <w:name w:val="font21"/>
    <w:qFormat/>
    <w:uiPriority w:val="0"/>
    <w:rPr>
      <w:rFonts w:hint="eastAsia" w:ascii="宋体" w:hAnsi="宋体" w:eastAsia="宋体"/>
      <w:color w:val="1F497D"/>
      <w:sz w:val="20"/>
      <w:szCs w:val="20"/>
      <w:u w:val="none"/>
    </w:rPr>
  </w:style>
  <w:style w:type="character" w:customStyle="1" w:styleId="1372">
    <w:name w:val="纯文本 字符1"/>
    <w:qFormat/>
    <w:uiPriority w:val="0"/>
    <w:rPr>
      <w:rFonts w:ascii="宋体" w:hAnsi="Courier New"/>
      <w:kern w:val="2"/>
      <w:sz w:val="21"/>
    </w:rPr>
  </w:style>
  <w:style w:type="character" w:customStyle="1" w:styleId="1373">
    <w:name w:val="txt1"/>
    <w:qFormat/>
    <w:uiPriority w:val="0"/>
    <w:rPr>
      <w:rFonts w:hint="default" w:ascii="ˎ̥" w:hAnsi="ˎ̥"/>
      <w:sz w:val="18"/>
      <w:szCs w:val="18"/>
    </w:rPr>
  </w:style>
  <w:style w:type="character" w:customStyle="1" w:styleId="1374">
    <w:name w:val="正文泉州 Char"/>
    <w:link w:val="1375"/>
    <w:qFormat/>
    <w:uiPriority w:val="0"/>
    <w:rPr>
      <w:rFonts w:ascii="宋体" w:hAnsi="宋体" w:eastAsia="仿宋"/>
      <w:szCs w:val="24"/>
    </w:rPr>
  </w:style>
  <w:style w:type="paragraph" w:customStyle="1" w:styleId="1375">
    <w:name w:val="正文泉州"/>
    <w:basedOn w:val="1"/>
    <w:link w:val="1374"/>
    <w:qFormat/>
    <w:uiPriority w:val="0"/>
    <w:pPr>
      <w:widowControl w:val="0"/>
      <w:ind w:left="420"/>
    </w:pPr>
    <w:rPr>
      <w:rFonts w:eastAsia="仿宋"/>
      <w:kern w:val="0"/>
      <w:sz w:val="20"/>
    </w:rPr>
  </w:style>
  <w:style w:type="character" w:customStyle="1" w:styleId="1376">
    <w:name w:val="文档结构图 字符1"/>
    <w:qFormat/>
    <w:uiPriority w:val="99"/>
    <w:rPr>
      <w:rFonts w:ascii="Microsoft YaHei UI" w:hAnsi="宋体" w:eastAsia="Microsoft YaHei UI"/>
      <w:sz w:val="18"/>
      <w:szCs w:val="18"/>
    </w:rPr>
  </w:style>
  <w:style w:type="character" w:customStyle="1" w:styleId="1377">
    <w:name w:val="span_param1"/>
    <w:qFormat/>
    <w:uiPriority w:val="0"/>
  </w:style>
  <w:style w:type="character" w:customStyle="1" w:styleId="1378">
    <w:name w:val="表的内容 Char"/>
    <w:link w:val="1379"/>
    <w:qFormat/>
    <w:uiPriority w:val="0"/>
    <w:rPr>
      <w:szCs w:val="21"/>
    </w:rPr>
  </w:style>
  <w:style w:type="paragraph" w:customStyle="1" w:styleId="1379">
    <w:name w:val="表的内容"/>
    <w:basedOn w:val="1"/>
    <w:link w:val="1378"/>
    <w:qFormat/>
    <w:uiPriority w:val="0"/>
    <w:pPr>
      <w:widowControl w:val="0"/>
      <w:spacing w:before="50" w:beforeLines="50"/>
      <w:ind w:firstLine="200"/>
      <w:jc w:val="center"/>
    </w:pPr>
    <w:rPr>
      <w:rFonts w:ascii="等线" w:hAnsi="等线" w:eastAsia="等线"/>
      <w:kern w:val="0"/>
      <w:sz w:val="20"/>
      <w:szCs w:val="21"/>
    </w:rPr>
  </w:style>
  <w:style w:type="character" w:customStyle="1" w:styleId="1380">
    <w:name w:val="Char Char24"/>
    <w:qFormat/>
    <w:uiPriority w:val="0"/>
    <w:rPr>
      <w:rFonts w:ascii="Times New Roman" w:hAnsi="Times New Roman" w:eastAsia="宋体" w:cs="Times New Roman"/>
      <w:sz w:val="24"/>
      <w:szCs w:val="24"/>
    </w:rPr>
  </w:style>
  <w:style w:type="character" w:customStyle="1" w:styleId="1381">
    <w:name w:val="文档标题 Char"/>
    <w:qFormat/>
    <w:locked/>
    <w:uiPriority w:val="0"/>
    <w:rPr>
      <w:rFonts w:ascii="Arial" w:hAnsi="Arial" w:eastAsia="黑体" w:cs="Arial"/>
      <w:b/>
      <w:kern w:val="2"/>
      <w:sz w:val="48"/>
      <w:szCs w:val="32"/>
    </w:rPr>
  </w:style>
  <w:style w:type="character" w:customStyle="1" w:styleId="1382">
    <w:name w:val="批注文字 字符1"/>
    <w:qFormat/>
    <w:uiPriority w:val="0"/>
    <w:rPr>
      <w:rFonts w:ascii="Times New Roman" w:hAnsi="Times New Roman" w:eastAsia="宋体" w:cs="Times New Roman"/>
      <w:sz w:val="23"/>
      <w:szCs w:val="24"/>
    </w:rPr>
  </w:style>
  <w:style w:type="character" w:customStyle="1" w:styleId="1383">
    <w:name w:val="付标题"/>
    <w:qFormat/>
    <w:uiPriority w:val="0"/>
    <w:rPr>
      <w:rFonts w:ascii="Arial" w:hAnsi="Arial" w:eastAsia="宋体"/>
      <w:b/>
      <w:bCs/>
      <w:kern w:val="2"/>
      <w:sz w:val="28"/>
      <w:szCs w:val="28"/>
      <w:lang w:val="en-US" w:eastAsia="zh-CN" w:bidi="ar-SA"/>
    </w:rPr>
  </w:style>
  <w:style w:type="character" w:customStyle="1" w:styleId="1384">
    <w:name w:val="文档结构图 Char2"/>
    <w:qFormat/>
    <w:uiPriority w:val="0"/>
    <w:rPr>
      <w:rFonts w:ascii="Arial" w:hAnsi="Arial" w:eastAsia="宋体" w:cs="Arial"/>
      <w:snapToGrid/>
      <w:sz w:val="24"/>
      <w:szCs w:val="24"/>
      <w:shd w:val="clear" w:color="auto" w:fill="000080"/>
    </w:rPr>
  </w:style>
  <w:style w:type="character" w:customStyle="1" w:styleId="1385">
    <w:name w:val="样式 纯文本普通文字 Char纯文本 Char普通文字 Char Char标题1 + Times New Roman ... Char1"/>
    <w:link w:val="1386"/>
    <w:qFormat/>
    <w:locked/>
    <w:uiPriority w:val="0"/>
    <w:rPr>
      <w:rFonts w:ascii="Calibri" w:hAnsi="Calibri" w:cs="宋体"/>
      <w:sz w:val="24"/>
    </w:rPr>
  </w:style>
  <w:style w:type="paragraph" w:customStyle="1" w:styleId="1386">
    <w:name w:val="样式 纯文本普通文字 Char纯文本 Char普通文字 Char Char标题1 + Times New Roman ..."/>
    <w:next w:val="26"/>
    <w:link w:val="1385"/>
    <w:qFormat/>
    <w:uiPriority w:val="0"/>
    <w:pPr>
      <w:autoSpaceDE w:val="0"/>
      <w:autoSpaceDN w:val="0"/>
      <w:adjustRightInd w:val="0"/>
      <w:spacing w:line="480" w:lineRule="atLeast"/>
      <w:ind w:firstLine="482"/>
    </w:pPr>
    <w:rPr>
      <w:rFonts w:ascii="Calibri" w:hAnsi="Calibri" w:eastAsia="等线" w:cs="宋体"/>
      <w:sz w:val="24"/>
      <w:lang w:val="en-US" w:eastAsia="zh-CN" w:bidi="ar-SA"/>
    </w:rPr>
  </w:style>
  <w:style w:type="character" w:customStyle="1" w:styleId="1387">
    <w:name w:val="常用正文 Char Char Char Char"/>
    <w:qFormat/>
    <w:uiPriority w:val="0"/>
    <w:rPr>
      <w:rFonts w:ascii="Arial" w:hAnsi="Arial" w:eastAsia="楷体_GB2312"/>
      <w:sz w:val="24"/>
      <w:lang w:val="en-US" w:eastAsia="zh-CN" w:bidi="ar-SA"/>
    </w:rPr>
  </w:style>
  <w:style w:type="character" w:customStyle="1" w:styleId="1388">
    <w:name w:val="sony12"/>
    <w:qFormat/>
    <w:uiPriority w:val="0"/>
    <w:rPr>
      <w:rFonts w:eastAsia="宋体"/>
      <w:kern w:val="2"/>
      <w:sz w:val="24"/>
      <w:szCs w:val="24"/>
      <w:lang w:val="en-US" w:eastAsia="zh-CN" w:bidi="ar-SA"/>
    </w:rPr>
  </w:style>
  <w:style w:type="character" w:customStyle="1" w:styleId="1389">
    <w:name w:val="font121"/>
    <w:qFormat/>
    <w:uiPriority w:val="0"/>
    <w:rPr>
      <w:rFonts w:hint="eastAsia" w:ascii="微软雅黑" w:hAnsi="微软雅黑" w:eastAsia="微软雅黑" w:cs="微软雅黑"/>
      <w:color w:val="757171"/>
      <w:sz w:val="18"/>
      <w:szCs w:val="18"/>
      <w:u w:val="none"/>
    </w:rPr>
  </w:style>
  <w:style w:type="character" w:customStyle="1" w:styleId="1390">
    <w:name w:val="样式 标题 3 + 宋体 小四 Char"/>
    <w:link w:val="1391"/>
    <w:qFormat/>
    <w:uiPriority w:val="0"/>
    <w:rPr>
      <w:b/>
      <w:bCs/>
      <w:caps/>
      <w:sz w:val="30"/>
      <w:szCs w:val="24"/>
    </w:rPr>
  </w:style>
  <w:style w:type="paragraph" w:customStyle="1" w:styleId="1391">
    <w:name w:val="样式 标题 3 + 宋体 小四"/>
    <w:basedOn w:val="5"/>
    <w:link w:val="1390"/>
    <w:qFormat/>
    <w:uiPriority w:val="0"/>
    <w:pPr>
      <w:keepLines w:val="0"/>
      <w:numPr>
        <w:numId w:val="0"/>
      </w:numPr>
      <w:tabs>
        <w:tab w:val="left" w:pos="709"/>
        <w:tab w:val="left" w:pos="1740"/>
        <w:tab w:val="clear" w:pos="720"/>
      </w:tabs>
      <w:autoSpaceDE w:val="0"/>
      <w:autoSpaceDN w:val="0"/>
      <w:adjustRightInd w:val="0"/>
      <w:spacing w:after="120" w:line="360" w:lineRule="auto"/>
      <w:ind w:left="709" w:right="3" w:hanging="709"/>
      <w:textAlignment w:val="bottom"/>
    </w:pPr>
    <w:rPr>
      <w:rFonts w:ascii="等线" w:hAnsi="等线" w:eastAsia="等线"/>
      <w:b/>
      <w:caps/>
      <w:kern w:val="0"/>
      <w:sz w:val="30"/>
      <w:szCs w:val="24"/>
    </w:rPr>
  </w:style>
  <w:style w:type="character" w:customStyle="1" w:styleId="1392">
    <w:name w:val="正文首行缩进2字 Char Char"/>
    <w:qFormat/>
    <w:uiPriority w:val="0"/>
    <w:rPr>
      <w:rFonts w:eastAsia="楷体_GB2312"/>
      <w:sz w:val="28"/>
      <w:szCs w:val="24"/>
      <w:lang w:val="en-US" w:eastAsia="zh-CN" w:bidi="ar-SA"/>
    </w:rPr>
  </w:style>
  <w:style w:type="character" w:customStyle="1" w:styleId="1393">
    <w:name w:val="正文标题 Char Char"/>
    <w:link w:val="1394"/>
    <w:qFormat/>
    <w:locked/>
    <w:uiPriority w:val="99"/>
    <w:rPr>
      <w:rFonts w:hAnsi="宋体"/>
    </w:rPr>
  </w:style>
  <w:style w:type="paragraph" w:customStyle="1" w:styleId="1394">
    <w:name w:val="正文标题 Char"/>
    <w:basedOn w:val="1"/>
    <w:link w:val="1393"/>
    <w:qFormat/>
    <w:uiPriority w:val="99"/>
    <w:pPr>
      <w:widowControl w:val="0"/>
      <w:numPr>
        <w:ilvl w:val="0"/>
        <w:numId w:val="37"/>
      </w:numPr>
      <w:tabs>
        <w:tab w:val="left" w:pos="987"/>
      </w:tabs>
      <w:ind w:firstLine="0" w:firstLineChars="0"/>
      <w:jc w:val="both"/>
      <w:outlineLvl w:val="4"/>
    </w:pPr>
    <w:rPr>
      <w:rFonts w:ascii="等线" w:eastAsia="等线"/>
      <w:kern w:val="0"/>
      <w:sz w:val="20"/>
      <w:szCs w:val="20"/>
    </w:rPr>
  </w:style>
  <w:style w:type="character" w:customStyle="1" w:styleId="1395">
    <w:name w:val="标题1 字符"/>
    <w:link w:val="1396"/>
    <w:qFormat/>
    <w:uiPriority w:val="0"/>
    <w:rPr>
      <w:rFonts w:eastAsia="仿宋_GB2312"/>
      <w:b/>
      <w:bCs/>
      <w:kern w:val="44"/>
      <w:sz w:val="44"/>
      <w:szCs w:val="44"/>
    </w:rPr>
  </w:style>
  <w:style w:type="paragraph" w:customStyle="1" w:styleId="1396">
    <w:name w:val="标题1"/>
    <w:basedOn w:val="3"/>
    <w:link w:val="1395"/>
    <w:qFormat/>
    <w:uiPriority w:val="0"/>
    <w:pPr>
      <w:widowControl w:val="0"/>
      <w:tabs>
        <w:tab w:val="left" w:pos="360"/>
        <w:tab w:val="left" w:pos="432"/>
      </w:tabs>
      <w:spacing w:before="762" w:beforeLines="200" w:after="762" w:afterLines="200"/>
      <w:ind w:left="0" w:firstLine="0" w:firstLineChars="0"/>
    </w:pPr>
    <w:rPr>
      <w:rFonts w:ascii="等线" w:hAnsi="等线" w:eastAsia="仿宋_GB2312"/>
      <w:b/>
      <w:sz w:val="44"/>
    </w:rPr>
  </w:style>
  <w:style w:type="character" w:customStyle="1" w:styleId="1397">
    <w:name w:val="箭头样式1 Char"/>
    <w:link w:val="1398"/>
    <w:qFormat/>
    <w:uiPriority w:val="0"/>
    <w:rPr>
      <w:szCs w:val="24"/>
    </w:rPr>
  </w:style>
  <w:style w:type="paragraph" w:customStyle="1" w:styleId="1398">
    <w:name w:val="箭头样式1"/>
    <w:basedOn w:val="179"/>
    <w:link w:val="1397"/>
    <w:qFormat/>
    <w:uiPriority w:val="0"/>
    <w:pPr>
      <w:widowControl w:val="0"/>
      <w:numPr>
        <w:ilvl w:val="0"/>
        <w:numId w:val="38"/>
      </w:numPr>
      <w:tabs>
        <w:tab w:val="left" w:pos="360"/>
      </w:tabs>
      <w:ind w:left="0" w:firstLine="0" w:firstLineChars="0"/>
    </w:pPr>
    <w:rPr>
      <w:rFonts w:ascii="等线" w:hAnsi="等线" w:eastAsia="等线"/>
      <w:kern w:val="0"/>
      <w:sz w:val="20"/>
    </w:rPr>
  </w:style>
  <w:style w:type="character" w:customStyle="1" w:styleId="1399">
    <w:name w:val="java-quote1"/>
    <w:qFormat/>
    <w:uiPriority w:val="0"/>
    <w:rPr>
      <w:color w:val="009100"/>
    </w:rPr>
  </w:style>
  <w:style w:type="character" w:customStyle="1" w:styleId="1400">
    <w:name w:val="表头文字样式 Char"/>
    <w:link w:val="284"/>
    <w:qFormat/>
    <w:uiPriority w:val="0"/>
    <w:rPr>
      <w:rFonts w:ascii="Times New Roman" w:hAnsi="Times New Roman" w:eastAsia="宋体"/>
      <w:b/>
      <w:kern w:val="2"/>
      <w:sz w:val="21"/>
      <w:szCs w:val="24"/>
    </w:rPr>
  </w:style>
  <w:style w:type="character" w:customStyle="1" w:styleId="1401">
    <w:name w:val="verbl8"/>
    <w:qFormat/>
    <w:uiPriority w:val="0"/>
  </w:style>
  <w:style w:type="character" w:customStyle="1" w:styleId="1402">
    <w:name w:val="称呼 Char"/>
    <w:qFormat/>
    <w:uiPriority w:val="0"/>
    <w:rPr>
      <w:sz w:val="21"/>
      <w:szCs w:val="24"/>
    </w:rPr>
  </w:style>
  <w:style w:type="character" w:customStyle="1" w:styleId="1403">
    <w:name w:val="标题55 字符"/>
    <w:link w:val="1404"/>
    <w:qFormat/>
    <w:uiPriority w:val="0"/>
    <w:rPr>
      <w:b/>
      <w:sz w:val="28"/>
      <w:szCs w:val="21"/>
    </w:rPr>
  </w:style>
  <w:style w:type="paragraph" w:customStyle="1" w:styleId="1404">
    <w:name w:val="标题55"/>
    <w:basedOn w:val="1"/>
    <w:link w:val="1403"/>
    <w:qFormat/>
    <w:uiPriority w:val="0"/>
    <w:pPr>
      <w:widowControl w:val="0"/>
      <w:numPr>
        <w:ilvl w:val="4"/>
        <w:numId w:val="39"/>
      </w:numPr>
      <w:ind w:firstLine="0" w:firstLineChars="0"/>
      <w:jc w:val="both"/>
      <w:outlineLvl w:val="4"/>
    </w:pPr>
    <w:rPr>
      <w:rFonts w:ascii="等线" w:hAnsi="等线" w:eastAsia="等线"/>
      <w:b/>
      <w:kern w:val="0"/>
      <w:sz w:val="28"/>
      <w:szCs w:val="21"/>
    </w:rPr>
  </w:style>
  <w:style w:type="character" w:customStyle="1" w:styleId="1405">
    <w:name w:val="ns1"/>
    <w:qFormat/>
    <w:uiPriority w:val="0"/>
    <w:rPr>
      <w:color w:val="FF0000"/>
    </w:rPr>
  </w:style>
  <w:style w:type="character" w:customStyle="1" w:styleId="1406">
    <w:name w:val="中等深浅底纹 1 - 强调文字颜色 1 Char"/>
    <w:qFormat/>
    <w:locked/>
    <w:uiPriority w:val="1"/>
    <w:rPr>
      <w:sz w:val="22"/>
    </w:rPr>
  </w:style>
  <w:style w:type="character" w:customStyle="1" w:styleId="1407">
    <w:name w:val="wf"/>
    <w:qFormat/>
    <w:uiPriority w:val="0"/>
  </w:style>
  <w:style w:type="character" w:customStyle="1" w:styleId="1408">
    <w:name w:val="普通正文 Char"/>
    <w:link w:val="1409"/>
    <w:qFormat/>
    <w:uiPriority w:val="0"/>
    <w:rPr>
      <w:rFonts w:ascii="Arial" w:hAnsi="Arial" w:eastAsia="仿宋"/>
    </w:rPr>
  </w:style>
  <w:style w:type="paragraph" w:customStyle="1" w:styleId="1409">
    <w:name w:val="普通正文"/>
    <w:basedOn w:val="1"/>
    <w:link w:val="1408"/>
    <w:qFormat/>
    <w:uiPriority w:val="0"/>
    <w:pPr>
      <w:widowControl w:val="0"/>
      <w:adjustRightInd w:val="0"/>
      <w:spacing w:before="120" w:after="120"/>
      <w:textAlignment w:val="baseline"/>
    </w:pPr>
    <w:rPr>
      <w:rFonts w:ascii="Arial" w:hAnsi="Arial" w:eastAsia="仿宋"/>
      <w:kern w:val="0"/>
      <w:sz w:val="20"/>
      <w:szCs w:val="20"/>
    </w:rPr>
  </w:style>
  <w:style w:type="character" w:customStyle="1" w:styleId="1410">
    <w:name w:val="GP正文(首行缩进) Char Char"/>
    <w:link w:val="1411"/>
    <w:qFormat/>
    <w:uiPriority w:val="0"/>
    <w:rPr>
      <w:szCs w:val="21"/>
    </w:rPr>
  </w:style>
  <w:style w:type="paragraph" w:customStyle="1" w:styleId="1411">
    <w:name w:val="GP正文(首行缩进)"/>
    <w:basedOn w:val="1"/>
    <w:link w:val="1410"/>
    <w:qFormat/>
    <w:uiPriority w:val="0"/>
    <w:pPr>
      <w:widowControl w:val="0"/>
      <w:ind w:firstLine="420" w:firstLineChars="0"/>
    </w:pPr>
    <w:rPr>
      <w:rFonts w:ascii="等线" w:hAnsi="等线" w:eastAsia="等线"/>
      <w:kern w:val="0"/>
      <w:sz w:val="20"/>
      <w:szCs w:val="21"/>
    </w:rPr>
  </w:style>
  <w:style w:type="character" w:customStyle="1" w:styleId="1412">
    <w:name w:val="常用数字列表 Char Char"/>
    <w:qFormat/>
    <w:uiPriority w:val="0"/>
    <w:rPr>
      <w:rFonts w:ascii="Arial" w:hAnsi="Arial" w:eastAsia="楷体_GB2312"/>
      <w:sz w:val="28"/>
      <w:lang w:val="en-US" w:eastAsia="zh-CN" w:bidi="ar-SA"/>
    </w:rPr>
  </w:style>
  <w:style w:type="character" w:customStyle="1" w:styleId="1413">
    <w:name w:val="text12c1"/>
    <w:qFormat/>
    <w:uiPriority w:val="0"/>
    <w:rPr>
      <w:b/>
      <w:bCs/>
      <w:color w:val="000000"/>
      <w:sz w:val="18"/>
      <w:szCs w:val="18"/>
      <w:u w:val="none"/>
    </w:rPr>
  </w:style>
  <w:style w:type="character" w:customStyle="1" w:styleId="1414">
    <w:name w:val="verbl81"/>
    <w:qFormat/>
    <w:uiPriority w:val="0"/>
    <w:rPr>
      <w:rFonts w:hint="default" w:ascii="Verdana" w:hAnsi="Verdana"/>
      <w:color w:val="000000"/>
      <w:sz w:val="16"/>
      <w:szCs w:val="16"/>
    </w:rPr>
  </w:style>
  <w:style w:type="character" w:customStyle="1" w:styleId="1415">
    <w:name w:val="电子邮件签名 字符"/>
    <w:link w:val="19"/>
    <w:qFormat/>
    <w:uiPriority w:val="0"/>
    <w:rPr>
      <w:rFonts w:hAnsi="宋体"/>
      <w:sz w:val="24"/>
    </w:rPr>
  </w:style>
  <w:style w:type="character" w:customStyle="1" w:styleId="1416">
    <w:name w:val="正文重点（加粗）"/>
    <w:qFormat/>
    <w:uiPriority w:val="0"/>
    <w:rPr>
      <w:rFonts w:ascii="Times New Roman" w:hAnsi="Times New Roman" w:eastAsia="宋体"/>
      <w:b/>
      <w:sz w:val="24"/>
      <w:szCs w:val="21"/>
    </w:rPr>
  </w:style>
  <w:style w:type="character" w:customStyle="1" w:styleId="1417">
    <w:name w:val="投标书正文 Char"/>
    <w:link w:val="952"/>
    <w:qFormat/>
    <w:uiPriority w:val="0"/>
    <w:rPr>
      <w:sz w:val="24"/>
      <w:szCs w:val="24"/>
    </w:rPr>
  </w:style>
  <w:style w:type="character" w:customStyle="1" w:styleId="1418">
    <w:name w:val="MM Topic 2 Char"/>
    <w:link w:val="327"/>
    <w:qFormat/>
    <w:uiPriority w:val="0"/>
    <w:rPr>
      <w:rFonts w:ascii="Arial" w:hAnsi="Arial" w:eastAsia="黑体"/>
      <w:b/>
      <w:bCs/>
      <w:kern w:val="2"/>
      <w:sz w:val="32"/>
      <w:szCs w:val="32"/>
    </w:rPr>
  </w:style>
  <w:style w:type="character" w:customStyle="1" w:styleId="1419">
    <w:name w:val="h4 Char2"/>
    <w:qFormat/>
    <w:locked/>
    <w:uiPriority w:val="0"/>
    <w:rPr>
      <w:rFonts w:ascii="Arial" w:hAnsi="Arial" w:eastAsia="宋体"/>
      <w:b/>
      <w:kern w:val="2"/>
      <w:sz w:val="24"/>
      <w:lang w:val="en-US" w:eastAsia="zh-CN" w:bidi="ar-SA"/>
    </w:rPr>
  </w:style>
  <w:style w:type="character" w:customStyle="1" w:styleId="1420">
    <w:name w:val="用户反馈"/>
    <w:qFormat/>
    <w:uiPriority w:val="0"/>
    <w:rPr>
      <w:rFonts w:hint="eastAsia" w:ascii="黑体" w:hAnsi="黑体" w:eastAsia="黑体"/>
      <w:sz w:val="28"/>
    </w:rPr>
  </w:style>
  <w:style w:type="character" w:customStyle="1" w:styleId="1421">
    <w:name w:val="加点字 Char"/>
    <w:link w:val="1422"/>
    <w:qFormat/>
    <w:locked/>
    <w:uiPriority w:val="0"/>
    <w:rPr>
      <w:rFonts w:hAnsi="宋体"/>
      <w:b/>
      <w:szCs w:val="24"/>
    </w:rPr>
  </w:style>
  <w:style w:type="paragraph" w:customStyle="1" w:styleId="1422">
    <w:name w:val="加点字"/>
    <w:basedOn w:val="1"/>
    <w:link w:val="1421"/>
    <w:qFormat/>
    <w:uiPriority w:val="0"/>
    <w:pPr>
      <w:widowControl w:val="0"/>
      <w:tabs>
        <w:tab w:val="left" w:pos="284"/>
      </w:tabs>
      <w:spacing w:afterLines="30" w:line="240" w:lineRule="auto"/>
      <w:ind w:left="284" w:hanging="284" w:firstLineChars="0"/>
      <w:jc w:val="both"/>
    </w:pPr>
    <w:rPr>
      <w:rFonts w:ascii="等线" w:eastAsia="等线"/>
      <w:b/>
      <w:kern w:val="0"/>
      <w:sz w:val="20"/>
    </w:rPr>
  </w:style>
  <w:style w:type="character" w:customStyle="1" w:styleId="1423">
    <w:name w:val="正文样式 Char Char"/>
    <w:qFormat/>
    <w:locked/>
    <w:uiPriority w:val="0"/>
    <w:rPr>
      <w:sz w:val="24"/>
      <w:szCs w:val="24"/>
    </w:rPr>
  </w:style>
  <w:style w:type="character" w:customStyle="1" w:styleId="1424">
    <w:name w:val="正文文本 3 字符"/>
    <w:link w:val="31"/>
    <w:qFormat/>
    <w:uiPriority w:val="99"/>
    <w:rPr>
      <w:rFonts w:ascii="Cambria" w:hAnsi="Cambria" w:eastAsia="MS Mincho"/>
      <w:sz w:val="16"/>
      <w:szCs w:val="16"/>
      <w:lang w:eastAsia="en-US"/>
    </w:rPr>
  </w:style>
  <w:style w:type="character" w:customStyle="1" w:styleId="1425">
    <w:name w:val="hl Char"/>
    <w:link w:val="1426"/>
    <w:qFormat/>
    <w:uiPriority w:val="0"/>
    <w:rPr>
      <w:rFonts w:ascii="仿宋_GB2312" w:hAnsi="仿宋_GB2312" w:eastAsia="仿宋_GB2312"/>
      <w:sz w:val="28"/>
      <w:szCs w:val="28"/>
    </w:rPr>
  </w:style>
  <w:style w:type="paragraph" w:customStyle="1" w:styleId="1426">
    <w:name w:val="hl"/>
    <w:basedOn w:val="1"/>
    <w:link w:val="1425"/>
    <w:qFormat/>
    <w:uiPriority w:val="0"/>
    <w:pPr>
      <w:spacing w:before="120" w:after="120" w:line="440" w:lineRule="exact"/>
      <w:ind w:firstLine="560"/>
    </w:pPr>
    <w:rPr>
      <w:rFonts w:ascii="仿宋_GB2312" w:hAnsi="仿宋_GB2312" w:eastAsia="仿宋_GB2312"/>
      <w:kern w:val="0"/>
      <w:sz w:val="28"/>
      <w:szCs w:val="28"/>
    </w:rPr>
  </w:style>
  <w:style w:type="character" w:customStyle="1" w:styleId="1427">
    <w:name w:val="啊 Char"/>
    <w:link w:val="1428"/>
    <w:qFormat/>
    <w:uiPriority w:val="0"/>
    <w:rPr>
      <w:rFonts w:ascii="宋体" w:hAnsi="宋体" w:eastAsia="仿宋_GB2312"/>
      <w:sz w:val="28"/>
      <w:szCs w:val="24"/>
    </w:rPr>
  </w:style>
  <w:style w:type="paragraph" w:customStyle="1" w:styleId="1428">
    <w:name w:val="啊"/>
    <w:basedOn w:val="1"/>
    <w:link w:val="1427"/>
    <w:qFormat/>
    <w:uiPriority w:val="0"/>
    <w:pPr>
      <w:widowControl w:val="0"/>
      <w:ind w:firstLine="200"/>
      <w:jc w:val="both"/>
    </w:pPr>
    <w:rPr>
      <w:rFonts w:eastAsia="仿宋_GB2312"/>
      <w:kern w:val="0"/>
      <w:sz w:val="28"/>
    </w:rPr>
  </w:style>
  <w:style w:type="character" w:customStyle="1" w:styleId="1429">
    <w:name w:val="huei12b1"/>
    <w:qFormat/>
    <w:uiPriority w:val="0"/>
    <w:rPr>
      <w:b/>
      <w:bCs/>
      <w:color w:val="333333"/>
      <w:sz w:val="18"/>
      <w:szCs w:val="18"/>
    </w:rPr>
  </w:style>
  <w:style w:type="character" w:customStyle="1" w:styleId="1430">
    <w:name w:val="@他11"/>
    <w:unhideWhenUsed/>
    <w:qFormat/>
    <w:uiPriority w:val="99"/>
    <w:rPr>
      <w:color w:val="2B579A"/>
      <w:shd w:val="clear" w:color="auto" w:fill="E6E6E6"/>
    </w:rPr>
  </w:style>
  <w:style w:type="character" w:customStyle="1" w:styleId="1431">
    <w:name w:val="日期 字符1"/>
    <w:qFormat/>
    <w:uiPriority w:val="99"/>
    <w:rPr>
      <w:rFonts w:ascii="Times New Roman" w:hAnsi="Times New Roman" w:cs="Times New Roman"/>
      <w:sz w:val="24"/>
      <w:szCs w:val="24"/>
    </w:rPr>
  </w:style>
  <w:style w:type="character" w:customStyle="1" w:styleId="1432">
    <w:name w:val="font101"/>
    <w:qFormat/>
    <w:uiPriority w:val="0"/>
    <w:rPr>
      <w:rFonts w:hint="eastAsia" w:ascii="微软雅黑" w:hAnsi="微软雅黑" w:eastAsia="微软雅黑" w:cs="微软雅黑"/>
      <w:color w:val="808080"/>
      <w:sz w:val="18"/>
      <w:szCs w:val="18"/>
      <w:u w:val="none"/>
    </w:rPr>
  </w:style>
  <w:style w:type="character" w:customStyle="1" w:styleId="1433">
    <w:name w:val="华宇段落1 Char Char"/>
    <w:link w:val="1434"/>
    <w:qFormat/>
    <w:uiPriority w:val="0"/>
    <w:rPr>
      <w:bCs/>
      <w:sz w:val="24"/>
      <w:szCs w:val="24"/>
    </w:rPr>
  </w:style>
  <w:style w:type="paragraph" w:customStyle="1" w:styleId="1434">
    <w:name w:val="华宇段落1 Char"/>
    <w:basedOn w:val="1"/>
    <w:link w:val="1433"/>
    <w:qFormat/>
    <w:uiPriority w:val="0"/>
    <w:pPr>
      <w:widowControl w:val="0"/>
      <w:ind w:firstLine="200"/>
      <w:jc w:val="both"/>
    </w:pPr>
    <w:rPr>
      <w:rFonts w:ascii="等线" w:hAnsi="等线" w:eastAsia="等线"/>
      <w:bCs/>
      <w:kern w:val="0"/>
    </w:rPr>
  </w:style>
  <w:style w:type="character" w:customStyle="1" w:styleId="1435">
    <w:name w:val="sc01"/>
    <w:qFormat/>
    <w:uiPriority w:val="0"/>
    <w:rPr>
      <w:rFonts w:hint="default" w:ascii="Courier New" w:hAnsi="Courier New" w:cs="Courier New"/>
      <w:b/>
      <w:bCs/>
      <w:color w:val="000000"/>
      <w:sz w:val="20"/>
      <w:szCs w:val="20"/>
    </w:rPr>
  </w:style>
  <w:style w:type="character" w:customStyle="1" w:styleId="1436">
    <w:name w:val="tw4winExternal"/>
    <w:qFormat/>
    <w:uiPriority w:val="0"/>
    <w:rPr>
      <w:rFonts w:ascii="Courier New" w:hAnsi="Courier New"/>
      <w:color w:val="808080"/>
    </w:rPr>
  </w:style>
  <w:style w:type="character" w:customStyle="1" w:styleId="1437">
    <w:name w:val="样式 标题 8Legal Level 1.1.1.Level 1.1.1注意框体Legal Level 1.1.1.1...1 Char"/>
    <w:link w:val="1438"/>
    <w:qFormat/>
    <w:locked/>
    <w:uiPriority w:val="0"/>
    <w:rPr>
      <w:rFonts w:ascii="Arial" w:hAnsi="Arial" w:eastAsia="黑体" w:cs="Arial"/>
      <w:b/>
      <w:bCs/>
    </w:rPr>
  </w:style>
  <w:style w:type="paragraph" w:customStyle="1" w:styleId="1438">
    <w:name w:val="样式 标题 8Legal Level 1.1.1.Level 1.1.1注意框体Legal Level 1.1.1.1...1"/>
    <w:basedOn w:val="10"/>
    <w:link w:val="1437"/>
    <w:qFormat/>
    <w:uiPriority w:val="0"/>
    <w:pPr>
      <w:widowControl/>
      <w:tabs>
        <w:tab w:val="left" w:pos="0"/>
        <w:tab w:val="left" w:pos="1440"/>
      </w:tabs>
      <w:adjustRightInd w:val="0"/>
      <w:spacing w:line="320" w:lineRule="atLeast"/>
      <w:ind w:left="1327" w:hanging="1327" w:firstLineChars="0"/>
      <w:jc w:val="left"/>
    </w:pPr>
    <w:rPr>
      <w:rFonts w:cs="Arial"/>
      <w:b/>
      <w:bCs/>
      <w:kern w:val="0"/>
      <w:sz w:val="20"/>
    </w:rPr>
  </w:style>
  <w:style w:type="character" w:customStyle="1" w:styleId="1439">
    <w:name w:val="Daffy_Teng"/>
    <w:qFormat/>
    <w:uiPriority w:val="0"/>
    <w:rPr>
      <w:rFonts w:ascii="幼圆" w:eastAsia="幼圆"/>
      <w:color w:val="0000FF"/>
      <w:sz w:val="24"/>
      <w:szCs w:val="24"/>
      <w:u w:val="none"/>
    </w:rPr>
  </w:style>
  <w:style w:type="character" w:customStyle="1" w:styleId="1440">
    <w:name w:val="浅色底纹 - 强调文字颜色 2 Char"/>
    <w:qFormat/>
    <w:uiPriority w:val="30"/>
    <w:rPr>
      <w:b/>
      <w:i/>
      <w:color w:val="FFFFFF"/>
      <w:shd w:val="clear" w:color="auto" w:fill="C0504D"/>
    </w:rPr>
  </w:style>
  <w:style w:type="character" w:customStyle="1" w:styleId="1441">
    <w:name w:val="编写建议 Char"/>
    <w:link w:val="503"/>
    <w:qFormat/>
    <w:uiPriority w:val="0"/>
    <w:rPr>
      <w:rFonts w:ascii="Arial" w:hAnsi="Arial" w:eastAsia="仿宋" w:cs="Arial"/>
      <w:i/>
      <w:color w:val="0000FF"/>
      <w:szCs w:val="21"/>
    </w:rPr>
  </w:style>
  <w:style w:type="character" w:customStyle="1" w:styleId="1442">
    <w:name w:val="常用正文 Char Char Char1"/>
    <w:qFormat/>
    <w:uiPriority w:val="0"/>
    <w:rPr>
      <w:rFonts w:ascii="Arial" w:hAnsi="Arial" w:eastAsia="楷体_GB2312"/>
      <w:sz w:val="24"/>
      <w:lang w:val="en-US" w:eastAsia="zh-CN" w:bidi="ar-SA"/>
    </w:rPr>
  </w:style>
  <w:style w:type="character" w:customStyle="1" w:styleId="1443">
    <w:name w:val="样式5 Char"/>
    <w:link w:val="1444"/>
    <w:qFormat/>
    <w:uiPriority w:val="0"/>
    <w:rPr>
      <w:rFonts w:ascii="宋体" w:hAnsi="宋体"/>
      <w:szCs w:val="24"/>
      <w:lang w:eastAsia="en-US" w:bidi="en-US"/>
    </w:rPr>
  </w:style>
  <w:style w:type="paragraph" w:customStyle="1" w:styleId="1444">
    <w:name w:val="样式5"/>
    <w:basedOn w:val="179"/>
    <w:link w:val="1443"/>
    <w:qFormat/>
    <w:uiPriority w:val="0"/>
    <w:pPr>
      <w:widowControl w:val="0"/>
      <w:numPr>
        <w:ilvl w:val="0"/>
        <w:numId w:val="0"/>
      </w:numPr>
      <w:ind w:firstLine="200"/>
      <w:contextualSpacing/>
    </w:pPr>
    <w:rPr>
      <w:rFonts w:eastAsia="等线"/>
      <w:kern w:val="0"/>
      <w:sz w:val="20"/>
      <w:lang w:eastAsia="en-US" w:bidi="en-US"/>
    </w:rPr>
  </w:style>
  <w:style w:type="character" w:customStyle="1" w:styleId="1445">
    <w:name w:val="标题1 Char"/>
    <w:qFormat/>
    <w:locked/>
    <w:uiPriority w:val="0"/>
    <w:rPr>
      <w:rFonts w:ascii="Arial" w:hAnsi="Arial"/>
      <w:kern w:val="2"/>
      <w:sz w:val="18"/>
      <w:szCs w:val="24"/>
    </w:rPr>
  </w:style>
  <w:style w:type="character" w:customStyle="1" w:styleId="1446">
    <w:name w:val="封面标题 Char Char"/>
    <w:qFormat/>
    <w:uiPriority w:val="0"/>
    <w:rPr>
      <w:rFonts w:hint="default" w:ascii="Arial" w:hAnsi="Arial" w:eastAsia="楷体_GB2312" w:cs="Arial"/>
      <w:b/>
      <w:bCs/>
      <w:kern w:val="2"/>
      <w:sz w:val="72"/>
      <w:szCs w:val="72"/>
      <w:lang w:val="en-US" w:eastAsia="zh-CN" w:bidi="ar-SA"/>
    </w:rPr>
  </w:style>
  <w:style w:type="character" w:customStyle="1" w:styleId="1447">
    <w:name w:val="command keywords Char Char Char1 Char Char Char"/>
    <w:qFormat/>
    <w:uiPriority w:val="0"/>
    <w:rPr>
      <w:rFonts w:ascii="Arial" w:hAnsi="Arial" w:eastAsia="宋体" w:cs="Arial"/>
      <w:b/>
      <w:bCs/>
      <w:sz w:val="21"/>
      <w:szCs w:val="21"/>
      <w:lang w:val="en-US"/>
    </w:rPr>
  </w:style>
  <w:style w:type="character" w:customStyle="1" w:styleId="1448">
    <w:name w:val="样式-标题1 Char"/>
    <w:link w:val="1449"/>
    <w:qFormat/>
    <w:locked/>
    <w:uiPriority w:val="0"/>
    <w:rPr>
      <w:rFonts w:ascii="Calibri" w:hAnsi="Calibri" w:cs="Calibri"/>
      <w:b/>
      <w:bCs/>
      <w:kern w:val="44"/>
      <w:sz w:val="32"/>
      <w:szCs w:val="32"/>
    </w:rPr>
  </w:style>
  <w:style w:type="paragraph" w:customStyle="1" w:styleId="1449">
    <w:name w:val="样式-标题1"/>
    <w:basedOn w:val="1396"/>
    <w:link w:val="1448"/>
    <w:qFormat/>
    <w:uiPriority w:val="0"/>
    <w:pPr>
      <w:widowControl/>
      <w:tabs>
        <w:tab w:val="left" w:pos="0"/>
        <w:tab w:val="clear" w:pos="360"/>
      </w:tabs>
      <w:spacing w:before="0" w:beforeLines="0" w:after="0" w:afterLines="0"/>
      <w:ind w:left="425" w:hanging="425"/>
    </w:pPr>
    <w:rPr>
      <w:rFonts w:ascii="Calibri" w:hAnsi="Calibri" w:eastAsia="等线" w:cs="Calibri"/>
      <w:sz w:val="32"/>
      <w:szCs w:val="32"/>
    </w:rPr>
  </w:style>
  <w:style w:type="character" w:customStyle="1" w:styleId="1450">
    <w:name w:val="常用数字列表 Char"/>
    <w:qFormat/>
    <w:uiPriority w:val="0"/>
  </w:style>
  <w:style w:type="character" w:customStyle="1" w:styleId="1451">
    <w:name w:val="目录题目 Char"/>
    <w:link w:val="1452"/>
    <w:semiHidden/>
    <w:qFormat/>
    <w:uiPriority w:val="0"/>
    <w:rPr>
      <w:rFonts w:ascii="Arial" w:hAnsi="Arial"/>
      <w:color w:val="000000"/>
      <w:sz w:val="28"/>
      <w:szCs w:val="24"/>
    </w:rPr>
  </w:style>
  <w:style w:type="paragraph" w:customStyle="1" w:styleId="1452">
    <w:name w:val="目录题目"/>
    <w:basedOn w:val="1"/>
    <w:link w:val="1451"/>
    <w:semiHidden/>
    <w:qFormat/>
    <w:uiPriority w:val="0"/>
    <w:pPr>
      <w:spacing w:before="240" w:after="240"/>
      <w:ind w:firstLine="0" w:firstLineChars="0"/>
      <w:jc w:val="center"/>
    </w:pPr>
    <w:rPr>
      <w:rFonts w:ascii="Arial" w:hAnsi="Arial" w:eastAsia="等线"/>
      <w:color w:val="000000"/>
      <w:kern w:val="0"/>
      <w:sz w:val="28"/>
    </w:rPr>
  </w:style>
  <w:style w:type="character" w:customStyle="1" w:styleId="1453">
    <w:name w:val="黑色 Char"/>
    <w:link w:val="1454"/>
    <w:qFormat/>
    <w:locked/>
    <w:uiPriority w:val="0"/>
    <w:rPr>
      <w:rFonts w:ascii="宋体"/>
      <w:szCs w:val="21"/>
    </w:rPr>
  </w:style>
  <w:style w:type="paragraph" w:customStyle="1" w:styleId="1454">
    <w:name w:val="正文 + 宋体"/>
    <w:basedOn w:val="1"/>
    <w:link w:val="1453"/>
    <w:qFormat/>
    <w:uiPriority w:val="0"/>
    <w:pPr>
      <w:widowControl w:val="0"/>
      <w:adjustRightInd w:val="0"/>
      <w:spacing w:before="50" w:beforeLines="50"/>
      <w:ind w:firstLine="200"/>
      <w:jc w:val="both"/>
      <w:textAlignment w:val="baseline"/>
    </w:pPr>
    <w:rPr>
      <w:rFonts w:hAnsi="等线" w:eastAsia="等线"/>
      <w:kern w:val="0"/>
      <w:sz w:val="20"/>
      <w:szCs w:val="21"/>
    </w:rPr>
  </w:style>
  <w:style w:type="character" w:customStyle="1" w:styleId="1455">
    <w:name w:val="乌市-标题三 Char"/>
    <w:link w:val="1456"/>
    <w:qFormat/>
    <w:uiPriority w:val="0"/>
    <w:rPr>
      <w:rFonts w:eastAsia="华文中宋"/>
      <w:b/>
      <w:sz w:val="32"/>
      <w:szCs w:val="21"/>
    </w:rPr>
  </w:style>
  <w:style w:type="paragraph" w:customStyle="1" w:styleId="1456">
    <w:name w:val="乌市-标题三"/>
    <w:basedOn w:val="1278"/>
    <w:link w:val="1455"/>
    <w:qFormat/>
    <w:uiPriority w:val="0"/>
    <w:pPr>
      <w:numPr>
        <w:ilvl w:val="2"/>
      </w:numPr>
      <w:outlineLvl w:val="2"/>
    </w:pPr>
    <w:rPr>
      <w:sz w:val="32"/>
    </w:rPr>
  </w:style>
  <w:style w:type="character" w:customStyle="1" w:styleId="1457">
    <w:name w:val="aaaa Char"/>
    <w:link w:val="1458"/>
    <w:qFormat/>
    <w:locked/>
    <w:uiPriority w:val="0"/>
    <w:rPr>
      <w:rFonts w:ascii="宋体" w:hAnsi="宋体"/>
      <w:sz w:val="24"/>
      <w:szCs w:val="24"/>
    </w:rPr>
  </w:style>
  <w:style w:type="paragraph" w:customStyle="1" w:styleId="1458">
    <w:name w:val="aaaa"/>
    <w:basedOn w:val="1"/>
    <w:link w:val="1457"/>
    <w:qFormat/>
    <w:uiPriority w:val="0"/>
    <w:pPr>
      <w:ind w:firstLine="200"/>
    </w:pPr>
    <w:rPr>
      <w:rFonts w:eastAsia="等线"/>
      <w:kern w:val="0"/>
    </w:rPr>
  </w:style>
  <w:style w:type="character" w:customStyle="1" w:styleId="1459">
    <w:name w:val="FA正文 Char Char4"/>
    <w:qFormat/>
    <w:uiPriority w:val="0"/>
    <w:rPr>
      <w:rFonts w:ascii="Times New Roman" w:hAnsi="宋体" w:cs="宋体"/>
      <w:kern w:val="2"/>
      <w:sz w:val="24"/>
      <w:szCs w:val="21"/>
    </w:rPr>
  </w:style>
  <w:style w:type="character" w:customStyle="1" w:styleId="1460">
    <w:name w:val="样式条项 Char"/>
    <w:link w:val="1461"/>
    <w:qFormat/>
    <w:locked/>
    <w:uiPriority w:val="99"/>
    <w:rPr>
      <w:rFonts w:ascii="Arial Unicode MS" w:hAnsi="Arial Unicode MS"/>
      <w:szCs w:val="24"/>
    </w:rPr>
  </w:style>
  <w:style w:type="paragraph" w:customStyle="1" w:styleId="1461">
    <w:name w:val="样式条项"/>
    <w:basedOn w:val="1"/>
    <w:link w:val="1460"/>
    <w:qFormat/>
    <w:uiPriority w:val="99"/>
    <w:pPr>
      <w:numPr>
        <w:ilvl w:val="0"/>
        <w:numId w:val="40"/>
      </w:numPr>
      <w:spacing w:before="100" w:beforeAutospacing="1" w:after="100" w:afterAutospacing="1"/>
      <w:ind w:firstLine="0" w:firstLineChars="0"/>
    </w:pPr>
    <w:rPr>
      <w:rFonts w:ascii="Arial Unicode MS" w:hAnsi="Arial Unicode MS" w:eastAsia="等线"/>
      <w:kern w:val="0"/>
      <w:sz w:val="20"/>
    </w:rPr>
  </w:style>
  <w:style w:type="character" w:customStyle="1" w:styleId="1462">
    <w:name w:val="a) Char"/>
    <w:link w:val="1463"/>
    <w:qFormat/>
    <w:uiPriority w:val="0"/>
    <w:rPr>
      <w:rFonts w:ascii="宋体" w:hAnsi="宋体" w:eastAsia="仿宋_GB2312"/>
      <w:sz w:val="28"/>
      <w:szCs w:val="24"/>
    </w:rPr>
  </w:style>
  <w:style w:type="paragraph" w:customStyle="1" w:styleId="1463">
    <w:name w:val="a)"/>
    <w:basedOn w:val="1"/>
    <w:link w:val="1462"/>
    <w:qFormat/>
    <w:uiPriority w:val="0"/>
    <w:pPr>
      <w:widowControl w:val="0"/>
      <w:tabs>
        <w:tab w:val="left" w:pos="360"/>
      </w:tabs>
      <w:ind w:left="360" w:hanging="360"/>
      <w:jc w:val="both"/>
    </w:pPr>
    <w:rPr>
      <w:rFonts w:eastAsia="仿宋_GB2312"/>
      <w:kern w:val="0"/>
      <w:sz w:val="28"/>
    </w:rPr>
  </w:style>
  <w:style w:type="character" w:customStyle="1" w:styleId="1464">
    <w:name w:val="样式 标题 4 + (西文) 仿宋_GB2312 (中文) 宋体 Char"/>
    <w:link w:val="1465"/>
    <w:qFormat/>
    <w:uiPriority w:val="0"/>
    <w:rPr>
      <w:rFonts w:ascii="仿宋_GB2312" w:hAnsi="仿宋_GB2312"/>
      <w:b/>
      <w:bCs/>
      <w:szCs w:val="28"/>
    </w:rPr>
  </w:style>
  <w:style w:type="paragraph" w:customStyle="1" w:styleId="1465">
    <w:name w:val="样式 标题 4 + (西文) 仿宋_GB2312 (中文) 宋体"/>
    <w:basedOn w:val="6"/>
    <w:link w:val="1464"/>
    <w:qFormat/>
    <w:uiPriority w:val="0"/>
    <w:pPr>
      <w:widowControl w:val="0"/>
      <w:tabs>
        <w:tab w:val="left" w:pos="851"/>
        <w:tab w:val="left" w:pos="864"/>
      </w:tabs>
      <w:spacing w:before="280" w:after="290" w:line="360" w:lineRule="auto"/>
      <w:ind w:left="851" w:hanging="851"/>
    </w:pPr>
    <w:rPr>
      <w:rFonts w:ascii="仿宋_GB2312" w:hAnsi="仿宋_GB2312" w:eastAsia="等线" w:cs="Times New Roman"/>
      <w:b/>
      <w:w w:val="100"/>
      <w:kern w:val="0"/>
      <w:sz w:val="20"/>
      <w:szCs w:val="28"/>
    </w:rPr>
  </w:style>
  <w:style w:type="character" w:customStyle="1" w:styleId="1466">
    <w:name w:val="样式 仿宋_GB2312 四号"/>
    <w:qFormat/>
    <w:uiPriority w:val="0"/>
    <w:rPr>
      <w:rFonts w:ascii="仿宋_GB2312" w:hAnsi="仿宋_GB2312" w:eastAsia="仿宋_GB2312"/>
      <w:sz w:val="32"/>
    </w:rPr>
  </w:style>
  <w:style w:type="character" w:customStyle="1" w:styleId="1467">
    <w:name w:val="linezw1"/>
    <w:qFormat/>
    <w:uiPriority w:val="0"/>
    <w:rPr>
      <w:sz w:val="18"/>
      <w:szCs w:val="18"/>
    </w:rPr>
  </w:style>
  <w:style w:type="character" w:customStyle="1" w:styleId="1468">
    <w:name w:val="tytytyty Char"/>
    <w:link w:val="1469"/>
    <w:qFormat/>
    <w:locked/>
    <w:uiPriority w:val="0"/>
    <w:rPr>
      <w:rFonts w:ascii="宋体" w:hAnsi="宋体"/>
      <w:color w:val="000000"/>
      <w:sz w:val="24"/>
      <w:szCs w:val="28"/>
    </w:rPr>
  </w:style>
  <w:style w:type="paragraph" w:customStyle="1" w:styleId="1469">
    <w:name w:val="tytytyty"/>
    <w:basedOn w:val="1"/>
    <w:link w:val="1468"/>
    <w:qFormat/>
    <w:uiPriority w:val="0"/>
    <w:pPr>
      <w:ind w:left="359" w:leftChars="171" w:firstLine="200"/>
    </w:pPr>
    <w:rPr>
      <w:rFonts w:eastAsia="等线"/>
      <w:color w:val="000000"/>
      <w:kern w:val="0"/>
      <w:szCs w:val="28"/>
    </w:rPr>
  </w:style>
  <w:style w:type="character" w:customStyle="1" w:styleId="1470">
    <w:name w:val="google-src-text1"/>
    <w:qFormat/>
    <w:uiPriority w:val="0"/>
    <w:rPr>
      <w:vanish/>
    </w:rPr>
  </w:style>
  <w:style w:type="character" w:customStyle="1" w:styleId="1471">
    <w:name w:val="top2front1"/>
    <w:qFormat/>
    <w:uiPriority w:val="0"/>
    <w:rPr>
      <w:b/>
      <w:bCs/>
      <w:color w:val="FF0000"/>
      <w:sz w:val="27"/>
      <w:szCs w:val="27"/>
    </w:rPr>
  </w:style>
  <w:style w:type="character" w:customStyle="1" w:styleId="1472">
    <w:name w:val="正 文 1 Char"/>
    <w:qFormat/>
    <w:uiPriority w:val="0"/>
    <w:rPr>
      <w:rFonts w:ascii="宋体" w:hAnsi="Courier New" w:eastAsia="宋体" w:cs="Courier New"/>
      <w:szCs w:val="21"/>
    </w:rPr>
  </w:style>
  <w:style w:type="character" w:customStyle="1" w:styleId="1473">
    <w:name w:val="bianhao1 Char"/>
    <w:link w:val="1474"/>
    <w:qFormat/>
    <w:locked/>
    <w:uiPriority w:val="0"/>
    <w:rPr>
      <w:rFonts w:ascii="仿宋_GB2312" w:eastAsia="仿宋_GB2312"/>
    </w:rPr>
  </w:style>
  <w:style w:type="paragraph" w:customStyle="1" w:styleId="1474">
    <w:name w:val="bianhao1"/>
    <w:basedOn w:val="1469"/>
    <w:link w:val="1473"/>
    <w:qFormat/>
    <w:uiPriority w:val="0"/>
    <w:pPr>
      <w:widowControl w:val="0"/>
      <w:tabs>
        <w:tab w:val="left" w:pos="0"/>
      </w:tabs>
      <w:ind w:left="0" w:leftChars="0" w:firstLine="561" w:firstLineChars="0"/>
      <w:jc w:val="both"/>
    </w:pPr>
    <w:rPr>
      <w:rFonts w:ascii="仿宋_GB2312" w:hAnsi="等线" w:eastAsia="仿宋_GB2312"/>
      <w:color w:val="auto"/>
      <w:sz w:val="20"/>
      <w:szCs w:val="20"/>
    </w:rPr>
  </w:style>
  <w:style w:type="character" w:customStyle="1" w:styleId="1475">
    <w:name w:val="正文文本缩进 2 Char2"/>
    <w:qFormat/>
    <w:uiPriority w:val="0"/>
    <w:rPr>
      <w:rFonts w:ascii="Calibri" w:hAnsi="Calibri" w:eastAsia="宋体" w:cs="Times New Roman"/>
    </w:rPr>
  </w:style>
  <w:style w:type="character" w:customStyle="1" w:styleId="1476">
    <w:name w:val="hang1"/>
    <w:qFormat/>
    <w:uiPriority w:val="0"/>
  </w:style>
  <w:style w:type="character" w:customStyle="1" w:styleId="1477">
    <w:name w:val="列出段落 Char1"/>
    <w:qFormat/>
    <w:uiPriority w:val="0"/>
    <w:rPr>
      <w:rFonts w:ascii="Calibri" w:hAnsi="Calibri" w:eastAsia="宋体" w:cs="Times New Roman"/>
    </w:rPr>
  </w:style>
  <w:style w:type="character" w:customStyle="1" w:styleId="1478">
    <w:name w:val="表格内容 Char"/>
    <w:link w:val="1479"/>
    <w:qFormat/>
    <w:uiPriority w:val="99"/>
    <w:rPr>
      <w:sz w:val="24"/>
      <w:szCs w:val="24"/>
    </w:rPr>
  </w:style>
  <w:style w:type="paragraph" w:customStyle="1" w:styleId="1479">
    <w:name w:val="表格内容"/>
    <w:basedOn w:val="34"/>
    <w:link w:val="1478"/>
    <w:qFormat/>
    <w:uiPriority w:val="99"/>
    <w:pPr>
      <w:widowControl w:val="0"/>
      <w:suppressLineNumbers/>
      <w:suppressAutoHyphens/>
      <w:spacing w:after="120"/>
      <w:ind w:left="329" w:firstLine="200"/>
      <w:jc w:val="left"/>
    </w:pPr>
    <w:rPr>
      <w:rFonts w:ascii="等线" w:hAnsi="等线" w:eastAsia="等线"/>
      <w:kern w:val="0"/>
      <w:sz w:val="24"/>
      <w:szCs w:val="24"/>
    </w:rPr>
  </w:style>
  <w:style w:type="character" w:customStyle="1" w:styleId="1480">
    <w:name w:val="Table Text Char Char"/>
    <w:link w:val="1481"/>
    <w:qFormat/>
    <w:uiPriority w:val="0"/>
    <w:rPr>
      <w:rFonts w:ascii="Arial" w:hAnsi="Arial"/>
    </w:rPr>
  </w:style>
  <w:style w:type="paragraph" w:customStyle="1" w:styleId="1481">
    <w:name w:val="Table Text Char"/>
    <w:link w:val="1480"/>
    <w:qFormat/>
    <w:uiPriority w:val="0"/>
    <w:pPr>
      <w:snapToGrid w:val="0"/>
      <w:spacing w:before="80" w:after="80"/>
    </w:pPr>
    <w:rPr>
      <w:rFonts w:ascii="Arial" w:hAnsi="Arial" w:eastAsia="等线" w:cs="Times New Roman"/>
      <w:lang w:val="en-US" w:eastAsia="zh-CN" w:bidi="ar-SA"/>
    </w:rPr>
  </w:style>
  <w:style w:type="character" w:customStyle="1" w:styleId="1482">
    <w:name w:val="尾注文本 Char1"/>
    <w:qFormat/>
    <w:locked/>
    <w:uiPriority w:val="0"/>
    <w:rPr>
      <w:rFonts w:ascii="Arial" w:hAnsi="Arial"/>
      <w:lang w:val="en-GB" w:eastAsia="en-US"/>
    </w:rPr>
  </w:style>
  <w:style w:type="character" w:customStyle="1" w:styleId="1483">
    <w:name w:val="MM Topic 1 Char"/>
    <w:link w:val="326"/>
    <w:qFormat/>
    <w:uiPriority w:val="0"/>
    <w:rPr>
      <w:rFonts w:ascii="Times New Roman" w:hAnsi="Times New Roman" w:eastAsia="宋体"/>
      <w:b/>
      <w:bCs/>
      <w:kern w:val="44"/>
      <w:sz w:val="44"/>
      <w:szCs w:val="44"/>
    </w:rPr>
  </w:style>
  <w:style w:type="character" w:customStyle="1" w:styleId="1484">
    <w:name w:val="称呼 字符1"/>
    <w:qFormat/>
    <w:uiPriority w:val="0"/>
    <w:rPr>
      <w:rFonts w:eastAsia="仿宋"/>
      <w:kern w:val="2"/>
      <w:sz w:val="24"/>
      <w:szCs w:val="24"/>
    </w:rPr>
  </w:style>
  <w:style w:type="character" w:customStyle="1" w:styleId="1485">
    <w:name w:val="样式 样式 (中文) 仿宋_GB2312 四号 黑色 首行缩进:  0.96 厘米 行距: 最小值 25 磅 + 自动设置 Char"/>
    <w:link w:val="1486"/>
    <w:qFormat/>
    <w:locked/>
    <w:uiPriority w:val="0"/>
    <w:rPr>
      <w:rFonts w:ascii="宋体" w:hAnsi="宋体" w:eastAsia="仿宋_GB2312"/>
      <w:color w:val="000000"/>
      <w:sz w:val="24"/>
      <w:szCs w:val="28"/>
    </w:rPr>
  </w:style>
  <w:style w:type="paragraph" w:customStyle="1" w:styleId="1486">
    <w:name w:val="样式 样式 (中文) 仿宋_GB2312 四号 黑色 首行缩进:  0.96 厘米 行距: 最小值 25 磅 + 自动设置"/>
    <w:basedOn w:val="1"/>
    <w:link w:val="1485"/>
    <w:qFormat/>
    <w:uiPriority w:val="0"/>
    <w:pPr>
      <w:spacing w:line="500" w:lineRule="atLeast"/>
      <w:ind w:firstLine="561" w:firstLineChars="236"/>
    </w:pPr>
    <w:rPr>
      <w:rFonts w:eastAsia="仿宋_GB2312"/>
      <w:color w:val="000000"/>
      <w:kern w:val="0"/>
      <w:szCs w:val="28"/>
    </w:rPr>
  </w:style>
  <w:style w:type="character" w:customStyle="1" w:styleId="1487">
    <w:name w:val="样式 正文 +"/>
    <w:qFormat/>
    <w:uiPriority w:val="0"/>
    <w:rPr>
      <w:kern w:val="0"/>
    </w:rPr>
  </w:style>
  <w:style w:type="character" w:customStyle="1" w:styleId="1488">
    <w:name w:val="样式 宋体 小四 Char"/>
    <w:qFormat/>
    <w:uiPriority w:val="0"/>
    <w:rPr>
      <w:rFonts w:ascii="宋体" w:hAnsi="宋体" w:eastAsia="宋体"/>
      <w:b/>
      <w:kern w:val="2"/>
      <w:sz w:val="24"/>
      <w:szCs w:val="24"/>
      <w:lang w:val="en-US" w:eastAsia="zh-CN" w:bidi="ar-SA"/>
    </w:rPr>
  </w:style>
  <w:style w:type="character" w:customStyle="1" w:styleId="1489">
    <w:name w:val="常用正文 Char Char Char"/>
    <w:link w:val="1490"/>
    <w:qFormat/>
    <w:uiPriority w:val="0"/>
    <w:rPr>
      <w:rFonts w:ascii="Arial" w:hAnsi="Arial" w:eastAsia="楷体_GB2312"/>
      <w:sz w:val="24"/>
      <w:szCs w:val="24"/>
    </w:rPr>
  </w:style>
  <w:style w:type="paragraph" w:customStyle="1" w:styleId="1490">
    <w:name w:val="常用正文 Char Char"/>
    <w:link w:val="1489"/>
    <w:qFormat/>
    <w:uiPriority w:val="0"/>
    <w:pPr>
      <w:widowControl w:val="0"/>
      <w:spacing w:line="360" w:lineRule="auto"/>
      <w:ind w:firstLine="200" w:firstLineChars="200"/>
      <w:textAlignment w:val="bottom"/>
    </w:pPr>
    <w:rPr>
      <w:rFonts w:ascii="Arial" w:hAnsi="Arial" w:eastAsia="楷体_GB2312" w:cs="Times New Roman"/>
      <w:sz w:val="24"/>
      <w:szCs w:val="24"/>
      <w:lang w:val="en-US" w:eastAsia="zh-CN" w:bidi="ar-SA"/>
    </w:rPr>
  </w:style>
  <w:style w:type="character" w:customStyle="1" w:styleId="1491">
    <w:name w:val="ref_图名注 Char Char"/>
    <w:link w:val="1492"/>
    <w:qFormat/>
    <w:uiPriority w:val="0"/>
    <w:rPr>
      <w:rFonts w:ascii="Arial" w:hAnsi="Arial" w:eastAsia="黑体"/>
      <w:sz w:val="22"/>
    </w:rPr>
  </w:style>
  <w:style w:type="paragraph" w:customStyle="1" w:styleId="1492">
    <w:name w:val="ref_图名注"/>
    <w:basedOn w:val="22"/>
    <w:link w:val="1491"/>
    <w:qFormat/>
    <w:uiPriority w:val="0"/>
    <w:pPr>
      <w:widowControl/>
      <w:spacing w:before="120" w:after="240" w:line="360" w:lineRule="auto"/>
      <w:ind w:firstLine="200"/>
      <w:jc w:val="center"/>
    </w:pPr>
    <w:rPr>
      <w:rFonts w:cs="Times New Roman"/>
      <w:kern w:val="0"/>
      <w:sz w:val="22"/>
    </w:rPr>
  </w:style>
  <w:style w:type="character" w:customStyle="1" w:styleId="1493">
    <w:name w:val="Apusic标书正文 Char"/>
    <w:link w:val="1494"/>
    <w:qFormat/>
    <w:uiPriority w:val="0"/>
    <w:rPr>
      <w:rFonts w:hAnsi="宋体"/>
      <w:color w:val="000000"/>
      <w:szCs w:val="21"/>
    </w:rPr>
  </w:style>
  <w:style w:type="paragraph" w:customStyle="1" w:styleId="1494">
    <w:name w:val="Apusic标书正文"/>
    <w:basedOn w:val="1"/>
    <w:link w:val="1493"/>
    <w:qFormat/>
    <w:uiPriority w:val="0"/>
    <w:pPr>
      <w:widowControl w:val="0"/>
      <w:spacing w:beforeLines="20" w:afterLines="20" w:line="400" w:lineRule="atLeast"/>
      <w:ind w:firstLine="420"/>
    </w:pPr>
    <w:rPr>
      <w:rFonts w:ascii="等线" w:eastAsia="等线"/>
      <w:color w:val="000000"/>
      <w:kern w:val="0"/>
      <w:sz w:val="20"/>
      <w:szCs w:val="21"/>
    </w:rPr>
  </w:style>
  <w:style w:type="character" w:customStyle="1" w:styleId="1495">
    <w:name w:val="tpc_content1"/>
    <w:qFormat/>
    <w:uiPriority w:val="0"/>
    <w:rPr>
      <w:sz w:val="20"/>
      <w:szCs w:val="20"/>
    </w:rPr>
  </w:style>
  <w:style w:type="character" w:customStyle="1" w:styleId="1496">
    <w:name w:val="正文符号1 Char"/>
    <w:link w:val="1497"/>
    <w:qFormat/>
    <w:uiPriority w:val="0"/>
    <w:rPr>
      <w:rFonts w:ascii="宋体" w:hAnsi="宋体" w:eastAsia="仿宋"/>
      <w:szCs w:val="21"/>
    </w:rPr>
  </w:style>
  <w:style w:type="paragraph" w:customStyle="1" w:styleId="1497">
    <w:name w:val="正文符号1"/>
    <w:basedOn w:val="1"/>
    <w:link w:val="1496"/>
    <w:qFormat/>
    <w:uiPriority w:val="0"/>
    <w:pPr>
      <w:widowControl w:val="0"/>
      <w:tabs>
        <w:tab w:val="left" w:pos="1080"/>
        <w:tab w:val="left" w:pos="1560"/>
      </w:tabs>
      <w:spacing w:before="100" w:beforeAutospacing="1" w:after="100" w:afterAutospacing="1" w:line="240" w:lineRule="auto"/>
      <w:ind w:left="1560" w:hanging="480" w:firstLineChars="0"/>
      <w:jc w:val="both"/>
    </w:pPr>
    <w:rPr>
      <w:rFonts w:eastAsia="仿宋"/>
      <w:kern w:val="0"/>
      <w:sz w:val="20"/>
      <w:szCs w:val="21"/>
    </w:rPr>
  </w:style>
  <w:style w:type="character" w:styleId="1498">
    <w:name w:val="Placeholder Text"/>
    <w:semiHidden/>
    <w:qFormat/>
    <w:uiPriority w:val="99"/>
    <w:rPr>
      <w:color w:val="808080"/>
    </w:rPr>
  </w:style>
  <w:style w:type="character" w:customStyle="1" w:styleId="1499">
    <w:name w:val="iii Char"/>
    <w:link w:val="1500"/>
    <w:qFormat/>
    <w:uiPriority w:val="0"/>
    <w:rPr>
      <w:rFonts w:hAnsi="宋体" w:cs="宋体"/>
      <w:b/>
      <w:bCs/>
      <w:kern w:val="44"/>
      <w:sz w:val="44"/>
    </w:rPr>
  </w:style>
  <w:style w:type="paragraph" w:customStyle="1" w:styleId="1500">
    <w:name w:val="iii"/>
    <w:basedOn w:val="3"/>
    <w:link w:val="1499"/>
    <w:qFormat/>
    <w:uiPriority w:val="0"/>
    <w:pPr>
      <w:widowControl w:val="0"/>
      <w:tabs>
        <w:tab w:val="left" w:pos="432"/>
      </w:tabs>
      <w:spacing w:before="340" w:beforeLines="0" w:after="330" w:afterLines="0"/>
      <w:ind w:left="0" w:firstLine="0" w:firstLineChars="0"/>
      <w:jc w:val="both"/>
    </w:pPr>
    <w:rPr>
      <w:rFonts w:ascii="等线" w:eastAsia="等线" w:cs="宋体"/>
      <w:b/>
      <w:sz w:val="44"/>
      <w:szCs w:val="20"/>
    </w:rPr>
  </w:style>
  <w:style w:type="character" w:customStyle="1" w:styleId="1501">
    <w:name w:val="正文首行缩进 AL Char"/>
    <w:link w:val="1502"/>
    <w:qFormat/>
    <w:locked/>
    <w:uiPriority w:val="0"/>
    <w:rPr>
      <w:rFonts w:cs="宋体"/>
      <w:sz w:val="24"/>
      <w:szCs w:val="24"/>
    </w:rPr>
  </w:style>
  <w:style w:type="paragraph" w:customStyle="1" w:styleId="1502">
    <w:name w:val="正文首行缩进 AL"/>
    <w:basedOn w:val="1"/>
    <w:link w:val="1501"/>
    <w:qFormat/>
    <w:uiPriority w:val="0"/>
    <w:pPr>
      <w:widowControl w:val="0"/>
      <w:spacing w:line="400" w:lineRule="exact"/>
      <w:jc w:val="both"/>
    </w:pPr>
    <w:rPr>
      <w:rFonts w:ascii="等线" w:hAnsi="等线" w:eastAsia="等线" w:cs="宋体"/>
      <w:kern w:val="0"/>
    </w:rPr>
  </w:style>
  <w:style w:type="character" w:customStyle="1" w:styleId="1503">
    <w:name w:val="标题 6 Char2"/>
    <w:qFormat/>
    <w:uiPriority w:val="0"/>
    <w:rPr>
      <w:rFonts w:ascii="仿宋" w:hAnsi="仿宋" w:eastAsia="仿宋" w:cs="Times New Roman"/>
      <w:b/>
      <w:kern w:val="0"/>
      <w:sz w:val="24"/>
      <w:szCs w:val="20"/>
    </w:rPr>
  </w:style>
  <w:style w:type="character" w:customStyle="1" w:styleId="1504">
    <w:name w:val="tw4winError"/>
    <w:qFormat/>
    <w:uiPriority w:val="0"/>
    <w:rPr>
      <w:rFonts w:ascii="Courier New" w:hAnsi="Courier New"/>
      <w:color w:val="00FF00"/>
      <w:sz w:val="40"/>
    </w:rPr>
  </w:style>
  <w:style w:type="character" w:customStyle="1" w:styleId="1505">
    <w:name w:val="Char Char7"/>
    <w:qFormat/>
    <w:uiPriority w:val="0"/>
    <w:rPr>
      <w:rFonts w:eastAsia="宋体"/>
      <w:b/>
      <w:bCs/>
      <w:kern w:val="2"/>
      <w:sz w:val="32"/>
      <w:szCs w:val="32"/>
      <w:lang w:val="en-US" w:eastAsia="zh-CN" w:bidi="ar-SA"/>
    </w:rPr>
  </w:style>
  <w:style w:type="character" w:customStyle="1" w:styleId="1506">
    <w:name w:val="样式8 Char"/>
    <w:qFormat/>
    <w:uiPriority w:val="0"/>
    <w:rPr>
      <w:rFonts w:ascii="Times New Roman" w:hAnsi="Times New Roman" w:eastAsia="仿宋" w:cs="Times New Roman"/>
      <w:b/>
      <w:bCs/>
      <w:sz w:val="28"/>
      <w:szCs w:val="28"/>
    </w:rPr>
  </w:style>
  <w:style w:type="character" w:customStyle="1" w:styleId="1507">
    <w:name w:val="headline-content2"/>
    <w:qFormat/>
    <w:uiPriority w:val="0"/>
  </w:style>
  <w:style w:type="character" w:customStyle="1" w:styleId="1508">
    <w:name w:val="titleblack14px1"/>
    <w:qFormat/>
    <w:uiPriority w:val="0"/>
    <w:rPr>
      <w:b/>
      <w:bCs/>
      <w:color w:val="000000"/>
      <w:sz w:val="21"/>
      <w:szCs w:val="21"/>
    </w:rPr>
  </w:style>
  <w:style w:type="character" w:customStyle="1" w:styleId="1509">
    <w:name w:val="标题 2 Char2"/>
    <w:qFormat/>
    <w:uiPriority w:val="9"/>
    <w:rPr>
      <w:rFonts w:ascii="仿宋" w:hAnsi="仿宋" w:eastAsia="仿宋" w:cs="Times New Roman"/>
      <w:b/>
      <w:color w:val="000000"/>
      <w:kern w:val="0"/>
      <w:sz w:val="30"/>
      <w:szCs w:val="30"/>
    </w:rPr>
  </w:style>
  <w:style w:type="character" w:customStyle="1" w:styleId="1510">
    <w:name w:val="样式 宋体 五号 首行缩进:  0.95 厘米 Char"/>
    <w:link w:val="1511"/>
    <w:qFormat/>
    <w:uiPriority w:val="0"/>
    <w:rPr>
      <w:rFonts w:ascii="Arial Narrow" w:hAnsi="Arial Narrow" w:cs="宋体"/>
      <w:sz w:val="32"/>
      <w:szCs w:val="32"/>
      <w:lang w:val="zh-CN"/>
    </w:rPr>
  </w:style>
  <w:style w:type="paragraph" w:customStyle="1" w:styleId="1511">
    <w:name w:val="样式 宋体 五号 首行缩进:  0.95 厘米"/>
    <w:basedOn w:val="1"/>
    <w:link w:val="1510"/>
    <w:qFormat/>
    <w:uiPriority w:val="0"/>
    <w:pPr>
      <w:widowControl w:val="0"/>
      <w:tabs>
        <w:tab w:val="left" w:pos="418"/>
      </w:tabs>
      <w:spacing w:line="240" w:lineRule="auto"/>
      <w:ind w:left="418" w:hanging="420" w:firstLineChars="0"/>
      <w:jc w:val="both"/>
    </w:pPr>
    <w:rPr>
      <w:rFonts w:ascii="Arial Narrow" w:hAnsi="Arial Narrow" w:eastAsia="等线" w:cs="宋体"/>
      <w:kern w:val="0"/>
      <w:sz w:val="32"/>
      <w:szCs w:val="32"/>
      <w:lang w:val="zh-CN"/>
    </w:rPr>
  </w:style>
  <w:style w:type="character" w:customStyle="1" w:styleId="1512">
    <w:name w:val="ft31"/>
    <w:qFormat/>
    <w:uiPriority w:val="0"/>
    <w:rPr>
      <w:rFonts w:hint="default" w:ascii="Tahoma" w:hAnsi="Tahoma" w:cs="Tahoma"/>
      <w:b/>
      <w:bCs/>
      <w:color w:val="000000"/>
      <w:sz w:val="24"/>
      <w:szCs w:val="24"/>
    </w:rPr>
  </w:style>
  <w:style w:type="character" w:customStyle="1" w:styleId="1513">
    <w:name w:val="样式 要点 + 小三"/>
    <w:qFormat/>
    <w:uiPriority w:val="0"/>
    <w:rPr>
      <w:b/>
      <w:bCs/>
      <w:sz w:val="30"/>
    </w:rPr>
  </w:style>
  <w:style w:type="character" w:customStyle="1" w:styleId="1514">
    <w:name w:val="small13"/>
    <w:qFormat/>
    <w:uiPriority w:val="0"/>
  </w:style>
  <w:style w:type="character" w:customStyle="1" w:styleId="1515">
    <w:name w:val="普通(网站) Char"/>
    <w:qFormat/>
    <w:locked/>
    <w:uiPriority w:val="99"/>
    <w:rPr>
      <w:rFonts w:ascii="宋体" w:hAnsi="宋体" w:cs="宋体"/>
      <w:sz w:val="24"/>
      <w:szCs w:val="24"/>
    </w:rPr>
  </w:style>
  <w:style w:type="character" w:customStyle="1" w:styleId="1516">
    <w:name w:val="subhead"/>
    <w:qFormat/>
    <w:uiPriority w:val="0"/>
  </w:style>
  <w:style w:type="character" w:customStyle="1" w:styleId="1517">
    <w:name w:val="正文首行缩进 2 字符1"/>
    <w:qFormat/>
    <w:uiPriority w:val="0"/>
    <w:rPr>
      <w:rFonts w:ascii="宋体" w:hAnsi="Times New Roman" w:eastAsia="宋体" w:cs="Times New Roman"/>
      <w:i/>
      <w:snapToGrid/>
      <w:color w:val="0000FF"/>
      <w:kern w:val="0"/>
      <w:sz w:val="21"/>
      <w:szCs w:val="20"/>
      <w:u w:val="single"/>
    </w:rPr>
  </w:style>
  <w:style w:type="character" w:customStyle="1" w:styleId="1518">
    <w:name w:val="明显参考111"/>
    <w:qFormat/>
    <w:uiPriority w:val="32"/>
    <w:rPr>
      <w:b/>
      <w:sz w:val="24"/>
      <w:u w:val="single"/>
    </w:rPr>
  </w:style>
  <w:style w:type="character" w:customStyle="1" w:styleId="1519">
    <w:name w:val="无间隔 字符"/>
    <w:link w:val="288"/>
    <w:qFormat/>
    <w:uiPriority w:val="1"/>
    <w:rPr>
      <w:rFonts w:ascii="Calibri" w:hAnsi="Calibri" w:eastAsia="宋体"/>
      <w:sz w:val="22"/>
      <w:szCs w:val="22"/>
      <w:lang w:eastAsia="en-US"/>
    </w:rPr>
  </w:style>
  <w:style w:type="character" w:customStyle="1" w:styleId="1520">
    <w:name w:val="oblog_text"/>
    <w:qFormat/>
    <w:uiPriority w:val="0"/>
  </w:style>
  <w:style w:type="character" w:customStyle="1" w:styleId="1521">
    <w:name w:val="样式1006 Char"/>
    <w:link w:val="1522"/>
    <w:qFormat/>
    <w:uiPriority w:val="0"/>
    <w:rPr>
      <w:rFonts w:ascii="Calibri" w:hAnsi="Calibri" w:eastAsia="仿宋_GB2312"/>
      <w:szCs w:val="24"/>
    </w:rPr>
  </w:style>
  <w:style w:type="paragraph" w:customStyle="1" w:styleId="1522">
    <w:name w:val="样式1006"/>
    <w:basedOn w:val="1"/>
    <w:link w:val="1521"/>
    <w:qFormat/>
    <w:uiPriority w:val="0"/>
    <w:pPr>
      <w:widowControl w:val="0"/>
      <w:ind w:firstLine="200"/>
      <w:jc w:val="both"/>
    </w:pPr>
    <w:rPr>
      <w:rFonts w:ascii="Calibri" w:hAnsi="Calibri" w:eastAsia="仿宋_GB2312"/>
      <w:kern w:val="0"/>
      <w:sz w:val="20"/>
    </w:rPr>
  </w:style>
  <w:style w:type="character" w:customStyle="1" w:styleId="1523">
    <w:name w:val="正文首行缩进两字符 Char Char Char"/>
    <w:link w:val="1524"/>
    <w:qFormat/>
    <w:locked/>
    <w:uiPriority w:val="0"/>
    <w:rPr>
      <w:rFonts w:ascii="仿宋_GB2312" w:eastAsia="仿宋_GB2312"/>
    </w:rPr>
  </w:style>
  <w:style w:type="paragraph" w:customStyle="1" w:styleId="1524">
    <w:name w:val="正文首行缩进两字符 Char Char"/>
    <w:basedOn w:val="1"/>
    <w:link w:val="1523"/>
    <w:qFormat/>
    <w:uiPriority w:val="0"/>
    <w:pPr>
      <w:widowControl w:val="0"/>
      <w:ind w:firstLine="200"/>
      <w:jc w:val="both"/>
    </w:pPr>
    <w:rPr>
      <w:rFonts w:ascii="仿宋_GB2312" w:hAnsi="等线" w:eastAsia="仿宋_GB2312"/>
      <w:kern w:val="0"/>
      <w:sz w:val="20"/>
      <w:szCs w:val="20"/>
    </w:rPr>
  </w:style>
  <w:style w:type="character" w:customStyle="1" w:styleId="1525">
    <w:name w:val="仿宋 4号 Char"/>
    <w:link w:val="1526"/>
    <w:qFormat/>
    <w:uiPriority w:val="0"/>
    <w:rPr>
      <w:rFonts w:eastAsia="仿宋_GB2312"/>
      <w:spacing w:val="10"/>
      <w:sz w:val="28"/>
      <w:szCs w:val="24"/>
    </w:rPr>
  </w:style>
  <w:style w:type="paragraph" w:customStyle="1" w:styleId="1526">
    <w:name w:val="仿宋 4号"/>
    <w:basedOn w:val="798"/>
    <w:link w:val="1525"/>
    <w:qFormat/>
    <w:uiPriority w:val="0"/>
    <w:pPr>
      <w:widowControl w:val="0"/>
      <w:spacing w:after="120" w:line="288" w:lineRule="auto"/>
      <w:ind w:firstLine="200"/>
      <w:jc w:val="both"/>
    </w:pPr>
    <w:rPr>
      <w:spacing w:val="10"/>
      <w:szCs w:val="24"/>
    </w:rPr>
  </w:style>
  <w:style w:type="character" w:customStyle="1" w:styleId="1527">
    <w:name w:val="标准小四 Char"/>
    <w:link w:val="1528"/>
    <w:qFormat/>
    <w:locked/>
    <w:uiPriority w:val="0"/>
    <w:rPr>
      <w:rFonts w:ascii="Arial" w:hAnsi="Arial"/>
      <w:szCs w:val="24"/>
    </w:rPr>
  </w:style>
  <w:style w:type="paragraph" w:customStyle="1" w:styleId="1528">
    <w:name w:val="标准小四"/>
    <w:basedOn w:val="1"/>
    <w:link w:val="1527"/>
    <w:qFormat/>
    <w:uiPriority w:val="0"/>
    <w:pPr>
      <w:widowControl w:val="0"/>
      <w:spacing w:line="240" w:lineRule="auto"/>
      <w:ind w:firstLine="0" w:firstLineChars="0"/>
      <w:jc w:val="both"/>
    </w:pPr>
    <w:rPr>
      <w:rFonts w:ascii="Arial" w:hAnsi="Arial" w:eastAsia="等线"/>
      <w:kern w:val="0"/>
      <w:sz w:val="20"/>
    </w:rPr>
  </w:style>
  <w:style w:type="character" w:customStyle="1" w:styleId="1529">
    <w:name w:val="标4 Char"/>
    <w:link w:val="1530"/>
    <w:qFormat/>
    <w:uiPriority w:val="0"/>
    <w:rPr>
      <w:rFonts w:ascii="黑体" w:hAnsi="宋体"/>
      <w:b/>
      <w:bCs/>
      <w:sz w:val="28"/>
      <w:szCs w:val="28"/>
    </w:rPr>
  </w:style>
  <w:style w:type="paragraph" w:customStyle="1" w:styleId="1530">
    <w:name w:val="标4"/>
    <w:basedOn w:val="6"/>
    <w:next w:val="1"/>
    <w:link w:val="1529"/>
    <w:qFormat/>
    <w:uiPriority w:val="0"/>
    <w:pPr>
      <w:widowControl w:val="0"/>
      <w:numPr>
        <w:ilvl w:val="0"/>
        <w:numId w:val="41"/>
      </w:numPr>
      <w:tabs>
        <w:tab w:val="left" w:pos="864"/>
        <w:tab w:val="left" w:pos="2160"/>
      </w:tabs>
      <w:spacing w:before="120" w:line="360" w:lineRule="auto"/>
    </w:pPr>
    <w:rPr>
      <w:rFonts w:hAnsi="宋体" w:eastAsia="等线" w:cs="Times New Roman"/>
      <w:b/>
      <w:w w:val="100"/>
      <w:kern w:val="0"/>
      <w:sz w:val="28"/>
      <w:szCs w:val="28"/>
    </w:rPr>
  </w:style>
  <w:style w:type="character" w:customStyle="1" w:styleId="1531">
    <w:name w:val="tree-title"/>
    <w:qFormat/>
    <w:uiPriority w:val="0"/>
  </w:style>
  <w:style w:type="character" w:customStyle="1" w:styleId="1532">
    <w:name w:val="MTDisplayEquation Char"/>
    <w:link w:val="1533"/>
    <w:qFormat/>
    <w:uiPriority w:val="0"/>
    <w:rPr>
      <w:rFonts w:ascii="Arial" w:hAnsi="Arial" w:cs="Arial"/>
      <w:sz w:val="18"/>
      <w:szCs w:val="24"/>
    </w:rPr>
  </w:style>
  <w:style w:type="paragraph" w:customStyle="1" w:styleId="1533">
    <w:name w:val="MTDisplayEquation"/>
    <w:basedOn w:val="1"/>
    <w:next w:val="1"/>
    <w:link w:val="1532"/>
    <w:qFormat/>
    <w:uiPriority w:val="0"/>
    <w:pPr>
      <w:widowControl w:val="0"/>
      <w:tabs>
        <w:tab w:val="center" w:pos="4160"/>
        <w:tab w:val="right" w:pos="8320"/>
      </w:tabs>
      <w:spacing w:line="240" w:lineRule="auto"/>
      <w:ind w:firstLine="420" w:firstLineChars="0"/>
      <w:jc w:val="both"/>
    </w:pPr>
    <w:rPr>
      <w:rFonts w:ascii="Arial" w:hAnsi="Arial" w:eastAsia="等线" w:cs="Arial"/>
      <w:kern w:val="0"/>
      <w:sz w:val="18"/>
    </w:rPr>
  </w:style>
  <w:style w:type="character" w:customStyle="1" w:styleId="1534">
    <w:name w:val="一般文字 Char1"/>
    <w:link w:val="1535"/>
    <w:qFormat/>
    <w:locked/>
    <w:uiPriority w:val="0"/>
    <w:rPr>
      <w:rFonts w:ascii="宋体" w:hAnsi="Plotter"/>
      <w:sz w:val="24"/>
      <w:szCs w:val="24"/>
    </w:rPr>
  </w:style>
  <w:style w:type="paragraph" w:customStyle="1" w:styleId="1535">
    <w:name w:val="一般文字"/>
    <w:basedOn w:val="1"/>
    <w:link w:val="1534"/>
    <w:qFormat/>
    <w:uiPriority w:val="0"/>
    <w:pPr>
      <w:ind w:firstLine="0" w:firstLineChars="0"/>
    </w:pPr>
    <w:rPr>
      <w:rFonts w:hAnsi="Plotter" w:eastAsia="等线"/>
      <w:kern w:val="0"/>
    </w:rPr>
  </w:style>
  <w:style w:type="character" w:customStyle="1" w:styleId="1536">
    <w:name w:val="标1 Char"/>
    <w:link w:val="1537"/>
    <w:qFormat/>
    <w:uiPriority w:val="0"/>
    <w:rPr>
      <w:b/>
      <w:bCs/>
      <w:kern w:val="44"/>
      <w:sz w:val="36"/>
      <w:szCs w:val="36"/>
    </w:rPr>
  </w:style>
  <w:style w:type="paragraph" w:customStyle="1" w:styleId="1537">
    <w:name w:val="标1"/>
    <w:basedOn w:val="3"/>
    <w:next w:val="1"/>
    <w:link w:val="1536"/>
    <w:qFormat/>
    <w:uiPriority w:val="0"/>
    <w:pPr>
      <w:widowControl w:val="0"/>
      <w:tabs>
        <w:tab w:val="left" w:pos="432"/>
        <w:tab w:val="left" w:pos="1560"/>
      </w:tabs>
      <w:spacing w:before="320" w:beforeLines="0" w:after="320" w:afterLines="0" w:line="480" w:lineRule="exact"/>
      <w:ind w:left="0" w:firstLine="288" w:firstLineChars="0"/>
    </w:pPr>
    <w:rPr>
      <w:rFonts w:ascii="等线" w:hAnsi="等线" w:eastAsia="等线"/>
      <w:b/>
      <w:szCs w:val="36"/>
    </w:rPr>
  </w:style>
  <w:style w:type="character" w:customStyle="1" w:styleId="1538">
    <w:name w:val="Ò³Ã¼ Char Char"/>
    <w:qFormat/>
    <w:uiPriority w:val="0"/>
    <w:rPr>
      <w:kern w:val="2"/>
      <w:sz w:val="21"/>
      <w:szCs w:val="18"/>
    </w:rPr>
  </w:style>
  <w:style w:type="character" w:customStyle="1" w:styleId="1539">
    <w:name w:val="q11"/>
    <w:qFormat/>
    <w:uiPriority w:val="0"/>
    <w:rPr>
      <w:color w:val="333333"/>
      <w:sz w:val="18"/>
      <w:szCs w:val="18"/>
    </w:rPr>
  </w:style>
  <w:style w:type="character" w:customStyle="1" w:styleId="1540">
    <w:name w:val="文档正文 Char1"/>
    <w:qFormat/>
    <w:uiPriority w:val="0"/>
    <w:rPr>
      <w:rFonts w:ascii="Arial" w:hAnsi="Arial" w:eastAsia="宋体"/>
      <w:sz w:val="24"/>
      <w:lang w:val="en-US" w:eastAsia="zh-CN"/>
    </w:rPr>
  </w:style>
  <w:style w:type="character" w:customStyle="1" w:styleId="1541">
    <w:name w:val="BP body text Char Char"/>
    <w:link w:val="1542"/>
    <w:qFormat/>
    <w:locked/>
    <w:uiPriority w:val="0"/>
    <w:rPr>
      <w:rFonts w:ascii="Arial" w:hAnsi="Arial" w:cs="Arial"/>
      <w:sz w:val="22"/>
      <w:szCs w:val="24"/>
    </w:rPr>
  </w:style>
  <w:style w:type="paragraph" w:customStyle="1" w:styleId="1542">
    <w:name w:val="BP body text Char"/>
    <w:basedOn w:val="1"/>
    <w:link w:val="1541"/>
    <w:qFormat/>
    <w:uiPriority w:val="0"/>
    <w:pPr>
      <w:spacing w:before="240" w:after="240"/>
      <w:ind w:firstLine="461" w:firstLineChars="0"/>
    </w:pPr>
    <w:rPr>
      <w:rFonts w:ascii="Arial" w:hAnsi="Arial" w:eastAsia="等线" w:cs="Arial"/>
      <w:kern w:val="0"/>
      <w:sz w:val="22"/>
    </w:rPr>
  </w:style>
  <w:style w:type="character" w:customStyle="1" w:styleId="1543">
    <w:name w:val="maywed421"/>
    <w:qFormat/>
    <w:uiPriority w:val="0"/>
    <w:rPr>
      <w:color w:val="366FB6"/>
      <w:u w:val="none"/>
    </w:rPr>
  </w:style>
  <w:style w:type="character" w:customStyle="1" w:styleId="1544">
    <w:name w:val="页脚 Char2"/>
    <w:qFormat/>
    <w:uiPriority w:val="99"/>
    <w:rPr>
      <w:rFonts w:eastAsia="宋体"/>
      <w:sz w:val="24"/>
      <w:szCs w:val="22"/>
      <w:lang w:val="zh-CN"/>
    </w:rPr>
  </w:style>
  <w:style w:type="character" w:customStyle="1" w:styleId="1545">
    <w:name w:val="fontsize1"/>
    <w:qFormat/>
    <w:uiPriority w:val="0"/>
    <w:rPr>
      <w:spacing w:val="40"/>
      <w:vertAlign w:val="subscript"/>
    </w:rPr>
  </w:style>
  <w:style w:type="character" w:customStyle="1" w:styleId="1546">
    <w:name w:val="HTML 地址 字符1"/>
    <w:semiHidden/>
    <w:qFormat/>
    <w:uiPriority w:val="99"/>
    <w:rPr>
      <w:i/>
      <w:iCs/>
      <w:sz w:val="24"/>
    </w:rPr>
  </w:style>
  <w:style w:type="character" w:customStyle="1" w:styleId="1547">
    <w:name w:val="gg Char"/>
    <w:link w:val="1548"/>
    <w:qFormat/>
    <w:locked/>
    <w:uiPriority w:val="99"/>
    <w:rPr>
      <w:rFonts w:ascii="宋体" w:hAnsi="宋体" w:eastAsia="仿宋_GB2312"/>
    </w:rPr>
  </w:style>
  <w:style w:type="paragraph" w:customStyle="1" w:styleId="1548">
    <w:name w:val="gg"/>
    <w:basedOn w:val="1"/>
    <w:link w:val="1547"/>
    <w:qFormat/>
    <w:uiPriority w:val="99"/>
    <w:pPr>
      <w:widowControl w:val="0"/>
      <w:numPr>
        <w:ilvl w:val="0"/>
        <w:numId w:val="42"/>
      </w:numPr>
      <w:tabs>
        <w:tab w:val="left" w:pos="840"/>
      </w:tabs>
      <w:ind w:firstLine="200"/>
      <w:jc w:val="center"/>
    </w:pPr>
    <w:rPr>
      <w:rFonts w:eastAsia="仿宋_GB2312"/>
      <w:kern w:val="0"/>
      <w:sz w:val="20"/>
      <w:szCs w:val="20"/>
    </w:rPr>
  </w:style>
  <w:style w:type="character" w:customStyle="1" w:styleId="1549">
    <w:name w:val="h7 Char"/>
    <w:qFormat/>
    <w:uiPriority w:val="0"/>
    <w:rPr>
      <w:rFonts w:ascii="仿宋" w:hAnsi="仿宋" w:eastAsia="黑体" w:cs="Times New Roman"/>
      <w:b/>
      <w:sz w:val="21"/>
    </w:rPr>
  </w:style>
  <w:style w:type="character" w:customStyle="1" w:styleId="1550">
    <w:name w:val="A 样式 正文 Char"/>
    <w:link w:val="1551"/>
    <w:qFormat/>
    <w:uiPriority w:val="0"/>
    <w:rPr>
      <w:rFonts w:ascii="宋体" w:hAnsi="宋体"/>
    </w:rPr>
  </w:style>
  <w:style w:type="paragraph" w:customStyle="1" w:styleId="1551">
    <w:name w:val="A 样式 正文"/>
    <w:basedOn w:val="1"/>
    <w:link w:val="1550"/>
    <w:qFormat/>
    <w:uiPriority w:val="0"/>
    <w:pPr>
      <w:widowControl w:val="0"/>
      <w:jc w:val="both"/>
    </w:pPr>
    <w:rPr>
      <w:rFonts w:eastAsia="等线"/>
      <w:kern w:val="0"/>
      <w:sz w:val="20"/>
      <w:szCs w:val="20"/>
    </w:rPr>
  </w:style>
  <w:style w:type="character" w:customStyle="1" w:styleId="1552">
    <w:name w:val="立通正文 Char"/>
    <w:link w:val="1553"/>
    <w:qFormat/>
    <w:uiPriority w:val="0"/>
    <w:rPr>
      <w:rFonts w:ascii="Arial" w:hAnsi="宋体" w:cs="Arial"/>
      <w:szCs w:val="21"/>
    </w:rPr>
  </w:style>
  <w:style w:type="paragraph" w:customStyle="1" w:styleId="1553">
    <w:name w:val="立通正文"/>
    <w:basedOn w:val="1"/>
    <w:link w:val="1552"/>
    <w:qFormat/>
    <w:uiPriority w:val="0"/>
    <w:pPr>
      <w:widowControl w:val="0"/>
      <w:ind w:firstLine="420"/>
      <w:jc w:val="both"/>
    </w:pPr>
    <w:rPr>
      <w:rFonts w:ascii="Arial" w:eastAsia="等线" w:cs="Arial"/>
      <w:kern w:val="0"/>
      <w:sz w:val="20"/>
      <w:szCs w:val="21"/>
    </w:rPr>
  </w:style>
  <w:style w:type="character" w:customStyle="1" w:styleId="1554">
    <w:name w:val="明显参考11"/>
    <w:qFormat/>
    <w:uiPriority w:val="32"/>
    <w:rPr>
      <w:b/>
      <w:bCs/>
      <w:smallCaps/>
      <w:spacing w:val="5"/>
      <w:sz w:val="22"/>
      <w:szCs w:val="22"/>
      <w:u w:val="single"/>
    </w:rPr>
  </w:style>
  <w:style w:type="character" w:customStyle="1" w:styleId="1555">
    <w:name w:val="style31"/>
    <w:qFormat/>
    <w:uiPriority w:val="0"/>
    <w:rPr>
      <w:sz w:val="23"/>
    </w:rPr>
  </w:style>
  <w:style w:type="character" w:customStyle="1" w:styleId="1556">
    <w:name w:val="FJ正文 Char Char"/>
    <w:link w:val="1557"/>
    <w:qFormat/>
    <w:locked/>
    <w:uiPriority w:val="0"/>
    <w:rPr>
      <w:rFonts w:hAnsi="宋体" w:eastAsia="仿宋_GB2312"/>
      <w:sz w:val="28"/>
    </w:rPr>
  </w:style>
  <w:style w:type="paragraph" w:customStyle="1" w:styleId="1557">
    <w:name w:val="FJ正文"/>
    <w:basedOn w:val="1"/>
    <w:link w:val="1556"/>
    <w:qFormat/>
    <w:uiPriority w:val="0"/>
    <w:pPr>
      <w:widowControl w:val="0"/>
      <w:adjustRightInd w:val="0"/>
      <w:snapToGrid w:val="0"/>
      <w:spacing w:before="120"/>
      <w:ind w:firstLine="200"/>
      <w:jc w:val="both"/>
      <w:textAlignment w:val="baseline"/>
    </w:pPr>
    <w:rPr>
      <w:rFonts w:ascii="等线" w:eastAsia="仿宋_GB2312"/>
      <w:kern w:val="0"/>
      <w:sz w:val="28"/>
      <w:szCs w:val="20"/>
    </w:rPr>
  </w:style>
  <w:style w:type="character" w:customStyle="1" w:styleId="1558">
    <w:name w:val="MTEquationSection"/>
    <w:qFormat/>
    <w:uiPriority w:val="0"/>
    <w:rPr>
      <w:vanish/>
      <w:color w:val="FF0000"/>
    </w:rPr>
  </w:style>
  <w:style w:type="character" w:customStyle="1" w:styleId="1559">
    <w:name w:val="_正文段落 Char"/>
    <w:link w:val="1560"/>
    <w:qFormat/>
    <w:uiPriority w:val="0"/>
    <w:rPr>
      <w:rFonts w:ascii="宋体" w:hAnsi="宋体"/>
      <w:sz w:val="28"/>
      <w:szCs w:val="24"/>
    </w:rPr>
  </w:style>
  <w:style w:type="paragraph" w:customStyle="1" w:styleId="1560">
    <w:name w:val="_正文段落"/>
    <w:basedOn w:val="1"/>
    <w:link w:val="1559"/>
    <w:qFormat/>
    <w:uiPriority w:val="0"/>
    <w:pPr>
      <w:widowControl w:val="0"/>
      <w:ind w:firstLine="200"/>
      <w:jc w:val="both"/>
    </w:pPr>
    <w:rPr>
      <w:rFonts w:eastAsia="等线"/>
      <w:kern w:val="0"/>
      <w:sz w:val="28"/>
    </w:rPr>
  </w:style>
  <w:style w:type="character" w:customStyle="1" w:styleId="1561">
    <w:name w:val="样式 仿宋_GB2312 四号 加粗 行距: 1.5 倍行距 Char"/>
    <w:link w:val="1562"/>
    <w:qFormat/>
    <w:locked/>
    <w:uiPriority w:val="0"/>
    <w:rPr>
      <w:rFonts w:ascii="仿宋_GB2312" w:hAnsi="宋体" w:eastAsia="仿宋_GB2312"/>
      <w:bCs/>
      <w:color w:val="000000"/>
      <w:sz w:val="30"/>
    </w:rPr>
  </w:style>
  <w:style w:type="paragraph" w:customStyle="1" w:styleId="1562">
    <w:name w:val="样式 仿宋_GB2312 四号 加粗 行距: 1.5 倍行距"/>
    <w:basedOn w:val="1"/>
    <w:link w:val="1561"/>
    <w:qFormat/>
    <w:uiPriority w:val="0"/>
    <w:pPr>
      <w:ind w:firstLine="562"/>
    </w:pPr>
    <w:rPr>
      <w:rFonts w:ascii="仿宋_GB2312" w:eastAsia="仿宋_GB2312"/>
      <w:bCs/>
      <w:color w:val="000000"/>
      <w:kern w:val="0"/>
      <w:sz w:val="30"/>
      <w:szCs w:val="20"/>
    </w:rPr>
  </w:style>
  <w:style w:type="character" w:customStyle="1" w:styleId="1563">
    <w:name w:val="列表1 Char"/>
    <w:qFormat/>
    <w:locked/>
    <w:uiPriority w:val="0"/>
    <w:rPr>
      <w:rFonts w:ascii="昆仑仿宋" w:hAnsi="宋体" w:eastAsia="昆仑仿宋" w:cs="Times New Roman"/>
      <w:sz w:val="24"/>
    </w:rPr>
  </w:style>
  <w:style w:type="character" w:customStyle="1" w:styleId="1564">
    <w:name w:val="bold1"/>
    <w:qFormat/>
    <w:uiPriority w:val="0"/>
    <w:rPr>
      <w:b/>
      <w:bCs/>
    </w:rPr>
  </w:style>
  <w:style w:type="character" w:customStyle="1" w:styleId="1565">
    <w:name w:val="小标题 Char Char Char Char"/>
    <w:link w:val="1566"/>
    <w:semiHidden/>
    <w:qFormat/>
    <w:locked/>
    <w:uiPriority w:val="99"/>
    <w:rPr>
      <w:rFonts w:ascii="Verdana" w:hAnsi="Verdana" w:eastAsia="仿宋_GB2312"/>
      <w:b/>
      <w:bCs/>
    </w:rPr>
  </w:style>
  <w:style w:type="paragraph" w:customStyle="1" w:styleId="1566">
    <w:name w:val="小标题 Char Char Char"/>
    <w:basedOn w:val="1"/>
    <w:link w:val="1565"/>
    <w:semiHidden/>
    <w:qFormat/>
    <w:uiPriority w:val="99"/>
    <w:pPr>
      <w:widowControl w:val="0"/>
      <w:numPr>
        <w:ilvl w:val="0"/>
        <w:numId w:val="43"/>
      </w:numPr>
      <w:tabs>
        <w:tab w:val="left" w:pos="987"/>
      </w:tabs>
      <w:adjustRightInd w:val="0"/>
      <w:spacing w:beforeLines="100"/>
      <w:ind w:firstLine="0" w:firstLineChars="0"/>
      <w:jc w:val="both"/>
    </w:pPr>
    <w:rPr>
      <w:rFonts w:ascii="Verdana" w:hAnsi="Verdana" w:eastAsia="仿宋_GB2312"/>
      <w:b/>
      <w:bCs/>
      <w:kern w:val="0"/>
      <w:sz w:val="20"/>
      <w:szCs w:val="20"/>
    </w:rPr>
  </w:style>
  <w:style w:type="character" w:customStyle="1" w:styleId="1567">
    <w:name w:val="正文加重首行缩进2字 Char Char"/>
    <w:link w:val="1568"/>
    <w:qFormat/>
    <w:uiPriority w:val="0"/>
    <w:rPr>
      <w:rFonts w:eastAsia="楷体_GB2312"/>
      <w:b/>
      <w:bCs/>
      <w:sz w:val="28"/>
      <w:szCs w:val="24"/>
    </w:rPr>
  </w:style>
  <w:style w:type="paragraph" w:customStyle="1" w:styleId="1568">
    <w:name w:val="正文加重首行缩进2字 Char"/>
    <w:link w:val="1567"/>
    <w:qFormat/>
    <w:uiPriority w:val="0"/>
    <w:pPr>
      <w:widowControl w:val="0"/>
      <w:ind w:firstLine="560" w:firstLineChars="200"/>
      <w:jc w:val="both"/>
    </w:pPr>
    <w:rPr>
      <w:rFonts w:ascii="等线" w:hAnsi="等线" w:eastAsia="楷体_GB2312" w:cs="Times New Roman"/>
      <w:b/>
      <w:bCs/>
      <w:sz w:val="28"/>
      <w:szCs w:val="24"/>
      <w:lang w:val="en-US" w:eastAsia="zh-CN" w:bidi="ar-SA"/>
    </w:rPr>
  </w:style>
  <w:style w:type="character" w:customStyle="1" w:styleId="1569">
    <w:name w:val="h3 Char2"/>
    <w:qFormat/>
    <w:uiPriority w:val="0"/>
    <w:rPr>
      <w:rFonts w:eastAsia="宋体"/>
      <w:b/>
      <w:bCs/>
      <w:kern w:val="2"/>
      <w:sz w:val="32"/>
      <w:szCs w:val="32"/>
      <w:lang w:val="en-US" w:eastAsia="zh-CN" w:bidi="ar-SA"/>
    </w:rPr>
  </w:style>
  <w:style w:type="character" w:customStyle="1" w:styleId="1570">
    <w:name w:val="信息标题 Char1"/>
    <w:qFormat/>
    <w:uiPriority w:val="0"/>
    <w:rPr>
      <w:rFonts w:ascii="Calibri Light" w:hAnsi="Calibri Light" w:eastAsia="宋体" w:cs="Times New Roman"/>
      <w:sz w:val="24"/>
      <w:szCs w:val="24"/>
      <w:shd w:val="pct20" w:color="auto" w:fill="auto"/>
    </w:rPr>
  </w:style>
  <w:style w:type="character" w:customStyle="1" w:styleId="1571">
    <w:name w:val="Indent Normal Char"/>
    <w:qFormat/>
    <w:uiPriority w:val="0"/>
    <w:rPr>
      <w:rFonts w:eastAsia="宋体"/>
      <w:kern w:val="2"/>
      <w:sz w:val="21"/>
      <w:szCs w:val="24"/>
      <w:lang w:val="en-US" w:eastAsia="zh-CN" w:bidi="ar-SA"/>
    </w:rPr>
  </w:style>
  <w:style w:type="character" w:customStyle="1" w:styleId="1572">
    <w:name w:val="批注框文本 字符2"/>
    <w:qFormat/>
    <w:uiPriority w:val="0"/>
    <w:rPr>
      <w:rFonts w:ascii="Times New Roman" w:hAnsi="Times New Roman" w:eastAsia="宋体" w:cs="Times New Roman"/>
      <w:kern w:val="0"/>
      <w:sz w:val="18"/>
      <w:szCs w:val="18"/>
      <w:lang w:val="zh-CN" w:eastAsia="zh-CN"/>
    </w:rPr>
  </w:style>
  <w:style w:type="character" w:customStyle="1" w:styleId="1573">
    <w:name w:val="paragraph1 Char"/>
    <w:link w:val="1574"/>
    <w:qFormat/>
    <w:uiPriority w:val="0"/>
    <w:rPr>
      <w:rFonts w:hAnsi="宋体"/>
      <w:szCs w:val="24"/>
    </w:rPr>
  </w:style>
  <w:style w:type="paragraph" w:customStyle="1" w:styleId="1574">
    <w:name w:val="paragraph1"/>
    <w:basedOn w:val="1"/>
    <w:link w:val="1573"/>
    <w:qFormat/>
    <w:uiPriority w:val="0"/>
    <w:pPr>
      <w:widowControl w:val="0"/>
      <w:spacing w:beforeLines="20" w:afterLines="30"/>
      <w:ind w:firstLine="200"/>
      <w:jc w:val="both"/>
    </w:pPr>
    <w:rPr>
      <w:rFonts w:ascii="等线" w:eastAsia="等线"/>
      <w:kern w:val="0"/>
      <w:sz w:val="20"/>
    </w:rPr>
  </w:style>
  <w:style w:type="character" w:customStyle="1" w:styleId="1575">
    <w:name w:val="正文小四缩进 Char"/>
    <w:link w:val="1576"/>
    <w:qFormat/>
    <w:uiPriority w:val="0"/>
    <w:rPr>
      <w:rFonts w:ascii="Arial" w:hAnsi="Arial" w:eastAsia="仿宋_GB2312"/>
      <w:sz w:val="28"/>
      <w:szCs w:val="24"/>
    </w:rPr>
  </w:style>
  <w:style w:type="paragraph" w:customStyle="1" w:styleId="1576">
    <w:name w:val="正文小四缩进"/>
    <w:basedOn w:val="471"/>
    <w:link w:val="1575"/>
    <w:qFormat/>
    <w:uiPriority w:val="0"/>
    <w:pPr>
      <w:spacing w:before="232" w:beforeLines="0"/>
      <w:ind w:firstLine="560"/>
    </w:pPr>
    <w:rPr>
      <w:rFonts w:ascii="Arial" w:hAnsi="Arial" w:eastAsia="仿宋_GB2312" w:cs="Times New Roman"/>
      <w:sz w:val="28"/>
      <w:szCs w:val="24"/>
    </w:rPr>
  </w:style>
  <w:style w:type="character" w:customStyle="1" w:styleId="1577">
    <w:name w:val="编号，小四 Char"/>
    <w:link w:val="1578"/>
    <w:qFormat/>
    <w:uiPriority w:val="0"/>
    <w:rPr>
      <w:rFonts w:ascii="Arial" w:hAnsi="Arial" w:cs="宋体"/>
    </w:rPr>
  </w:style>
  <w:style w:type="paragraph" w:customStyle="1" w:styleId="1578">
    <w:name w:val="编号，小四"/>
    <w:basedOn w:val="1"/>
    <w:link w:val="1577"/>
    <w:qFormat/>
    <w:uiPriority w:val="0"/>
    <w:pPr>
      <w:widowControl w:val="0"/>
      <w:ind w:firstLine="0" w:firstLineChars="0"/>
      <w:jc w:val="both"/>
    </w:pPr>
    <w:rPr>
      <w:rFonts w:ascii="Arial" w:hAnsi="Arial" w:eastAsia="等线" w:cs="宋体"/>
      <w:kern w:val="0"/>
      <w:sz w:val="20"/>
      <w:szCs w:val="20"/>
    </w:rPr>
  </w:style>
  <w:style w:type="character" w:customStyle="1" w:styleId="1579">
    <w:name w:val="项目排列 Char"/>
    <w:link w:val="1580"/>
    <w:qFormat/>
    <w:uiPriority w:val="0"/>
    <w:rPr>
      <w:szCs w:val="24"/>
    </w:rPr>
  </w:style>
  <w:style w:type="paragraph" w:customStyle="1" w:styleId="1580">
    <w:name w:val="项目排列"/>
    <w:basedOn w:val="1"/>
    <w:link w:val="1579"/>
    <w:qFormat/>
    <w:uiPriority w:val="0"/>
    <w:pPr>
      <w:widowControl w:val="0"/>
      <w:tabs>
        <w:tab w:val="left" w:pos="432"/>
      </w:tabs>
      <w:spacing w:before="50" w:beforeLines="50" w:after="50" w:afterLines="50" w:line="300" w:lineRule="auto"/>
      <w:ind w:left="350" w:leftChars="200" w:hanging="150" w:hangingChars="150"/>
      <w:jc w:val="both"/>
    </w:pPr>
    <w:rPr>
      <w:rFonts w:ascii="等线" w:hAnsi="等线" w:eastAsia="等线"/>
      <w:kern w:val="0"/>
      <w:sz w:val="20"/>
    </w:rPr>
  </w:style>
  <w:style w:type="character" w:customStyle="1" w:styleId="1581">
    <w:name w:val="style3"/>
    <w:qFormat/>
    <w:uiPriority w:val="0"/>
  </w:style>
  <w:style w:type="character" w:customStyle="1" w:styleId="1582">
    <w:name w:val="注释标题 字符"/>
    <w:link w:val="16"/>
    <w:qFormat/>
    <w:uiPriority w:val="0"/>
    <w:rPr>
      <w:rFonts w:hAnsi="宋体" w:eastAsia="仿宋"/>
      <w:szCs w:val="24"/>
    </w:rPr>
  </w:style>
  <w:style w:type="character" w:customStyle="1" w:styleId="1583">
    <w:name w:val="五级_标题 字符"/>
    <w:link w:val="1584"/>
    <w:qFormat/>
    <w:uiPriority w:val="0"/>
    <w:rPr>
      <w:rFonts w:ascii="宋体" w:hAnsi="宋体"/>
      <w:b/>
      <w:sz w:val="28"/>
      <w:szCs w:val="44"/>
    </w:rPr>
  </w:style>
  <w:style w:type="paragraph" w:customStyle="1" w:styleId="1584">
    <w:name w:val="五级_标题"/>
    <w:basedOn w:val="7"/>
    <w:next w:val="1"/>
    <w:link w:val="1583"/>
    <w:qFormat/>
    <w:uiPriority w:val="0"/>
    <w:pPr>
      <w:numPr>
        <w:ilvl w:val="0"/>
        <w:numId w:val="0"/>
      </w:numPr>
      <w:adjustRightInd w:val="0"/>
      <w:snapToGrid w:val="0"/>
      <w:spacing w:before="120" w:after="120" w:line="240" w:lineRule="auto"/>
      <w:ind w:left="876" w:leftChars="150" w:hanging="726"/>
    </w:pPr>
    <w:rPr>
      <w:rFonts w:ascii="宋体" w:hAnsi="宋体" w:eastAsia="等线"/>
      <w:b/>
      <w:bCs w:val="0"/>
      <w:w w:val="100"/>
      <w:kern w:val="0"/>
      <w:sz w:val="28"/>
      <w:szCs w:val="44"/>
    </w:rPr>
  </w:style>
  <w:style w:type="character" w:customStyle="1" w:styleId="1585">
    <w:name w:val="明显引用 Char1"/>
    <w:link w:val="1586"/>
    <w:qFormat/>
    <w:uiPriority w:val="30"/>
    <w:rPr>
      <w:i/>
      <w:iCs/>
      <w:color w:val="5B9BD5"/>
      <w:szCs w:val="24"/>
    </w:rPr>
  </w:style>
  <w:style w:type="paragraph" w:customStyle="1" w:styleId="1586">
    <w:name w:val="明显引用2"/>
    <w:basedOn w:val="1"/>
    <w:next w:val="1"/>
    <w:link w:val="1585"/>
    <w:qFormat/>
    <w:uiPriority w:val="30"/>
    <w:pPr>
      <w:spacing w:line="240" w:lineRule="auto"/>
      <w:ind w:left="720" w:right="720" w:firstLine="0" w:firstLineChars="0"/>
    </w:pPr>
    <w:rPr>
      <w:rFonts w:ascii="等线" w:hAnsi="等线" w:eastAsia="等线"/>
      <w:i/>
      <w:iCs/>
      <w:color w:val="5B9BD5"/>
      <w:kern w:val="0"/>
      <w:sz w:val="20"/>
    </w:rPr>
  </w:style>
  <w:style w:type="character" w:customStyle="1" w:styleId="1587">
    <w:name w:val="yzt11 Char"/>
    <w:link w:val="1588"/>
    <w:qFormat/>
    <w:uiPriority w:val="0"/>
    <w:rPr>
      <w:rFonts w:ascii="宋体" w:hAnsi="宋体" w:eastAsia="微软雅黑"/>
    </w:rPr>
  </w:style>
  <w:style w:type="paragraph" w:customStyle="1" w:styleId="1588">
    <w:name w:val="yzt11"/>
    <w:basedOn w:val="1"/>
    <w:link w:val="1587"/>
    <w:qFormat/>
    <w:uiPriority w:val="0"/>
    <w:pPr>
      <w:adjustRightInd w:val="0"/>
      <w:snapToGrid w:val="0"/>
      <w:spacing w:after="200" w:line="240" w:lineRule="auto"/>
      <w:ind w:firstLine="300" w:firstLineChars="150"/>
    </w:pPr>
    <w:rPr>
      <w:rFonts w:eastAsia="微软雅黑"/>
      <w:kern w:val="0"/>
      <w:sz w:val="20"/>
      <w:szCs w:val="20"/>
    </w:rPr>
  </w:style>
  <w:style w:type="character" w:customStyle="1" w:styleId="1589">
    <w:name w:val="Char Char20"/>
    <w:qFormat/>
    <w:uiPriority w:val="0"/>
    <w:rPr>
      <w:rFonts w:ascii="宋体" w:hAnsi="Courier New" w:eastAsia="宋体" w:cs="Courier New"/>
      <w:szCs w:val="21"/>
    </w:rPr>
  </w:style>
  <w:style w:type="character" w:customStyle="1" w:styleId="1590">
    <w:name w:val="正文 Char"/>
    <w:link w:val="1591"/>
    <w:qFormat/>
    <w:uiPriority w:val="0"/>
    <w:rPr>
      <w:rFonts w:hAnsi="宋体" w:eastAsia="仿宋_GB2312" w:cs="宋体"/>
    </w:rPr>
  </w:style>
  <w:style w:type="paragraph" w:customStyle="1" w:styleId="1591">
    <w:name w:val="首行缩进:  2 字符"/>
    <w:basedOn w:val="1"/>
    <w:link w:val="1590"/>
    <w:qFormat/>
    <w:uiPriority w:val="0"/>
    <w:pPr>
      <w:widowControl w:val="0"/>
      <w:snapToGrid w:val="0"/>
      <w:ind w:firstLine="192" w:firstLineChars="192"/>
      <w:jc w:val="center"/>
    </w:pPr>
    <w:rPr>
      <w:rFonts w:ascii="等线" w:eastAsia="仿宋_GB2312" w:cs="宋体"/>
      <w:kern w:val="0"/>
      <w:sz w:val="20"/>
      <w:szCs w:val="20"/>
    </w:rPr>
  </w:style>
  <w:style w:type="character" w:customStyle="1" w:styleId="1592">
    <w:name w:val="h3 Char3"/>
    <w:qFormat/>
    <w:uiPriority w:val="0"/>
    <w:rPr>
      <w:rFonts w:eastAsia="宋体"/>
      <w:b/>
      <w:kern w:val="2"/>
      <w:sz w:val="32"/>
      <w:lang w:val="en-US" w:eastAsia="zh-CN" w:bidi="ar-SA"/>
    </w:rPr>
  </w:style>
  <w:style w:type="character" w:customStyle="1" w:styleId="1593">
    <w:name w:val="title_wenzi1"/>
    <w:qFormat/>
    <w:uiPriority w:val="0"/>
    <w:rPr>
      <w:rFonts w:hint="default" w:ascii="Verdana" w:hAnsi="Verdana"/>
      <w:color w:val="165AB3"/>
      <w:sz w:val="18"/>
      <w:szCs w:val="18"/>
    </w:rPr>
  </w:style>
  <w:style w:type="character" w:customStyle="1" w:styleId="1594">
    <w:name w:val="en"/>
    <w:qFormat/>
    <w:uiPriority w:val="0"/>
  </w:style>
  <w:style w:type="character" w:customStyle="1" w:styleId="1595">
    <w:name w:val="a正文 Char"/>
    <w:link w:val="1596"/>
    <w:qFormat/>
    <w:uiPriority w:val="0"/>
    <w:rPr>
      <w:rFonts w:ascii="Times" w:hAnsi="Times"/>
      <w:iCs/>
      <w:szCs w:val="24"/>
    </w:rPr>
  </w:style>
  <w:style w:type="paragraph" w:customStyle="1" w:styleId="1596">
    <w:name w:val="a正文"/>
    <w:basedOn w:val="1"/>
    <w:link w:val="1595"/>
    <w:qFormat/>
    <w:uiPriority w:val="0"/>
    <w:pPr>
      <w:widowControl w:val="0"/>
      <w:ind w:firstLine="420"/>
      <w:jc w:val="both"/>
    </w:pPr>
    <w:rPr>
      <w:rFonts w:ascii="Times" w:hAnsi="Times" w:eastAsia="等线"/>
      <w:iCs/>
      <w:kern w:val="0"/>
      <w:sz w:val="20"/>
    </w:rPr>
  </w:style>
  <w:style w:type="character" w:customStyle="1" w:styleId="1597">
    <w:name w:val="样式 正文缩进 + 首行缩进:  2 字符 Char"/>
    <w:link w:val="1598"/>
    <w:qFormat/>
    <w:uiPriority w:val="0"/>
    <w:rPr>
      <w:rFonts w:cs="宋体"/>
    </w:rPr>
  </w:style>
  <w:style w:type="paragraph" w:customStyle="1" w:styleId="1598">
    <w:name w:val="样式 正文缩进 + 首行缩进:  2 字符"/>
    <w:basedOn w:val="21"/>
    <w:link w:val="1597"/>
    <w:qFormat/>
    <w:uiPriority w:val="0"/>
    <w:pPr>
      <w:spacing w:before="50" w:beforeLines="50" w:line="360" w:lineRule="auto"/>
    </w:pPr>
    <w:rPr>
      <w:rFonts w:ascii="等线" w:hAnsi="等线" w:eastAsia="等线" w:cs="宋体"/>
      <w:sz w:val="20"/>
    </w:rPr>
  </w:style>
  <w:style w:type="character" w:customStyle="1" w:styleId="1599">
    <w:name w:val="highlight"/>
    <w:qFormat/>
    <w:uiPriority w:val="0"/>
  </w:style>
  <w:style w:type="character" w:customStyle="1" w:styleId="1600">
    <w:name w:val="正文格式（小四） Char"/>
    <w:link w:val="1601"/>
    <w:qFormat/>
    <w:uiPriority w:val="0"/>
    <w:rPr>
      <w:rFonts w:hAnsi="宋体" w:eastAsia="仿宋"/>
      <w:color w:val="000000"/>
      <w:kern w:val="24"/>
      <w:szCs w:val="24"/>
    </w:rPr>
  </w:style>
  <w:style w:type="paragraph" w:customStyle="1" w:styleId="1601">
    <w:name w:val="正文格式（小四）"/>
    <w:basedOn w:val="1"/>
    <w:link w:val="1600"/>
    <w:qFormat/>
    <w:uiPriority w:val="0"/>
    <w:pPr>
      <w:adjustRightInd w:val="0"/>
      <w:snapToGrid w:val="0"/>
      <w:ind w:firstLine="482" w:firstLineChars="0"/>
    </w:pPr>
    <w:rPr>
      <w:rFonts w:ascii="等线" w:eastAsia="仿宋"/>
      <w:color w:val="000000"/>
      <w:kern w:val="24"/>
      <w:sz w:val="20"/>
    </w:rPr>
  </w:style>
  <w:style w:type="character" w:customStyle="1" w:styleId="1602">
    <w:name w:val="2001版正文样式 Char1"/>
    <w:link w:val="1603"/>
    <w:qFormat/>
    <w:uiPriority w:val="0"/>
    <w:rPr>
      <w:rFonts w:ascii="宋体" w:hAnsi="宋体"/>
      <w:spacing w:val="20"/>
    </w:rPr>
  </w:style>
  <w:style w:type="paragraph" w:customStyle="1" w:styleId="1603">
    <w:name w:val="2001版正文样式"/>
    <w:basedOn w:val="1"/>
    <w:link w:val="1602"/>
    <w:qFormat/>
    <w:uiPriority w:val="0"/>
    <w:pPr>
      <w:widowControl w:val="0"/>
      <w:autoSpaceDE w:val="0"/>
      <w:autoSpaceDN w:val="0"/>
      <w:adjustRightInd w:val="0"/>
      <w:snapToGrid w:val="0"/>
      <w:ind w:firstLine="629" w:firstLineChars="242"/>
      <w:jc w:val="both"/>
      <w:textAlignment w:val="bottom"/>
    </w:pPr>
    <w:rPr>
      <w:rFonts w:eastAsia="等线"/>
      <w:spacing w:val="20"/>
      <w:kern w:val="0"/>
      <w:sz w:val="20"/>
      <w:szCs w:val="20"/>
    </w:rPr>
  </w:style>
  <w:style w:type="character" w:customStyle="1" w:styleId="1604">
    <w:name w:val="a14px1"/>
    <w:qFormat/>
    <w:uiPriority w:val="0"/>
    <w:rPr>
      <w:rFonts w:hint="default" w:ascii="Arial" w:hAnsi="Arial" w:eastAsia="宋体" w:cs="Arial"/>
      <w:kern w:val="2"/>
      <w:sz w:val="21"/>
      <w:szCs w:val="21"/>
      <w:lang w:val="en-US" w:eastAsia="zh-CN" w:bidi="ar-SA"/>
    </w:rPr>
  </w:style>
  <w:style w:type="character" w:customStyle="1" w:styleId="1605">
    <w:name w:val="news1"/>
    <w:qFormat/>
    <w:uiPriority w:val="0"/>
    <w:rPr>
      <w:rFonts w:hint="default"/>
      <w:color w:val="222222"/>
      <w:spacing w:val="0"/>
      <w:sz w:val="18"/>
      <w:szCs w:val="18"/>
    </w:rPr>
  </w:style>
  <w:style w:type="character" w:customStyle="1" w:styleId="1606">
    <w:name w:val="main1"/>
    <w:qFormat/>
    <w:uiPriority w:val="0"/>
    <w:rPr>
      <w:rFonts w:hint="default"/>
      <w:spacing w:val="320"/>
      <w:sz w:val="21"/>
      <w:szCs w:val="21"/>
    </w:rPr>
  </w:style>
  <w:style w:type="character" w:customStyle="1" w:styleId="1607">
    <w:name w:val="fontwb1"/>
    <w:qFormat/>
    <w:uiPriority w:val="0"/>
    <w:rPr>
      <w:color w:val="333333"/>
      <w:sz w:val="18"/>
      <w:szCs w:val="18"/>
    </w:rPr>
  </w:style>
  <w:style w:type="character" w:customStyle="1" w:styleId="1608">
    <w:name w:val="1111 Char"/>
    <w:qFormat/>
    <w:uiPriority w:val="0"/>
    <w:rPr>
      <w:rFonts w:ascii="Times New Roman" w:hAnsi="Times New Roman" w:eastAsia="仿宋_GB2312" w:cs="Times New Roman"/>
      <w:b/>
      <w:sz w:val="28"/>
      <w:szCs w:val="24"/>
    </w:rPr>
  </w:style>
  <w:style w:type="character" w:customStyle="1" w:styleId="1609">
    <w:name w:val="表标题 Char"/>
    <w:link w:val="1610"/>
    <w:qFormat/>
    <w:locked/>
    <w:uiPriority w:val="0"/>
    <w:rPr>
      <w:rFonts w:ascii="仿宋_GB2312" w:hAnsi="Arial Unicode MS" w:eastAsia="仿宋_GB2312"/>
      <w:sz w:val="24"/>
      <w:szCs w:val="24"/>
    </w:rPr>
  </w:style>
  <w:style w:type="paragraph" w:customStyle="1" w:styleId="1610">
    <w:name w:val="表标题"/>
    <w:basedOn w:val="1"/>
    <w:next w:val="1"/>
    <w:link w:val="1609"/>
    <w:qFormat/>
    <w:uiPriority w:val="0"/>
    <w:pPr>
      <w:ind w:firstLine="200"/>
    </w:pPr>
    <w:rPr>
      <w:rFonts w:ascii="仿宋_GB2312" w:hAnsi="Arial Unicode MS" w:eastAsia="仿宋_GB2312"/>
      <w:kern w:val="0"/>
    </w:rPr>
  </w:style>
  <w:style w:type="character" w:customStyle="1" w:styleId="1611">
    <w:name w:val="引用 Char1"/>
    <w:qFormat/>
    <w:uiPriority w:val="29"/>
    <w:rPr>
      <w:i/>
      <w:iCs/>
      <w:color w:val="404040"/>
      <w:szCs w:val="24"/>
    </w:rPr>
  </w:style>
  <w:style w:type="character" w:customStyle="1" w:styleId="1612">
    <w:name w:val="paramname3"/>
    <w:qFormat/>
    <w:uiPriority w:val="0"/>
  </w:style>
  <w:style w:type="character" w:customStyle="1" w:styleId="1613">
    <w:name w:val="black1"/>
    <w:qFormat/>
    <w:uiPriority w:val="0"/>
    <w:rPr>
      <w:rFonts w:hint="eastAsia" w:ascii="System" w:eastAsia="System"/>
      <w:color w:val="000000"/>
      <w:sz w:val="20"/>
      <w:szCs w:val="20"/>
    </w:rPr>
  </w:style>
  <w:style w:type="character" w:customStyle="1" w:styleId="1614">
    <w:name w:val="3级目录样式 Char"/>
    <w:link w:val="902"/>
    <w:qFormat/>
    <w:uiPriority w:val="0"/>
    <w:rPr>
      <w:rFonts w:ascii="黑体" w:hAnsi="黑体" w:eastAsia="黑体"/>
      <w:bCs/>
      <w:sz w:val="28"/>
      <w:szCs w:val="28"/>
    </w:rPr>
  </w:style>
  <w:style w:type="character" w:customStyle="1" w:styleId="1615">
    <w:name w:val="样式3 Char"/>
    <w:qFormat/>
    <w:uiPriority w:val="0"/>
    <w:rPr>
      <w:rFonts w:ascii="Arial" w:hAnsi="Arial" w:eastAsia="黑体"/>
      <w:kern w:val="2"/>
    </w:rPr>
  </w:style>
  <w:style w:type="character" w:customStyle="1" w:styleId="1616">
    <w:name w:val="注释标题 字符1"/>
    <w:qFormat/>
    <w:uiPriority w:val="99"/>
    <w:rPr>
      <w:rFonts w:eastAsia="仿宋"/>
      <w:kern w:val="2"/>
      <w:sz w:val="24"/>
      <w:szCs w:val="24"/>
    </w:rPr>
  </w:style>
  <w:style w:type="character" w:customStyle="1" w:styleId="1617">
    <w:name w:val="正文缩进 字符1"/>
    <w:qFormat/>
    <w:locked/>
    <w:uiPriority w:val="0"/>
    <w:rPr>
      <w:rFonts w:ascii="宋体"/>
      <w:snapToGrid/>
    </w:rPr>
  </w:style>
  <w:style w:type="character" w:customStyle="1" w:styleId="1618">
    <w:name w:val="jkm6 Char"/>
    <w:link w:val="400"/>
    <w:qFormat/>
    <w:locked/>
    <w:uiPriority w:val="99"/>
    <w:rPr>
      <w:rFonts w:ascii="Arial" w:hAnsi="Arial"/>
      <w:b/>
    </w:rPr>
  </w:style>
  <w:style w:type="character" w:customStyle="1" w:styleId="1619">
    <w:name w:val="标五 Char"/>
    <w:link w:val="1620"/>
    <w:qFormat/>
    <w:locked/>
    <w:uiPriority w:val="0"/>
    <w:rPr>
      <w:rFonts w:ascii="仿宋_GB2312" w:hAnsi="Arial Unicode MS" w:eastAsia="仿宋_GB2312"/>
      <w:sz w:val="24"/>
      <w:szCs w:val="24"/>
    </w:rPr>
  </w:style>
  <w:style w:type="paragraph" w:customStyle="1" w:styleId="1620">
    <w:name w:val="标五"/>
    <w:next w:val="1"/>
    <w:link w:val="1619"/>
    <w:qFormat/>
    <w:uiPriority w:val="0"/>
    <w:pPr>
      <w:spacing w:line="360" w:lineRule="auto"/>
      <w:ind w:firstLine="1"/>
      <w:outlineLvl w:val="4"/>
    </w:pPr>
    <w:rPr>
      <w:rFonts w:ascii="仿宋_GB2312" w:hAnsi="Arial Unicode MS" w:eastAsia="仿宋_GB2312" w:cs="Times New Roman"/>
      <w:sz w:val="24"/>
      <w:szCs w:val="24"/>
      <w:lang w:val="en-US" w:eastAsia="zh-CN" w:bidi="ar-SA"/>
    </w:rPr>
  </w:style>
  <w:style w:type="character" w:customStyle="1" w:styleId="1621">
    <w:name w:val="Char Char31"/>
    <w:qFormat/>
    <w:uiPriority w:val="0"/>
    <w:rPr>
      <w:rFonts w:ascii="宋体" w:hAnsi="宋体" w:eastAsia="宋体"/>
      <w:kern w:val="2"/>
      <w:sz w:val="24"/>
      <w:szCs w:val="24"/>
      <w:lang w:val="en-US" w:eastAsia="zh-CN" w:bidi="ar-SA"/>
    </w:rPr>
  </w:style>
  <w:style w:type="character" w:customStyle="1" w:styleId="1622">
    <w:name w:val="正文文本 Char2"/>
    <w:qFormat/>
    <w:uiPriority w:val="0"/>
    <w:rPr>
      <w:rFonts w:ascii="Times New Roman" w:hAnsi="Times New Roman" w:eastAsia="仿宋_GB2312"/>
      <w:sz w:val="28"/>
    </w:rPr>
  </w:style>
  <w:style w:type="character" w:customStyle="1" w:styleId="1623">
    <w:name w:val="标书正文 Char Char Char Char Char Char Char"/>
    <w:link w:val="1624"/>
    <w:qFormat/>
    <w:locked/>
    <w:uiPriority w:val="0"/>
    <w:rPr>
      <w:rFonts w:ascii="宋体" w:hAnsi="宋体"/>
      <w:bCs/>
      <w:sz w:val="28"/>
      <w:szCs w:val="28"/>
    </w:rPr>
  </w:style>
  <w:style w:type="paragraph" w:customStyle="1" w:styleId="1624">
    <w:name w:val="标书正文 Char Char Char Char Char Char"/>
    <w:basedOn w:val="34"/>
    <w:link w:val="1623"/>
    <w:qFormat/>
    <w:uiPriority w:val="0"/>
    <w:pPr>
      <w:widowControl w:val="0"/>
      <w:tabs>
        <w:tab w:val="left" w:pos="9000"/>
      </w:tabs>
      <w:spacing w:line="360" w:lineRule="auto"/>
      <w:ind w:left="539" w:right="61" w:rightChars="29" w:firstLine="560"/>
      <w:jc w:val="left"/>
    </w:pPr>
    <w:rPr>
      <w:rFonts w:ascii="宋体" w:hAnsi="宋体" w:eastAsia="等线"/>
      <w:bCs/>
      <w:kern w:val="0"/>
      <w:sz w:val="28"/>
      <w:szCs w:val="28"/>
    </w:rPr>
  </w:style>
  <w:style w:type="paragraph" w:customStyle="1" w:styleId="1625">
    <w:name w:val="Char1 Char Char Char111"/>
    <w:basedOn w:val="1"/>
    <w:qFormat/>
    <w:uiPriority w:val="0"/>
    <w:pPr>
      <w:widowControl w:val="0"/>
      <w:spacing w:line="240" w:lineRule="auto"/>
      <w:ind w:firstLine="0" w:firstLineChars="0"/>
      <w:jc w:val="both"/>
    </w:pPr>
    <w:rPr>
      <w:rFonts w:ascii="仿宋_GB2312" w:hAnsi="仿宋_GB2312" w:cs="Arial"/>
      <w:sz w:val="21"/>
      <w:szCs w:val="20"/>
    </w:rPr>
  </w:style>
  <w:style w:type="paragraph" w:customStyle="1" w:styleId="1626">
    <w:name w:val="et19"/>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1627">
    <w:name w:val="Char151"/>
    <w:basedOn w:val="1"/>
    <w:qFormat/>
    <w:uiPriority w:val="0"/>
    <w:pPr>
      <w:widowControl w:val="0"/>
      <w:spacing w:after="160" w:line="240" w:lineRule="exact"/>
      <w:ind w:firstLine="0" w:firstLineChars="0"/>
      <w:jc w:val="both"/>
    </w:pPr>
    <w:rPr>
      <w:rFonts w:ascii="Calibri" w:hAnsi="Calibri"/>
      <w:snapToGrid w:val="0"/>
      <w:sz w:val="21"/>
      <w:szCs w:val="21"/>
    </w:rPr>
  </w:style>
  <w:style w:type="paragraph" w:customStyle="1" w:styleId="1628">
    <w:name w:val="_Style 8"/>
    <w:basedOn w:val="1"/>
    <w:qFormat/>
    <w:uiPriority w:val="99"/>
    <w:pPr>
      <w:ind w:firstLine="0" w:firstLineChars="0"/>
    </w:pPr>
    <w:rPr>
      <w:rFonts w:ascii="Calibri"/>
      <w:kern w:val="0"/>
      <w:sz w:val="21"/>
      <w:szCs w:val="20"/>
    </w:rPr>
  </w:style>
  <w:style w:type="paragraph" w:customStyle="1" w:styleId="1629">
    <w:name w:val="X标题3"/>
    <w:basedOn w:val="5"/>
    <w:qFormat/>
    <w:uiPriority w:val="0"/>
    <w:pPr>
      <w:keepLines w:val="0"/>
      <w:widowControl w:val="0"/>
      <w:numPr>
        <w:ilvl w:val="0"/>
        <w:numId w:val="0"/>
      </w:numPr>
      <w:spacing w:before="120" w:after="240" w:line="240" w:lineRule="auto"/>
    </w:pPr>
    <w:rPr>
      <w:rFonts w:ascii="宋体" w:hAnsi="Cambria" w:eastAsia="宋体" w:cs="宋体"/>
      <w:b/>
      <w:sz w:val="32"/>
      <w:szCs w:val="20"/>
    </w:rPr>
  </w:style>
  <w:style w:type="paragraph" w:customStyle="1" w:styleId="1630">
    <w:name w:val="jkm1"/>
    <w:basedOn w:val="399"/>
    <w:qFormat/>
    <w:uiPriority w:val="99"/>
    <w:pPr>
      <w:tabs>
        <w:tab w:val="clear" w:pos="992"/>
      </w:tabs>
      <w:outlineLvl w:val="0"/>
    </w:pPr>
  </w:style>
  <w:style w:type="paragraph" w:customStyle="1" w:styleId="1631">
    <w:name w:val="body"/>
    <w:basedOn w:val="64"/>
    <w:qFormat/>
    <w:uiPriority w:val="0"/>
    <w:pPr>
      <w:widowControl/>
      <w:spacing w:before="0" w:after="0" w:line="240" w:lineRule="auto"/>
      <w:ind w:left="329" w:firstLine="200" w:firstLineChars="200"/>
      <w:jc w:val="left"/>
      <w:outlineLvl w:val="9"/>
    </w:pPr>
    <w:rPr>
      <w:rFonts w:ascii="微软雅黑 Light" w:hAnsi="微软雅黑 Light" w:eastAsia="微软雅黑 Light"/>
      <w:kern w:val="0"/>
      <w:sz w:val="22"/>
      <w:szCs w:val="24"/>
    </w:rPr>
  </w:style>
  <w:style w:type="paragraph" w:customStyle="1" w:styleId="1632">
    <w:name w:val="CSS2级正文"/>
    <w:basedOn w:val="1"/>
    <w:qFormat/>
    <w:uiPriority w:val="0"/>
    <w:pPr>
      <w:widowControl w:val="0"/>
      <w:ind w:left="480" w:leftChars="200"/>
      <w:jc w:val="both"/>
    </w:pPr>
    <w:rPr>
      <w:rFonts w:ascii="Calibri"/>
      <w:sz w:val="21"/>
      <w:szCs w:val="20"/>
    </w:rPr>
  </w:style>
  <w:style w:type="paragraph" w:customStyle="1" w:styleId="1633">
    <w:name w:val="Char Char Char2 Char Char Char"/>
    <w:basedOn w:val="1"/>
    <w:qFormat/>
    <w:uiPriority w:val="0"/>
    <w:pPr>
      <w:widowControl w:val="0"/>
      <w:spacing w:line="240" w:lineRule="auto"/>
      <w:ind w:firstLine="0" w:firstLineChars="0"/>
      <w:jc w:val="both"/>
    </w:pPr>
    <w:rPr>
      <w:rFonts w:ascii="Tahoma" w:hAnsi="Tahoma" w:eastAsia="黑体"/>
      <w:sz w:val="21"/>
      <w:szCs w:val="20"/>
    </w:rPr>
  </w:style>
  <w:style w:type="character" w:customStyle="1" w:styleId="1634">
    <w:name w:val="正文文本 3 Char3"/>
    <w:basedOn w:val="145"/>
    <w:semiHidden/>
    <w:qFormat/>
    <w:uiPriority w:val="99"/>
    <w:rPr>
      <w:rFonts w:ascii="宋体" w:hAnsi="宋体" w:eastAsia="宋体"/>
      <w:kern w:val="2"/>
      <w:sz w:val="16"/>
      <w:szCs w:val="16"/>
    </w:rPr>
  </w:style>
  <w:style w:type="paragraph" w:customStyle="1" w:styleId="1635">
    <w:name w:val="正文文本 31"/>
    <w:basedOn w:val="1"/>
    <w:qFormat/>
    <w:uiPriority w:val="99"/>
    <w:pPr>
      <w:widowControl w:val="0"/>
      <w:spacing w:after="120" w:line="240" w:lineRule="auto"/>
      <w:ind w:firstLine="0" w:firstLineChars="0"/>
      <w:jc w:val="both"/>
    </w:pPr>
    <w:rPr>
      <w:rFonts w:ascii="Calibri"/>
      <w:kern w:val="0"/>
      <w:sz w:val="16"/>
      <w:szCs w:val="16"/>
    </w:rPr>
  </w:style>
  <w:style w:type="paragraph" w:customStyle="1" w:styleId="1636">
    <w:name w:val="RM_Heading 3"/>
    <w:basedOn w:val="5"/>
    <w:next w:val="1"/>
    <w:qFormat/>
    <w:uiPriority w:val="0"/>
    <w:pPr>
      <w:keepLines w:val="0"/>
      <w:pageBreakBefore/>
      <w:numPr>
        <w:numId w:val="44"/>
      </w:numPr>
      <w:tabs>
        <w:tab w:val="left" w:pos="1260"/>
      </w:tabs>
      <w:spacing w:before="120" w:after="60" w:line="360" w:lineRule="auto"/>
      <w:ind w:left="720" w:hanging="720"/>
    </w:pPr>
    <w:rPr>
      <w:rFonts w:ascii="Arial" w:hAnsi="Arial" w:eastAsia="宋体"/>
      <w:b/>
      <w:bCs w:val="0"/>
      <w:kern w:val="0"/>
      <w:szCs w:val="20"/>
      <w:lang w:val="en-GB" w:eastAsia="en-US"/>
    </w:rPr>
  </w:style>
  <w:style w:type="paragraph" w:customStyle="1" w:styleId="1637">
    <w:name w:val="Bullet with text 5"/>
    <w:basedOn w:val="1"/>
    <w:qFormat/>
    <w:uiPriority w:val="0"/>
    <w:pPr>
      <w:tabs>
        <w:tab w:val="left" w:pos="148"/>
        <w:tab w:val="left" w:pos="1800"/>
      </w:tabs>
      <w:ind w:left="148" w:hanging="432" w:firstLineChars="0"/>
    </w:pPr>
    <w:rPr>
      <w:rFonts w:ascii="Arial" w:hAnsi="Arial" w:eastAsia="仿宋"/>
      <w:kern w:val="0"/>
      <w:sz w:val="21"/>
      <w:szCs w:val="20"/>
      <w:lang w:val="en-GB" w:eastAsia="en-US"/>
    </w:rPr>
  </w:style>
  <w:style w:type="paragraph" w:customStyle="1" w:styleId="1638">
    <w:name w:val="CM27"/>
    <w:basedOn w:val="304"/>
    <w:next w:val="304"/>
    <w:qFormat/>
    <w:uiPriority w:val="0"/>
    <w:pPr>
      <w:spacing w:line="653" w:lineRule="atLeast"/>
    </w:pPr>
    <w:rPr>
      <w:rFonts w:ascii="仿宋_GB2312" w:eastAsia="仿宋_GB2312" w:cs="Times New Roman"/>
      <w:color w:val="auto"/>
    </w:rPr>
  </w:style>
  <w:style w:type="paragraph" w:customStyle="1" w:styleId="1639">
    <w:name w:val="功能项目"/>
    <w:basedOn w:val="1"/>
    <w:qFormat/>
    <w:uiPriority w:val="99"/>
    <w:pPr>
      <w:widowControl w:val="0"/>
      <w:tabs>
        <w:tab w:val="left" w:pos="1140"/>
      </w:tabs>
      <w:spacing w:after="120" w:line="440" w:lineRule="atLeast"/>
      <w:ind w:left="1140" w:hanging="420" w:firstLineChars="0"/>
      <w:jc w:val="both"/>
    </w:pPr>
    <w:rPr>
      <w:rFonts w:ascii="Calibri" w:eastAsia="仿宋_GB2312"/>
      <w:sz w:val="21"/>
    </w:rPr>
  </w:style>
  <w:style w:type="paragraph" w:customStyle="1" w:styleId="1640">
    <w:name w:val="xl34"/>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1641">
    <w:name w:val="IN Feature"/>
    <w:next w:val="1642"/>
    <w:qFormat/>
    <w:uiPriority w:val="0"/>
    <w:pPr>
      <w:keepNext/>
      <w:keepLines/>
      <w:spacing w:before="240" w:after="240" w:line="360" w:lineRule="auto"/>
      <w:ind w:firstLine="200" w:firstLineChars="200"/>
      <w:jc w:val="both"/>
      <w:outlineLvl w:val="7"/>
    </w:pPr>
    <w:rPr>
      <w:rFonts w:ascii="Arial" w:hAnsi="Arial" w:eastAsia="黑体" w:cs="Arial"/>
      <w:sz w:val="21"/>
      <w:szCs w:val="21"/>
      <w:lang w:val="en-US" w:eastAsia="zh-CN" w:bidi="ar-SA"/>
    </w:rPr>
  </w:style>
  <w:style w:type="paragraph" w:customStyle="1" w:styleId="1642">
    <w:name w:val="IN Step"/>
    <w:basedOn w:val="1"/>
    <w:qFormat/>
    <w:uiPriority w:val="0"/>
    <w:pPr>
      <w:keepLines/>
      <w:tabs>
        <w:tab w:val="left" w:pos="1134"/>
      </w:tabs>
      <w:spacing w:before="80" w:after="80" w:line="300" w:lineRule="auto"/>
      <w:ind w:left="1134" w:hanging="907"/>
      <w:jc w:val="both"/>
      <w:outlineLvl w:val="8"/>
    </w:pPr>
    <w:rPr>
      <w:rFonts w:ascii="Arial" w:hAnsi="Arial" w:eastAsia="仿宋" w:cs="Arial"/>
      <w:kern w:val="0"/>
      <w:sz w:val="21"/>
      <w:szCs w:val="21"/>
    </w:rPr>
  </w:style>
  <w:style w:type="character" w:customStyle="1" w:styleId="1643">
    <w:name w:val="注释标题 Char2"/>
    <w:basedOn w:val="145"/>
    <w:semiHidden/>
    <w:qFormat/>
    <w:uiPriority w:val="99"/>
    <w:rPr>
      <w:rFonts w:ascii="宋体" w:hAnsi="宋体" w:eastAsia="宋体"/>
      <w:kern w:val="2"/>
      <w:sz w:val="24"/>
      <w:szCs w:val="24"/>
    </w:rPr>
  </w:style>
  <w:style w:type="paragraph" w:customStyle="1" w:styleId="1644">
    <w:name w:val="技术文档 5"/>
    <w:qFormat/>
    <w:uiPriority w:val="0"/>
    <w:pPr>
      <w:spacing w:line="360" w:lineRule="auto"/>
      <w:outlineLvl w:val="4"/>
    </w:pPr>
    <w:rPr>
      <w:rFonts w:ascii="宋体" w:hAnsi="宋体" w:eastAsia="宋体" w:cs="Times New Roman"/>
      <w:kern w:val="2"/>
      <w:sz w:val="21"/>
      <w:szCs w:val="21"/>
      <w:lang w:val="en-US" w:eastAsia="zh-CN" w:bidi="ar-SA"/>
    </w:rPr>
  </w:style>
  <w:style w:type="character" w:customStyle="1" w:styleId="1645">
    <w:name w:val="脚注文本 Char3"/>
    <w:basedOn w:val="145"/>
    <w:semiHidden/>
    <w:qFormat/>
    <w:uiPriority w:val="99"/>
    <w:rPr>
      <w:sz w:val="18"/>
      <w:szCs w:val="18"/>
    </w:rPr>
  </w:style>
  <w:style w:type="paragraph" w:customStyle="1" w:styleId="1646">
    <w:name w:val="A标书样式4"/>
    <w:basedOn w:val="1"/>
    <w:next w:val="1"/>
    <w:qFormat/>
    <w:uiPriority w:val="0"/>
    <w:pPr>
      <w:widowControl w:val="0"/>
      <w:spacing w:before="120" w:after="120" w:line="480" w:lineRule="auto"/>
      <w:ind w:firstLine="0" w:firstLineChars="0"/>
      <w:jc w:val="both"/>
      <w:outlineLvl w:val="3"/>
    </w:pPr>
    <w:rPr>
      <w:rFonts w:ascii="Calibri" w:eastAsia="仿宋"/>
      <w:b/>
      <w:sz w:val="32"/>
      <w:szCs w:val="20"/>
    </w:rPr>
  </w:style>
  <w:style w:type="paragraph" w:customStyle="1" w:styleId="1647">
    <w:name w:val="Char16"/>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1648">
    <w:name w:val="xl48"/>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1649">
    <w:name w:val="列项——（一级）"/>
    <w:qFormat/>
    <w:uiPriority w:val="0"/>
    <w:pPr>
      <w:widowControl w:val="0"/>
      <w:numPr>
        <w:ilvl w:val="0"/>
        <w:numId w:val="45"/>
      </w:numPr>
      <w:tabs>
        <w:tab w:val="left" w:pos="1140"/>
      </w:tabs>
      <w:jc w:val="both"/>
    </w:pPr>
    <w:rPr>
      <w:rFonts w:ascii="宋体" w:hAnsi="Calibri" w:eastAsia="宋体" w:cs="Times New Roman"/>
      <w:sz w:val="21"/>
      <w:lang w:val="en-US" w:eastAsia="zh-CN" w:bidi="ar-SA"/>
    </w:rPr>
  </w:style>
  <w:style w:type="paragraph" w:customStyle="1" w:styleId="1650">
    <w:name w:val="Numbered list 3.1"/>
    <w:basedOn w:val="3"/>
    <w:next w:val="1"/>
    <w:qFormat/>
    <w:uiPriority w:val="0"/>
    <w:pPr>
      <w:keepLines w:val="0"/>
      <w:tabs>
        <w:tab w:val="left" w:pos="360"/>
        <w:tab w:val="left" w:pos="420"/>
        <w:tab w:val="left" w:pos="432"/>
      </w:tabs>
      <w:spacing w:before="240" w:beforeLines="0" w:after="60" w:afterLines="0"/>
      <w:ind w:left="420" w:hanging="420" w:firstLineChars="0"/>
    </w:pPr>
    <w:rPr>
      <w:rFonts w:ascii="仿宋" w:hAnsi="Arial" w:eastAsia="宋体"/>
      <w:bCs w:val="0"/>
      <w:kern w:val="28"/>
      <w:sz w:val="28"/>
      <w:szCs w:val="20"/>
      <w:lang w:val="en-GB" w:eastAsia="en-US"/>
    </w:rPr>
  </w:style>
  <w:style w:type="paragraph" w:customStyle="1" w:styleId="1651">
    <w:name w:val="日期2"/>
    <w:basedOn w:val="1"/>
    <w:next w:val="1"/>
    <w:qFormat/>
    <w:uiPriority w:val="0"/>
    <w:pPr>
      <w:widowControl w:val="0"/>
      <w:adjustRightInd w:val="0"/>
      <w:spacing w:line="312" w:lineRule="atLeast"/>
      <w:ind w:firstLine="0" w:firstLineChars="0"/>
      <w:jc w:val="both"/>
      <w:textAlignment w:val="baseline"/>
    </w:pPr>
    <w:rPr>
      <w:rFonts w:ascii="Calibri"/>
      <w:kern w:val="0"/>
      <w:sz w:val="21"/>
      <w:szCs w:val="20"/>
    </w:rPr>
  </w:style>
  <w:style w:type="paragraph" w:customStyle="1" w:styleId="1652">
    <w:name w:val="标注"/>
    <w:basedOn w:val="1"/>
    <w:qFormat/>
    <w:uiPriority w:val="99"/>
    <w:pPr>
      <w:widowControl w:val="0"/>
      <w:adjustRightInd w:val="0"/>
      <w:snapToGrid w:val="0"/>
      <w:spacing w:line="312" w:lineRule="auto"/>
      <w:ind w:firstLine="0" w:firstLineChars="0"/>
      <w:jc w:val="both"/>
    </w:pPr>
    <w:rPr>
      <w:rFonts w:eastAsia="仿宋_GB2312"/>
      <w:kern w:val="0"/>
      <w:sz w:val="21"/>
      <w:szCs w:val="21"/>
    </w:rPr>
  </w:style>
  <w:style w:type="paragraph" w:customStyle="1" w:styleId="1653">
    <w:name w:val="段落正文 Char Char Char"/>
    <w:basedOn w:val="1"/>
    <w:qFormat/>
    <w:uiPriority w:val="0"/>
    <w:pPr>
      <w:widowControl w:val="0"/>
      <w:spacing w:beforeLines="50"/>
      <w:ind w:firstLine="200"/>
      <w:jc w:val="both"/>
    </w:pPr>
    <w:rPr>
      <w:rFonts w:ascii="Calibri"/>
      <w:spacing w:val="2"/>
      <w:sz w:val="21"/>
    </w:rPr>
  </w:style>
  <w:style w:type="paragraph" w:customStyle="1" w:styleId="1654">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Calibri" w:hAnsi="Calibri" w:eastAsia="宋体" w:cs="Times New Roman"/>
      <w:b/>
      <w:w w:val="130"/>
      <w:sz w:val="96"/>
      <w:lang w:val="en-US" w:eastAsia="zh-CN" w:bidi="ar-SA"/>
    </w:rPr>
  </w:style>
  <w:style w:type="paragraph" w:customStyle="1" w:styleId="1655">
    <w:name w:val="正文居中"/>
    <w:basedOn w:val="1"/>
    <w:qFormat/>
    <w:uiPriority w:val="0"/>
    <w:pPr>
      <w:widowControl w:val="0"/>
      <w:spacing w:before="100" w:beforeAutospacing="1" w:after="100" w:afterAutospacing="1" w:line="440" w:lineRule="atLeast"/>
      <w:ind w:left="420" w:firstLine="0" w:firstLineChars="0"/>
      <w:jc w:val="center"/>
    </w:pPr>
    <w:rPr>
      <w:rFonts w:ascii="Calibri"/>
      <w:sz w:val="21"/>
    </w:rPr>
  </w:style>
  <w:style w:type="paragraph" w:customStyle="1" w:styleId="1656">
    <w:name w:val="~Bullet #1 Double"/>
    <w:basedOn w:val="1"/>
    <w:qFormat/>
    <w:uiPriority w:val="99"/>
    <w:pPr>
      <w:numPr>
        <w:ilvl w:val="0"/>
        <w:numId w:val="46"/>
      </w:numPr>
      <w:tabs>
        <w:tab w:val="left" w:pos="360"/>
        <w:tab w:val="left" w:pos="900"/>
        <w:tab w:val="clear" w:pos="420"/>
      </w:tabs>
      <w:spacing w:after="220" w:line="220" w:lineRule="atLeast"/>
      <w:ind w:left="360" w:hanging="360" w:firstLineChars="0"/>
    </w:pPr>
    <w:rPr>
      <w:rFonts w:ascii="Arial" w:hAnsi="Arial"/>
      <w:color w:val="00637A"/>
      <w:kern w:val="0"/>
      <w:sz w:val="21"/>
      <w:szCs w:val="20"/>
      <w:lang w:eastAsia="en-US"/>
    </w:rPr>
  </w:style>
  <w:style w:type="paragraph" w:customStyle="1" w:styleId="1657">
    <w:name w:val="样式 标题 3h33rd levelHeading 3 - oldH3l3CT3章标题1Level 3 Hea..."/>
    <w:basedOn w:val="5"/>
    <w:qFormat/>
    <w:uiPriority w:val="0"/>
    <w:pPr>
      <w:keepNext w:val="0"/>
      <w:keepLines w:val="0"/>
      <w:widowControl w:val="0"/>
      <w:numPr>
        <w:numId w:val="0"/>
      </w:numPr>
      <w:tabs>
        <w:tab w:val="left" w:pos="2131"/>
      </w:tabs>
      <w:autoSpaceDE w:val="0"/>
      <w:autoSpaceDN w:val="0"/>
      <w:adjustRightInd w:val="0"/>
      <w:spacing w:before="120" w:after="120" w:line="288" w:lineRule="auto"/>
      <w:ind w:left="2131" w:hanging="420"/>
    </w:pPr>
    <w:rPr>
      <w:rFonts w:ascii="Arial" w:hAnsi="Arial" w:eastAsia="宋体" w:cs="宋体"/>
      <w:b/>
      <w:color w:val="000000"/>
      <w:kern w:val="0"/>
      <w:sz w:val="21"/>
      <w:szCs w:val="20"/>
    </w:rPr>
  </w:style>
  <w:style w:type="paragraph" w:customStyle="1" w:styleId="1658">
    <w:name w:val="附录-安全措施"/>
    <w:basedOn w:val="1"/>
    <w:qFormat/>
    <w:uiPriority w:val="99"/>
    <w:pPr>
      <w:overflowPunct w:val="0"/>
      <w:autoSpaceDE w:val="0"/>
      <w:autoSpaceDN w:val="0"/>
      <w:spacing w:beforeLines="100"/>
      <w:ind w:firstLine="0" w:firstLineChars="0"/>
      <w:jc w:val="both"/>
      <w:outlineLvl w:val="4"/>
    </w:pPr>
    <w:rPr>
      <w:rFonts w:eastAsia="黑体" w:cs="宋体"/>
      <w:bCs/>
      <w:kern w:val="0"/>
      <w:sz w:val="21"/>
      <w:szCs w:val="20"/>
    </w:rPr>
  </w:style>
  <w:style w:type="paragraph" w:customStyle="1" w:styleId="1659">
    <w:name w:val="xl137"/>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1660">
    <w:name w:val="样式 正文文字缩进 + 宋体 居中 行距: 固定值 24 磅"/>
    <w:basedOn w:val="35"/>
    <w:qFormat/>
    <w:uiPriority w:val="99"/>
    <w:pPr>
      <w:widowControl w:val="0"/>
      <w:spacing w:after="0" w:line="240" w:lineRule="auto"/>
      <w:ind w:left="0" w:leftChars="0" w:firstLine="0" w:firstLineChars="0"/>
      <w:jc w:val="center"/>
    </w:pPr>
    <w:rPr>
      <w:rFonts w:cs="宋体"/>
      <w:sz w:val="21"/>
      <w:szCs w:val="22"/>
    </w:rPr>
  </w:style>
  <w:style w:type="paragraph" w:customStyle="1" w:styleId="1661">
    <w:name w:val="font25"/>
    <w:basedOn w:val="1"/>
    <w:qFormat/>
    <w:uiPriority w:val="0"/>
    <w:pPr>
      <w:spacing w:before="100" w:beforeAutospacing="1" w:after="100" w:afterAutospacing="1" w:line="240" w:lineRule="auto"/>
      <w:ind w:firstLine="0" w:firstLineChars="0"/>
    </w:pPr>
    <w:rPr>
      <w:rFonts w:eastAsia="仿宋" w:cs="宋体"/>
      <w:color w:val="FF0000"/>
      <w:kern w:val="0"/>
      <w:sz w:val="21"/>
      <w:szCs w:val="20"/>
    </w:rPr>
  </w:style>
  <w:style w:type="paragraph" w:customStyle="1" w:styleId="1662">
    <w:name w:val="yellow"/>
    <w:basedOn w:val="1"/>
    <w:qFormat/>
    <w:uiPriority w:val="0"/>
    <w:pPr>
      <w:spacing w:before="100" w:beforeAutospacing="1" w:after="100" w:afterAutospacing="1" w:line="240" w:lineRule="auto"/>
      <w:ind w:firstLine="0" w:firstLineChars="0"/>
    </w:pPr>
    <w:rPr>
      <w:rFonts w:hint="eastAsia" w:eastAsia="仿宋"/>
      <w:color w:val="FF9933"/>
      <w:kern w:val="0"/>
      <w:sz w:val="21"/>
    </w:rPr>
  </w:style>
  <w:style w:type="paragraph" w:customStyle="1" w:styleId="1663">
    <w:name w:val="Char Char1 Char Char Char Char Char Char7"/>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1664">
    <w:name w:val="表格内文字加粗"/>
    <w:basedOn w:val="1665"/>
    <w:qFormat/>
    <w:uiPriority w:val="99"/>
    <w:pPr>
      <w:jc w:val="center"/>
    </w:pPr>
    <w:rPr>
      <w:b/>
      <w:bCs/>
    </w:rPr>
  </w:style>
  <w:style w:type="paragraph" w:customStyle="1" w:styleId="1665">
    <w:name w:val="表格内文字"/>
    <w:basedOn w:val="1"/>
    <w:qFormat/>
    <w:uiPriority w:val="99"/>
    <w:pPr>
      <w:widowControl w:val="0"/>
      <w:spacing w:line="240" w:lineRule="auto"/>
      <w:ind w:firstLine="0" w:firstLineChars="0"/>
      <w:jc w:val="both"/>
    </w:pPr>
    <w:rPr>
      <w:rFonts w:ascii="Calibri" w:eastAsia="仿宋_GB2312" w:cs="宋体"/>
      <w:sz w:val="21"/>
      <w:szCs w:val="21"/>
    </w:rPr>
  </w:style>
  <w:style w:type="paragraph" w:customStyle="1" w:styleId="1666">
    <w:name w:val="样式 行距: 1.5 倍行距1"/>
    <w:basedOn w:val="1"/>
    <w:qFormat/>
    <w:uiPriority w:val="0"/>
    <w:pPr>
      <w:widowControl w:val="0"/>
      <w:numPr>
        <w:ilvl w:val="0"/>
        <w:numId w:val="47"/>
      </w:numPr>
      <w:tabs>
        <w:tab w:val="left" w:pos="420"/>
      </w:tabs>
      <w:ind w:left="425" w:firstLine="0" w:firstLineChars="0"/>
      <w:jc w:val="both"/>
    </w:pPr>
    <w:rPr>
      <w:rFonts w:ascii="Calibri" w:cs="宋体"/>
      <w:sz w:val="21"/>
    </w:rPr>
  </w:style>
  <w:style w:type="paragraph" w:customStyle="1" w:styleId="1667">
    <w:name w:val="xl214"/>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ascii="Calibri"/>
      <w:b/>
      <w:bCs/>
      <w:kern w:val="0"/>
      <w:sz w:val="21"/>
    </w:rPr>
  </w:style>
  <w:style w:type="paragraph" w:customStyle="1" w:styleId="1668">
    <w:name w:val="CM12"/>
    <w:basedOn w:val="304"/>
    <w:next w:val="304"/>
    <w:qFormat/>
    <w:uiPriority w:val="99"/>
    <w:pPr>
      <w:spacing w:line="511" w:lineRule="atLeast"/>
    </w:pPr>
    <w:rPr>
      <w:rFonts w:ascii="仿宋_GB2312" w:eastAsia="仿宋_GB2312" w:cs="Times New Roman"/>
      <w:color w:val="auto"/>
    </w:rPr>
  </w:style>
  <w:style w:type="paragraph" w:customStyle="1" w:styleId="1669">
    <w:name w:val="图位置无缩进"/>
    <w:basedOn w:val="1"/>
    <w:qFormat/>
    <w:uiPriority w:val="99"/>
    <w:pPr>
      <w:widowControl w:val="0"/>
      <w:adjustRightInd w:val="0"/>
      <w:snapToGrid w:val="0"/>
      <w:spacing w:line="312" w:lineRule="auto"/>
      <w:ind w:firstLine="0" w:firstLineChars="0"/>
      <w:jc w:val="both"/>
    </w:pPr>
    <w:rPr>
      <w:rFonts w:eastAsia="仿宋_GB2312"/>
      <w:kern w:val="0"/>
      <w:sz w:val="21"/>
      <w:szCs w:val="21"/>
    </w:rPr>
  </w:style>
  <w:style w:type="character" w:customStyle="1" w:styleId="1670">
    <w:name w:val="纯文本 Char3"/>
    <w:basedOn w:val="145"/>
    <w:semiHidden/>
    <w:qFormat/>
    <w:uiPriority w:val="99"/>
    <w:rPr>
      <w:rFonts w:ascii="宋体" w:hAnsi="Courier New" w:eastAsia="宋体" w:cs="Courier New"/>
      <w:kern w:val="2"/>
      <w:sz w:val="21"/>
      <w:szCs w:val="21"/>
    </w:rPr>
  </w:style>
  <w:style w:type="paragraph" w:customStyle="1" w:styleId="1671">
    <w:name w:val="xl155"/>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1672">
    <w:name w:val="正文表格"/>
    <w:basedOn w:val="1"/>
    <w:qFormat/>
    <w:uiPriority w:val="0"/>
    <w:pPr>
      <w:widowControl w:val="0"/>
      <w:snapToGrid w:val="0"/>
      <w:spacing w:afterLines="50" w:line="240" w:lineRule="auto"/>
      <w:ind w:firstLine="0" w:firstLineChars="0"/>
      <w:jc w:val="both"/>
    </w:pPr>
    <w:rPr>
      <w:rFonts w:ascii="Calibri" w:eastAsia="仿宋_GB2312"/>
      <w:sz w:val="21"/>
      <w:szCs w:val="20"/>
    </w:rPr>
  </w:style>
  <w:style w:type="paragraph" w:customStyle="1" w:styleId="1673">
    <w:name w:val="样式 二级条标题 + Verdana"/>
    <w:basedOn w:val="1"/>
    <w:qFormat/>
    <w:uiPriority w:val="99"/>
    <w:pPr>
      <w:spacing w:beforeLines="100" w:afterLines="100"/>
      <w:ind w:firstLine="0" w:firstLineChars="0"/>
      <w:outlineLvl w:val="3"/>
    </w:pPr>
    <w:rPr>
      <w:b/>
      <w:kern w:val="0"/>
      <w:sz w:val="28"/>
      <w:szCs w:val="28"/>
    </w:rPr>
  </w:style>
  <w:style w:type="paragraph" w:customStyle="1" w:styleId="1674">
    <w:name w:val="表格头"/>
    <w:basedOn w:val="1"/>
    <w:qFormat/>
    <w:uiPriority w:val="0"/>
    <w:pPr>
      <w:widowControl w:val="0"/>
      <w:spacing w:line="240" w:lineRule="auto"/>
      <w:ind w:firstLine="0" w:firstLineChars="0"/>
      <w:jc w:val="both"/>
    </w:pPr>
    <w:rPr>
      <w:rFonts w:ascii="Calibri" w:eastAsia="仿宋"/>
      <w:sz w:val="18"/>
      <w:szCs w:val="18"/>
    </w:rPr>
  </w:style>
  <w:style w:type="character" w:customStyle="1" w:styleId="1675">
    <w:name w:val="信息标题 Char2"/>
    <w:basedOn w:val="145"/>
    <w:semiHidden/>
    <w:qFormat/>
    <w:uiPriority w:val="99"/>
    <w:rPr>
      <w:rFonts w:asciiTheme="majorHAnsi" w:hAnsiTheme="majorHAnsi" w:eastAsiaTheme="majorEastAsia" w:cstheme="majorBidi"/>
      <w:kern w:val="2"/>
      <w:sz w:val="24"/>
      <w:szCs w:val="24"/>
      <w:shd w:val="pct20" w:color="auto" w:fill="auto"/>
    </w:rPr>
  </w:style>
  <w:style w:type="paragraph" w:customStyle="1" w:styleId="1676">
    <w:name w:val="内容正文"/>
    <w:basedOn w:val="1"/>
    <w:qFormat/>
    <w:uiPriority w:val="0"/>
    <w:pPr>
      <w:widowControl w:val="0"/>
      <w:spacing w:line="312" w:lineRule="auto"/>
      <w:ind w:firstLine="425" w:firstLineChars="0"/>
      <w:jc w:val="both"/>
    </w:pPr>
    <w:rPr>
      <w:rFonts w:ascii="Calibri" w:eastAsia="仿宋_GB2312"/>
      <w:sz w:val="21"/>
    </w:rPr>
  </w:style>
  <w:style w:type="paragraph" w:customStyle="1" w:styleId="1677">
    <w:name w:val="中文标题 3"/>
    <w:basedOn w:val="35"/>
    <w:qFormat/>
    <w:uiPriority w:val="0"/>
    <w:pPr>
      <w:widowControl w:val="0"/>
      <w:numPr>
        <w:ilvl w:val="2"/>
        <w:numId w:val="48"/>
      </w:numPr>
      <w:spacing w:before="100" w:beforeAutospacing="1" w:after="100" w:afterAutospacing="1"/>
      <w:ind w:left="0" w:leftChars="0" w:firstLine="0" w:firstLineChars="0"/>
      <w:jc w:val="both"/>
    </w:pPr>
    <w:rPr>
      <w:rFonts w:ascii="Calibri"/>
      <w:kern w:val="28"/>
    </w:rPr>
  </w:style>
  <w:style w:type="paragraph" w:customStyle="1" w:styleId="1678">
    <w:name w:val="字母编号列项（一级）"/>
    <w:qFormat/>
    <w:uiPriority w:val="0"/>
    <w:pPr>
      <w:numPr>
        <w:ilvl w:val="0"/>
        <w:numId w:val="49"/>
      </w:numPr>
      <w:tabs>
        <w:tab w:val="left" w:pos="571"/>
      </w:tabs>
      <w:spacing w:line="360" w:lineRule="auto"/>
      <w:ind w:firstLine="200" w:firstLineChars="200"/>
      <w:jc w:val="both"/>
    </w:pPr>
    <w:rPr>
      <w:rFonts w:ascii="宋体" w:hAnsi="Calibri" w:eastAsia="宋体" w:cs="Times New Roman"/>
      <w:sz w:val="21"/>
      <w:lang w:val="en-US" w:eastAsia="zh-CN" w:bidi="ar-SA"/>
    </w:rPr>
  </w:style>
  <w:style w:type="paragraph" w:customStyle="1" w:styleId="1679">
    <w:name w:val="Subheading"/>
    <w:basedOn w:val="1"/>
    <w:qFormat/>
    <w:uiPriority w:val="99"/>
    <w:pPr>
      <w:spacing w:after="120"/>
      <w:ind w:firstLine="0" w:firstLineChars="0"/>
    </w:pPr>
    <w:rPr>
      <w:rFonts w:ascii="Calibri" w:eastAsia="Times New Roman"/>
      <w:b/>
      <w:color w:val="000080"/>
      <w:kern w:val="0"/>
      <w:sz w:val="21"/>
      <w:szCs w:val="20"/>
      <w:lang w:eastAsia="en-US"/>
    </w:rPr>
  </w:style>
  <w:style w:type="paragraph" w:customStyle="1" w:styleId="1680">
    <w:name w:val="xl14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1681">
    <w:name w:val="样式 标题 3一、Heading 3 - oldH3h3Level 3 Headheading 3BOD 0Bo..."/>
    <w:basedOn w:val="5"/>
    <w:qFormat/>
    <w:uiPriority w:val="0"/>
    <w:pPr>
      <w:keepLines w:val="0"/>
      <w:widowControl w:val="0"/>
      <w:numPr>
        <w:ilvl w:val="0"/>
        <w:numId w:val="0"/>
      </w:numPr>
      <w:spacing w:before="156" w:line="360" w:lineRule="auto"/>
      <w:ind w:left="-60" w:firstLine="737"/>
    </w:pPr>
    <w:rPr>
      <w:rFonts w:ascii="楷体_GB2312" w:hAnsi="楷体_GB2312" w:eastAsia="仿宋_GB2312" w:cs="宋体"/>
      <w:b/>
      <w:color w:val="000000"/>
      <w:kern w:val="0"/>
      <w:sz w:val="21"/>
      <w:szCs w:val="20"/>
    </w:rPr>
  </w:style>
  <w:style w:type="paragraph" w:customStyle="1" w:styleId="1682">
    <w:name w:val="Number List"/>
    <w:qFormat/>
    <w:uiPriority w:val="0"/>
    <w:pPr>
      <w:tabs>
        <w:tab w:val="left" w:pos="360"/>
      </w:tabs>
      <w:ind w:left="360" w:hanging="360"/>
    </w:pPr>
    <w:rPr>
      <w:rFonts w:ascii="Calibri" w:hAnsi="Calibri" w:eastAsia="宋体" w:cs="Times New Roman"/>
      <w:color w:val="000000"/>
      <w:sz w:val="24"/>
      <w:lang w:val="en-US" w:eastAsia="en-US" w:bidi="ar-SA"/>
    </w:rPr>
  </w:style>
  <w:style w:type="character" w:customStyle="1" w:styleId="1683">
    <w:name w:val="签名 Char2"/>
    <w:basedOn w:val="145"/>
    <w:semiHidden/>
    <w:qFormat/>
    <w:uiPriority w:val="99"/>
    <w:rPr>
      <w:rFonts w:ascii="宋体" w:hAnsi="宋体" w:eastAsia="宋体"/>
      <w:kern w:val="2"/>
      <w:sz w:val="24"/>
      <w:szCs w:val="24"/>
    </w:rPr>
  </w:style>
  <w:style w:type="paragraph" w:customStyle="1" w:styleId="1684">
    <w:name w:val="font8"/>
    <w:basedOn w:val="1"/>
    <w:qFormat/>
    <w:uiPriority w:val="0"/>
    <w:pPr>
      <w:spacing w:before="100" w:beforeAutospacing="1" w:after="100" w:afterAutospacing="1" w:line="240" w:lineRule="auto"/>
      <w:ind w:firstLine="0" w:firstLineChars="0"/>
    </w:pPr>
    <w:rPr>
      <w:rFonts w:eastAsia="仿宋" w:cs="宋体"/>
      <w:kern w:val="0"/>
      <w:sz w:val="18"/>
      <w:szCs w:val="18"/>
    </w:rPr>
  </w:style>
  <w:style w:type="paragraph" w:customStyle="1" w:styleId="1685">
    <w:name w:val="样式 样式3 + 五号"/>
    <w:basedOn w:val="21"/>
    <w:qFormat/>
    <w:uiPriority w:val="0"/>
    <w:pPr>
      <w:tabs>
        <w:tab w:val="left" w:pos="1260"/>
      </w:tabs>
      <w:spacing w:line="360" w:lineRule="auto"/>
      <w:ind w:left="1260" w:hanging="420" w:firstLineChars="0"/>
    </w:pPr>
    <w:rPr>
      <w:rFonts w:ascii="Calibri"/>
      <w:kern w:val="2"/>
      <w:szCs w:val="21"/>
    </w:rPr>
  </w:style>
  <w:style w:type="paragraph" w:customStyle="1" w:styleId="1686">
    <w:name w:val="页脚文字"/>
    <w:basedOn w:val="1"/>
    <w:qFormat/>
    <w:uiPriority w:val="0"/>
    <w:pPr>
      <w:widowControl w:val="0"/>
      <w:snapToGrid w:val="0"/>
      <w:spacing w:line="240" w:lineRule="auto"/>
      <w:ind w:right="142" w:firstLine="0" w:firstLineChars="0"/>
      <w:jc w:val="both"/>
    </w:pPr>
    <w:rPr>
      <w:rFonts w:ascii="Arial" w:hAnsi="Arial" w:eastAsia="黑体" w:cs="Arial"/>
      <w:snapToGrid w:val="0"/>
      <w:sz w:val="20"/>
      <w:szCs w:val="21"/>
    </w:rPr>
  </w:style>
  <w:style w:type="paragraph" w:customStyle="1" w:styleId="1687">
    <w:name w:val="正文3"/>
    <w:basedOn w:val="1"/>
    <w:qFormat/>
    <w:uiPriority w:val="0"/>
    <w:pPr>
      <w:widowControl w:val="0"/>
      <w:tabs>
        <w:tab w:val="left" w:pos="360"/>
      </w:tabs>
      <w:adjustRightInd w:val="0"/>
      <w:snapToGrid w:val="0"/>
      <w:spacing w:line="440" w:lineRule="atLeast"/>
      <w:ind w:left="360" w:hanging="360" w:firstLineChars="0"/>
      <w:jc w:val="both"/>
    </w:pPr>
    <w:rPr>
      <w:rFonts w:ascii="Calibri" w:eastAsia="楷体_GB2312"/>
      <w:sz w:val="28"/>
      <w:szCs w:val="20"/>
    </w:rPr>
  </w:style>
  <w:style w:type="character" w:customStyle="1" w:styleId="1688">
    <w:name w:val="结束语 Char2"/>
    <w:basedOn w:val="145"/>
    <w:semiHidden/>
    <w:qFormat/>
    <w:uiPriority w:val="99"/>
    <w:rPr>
      <w:rFonts w:ascii="宋体" w:hAnsi="宋体" w:eastAsia="宋体"/>
      <w:kern w:val="2"/>
      <w:sz w:val="24"/>
      <w:szCs w:val="24"/>
    </w:rPr>
  </w:style>
  <w:style w:type="character" w:customStyle="1" w:styleId="1689">
    <w:name w:val="称呼 Char3"/>
    <w:basedOn w:val="145"/>
    <w:semiHidden/>
    <w:qFormat/>
    <w:uiPriority w:val="99"/>
    <w:rPr>
      <w:rFonts w:ascii="宋体" w:hAnsi="宋体" w:eastAsia="宋体"/>
      <w:kern w:val="2"/>
      <w:sz w:val="24"/>
      <w:szCs w:val="24"/>
    </w:rPr>
  </w:style>
  <w:style w:type="paragraph" w:customStyle="1" w:styleId="1690">
    <w:name w:val="AxureHiddenParagraph"/>
    <w:basedOn w:val="1"/>
    <w:qFormat/>
    <w:uiPriority w:val="0"/>
    <w:pPr>
      <w:spacing w:line="240" w:lineRule="auto"/>
      <w:ind w:firstLine="0" w:firstLineChars="0"/>
    </w:pPr>
    <w:rPr>
      <w:rFonts w:ascii="Arial" w:hAnsi="Arial" w:cs="Arial"/>
      <w:kern w:val="0"/>
      <w:sz w:val="2"/>
      <w:lang w:eastAsia="en-US"/>
    </w:rPr>
  </w:style>
  <w:style w:type="paragraph" w:customStyle="1" w:styleId="1691">
    <w:name w:val="xl8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692">
    <w:name w:val="Char22"/>
    <w:basedOn w:val="1"/>
    <w:qFormat/>
    <w:uiPriority w:val="0"/>
    <w:pPr>
      <w:widowControl w:val="0"/>
      <w:ind w:firstLine="0" w:firstLineChars="0"/>
      <w:jc w:val="both"/>
    </w:pPr>
    <w:rPr>
      <w:rFonts w:ascii="Calibri" w:eastAsia="仿宋"/>
      <w:sz w:val="21"/>
      <w:szCs w:val="20"/>
    </w:rPr>
  </w:style>
  <w:style w:type="paragraph" w:customStyle="1" w:styleId="1693">
    <w:name w:val="Xie图文左"/>
    <w:qFormat/>
    <w:uiPriority w:val="0"/>
    <w:pPr>
      <w:adjustRightInd w:val="0"/>
      <w:snapToGrid w:val="0"/>
    </w:pPr>
    <w:rPr>
      <w:rFonts w:ascii="Calibri" w:hAnsi="Calibri" w:eastAsia="仿宋_GB2312" w:cs="Times New Roman"/>
      <w:sz w:val="24"/>
      <w:lang w:val="en-US" w:eastAsia="zh-CN" w:bidi="ar-SA"/>
    </w:rPr>
  </w:style>
  <w:style w:type="paragraph" w:customStyle="1" w:styleId="1694">
    <w:name w:val="Char Char Char Char Char Char1 Char Char Char Char"/>
    <w:basedOn w:val="26"/>
    <w:qFormat/>
    <w:uiPriority w:val="0"/>
    <w:pPr>
      <w:widowControl w:val="0"/>
      <w:shd w:val="clear" w:color="auto" w:fill="000080"/>
      <w:jc w:val="both"/>
    </w:pPr>
    <w:rPr>
      <w:rFonts w:ascii="Tahoma" w:hAnsi="Tahoma" w:eastAsia="仿宋"/>
      <w:sz w:val="24"/>
      <w:szCs w:val="24"/>
    </w:rPr>
  </w:style>
  <w:style w:type="character" w:customStyle="1" w:styleId="1695">
    <w:name w:val="正文文本缩进 3 Char3"/>
    <w:basedOn w:val="145"/>
    <w:semiHidden/>
    <w:qFormat/>
    <w:uiPriority w:val="99"/>
    <w:rPr>
      <w:rFonts w:ascii="宋体" w:hAnsi="宋体" w:eastAsia="宋体"/>
      <w:kern w:val="2"/>
      <w:sz w:val="16"/>
      <w:szCs w:val="16"/>
    </w:rPr>
  </w:style>
  <w:style w:type="paragraph" w:customStyle="1" w:styleId="1696">
    <w:name w:val="Char Char Char8"/>
    <w:basedOn w:val="1"/>
    <w:qFormat/>
    <w:uiPriority w:val="99"/>
    <w:pPr>
      <w:widowControl w:val="0"/>
      <w:spacing w:line="240" w:lineRule="auto"/>
      <w:ind w:firstLine="0" w:firstLineChars="0"/>
      <w:jc w:val="both"/>
    </w:pPr>
    <w:rPr>
      <w:rFonts w:ascii="Tahoma" w:hAnsi="Tahoma"/>
      <w:sz w:val="21"/>
      <w:szCs w:val="20"/>
    </w:rPr>
  </w:style>
  <w:style w:type="paragraph" w:customStyle="1" w:styleId="1697">
    <w:name w:val="彩色列表 - 强调文字颜色 11"/>
    <w:basedOn w:val="1"/>
    <w:qFormat/>
    <w:uiPriority w:val="34"/>
    <w:pPr>
      <w:ind w:firstLine="420"/>
    </w:pPr>
    <w:rPr>
      <w:rFonts w:cs="宋体"/>
      <w:color w:val="000000"/>
      <w:kern w:val="0"/>
      <w:sz w:val="21"/>
    </w:rPr>
  </w:style>
  <w:style w:type="paragraph" w:customStyle="1" w:styleId="1698">
    <w:name w:val="样式 首行缩进:  0.63 厘米 行距: 1.5 倍行距1"/>
    <w:basedOn w:val="1"/>
    <w:qFormat/>
    <w:uiPriority w:val="0"/>
    <w:pPr>
      <w:widowControl w:val="0"/>
      <w:ind w:firstLine="360" w:firstLineChars="0"/>
      <w:jc w:val="both"/>
    </w:pPr>
    <w:rPr>
      <w:rFonts w:ascii="Calibri" w:cs="宋体"/>
      <w:sz w:val="21"/>
      <w:szCs w:val="20"/>
    </w:rPr>
  </w:style>
  <w:style w:type="paragraph" w:customStyle="1" w:styleId="1699">
    <w:name w:val="Char4"/>
    <w:basedOn w:val="1"/>
    <w:qFormat/>
    <w:uiPriority w:val="0"/>
    <w:pPr>
      <w:widowControl w:val="0"/>
      <w:spacing w:line="240" w:lineRule="auto"/>
      <w:ind w:firstLine="0" w:firstLineChars="0"/>
      <w:jc w:val="both"/>
    </w:pPr>
    <w:rPr>
      <w:rFonts w:ascii="Tahoma" w:hAnsi="Tahoma"/>
      <w:sz w:val="21"/>
      <w:szCs w:val="20"/>
    </w:rPr>
  </w:style>
  <w:style w:type="paragraph" w:customStyle="1" w:styleId="1700">
    <w:name w:val="xl20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Arial Unicode MS" w:hAnsi="Arial Unicode MS" w:eastAsia="Arial Unicode MS" w:cs="Arial Unicode MS"/>
      <w:kern w:val="0"/>
      <w:sz w:val="21"/>
      <w:szCs w:val="20"/>
    </w:rPr>
  </w:style>
  <w:style w:type="paragraph" w:customStyle="1" w:styleId="1701">
    <w:name w:val="公文标题3"/>
    <w:basedOn w:val="5"/>
    <w:next w:val="1"/>
    <w:qFormat/>
    <w:uiPriority w:val="0"/>
    <w:pPr>
      <w:keepLines w:val="0"/>
      <w:widowControl w:val="0"/>
      <w:numPr>
        <w:numId w:val="50"/>
      </w:numPr>
      <w:spacing w:before="156" w:line="360" w:lineRule="auto"/>
      <w:ind w:left="0" w:firstLine="200" w:firstLineChars="200"/>
    </w:pPr>
    <w:rPr>
      <w:rFonts w:ascii="仿宋_GB2312" w:hAnsi="宋体" w:eastAsia="仿宋_GB2312"/>
      <w:b/>
      <w:sz w:val="30"/>
      <w:szCs w:val="32"/>
    </w:rPr>
  </w:style>
  <w:style w:type="paragraph" w:customStyle="1" w:styleId="1702">
    <w:name w:val="textline200"/>
    <w:basedOn w:val="1"/>
    <w:qFormat/>
    <w:uiPriority w:val="0"/>
    <w:pPr>
      <w:spacing w:before="100" w:beforeAutospacing="1" w:after="100" w:afterAutospacing="1" w:line="480" w:lineRule="auto"/>
      <w:ind w:firstLine="0" w:firstLineChars="0"/>
    </w:pPr>
    <w:rPr>
      <w:rFonts w:hint="eastAsia" w:eastAsia="仿宋"/>
      <w:color w:val="000000"/>
      <w:kern w:val="0"/>
      <w:sz w:val="21"/>
      <w:szCs w:val="21"/>
    </w:rPr>
  </w:style>
  <w:style w:type="paragraph" w:customStyle="1" w:styleId="1703">
    <w:name w:val="1正文首行缩进"/>
    <w:basedOn w:val="1"/>
    <w:qFormat/>
    <w:uiPriority w:val="99"/>
    <w:pPr>
      <w:spacing w:line="460" w:lineRule="atLeast"/>
      <w:ind w:firstLine="200"/>
    </w:pPr>
    <w:rPr>
      <w:kern w:val="0"/>
      <w:sz w:val="21"/>
    </w:rPr>
  </w:style>
  <w:style w:type="paragraph" w:customStyle="1" w:styleId="1704">
    <w:name w:val="Sub Heading Specs"/>
    <w:basedOn w:val="304"/>
    <w:next w:val="304"/>
    <w:qFormat/>
    <w:uiPriority w:val="0"/>
    <w:pPr>
      <w:spacing w:line="360" w:lineRule="auto"/>
      <w:ind w:firstLine="200" w:firstLineChars="200"/>
      <w:jc w:val="both"/>
    </w:pPr>
    <w:rPr>
      <w:rFonts w:ascii="Sim Sun" w:eastAsia="Sim Sun" w:cs="Times New Roman"/>
      <w:color w:val="auto"/>
    </w:rPr>
  </w:style>
  <w:style w:type="paragraph" w:customStyle="1" w:styleId="1705">
    <w:name w:val="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1706">
    <w:name w:val="图-五"/>
    <w:basedOn w:val="1"/>
    <w:qFormat/>
    <w:uiPriority w:val="0"/>
    <w:pPr>
      <w:widowControl w:val="0"/>
      <w:autoSpaceDE w:val="0"/>
      <w:autoSpaceDN w:val="0"/>
      <w:adjustRightInd w:val="0"/>
      <w:ind w:firstLine="200"/>
    </w:pPr>
    <w:rPr>
      <w:rFonts w:ascii="Calibri" w:eastAsia="仿宋" w:cs="Tahoma"/>
      <w:color w:val="000000"/>
      <w:sz w:val="21"/>
      <w:szCs w:val="21"/>
    </w:rPr>
  </w:style>
  <w:style w:type="paragraph" w:customStyle="1" w:styleId="1707">
    <w:name w:val="Notes Text list"/>
    <w:qFormat/>
    <w:uiPriority w:val="0"/>
    <w:pPr>
      <w:pBdr>
        <w:bottom w:val="single" w:color="auto" w:sz="8" w:space="5"/>
      </w:pBdr>
      <w:tabs>
        <w:tab w:val="left" w:pos="1418"/>
      </w:tabs>
      <w:spacing w:line="360" w:lineRule="auto"/>
      <w:ind w:left="1418" w:hanging="284" w:firstLineChars="200"/>
      <w:jc w:val="both"/>
    </w:pPr>
    <w:rPr>
      <w:rFonts w:ascii="Arial" w:hAnsi="Arial" w:eastAsia="楷体_GB2312" w:cs="Arial"/>
      <w:color w:val="000000"/>
      <w:sz w:val="21"/>
      <w:szCs w:val="21"/>
      <w:lang w:val="en-US" w:eastAsia="zh-CN" w:bidi="ar-SA"/>
    </w:rPr>
  </w:style>
  <w:style w:type="paragraph" w:customStyle="1" w:styleId="1708">
    <w:name w:val="公文标题5"/>
    <w:basedOn w:val="7"/>
    <w:next w:val="1"/>
    <w:qFormat/>
    <w:uiPriority w:val="0"/>
    <w:pPr>
      <w:numPr>
        <w:numId w:val="50"/>
      </w:numPr>
      <w:spacing w:line="360" w:lineRule="auto"/>
      <w:ind w:left="0" w:firstLine="200" w:firstLineChars="200"/>
      <w:jc w:val="both"/>
    </w:pPr>
    <w:rPr>
      <w:rFonts w:ascii="Calibri" w:hAnsi="Calibri"/>
      <w:b/>
      <w:w w:val="100"/>
      <w:kern w:val="2"/>
      <w:sz w:val="21"/>
    </w:rPr>
  </w:style>
  <w:style w:type="paragraph" w:customStyle="1" w:styleId="1709">
    <w:name w:val="MyBullet3"/>
    <w:basedOn w:val="1"/>
    <w:semiHidden/>
    <w:qFormat/>
    <w:uiPriority w:val="99"/>
    <w:pPr>
      <w:numPr>
        <w:ilvl w:val="0"/>
        <w:numId w:val="51"/>
      </w:numPr>
      <w:tabs>
        <w:tab w:val="left" w:pos="360"/>
      </w:tabs>
      <w:overflowPunct w:val="0"/>
      <w:autoSpaceDE w:val="0"/>
      <w:autoSpaceDN w:val="0"/>
      <w:adjustRightInd w:val="0"/>
      <w:ind w:left="1424" w:firstLine="0" w:firstLineChars="0"/>
    </w:pPr>
    <w:rPr>
      <w:rFonts w:eastAsia="仿宋_GB2312"/>
      <w:bCs/>
      <w:kern w:val="0"/>
      <w:sz w:val="21"/>
      <w:szCs w:val="20"/>
    </w:rPr>
  </w:style>
  <w:style w:type="paragraph" w:customStyle="1" w:styleId="1710">
    <w:name w:val="图文"/>
    <w:basedOn w:val="81"/>
    <w:qFormat/>
    <w:uiPriority w:val="0"/>
    <w:pPr>
      <w:adjustRightInd w:val="0"/>
      <w:snapToGrid w:val="0"/>
      <w:spacing w:before="0" w:beforeAutospacing="0" w:after="0" w:afterAutospacing="0"/>
      <w:ind w:firstLine="0" w:firstLineChars="0"/>
      <w:jc w:val="center"/>
    </w:pPr>
    <w:rPr>
      <w:rFonts w:ascii="Times New Roman" w:hAnsi="Times New Roman" w:cs="Times New Roman"/>
      <w:bCs/>
      <w:color w:val="000000"/>
      <w:kern w:val="2"/>
      <w:sz w:val="18"/>
      <w:szCs w:val="18"/>
      <w:lang w:eastAsia="en-US"/>
    </w:rPr>
  </w:style>
  <w:style w:type="paragraph" w:customStyle="1" w:styleId="1711">
    <w:name w:val="Char19"/>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1712">
    <w:name w:val="样式 正文缩进文2ALT+Z表正文正文非缩进特点段1标题4特点 Char Char特点 Char Char C..."/>
    <w:basedOn w:val="21"/>
    <w:qFormat/>
    <w:uiPriority w:val="0"/>
    <w:pPr>
      <w:spacing w:beforeLines="50" w:afterLines="50" w:line="360" w:lineRule="auto"/>
      <w:ind w:firstLine="480"/>
    </w:pPr>
    <w:rPr>
      <w:rFonts w:ascii="Calibri" w:eastAsia="仿宋_GB2312" w:cs="宋体"/>
      <w:kern w:val="2"/>
    </w:rPr>
  </w:style>
  <w:style w:type="paragraph" w:customStyle="1" w:styleId="1713">
    <w:name w:val="样式 标题 4 + 加粗"/>
    <w:basedOn w:val="6"/>
    <w:qFormat/>
    <w:uiPriority w:val="99"/>
    <w:pPr>
      <w:tabs>
        <w:tab w:val="left" w:pos="864"/>
        <w:tab w:val="left" w:pos="1724"/>
      </w:tabs>
      <w:spacing w:before="240" w:beforeLines="100" w:after="180" w:afterLines="100" w:line="360" w:lineRule="auto"/>
      <w:ind w:left="1148" w:right="100" w:firstLine="284"/>
    </w:pPr>
    <w:rPr>
      <w:rFonts w:ascii="Calibri" w:hAnsi="宋体" w:cs="Times New Roman"/>
      <w:w w:val="100"/>
      <w:sz w:val="28"/>
      <w:szCs w:val="28"/>
    </w:rPr>
  </w:style>
  <w:style w:type="paragraph" w:customStyle="1" w:styleId="1714">
    <w:name w:val="Char12"/>
    <w:basedOn w:val="1"/>
    <w:qFormat/>
    <w:uiPriority w:val="0"/>
    <w:pPr>
      <w:widowControl w:val="0"/>
      <w:ind w:firstLine="0" w:firstLineChars="0"/>
      <w:jc w:val="both"/>
    </w:pPr>
    <w:rPr>
      <w:rFonts w:ascii="Tahoma" w:hAnsi="Tahoma"/>
      <w:sz w:val="21"/>
      <w:szCs w:val="20"/>
    </w:rPr>
  </w:style>
  <w:style w:type="paragraph" w:customStyle="1" w:styleId="1715">
    <w:name w:val="Table"/>
    <w:basedOn w:val="1"/>
    <w:qFormat/>
    <w:uiPriority w:val="0"/>
    <w:pPr>
      <w:spacing w:before="40" w:after="40"/>
      <w:ind w:firstLine="0" w:firstLineChars="0"/>
    </w:pPr>
    <w:rPr>
      <w:rFonts w:ascii="Arial" w:hAnsi="Arial" w:eastAsia="仿宋"/>
      <w:kern w:val="0"/>
      <w:sz w:val="21"/>
      <w:szCs w:val="20"/>
      <w:lang w:val="en-GB" w:eastAsia="en-US"/>
    </w:rPr>
  </w:style>
  <w:style w:type="paragraph" w:customStyle="1" w:styleId="1716">
    <w:name w:val="样式 星号完成-小 + 仿宋_GB2312 左侧:  0 厘米 行距: 固定值 15 磅"/>
    <w:basedOn w:val="1717"/>
    <w:qFormat/>
    <w:uiPriority w:val="0"/>
    <w:pPr>
      <w:spacing w:line="260" w:lineRule="exact"/>
      <w:ind w:left="0" w:firstLine="210" w:firstLineChars="210"/>
    </w:pPr>
    <w:rPr>
      <w:rFonts w:ascii="仿宋_GB2312" w:hAnsi="仿宋_GB2312"/>
      <w:szCs w:val="20"/>
    </w:rPr>
  </w:style>
  <w:style w:type="paragraph" w:customStyle="1" w:styleId="1717">
    <w:name w:val="星号完成-小"/>
    <w:basedOn w:val="1"/>
    <w:qFormat/>
    <w:uiPriority w:val="0"/>
    <w:pPr>
      <w:widowControl w:val="0"/>
      <w:spacing w:line="460" w:lineRule="exact"/>
      <w:ind w:left="939" w:hanging="939" w:hangingChars="350"/>
      <w:jc w:val="both"/>
    </w:pPr>
    <w:rPr>
      <w:rFonts w:eastAsia="仿宋_GB2312" w:cs="宋体"/>
      <w:kern w:val="0"/>
      <w:sz w:val="28"/>
      <w:szCs w:val="28"/>
    </w:rPr>
  </w:style>
  <w:style w:type="character" w:customStyle="1" w:styleId="1718">
    <w:name w:val="宏文本 Char2"/>
    <w:basedOn w:val="145"/>
    <w:semiHidden/>
    <w:qFormat/>
    <w:uiPriority w:val="99"/>
    <w:rPr>
      <w:rFonts w:ascii="Courier New" w:hAnsi="Courier New" w:eastAsia="宋体" w:cs="Courier New"/>
      <w:kern w:val="2"/>
      <w:sz w:val="24"/>
      <w:szCs w:val="24"/>
    </w:rPr>
  </w:style>
  <w:style w:type="paragraph" w:customStyle="1" w:styleId="1719">
    <w:name w:val="名称"/>
    <w:basedOn w:val="1"/>
    <w:next w:val="1"/>
    <w:qFormat/>
    <w:uiPriority w:val="99"/>
    <w:pPr>
      <w:tabs>
        <w:tab w:val="left" w:pos="2730"/>
      </w:tabs>
      <w:spacing w:before="240" w:after="240"/>
      <w:ind w:firstLine="113" w:firstLineChars="236"/>
      <w:jc w:val="center"/>
    </w:pPr>
    <w:rPr>
      <w:rFonts w:cs="宋体"/>
      <w:b/>
      <w:bCs/>
      <w:color w:val="000000"/>
      <w:kern w:val="0"/>
      <w:sz w:val="44"/>
      <w:szCs w:val="44"/>
    </w:rPr>
  </w:style>
  <w:style w:type="paragraph" w:customStyle="1" w:styleId="1720">
    <w:name w:val="Table Text Bold"/>
    <w:basedOn w:val="11"/>
    <w:qFormat/>
    <w:uiPriority w:val="0"/>
    <w:pPr>
      <w:keepNext w:val="0"/>
      <w:keepLines w:val="0"/>
      <w:widowControl/>
      <w:tabs>
        <w:tab w:val="left" w:pos="1584"/>
      </w:tabs>
      <w:spacing w:before="0" w:after="0" w:line="200" w:lineRule="exact"/>
      <w:ind w:left="0" w:firstLine="0" w:firstLineChars="0"/>
      <w:jc w:val="left"/>
      <w:outlineLvl w:val="9"/>
    </w:pPr>
    <w:rPr>
      <w:rFonts w:eastAsia="仿宋"/>
      <w:b/>
      <w:i/>
      <w:kern w:val="0"/>
      <w:sz w:val="16"/>
      <w:lang w:val="en-GB" w:eastAsia="en-US"/>
    </w:rPr>
  </w:style>
  <w:style w:type="paragraph" w:customStyle="1" w:styleId="1721">
    <w:name w:val="GP正文(无首行缩进)"/>
    <w:qFormat/>
    <w:uiPriority w:val="0"/>
    <w:pPr>
      <w:widowControl w:val="0"/>
      <w:spacing w:line="360" w:lineRule="auto"/>
      <w:jc w:val="both"/>
    </w:pPr>
    <w:rPr>
      <w:rFonts w:ascii="Calibri" w:hAnsi="Calibri" w:eastAsia="宋体" w:cs="Times New Roman"/>
      <w:kern w:val="2"/>
      <w:sz w:val="24"/>
      <w:szCs w:val="21"/>
      <w:lang w:val="en-US" w:eastAsia="zh-CN" w:bidi="ar-SA"/>
    </w:rPr>
  </w:style>
  <w:style w:type="paragraph" w:customStyle="1" w:styleId="1722">
    <w:name w:val="Char Char Char Char Char Char1"/>
    <w:basedOn w:val="7"/>
    <w:qFormat/>
    <w:uiPriority w:val="0"/>
    <w:pPr>
      <w:widowControl/>
      <w:numPr>
        <w:numId w:val="0"/>
      </w:numPr>
      <w:tabs>
        <w:tab w:val="left" w:pos="1701"/>
      </w:tabs>
      <w:spacing w:before="120" w:after="160" w:line="240" w:lineRule="exact"/>
      <w:ind w:left="1701" w:hanging="850"/>
    </w:pPr>
    <w:rPr>
      <w:rFonts w:ascii="Verdana" w:hAnsi="Verdana" w:eastAsia="微软雅黑 Light"/>
      <w:b/>
      <w:bCs w:val="0"/>
      <w:w w:val="100"/>
      <w:kern w:val="0"/>
      <w:sz w:val="20"/>
      <w:szCs w:val="20"/>
    </w:rPr>
  </w:style>
  <w:style w:type="paragraph" w:customStyle="1" w:styleId="1723">
    <w:name w:val="N-3"/>
    <w:basedOn w:val="1"/>
    <w:qFormat/>
    <w:uiPriority w:val="0"/>
    <w:pPr>
      <w:keepNext/>
      <w:keepLines/>
      <w:widowControl w:val="0"/>
      <w:tabs>
        <w:tab w:val="left" w:pos="720"/>
      </w:tabs>
      <w:spacing w:before="160" w:after="160"/>
      <w:ind w:left="360" w:firstLine="0" w:firstLineChars="0"/>
      <w:jc w:val="both"/>
      <w:outlineLvl w:val="2"/>
    </w:pPr>
    <w:rPr>
      <w:rFonts w:ascii="Arial Narrow" w:hAnsi="Arial Narrow" w:eastAsia="仿宋"/>
      <w:b/>
      <w:sz w:val="21"/>
      <w:szCs w:val="20"/>
    </w:rPr>
  </w:style>
  <w:style w:type="paragraph" w:customStyle="1" w:styleId="1724">
    <w:name w:val="章正文 Char"/>
    <w:basedOn w:val="1"/>
    <w:qFormat/>
    <w:uiPriority w:val="99"/>
    <w:pPr>
      <w:widowControl w:val="0"/>
      <w:spacing w:afterLines="50" w:line="380" w:lineRule="exact"/>
      <w:ind w:firstLine="504"/>
      <w:jc w:val="both"/>
    </w:pPr>
    <w:rPr>
      <w:rFonts w:eastAsia="仿宋_GB2312"/>
      <w:spacing w:val="6"/>
      <w:sz w:val="21"/>
    </w:rPr>
  </w:style>
  <w:style w:type="paragraph" w:customStyle="1" w:styleId="1725">
    <w:name w:val="样式 (符号) 宋体 两端对齐"/>
    <w:basedOn w:val="1"/>
    <w:qFormat/>
    <w:uiPriority w:val="99"/>
    <w:pPr>
      <w:spacing w:line="312" w:lineRule="auto"/>
      <w:ind w:firstLine="200"/>
      <w:jc w:val="both"/>
    </w:pPr>
    <w:rPr>
      <w:rFonts w:ascii="Calibri" w:eastAsia="仿宋_GB2312" w:cs="宋体"/>
      <w:spacing w:val="-5"/>
      <w:kern w:val="0"/>
      <w:sz w:val="21"/>
      <w:szCs w:val="20"/>
    </w:rPr>
  </w:style>
  <w:style w:type="paragraph" w:customStyle="1" w:styleId="1726">
    <w:name w:val="样式 正文缩进表正文正文非缩进特点缩进ALT+Z标题4四号正文缩进William段1正文缩进 Char中文..."/>
    <w:basedOn w:val="21"/>
    <w:qFormat/>
    <w:uiPriority w:val="0"/>
    <w:pPr>
      <w:widowControl/>
      <w:spacing w:before="140" w:after="140" w:line="324" w:lineRule="auto"/>
      <w:ind w:firstLine="482" w:firstLineChars="0"/>
      <w:jc w:val="center"/>
    </w:pPr>
    <w:rPr>
      <w:rFonts w:ascii="Calibri" w:hAnsi="Calibri" w:cs="宋体"/>
      <w:b/>
      <w:szCs w:val="21"/>
      <w:lang w:bidi="en-US"/>
    </w:rPr>
  </w:style>
  <w:style w:type="character" w:customStyle="1" w:styleId="1727">
    <w:name w:val="电子邮件签名 Char2"/>
    <w:basedOn w:val="145"/>
    <w:semiHidden/>
    <w:qFormat/>
    <w:uiPriority w:val="99"/>
    <w:rPr>
      <w:rFonts w:ascii="宋体" w:hAnsi="宋体" w:eastAsia="宋体"/>
      <w:kern w:val="2"/>
      <w:sz w:val="24"/>
      <w:szCs w:val="24"/>
    </w:rPr>
  </w:style>
  <w:style w:type="character" w:customStyle="1" w:styleId="1728">
    <w:name w:val="尾注文本 Char3"/>
    <w:basedOn w:val="145"/>
    <w:semiHidden/>
    <w:qFormat/>
    <w:uiPriority w:val="99"/>
    <w:rPr>
      <w:rFonts w:ascii="宋体" w:hAnsi="宋体" w:eastAsia="宋体"/>
      <w:kern w:val="2"/>
      <w:sz w:val="24"/>
      <w:szCs w:val="24"/>
    </w:rPr>
  </w:style>
  <w:style w:type="paragraph" w:customStyle="1" w:styleId="1729">
    <w:name w:val="Char Char Char Char Char Char Char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1730">
    <w:name w:val="Message Header First"/>
    <w:basedOn w:val="79"/>
    <w:next w:val="79"/>
    <w:qFormat/>
    <w:uiPriority w:val="0"/>
    <w:rPr>
      <w:rFonts w:eastAsia="宋体"/>
    </w:rPr>
  </w:style>
  <w:style w:type="paragraph" w:customStyle="1" w:styleId="1731">
    <w:name w:val="!k三级标题"/>
    <w:basedOn w:val="5"/>
    <w:next w:val="1"/>
    <w:qFormat/>
    <w:uiPriority w:val="99"/>
    <w:pPr>
      <w:keepLines w:val="0"/>
      <w:numPr>
        <w:ilvl w:val="0"/>
        <w:numId w:val="0"/>
      </w:numPr>
      <w:spacing w:before="120" w:beforeLines="50" w:after="60" w:afterLines="50" w:line="240" w:lineRule="auto"/>
      <w:ind w:left="-32767" w:firstLine="32767"/>
    </w:pPr>
    <w:rPr>
      <w:rFonts w:ascii="宋体" w:hAnsi="宋体" w:eastAsia="宋体" w:cs="宋体"/>
      <w:b/>
      <w:bCs w:val="0"/>
      <w:kern w:val="0"/>
      <w:sz w:val="21"/>
      <w:szCs w:val="32"/>
    </w:rPr>
  </w:style>
  <w:style w:type="paragraph" w:customStyle="1" w:styleId="1732">
    <w:name w:val="标题5"/>
    <w:basedOn w:val="1"/>
    <w:next w:val="1"/>
    <w:qFormat/>
    <w:uiPriority w:val="0"/>
    <w:pPr>
      <w:widowControl w:val="0"/>
      <w:spacing w:line="240" w:lineRule="auto"/>
      <w:ind w:left="425" w:firstLine="0" w:firstLineChars="0"/>
      <w:jc w:val="both"/>
      <w:outlineLvl w:val="4"/>
    </w:pPr>
    <w:rPr>
      <w:rFonts w:ascii="Calibri" w:hAnsi="Calibri"/>
      <w:b/>
      <w:sz w:val="28"/>
      <w:szCs w:val="21"/>
    </w:rPr>
  </w:style>
  <w:style w:type="paragraph" w:customStyle="1" w:styleId="1733">
    <w:name w:val="附件标题2"/>
    <w:basedOn w:val="4"/>
    <w:qFormat/>
    <w:uiPriority w:val="99"/>
    <w:pPr>
      <w:keepLines w:val="0"/>
      <w:widowControl w:val="0"/>
      <w:adjustRightInd w:val="0"/>
      <w:snapToGrid w:val="0"/>
      <w:spacing w:before="0" w:beforeLines="0" w:after="0" w:afterLines="0" w:line="360" w:lineRule="auto"/>
      <w:ind w:left="0" w:firstLine="0" w:firstLineChars="0"/>
    </w:pPr>
    <w:rPr>
      <w:rFonts w:ascii="Arial" w:hAnsi="Arial" w:eastAsia="宋体"/>
      <w:color w:val="000000"/>
    </w:rPr>
  </w:style>
  <w:style w:type="paragraph" w:customStyle="1" w:styleId="1734">
    <w:name w:val="用例规约描述"/>
    <w:basedOn w:val="1"/>
    <w:qFormat/>
    <w:uiPriority w:val="99"/>
    <w:pPr>
      <w:snapToGrid w:val="0"/>
      <w:ind w:firstLine="0" w:firstLineChars="0"/>
    </w:pPr>
    <w:rPr>
      <w:rFonts w:ascii="Calibri" w:eastAsia="黑体"/>
      <w:kern w:val="0"/>
      <w:sz w:val="21"/>
    </w:rPr>
  </w:style>
  <w:style w:type="paragraph" w:customStyle="1" w:styleId="1735">
    <w:name w:val="样式 标题 5H5PIM 5dashdsdddash1ds1dd1dash2ds2dd2dash3ds...1"/>
    <w:basedOn w:val="7"/>
    <w:next w:val="1736"/>
    <w:qFormat/>
    <w:uiPriority w:val="99"/>
    <w:pPr>
      <w:widowControl/>
      <w:numPr>
        <w:ilvl w:val="0"/>
        <w:numId w:val="0"/>
      </w:numPr>
      <w:tabs>
        <w:tab w:val="left" w:pos="2100"/>
      </w:tabs>
      <w:snapToGrid w:val="0"/>
      <w:spacing w:before="120" w:after="120" w:line="360" w:lineRule="auto"/>
      <w:ind w:left="2100" w:leftChars="150" w:hanging="420"/>
    </w:pPr>
    <w:rPr>
      <w:rFonts w:ascii="Calibri" w:hAnsi="Calibri" w:cs="宋体"/>
      <w:b/>
      <w:w w:val="100"/>
      <w:kern w:val="0"/>
      <w:sz w:val="21"/>
    </w:rPr>
  </w:style>
  <w:style w:type="paragraph" w:customStyle="1" w:styleId="1736">
    <w:name w:val="样式 首行缩进:  2 字符1"/>
    <w:basedOn w:val="1"/>
    <w:qFormat/>
    <w:uiPriority w:val="0"/>
    <w:pPr>
      <w:widowControl w:val="0"/>
      <w:ind w:left="491" w:hanging="10" w:hangingChars="4"/>
      <w:jc w:val="both"/>
    </w:pPr>
    <w:rPr>
      <w:rFonts w:ascii="Calibri" w:eastAsia="仿宋_GB2312"/>
      <w:sz w:val="21"/>
      <w:szCs w:val="20"/>
    </w:rPr>
  </w:style>
  <w:style w:type="paragraph" w:customStyle="1" w:styleId="1737">
    <w:name w:val="编号，四号"/>
    <w:basedOn w:val="1"/>
    <w:qFormat/>
    <w:uiPriority w:val="0"/>
    <w:pPr>
      <w:numPr>
        <w:ilvl w:val="0"/>
        <w:numId w:val="52"/>
      </w:numPr>
      <w:tabs>
        <w:tab w:val="clear" w:pos="840"/>
      </w:tabs>
      <w:ind w:firstLine="0" w:firstLineChars="0"/>
    </w:pPr>
    <w:rPr>
      <w:rFonts w:ascii="Futura Bk" w:hAnsi="Futura Bk" w:eastAsia="仿宋_GB2312" w:cs="宋体"/>
      <w:kern w:val="0"/>
      <w:sz w:val="28"/>
      <w:szCs w:val="20"/>
      <w:lang w:val="en-GB" w:eastAsia="en-US"/>
    </w:rPr>
  </w:style>
  <w:style w:type="paragraph" w:customStyle="1" w:styleId="1738">
    <w:name w:val="FUNO标题2"/>
    <w:next w:val="1"/>
    <w:qFormat/>
    <w:uiPriority w:val="0"/>
    <w:pPr>
      <w:numPr>
        <w:ilvl w:val="1"/>
        <w:numId w:val="53"/>
      </w:numPr>
      <w:spacing w:beforeLines="50" w:afterLines="50"/>
      <w:outlineLvl w:val="1"/>
    </w:pPr>
    <w:rPr>
      <w:rFonts w:ascii="Arial Unicode MS" w:hAnsi="Arial Unicode MS" w:eastAsia="宋体" w:cs="Times New Roman"/>
      <w:b/>
      <w:kern w:val="2"/>
      <w:sz w:val="36"/>
      <w:szCs w:val="21"/>
      <w:lang w:val="en-US" w:eastAsia="zh-CN" w:bidi="ar-SA"/>
    </w:rPr>
  </w:style>
  <w:style w:type="paragraph" w:customStyle="1" w:styleId="1739">
    <w:name w:val="表格内文字格式"/>
    <w:basedOn w:val="1"/>
    <w:qFormat/>
    <w:uiPriority w:val="0"/>
    <w:pPr>
      <w:widowControl w:val="0"/>
      <w:spacing w:line="240" w:lineRule="auto"/>
      <w:ind w:firstLine="0" w:firstLineChars="0"/>
      <w:jc w:val="both"/>
    </w:pPr>
    <w:rPr>
      <w:rFonts w:ascii="Calibri" w:eastAsia="仿宋"/>
      <w:sz w:val="21"/>
      <w:szCs w:val="21"/>
    </w:rPr>
  </w:style>
  <w:style w:type="paragraph" w:customStyle="1" w:styleId="1740">
    <w:name w:val="Char Char Char Char Char Char Char Char13"/>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1741">
    <w:name w:val="样式13"/>
    <w:basedOn w:val="1"/>
    <w:qFormat/>
    <w:uiPriority w:val="0"/>
    <w:pPr>
      <w:keepNext/>
      <w:keepLines/>
      <w:widowControl w:val="0"/>
      <w:spacing w:before="240" w:line="413" w:lineRule="auto"/>
      <w:ind w:firstLine="0" w:firstLineChars="0"/>
      <w:jc w:val="both"/>
      <w:outlineLvl w:val="2"/>
    </w:pPr>
    <w:rPr>
      <w:rFonts w:ascii="Calibri" w:eastAsia="黑体" w:cs="Arial"/>
      <w:b/>
      <w:bCs/>
      <w:sz w:val="30"/>
      <w:szCs w:val="30"/>
    </w:rPr>
  </w:style>
  <w:style w:type="paragraph" w:customStyle="1" w:styleId="1742">
    <w:name w:val="2hh最低子目录"/>
    <w:basedOn w:val="1743"/>
    <w:next w:val="1"/>
    <w:qFormat/>
    <w:uiPriority w:val="0"/>
    <w:pPr>
      <w:ind w:left="1129" w:leftChars="236" w:hanging="566" w:hangingChars="236"/>
    </w:pPr>
  </w:style>
  <w:style w:type="paragraph" w:customStyle="1" w:styleId="1743">
    <w:name w:val="1hh最低子目录2"/>
    <w:basedOn w:val="1"/>
    <w:next w:val="1"/>
    <w:qFormat/>
    <w:uiPriority w:val="0"/>
    <w:pPr>
      <w:ind w:firstLine="0" w:firstLineChars="0"/>
    </w:pPr>
    <w:rPr>
      <w:rFonts w:ascii="Calibri" w:hAnsi="Calibri"/>
      <w:sz w:val="21"/>
      <w:szCs w:val="21"/>
    </w:rPr>
  </w:style>
  <w:style w:type="paragraph" w:customStyle="1" w:styleId="1744">
    <w:name w:val="其他发布部门"/>
    <w:basedOn w:val="1"/>
    <w:qFormat/>
    <w:uiPriority w:val="0"/>
    <w:pPr>
      <w:framePr w:w="7433" w:h="585" w:hRule="exact" w:hSpace="180" w:vSpace="180" w:wrap="around" w:vAnchor="margin" w:hAnchor="margin" w:xAlign="center" w:y="14401" w:anchorLock="1"/>
      <w:spacing w:line="0" w:lineRule="atLeast"/>
      <w:ind w:firstLine="0" w:firstLineChars="0"/>
      <w:jc w:val="center"/>
    </w:pPr>
    <w:rPr>
      <w:rFonts w:ascii="黑体" w:eastAsia="黑体"/>
      <w:spacing w:val="20"/>
      <w:w w:val="135"/>
      <w:kern w:val="0"/>
      <w:sz w:val="36"/>
      <w:szCs w:val="20"/>
    </w:rPr>
  </w:style>
  <w:style w:type="paragraph" w:customStyle="1" w:styleId="1745">
    <w:name w:val="CM79"/>
    <w:basedOn w:val="304"/>
    <w:next w:val="304"/>
    <w:qFormat/>
    <w:uiPriority w:val="0"/>
    <w:pPr>
      <w:spacing w:line="546" w:lineRule="atLeast"/>
    </w:pPr>
    <w:rPr>
      <w:rFonts w:ascii="仿宋_GB2312" w:eastAsia="仿宋_GB2312" w:cs="Times New Roman"/>
      <w:color w:val="auto"/>
    </w:rPr>
  </w:style>
  <w:style w:type="paragraph" w:customStyle="1" w:styleId="1746">
    <w:name w:val="xl415"/>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pPr>
    <w:rPr>
      <w:rFonts w:cs="宋体"/>
      <w:b/>
      <w:bCs/>
      <w:color w:val="000000"/>
      <w:kern w:val="0"/>
      <w:sz w:val="21"/>
      <w:szCs w:val="20"/>
    </w:rPr>
  </w:style>
  <w:style w:type="character" w:customStyle="1" w:styleId="1747">
    <w:name w:val="HTML 地址 Char2"/>
    <w:basedOn w:val="145"/>
    <w:semiHidden/>
    <w:qFormat/>
    <w:uiPriority w:val="99"/>
    <w:rPr>
      <w:rFonts w:ascii="宋体" w:hAnsi="宋体" w:eastAsia="宋体"/>
      <w:i/>
      <w:iCs/>
      <w:kern w:val="2"/>
      <w:sz w:val="24"/>
      <w:szCs w:val="24"/>
    </w:rPr>
  </w:style>
  <w:style w:type="paragraph" w:customStyle="1" w:styleId="1748">
    <w:name w:val="CM24"/>
    <w:basedOn w:val="1"/>
    <w:next w:val="1"/>
    <w:qFormat/>
    <w:uiPriority w:val="0"/>
    <w:pPr>
      <w:widowControl w:val="0"/>
      <w:autoSpaceDE w:val="0"/>
      <w:autoSpaceDN w:val="0"/>
      <w:adjustRightInd w:val="0"/>
      <w:spacing w:line="468" w:lineRule="atLeast"/>
      <w:ind w:firstLine="0" w:firstLineChars="0"/>
    </w:pPr>
    <w:rPr>
      <w:rFonts w:hAnsi="Calibri"/>
      <w:kern w:val="0"/>
      <w:sz w:val="21"/>
    </w:rPr>
  </w:style>
  <w:style w:type="paragraph" w:customStyle="1" w:styleId="1749">
    <w:name w:val="AHeading 1"/>
    <w:basedOn w:val="1"/>
    <w:qFormat/>
    <w:uiPriority w:val="0"/>
    <w:pPr>
      <w:spacing w:before="480" w:afterLines="50" w:line="240" w:lineRule="auto"/>
      <w:ind w:left="547" w:hanging="547" w:firstLineChars="0"/>
      <w:jc w:val="center"/>
    </w:pPr>
    <w:rPr>
      <w:rFonts w:ascii="Arial" w:hAnsi="Arial"/>
      <w:b/>
      <w:kern w:val="0"/>
      <w:sz w:val="22"/>
      <w:szCs w:val="20"/>
      <w:lang w:eastAsia="en-US"/>
    </w:rPr>
  </w:style>
  <w:style w:type="paragraph" w:customStyle="1" w:styleId="1750">
    <w:name w:val="Char Char Char Char Char Char Char Char Char1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1751">
    <w:name w:val="正文列表编号"/>
    <w:basedOn w:val="20"/>
    <w:next w:val="20"/>
    <w:qFormat/>
    <w:uiPriority w:val="0"/>
    <w:pPr>
      <w:numPr>
        <w:numId w:val="0"/>
      </w:numPr>
      <w:tabs>
        <w:tab w:val="left" w:pos="360"/>
      </w:tabs>
      <w:spacing w:before="0" w:beforeAutospacing="0" w:after="160" w:afterAutospacing="0" w:line="240" w:lineRule="exact"/>
      <w:ind w:left="360" w:hanging="360" w:hangingChars="200"/>
      <w:contextualSpacing/>
    </w:pPr>
    <w:rPr>
      <w:rFonts w:ascii="Verdana" w:hAnsi="Verdana" w:eastAsia="宋体"/>
      <w:szCs w:val="28"/>
      <w:lang w:eastAsia="en-US"/>
    </w:rPr>
  </w:style>
  <w:style w:type="paragraph" w:customStyle="1" w:styleId="1752">
    <w:name w:val="正文 New New"/>
    <w:qFormat/>
    <w:uiPriority w:val="0"/>
    <w:pPr>
      <w:widowControl w:val="0"/>
      <w:snapToGrid w:val="0"/>
      <w:spacing w:line="360" w:lineRule="auto"/>
      <w:ind w:firstLine="200" w:firstLineChars="200"/>
      <w:jc w:val="both"/>
    </w:pPr>
    <w:rPr>
      <w:rFonts w:ascii="Calibri" w:hAnsi="Calibri" w:eastAsia="宋体" w:cs="Times New Roman"/>
      <w:kern w:val="2"/>
      <w:sz w:val="24"/>
      <w:szCs w:val="21"/>
      <w:lang w:val="en-US" w:eastAsia="zh-CN" w:bidi="ar-SA"/>
    </w:rPr>
  </w:style>
  <w:style w:type="paragraph" w:customStyle="1" w:styleId="1753">
    <w:name w:val="reader-word-layer reader-word-s2-9"/>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1754">
    <w:name w:val="样式 样式 仿宋_GB2312 四号 + 首行缩进:  2 字符"/>
    <w:basedOn w:val="1"/>
    <w:qFormat/>
    <w:uiPriority w:val="0"/>
    <w:pPr>
      <w:widowControl w:val="0"/>
      <w:spacing w:beforeLines="50" w:afterLines="50"/>
      <w:ind w:firstLine="600"/>
      <w:jc w:val="both"/>
    </w:pPr>
    <w:rPr>
      <w:rFonts w:hint="eastAsia"/>
      <w:sz w:val="30"/>
      <w:szCs w:val="20"/>
    </w:rPr>
  </w:style>
  <w:style w:type="paragraph" w:customStyle="1" w:styleId="1755">
    <w:name w:val="正文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756">
    <w:name w:val="Char Char Char Char2 Char Char Char3"/>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1757">
    <w:name w:val="附录五级条标题"/>
    <w:basedOn w:val="1758"/>
    <w:next w:val="705"/>
    <w:qFormat/>
    <w:uiPriority w:val="0"/>
    <w:pPr>
      <w:tabs>
        <w:tab w:val="left" w:pos="360"/>
        <w:tab w:val="left" w:pos="1296"/>
      </w:tabs>
      <w:outlineLvl w:val="6"/>
    </w:pPr>
  </w:style>
  <w:style w:type="paragraph" w:customStyle="1" w:styleId="1758">
    <w:name w:val="附录四级条标题"/>
    <w:basedOn w:val="1759"/>
    <w:next w:val="705"/>
    <w:qFormat/>
    <w:uiPriority w:val="0"/>
    <w:pPr>
      <w:widowControl/>
      <w:numPr>
        <w:ilvl w:val="0"/>
        <w:numId w:val="0"/>
      </w:numPr>
      <w:tabs>
        <w:tab w:val="left" w:pos="360"/>
        <w:tab w:val="left" w:pos="1296"/>
      </w:tabs>
      <w:spacing w:beforeLines="50" w:after="0" w:afterLines="50" w:line="240" w:lineRule="auto"/>
      <w:outlineLvl w:val="5"/>
    </w:pPr>
    <w:rPr>
      <w:rFonts w:hAnsi="宋体"/>
      <w:snapToGrid/>
      <w:sz w:val="21"/>
      <w:szCs w:val="20"/>
      <w:lang w:eastAsia="zh-CN" w:bidi="ar-SA"/>
    </w:rPr>
  </w:style>
  <w:style w:type="paragraph" w:customStyle="1" w:styleId="1759">
    <w:name w:val="附录三级条标题"/>
    <w:basedOn w:val="1"/>
    <w:next w:val="1"/>
    <w:qFormat/>
    <w:uiPriority w:val="0"/>
    <w:pPr>
      <w:widowControl w:val="0"/>
      <w:numPr>
        <w:ilvl w:val="6"/>
        <w:numId w:val="54"/>
      </w:numPr>
      <w:tabs>
        <w:tab w:val="left" w:pos="1296"/>
      </w:tabs>
      <w:wordWrap w:val="0"/>
      <w:overflowPunct w:val="0"/>
      <w:autoSpaceDE w:val="0"/>
      <w:autoSpaceDN w:val="0"/>
      <w:spacing w:after="200" w:line="276" w:lineRule="auto"/>
      <w:ind w:left="1296" w:firstLine="0" w:firstLineChars="0"/>
      <w:jc w:val="both"/>
      <w:textAlignment w:val="baseline"/>
      <w:outlineLvl w:val="4"/>
    </w:pPr>
    <w:rPr>
      <w:rFonts w:ascii="黑体" w:hAnsi="Calibri" w:eastAsia="黑体"/>
      <w:snapToGrid w:val="0"/>
      <w:kern w:val="21"/>
      <w:sz w:val="22"/>
      <w:szCs w:val="21"/>
      <w:lang w:eastAsia="en-US" w:bidi="en-US"/>
    </w:rPr>
  </w:style>
  <w:style w:type="character" w:customStyle="1" w:styleId="1760">
    <w:name w:val="正文文本 2 Char3"/>
    <w:basedOn w:val="145"/>
    <w:semiHidden/>
    <w:qFormat/>
    <w:uiPriority w:val="99"/>
    <w:rPr>
      <w:rFonts w:ascii="宋体" w:hAnsi="宋体" w:eastAsia="宋体"/>
      <w:kern w:val="2"/>
      <w:sz w:val="24"/>
      <w:szCs w:val="24"/>
    </w:rPr>
  </w:style>
  <w:style w:type="paragraph" w:customStyle="1" w:styleId="1761">
    <w:name w:val="技术方案第三层"/>
    <w:basedOn w:val="1"/>
    <w:qFormat/>
    <w:uiPriority w:val="0"/>
    <w:pPr>
      <w:keepNext/>
      <w:keepLines/>
      <w:snapToGrid w:val="0"/>
      <w:spacing w:before="120" w:after="120"/>
      <w:ind w:firstLine="0" w:firstLineChars="0"/>
      <w:outlineLvl w:val="0"/>
    </w:pPr>
    <w:rPr>
      <w:rFonts w:ascii="华文细黑" w:hAnsi="华文细黑" w:eastAsia="华文细黑"/>
      <w:b/>
      <w:bCs/>
      <w:kern w:val="44"/>
      <w:sz w:val="30"/>
      <w:szCs w:val="30"/>
      <w:lang w:val="en-GB" w:eastAsia="en-US"/>
    </w:rPr>
  </w:style>
  <w:style w:type="paragraph" w:customStyle="1" w:styleId="1762">
    <w:name w:val="中等深浅底纹 2 - 强调文字颜色 42"/>
    <w:qFormat/>
    <w:uiPriority w:val="72"/>
    <w:rPr>
      <w:rFonts w:ascii="Calibri" w:hAnsi="Calibri" w:eastAsia="宋体" w:cs="Times New Roman"/>
      <w:kern w:val="2"/>
      <w:sz w:val="21"/>
      <w:szCs w:val="21"/>
      <w:lang w:val="en-US" w:eastAsia="zh-CN" w:bidi="ar-SA"/>
    </w:rPr>
  </w:style>
  <w:style w:type="paragraph" w:customStyle="1" w:styleId="1763">
    <w:name w:val="xl4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1764">
    <w:name w:val="xl241"/>
    <w:basedOn w:val="1"/>
    <w:qFormat/>
    <w:uiPriority w:val="99"/>
    <w:pPr>
      <w:spacing w:before="100" w:beforeAutospacing="1" w:after="100" w:afterAutospacing="1"/>
      <w:ind w:firstLine="566" w:firstLineChars="236"/>
    </w:pPr>
    <w:rPr>
      <w:rFonts w:cs="宋体"/>
      <w:color w:val="000000"/>
      <w:kern w:val="0"/>
      <w:sz w:val="18"/>
      <w:szCs w:val="18"/>
    </w:rPr>
  </w:style>
  <w:style w:type="paragraph" w:customStyle="1" w:styleId="1765">
    <w:name w:val="Char Char1 Char Char Char Char Char Char1"/>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1766">
    <w:name w:val="列表1(黑体)"/>
    <w:basedOn w:val="21"/>
    <w:next w:val="21"/>
    <w:qFormat/>
    <w:uiPriority w:val="0"/>
    <w:pPr>
      <w:spacing w:afterLines="50" w:line="300" w:lineRule="auto"/>
      <w:ind w:firstLine="480" w:firstLineChars="0"/>
    </w:pPr>
    <w:rPr>
      <w:rFonts w:eastAsia="仿宋_GB2312"/>
      <w:b/>
      <w:bCs/>
      <w:kern w:val="2"/>
      <w:szCs w:val="24"/>
      <w:lang w:val="en-GB"/>
    </w:rPr>
  </w:style>
  <w:style w:type="paragraph" w:customStyle="1" w:styleId="1767">
    <w:name w:val="样式 标题 3Heading 3 - oldH3标题 3 Char3h33rd levell3CTlevel_..."/>
    <w:basedOn w:val="5"/>
    <w:qFormat/>
    <w:uiPriority w:val="0"/>
    <w:pPr>
      <w:keepLines w:val="0"/>
      <w:widowControl w:val="0"/>
      <w:numPr>
        <w:numId w:val="0"/>
      </w:numPr>
      <w:spacing w:before="120" w:after="60" w:line="416" w:lineRule="auto"/>
      <w:ind w:left="720" w:leftChars="100" w:right="100" w:rightChars="100" w:hanging="720"/>
    </w:pPr>
    <w:rPr>
      <w:rFonts w:ascii="Calibri" w:hAnsi="宋体" w:eastAsia="宋体"/>
      <w:b/>
      <w:sz w:val="30"/>
      <w:szCs w:val="32"/>
    </w:rPr>
  </w:style>
  <w:style w:type="paragraph" w:customStyle="1" w:styleId="1768">
    <w:name w:val="样式 样式 样式 标题 4h4H4H41H42H43H44H45H46H47H48H49H410H411H421... + 宋体..."/>
    <w:basedOn w:val="991"/>
    <w:qFormat/>
    <w:uiPriority w:val="99"/>
    <w:rPr>
      <w:rFonts w:eastAsia="Times New Roman"/>
    </w:rPr>
  </w:style>
  <w:style w:type="paragraph" w:customStyle="1" w:styleId="1769">
    <w:name w:val="封面一致性程度标识"/>
    <w:qFormat/>
    <w:uiPriority w:val="0"/>
    <w:pPr>
      <w:spacing w:before="440" w:line="400" w:lineRule="exact"/>
      <w:jc w:val="center"/>
    </w:pPr>
    <w:rPr>
      <w:rFonts w:ascii="宋体" w:hAnsi="Calibri" w:eastAsia="宋体" w:cs="Times New Roman"/>
      <w:sz w:val="28"/>
      <w:lang w:val="en-US" w:eastAsia="zh-CN" w:bidi="ar-SA"/>
    </w:rPr>
  </w:style>
  <w:style w:type="paragraph" w:customStyle="1" w:styleId="1770">
    <w:name w:val="标题41"/>
    <w:basedOn w:val="1"/>
    <w:next w:val="1"/>
    <w:qFormat/>
    <w:uiPriority w:val="0"/>
    <w:pPr>
      <w:widowControl w:val="0"/>
      <w:spacing w:line="240" w:lineRule="auto"/>
      <w:ind w:firstLine="0" w:firstLineChars="0"/>
    </w:pPr>
    <w:rPr>
      <w:rFonts w:ascii="Calibri" w:hAnsi="Calibri" w:eastAsia="黑体"/>
      <w:b/>
      <w:sz w:val="21"/>
    </w:rPr>
  </w:style>
  <w:style w:type="paragraph" w:customStyle="1" w:styleId="1771">
    <w:name w:val="标点正文"/>
    <w:basedOn w:val="1"/>
    <w:qFormat/>
    <w:uiPriority w:val="99"/>
    <w:pPr>
      <w:ind w:firstLine="0" w:firstLineChars="0"/>
    </w:pPr>
    <w:rPr>
      <w:rFonts w:ascii="Calibri"/>
      <w:color w:val="0000FF"/>
      <w:kern w:val="0"/>
      <w:sz w:val="21"/>
      <w:szCs w:val="28"/>
    </w:rPr>
  </w:style>
  <w:style w:type="paragraph" w:customStyle="1" w:styleId="1772">
    <w:name w:val="xl16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1773">
    <w:name w:val="样式 仿宋_GB2312 小四"/>
    <w:basedOn w:val="1"/>
    <w:next w:val="1"/>
    <w:qFormat/>
    <w:uiPriority w:val="99"/>
    <w:pPr>
      <w:spacing w:afterLines="50" w:line="420" w:lineRule="exact"/>
      <w:ind w:firstLine="0" w:firstLineChars="0"/>
    </w:pPr>
    <w:rPr>
      <w:kern w:val="24"/>
      <w:sz w:val="21"/>
    </w:rPr>
  </w:style>
  <w:style w:type="paragraph" w:customStyle="1" w:styleId="1774">
    <w:name w:val="Char1 Char Char Char14"/>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1775">
    <w:name w:val="正文 2"/>
    <w:basedOn w:val="1"/>
    <w:qFormat/>
    <w:uiPriority w:val="0"/>
    <w:pPr>
      <w:widowControl w:val="0"/>
      <w:autoSpaceDE w:val="0"/>
      <w:autoSpaceDN w:val="0"/>
      <w:adjustRightInd w:val="0"/>
      <w:spacing w:before="40" w:after="40" w:line="288" w:lineRule="auto"/>
      <w:ind w:left="516" w:firstLine="482" w:firstLineChars="0"/>
      <w:textAlignment w:val="bottom"/>
    </w:pPr>
    <w:rPr>
      <w:rFonts w:ascii="楷体_GB2312" w:eastAsia="楷体_GB2312"/>
      <w:spacing w:val="10"/>
      <w:kern w:val="0"/>
      <w:sz w:val="21"/>
      <w:szCs w:val="20"/>
    </w:rPr>
  </w:style>
  <w:style w:type="paragraph" w:customStyle="1" w:styleId="1776">
    <w:name w:val="xl181"/>
    <w:basedOn w:val="1"/>
    <w:qFormat/>
    <w:uiPriority w:val="0"/>
    <w:pPr>
      <w:pBdr>
        <w:top w:val="single" w:color="auto" w:sz="4" w:space="0"/>
        <w:left w:val="single" w:color="auto" w:sz="4" w:space="0"/>
        <w:bottom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paragraph" w:customStyle="1" w:styleId="1777">
    <w:name w:val="图Ｘ"/>
    <w:basedOn w:val="1"/>
    <w:qFormat/>
    <w:uiPriority w:val="99"/>
    <w:pPr>
      <w:widowControl w:val="0"/>
      <w:tabs>
        <w:tab w:val="left" w:pos="959"/>
      </w:tabs>
      <w:spacing w:line="240" w:lineRule="auto"/>
      <w:ind w:left="959" w:hanging="420" w:firstLineChars="0"/>
      <w:jc w:val="center"/>
    </w:pPr>
    <w:rPr>
      <w:rFonts w:ascii="Calibri" w:eastAsia="黑体"/>
      <w:sz w:val="21"/>
    </w:rPr>
  </w:style>
  <w:style w:type="paragraph" w:customStyle="1" w:styleId="1778">
    <w:name w:val="图题"/>
    <w:basedOn w:val="1779"/>
    <w:qFormat/>
    <w:uiPriority w:val="0"/>
    <w:pPr>
      <w:adjustRightInd w:val="0"/>
      <w:spacing w:before="0" w:after="120"/>
      <w:jc w:val="center"/>
    </w:pPr>
    <w:rPr>
      <w:rFonts w:ascii="Arial" w:hAnsi="Arial" w:eastAsia="黑体"/>
      <w:sz w:val="18"/>
      <w:szCs w:val="20"/>
    </w:rPr>
  </w:style>
  <w:style w:type="paragraph" w:customStyle="1" w:styleId="1779">
    <w:name w:val="正文 1"/>
    <w:basedOn w:val="1"/>
    <w:qFormat/>
    <w:uiPriority w:val="0"/>
    <w:pPr>
      <w:snapToGrid w:val="0"/>
      <w:spacing w:before="80" w:after="80"/>
      <w:ind w:left="1418" w:firstLine="0" w:firstLineChars="0"/>
      <w:jc w:val="both"/>
    </w:pPr>
    <w:rPr>
      <w:rFonts w:ascii="Calibri" w:eastAsia="仿宋"/>
      <w:sz w:val="21"/>
      <w:szCs w:val="21"/>
    </w:rPr>
  </w:style>
  <w:style w:type="paragraph" w:customStyle="1" w:styleId="1780">
    <w:name w:val="正文（首行缩进）2"/>
    <w:next w:val="1"/>
    <w:qFormat/>
    <w:uiPriority w:val="0"/>
    <w:pPr>
      <w:spacing w:before="100" w:beforeAutospacing="1" w:after="100" w:afterAutospacing="1" w:line="300" w:lineRule="auto"/>
      <w:ind w:firstLine="200" w:firstLineChars="200"/>
    </w:pPr>
    <w:rPr>
      <w:rFonts w:ascii="Arial" w:hAnsi="Arial" w:eastAsia="宋体" w:cs="Times New Roman"/>
      <w:sz w:val="24"/>
      <w:lang w:val="en-US" w:eastAsia="zh-CN" w:bidi="ar-SA"/>
    </w:rPr>
  </w:style>
  <w:style w:type="paragraph" w:customStyle="1" w:styleId="1781">
    <w:name w:val="font34"/>
    <w:basedOn w:val="1"/>
    <w:qFormat/>
    <w:uiPriority w:val="0"/>
    <w:pPr>
      <w:spacing w:before="100" w:beforeAutospacing="1" w:after="100" w:afterAutospacing="1" w:line="240" w:lineRule="auto"/>
      <w:ind w:firstLine="0" w:firstLineChars="0"/>
    </w:pPr>
    <w:rPr>
      <w:rFonts w:ascii="Calibri" w:eastAsia="仿宋"/>
      <w:kern w:val="0"/>
      <w:sz w:val="21"/>
      <w:szCs w:val="21"/>
    </w:rPr>
  </w:style>
  <w:style w:type="paragraph" w:customStyle="1" w:styleId="1782">
    <w:name w:val="xl108"/>
    <w:basedOn w:val="1"/>
    <w:qFormat/>
    <w:uiPriority w:val="0"/>
    <w:pPr>
      <w:pBdr>
        <w:lef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783">
    <w:name w:val="CM101"/>
    <w:basedOn w:val="304"/>
    <w:next w:val="304"/>
    <w:qFormat/>
    <w:uiPriority w:val="0"/>
    <w:pPr>
      <w:spacing w:after="6688"/>
    </w:pPr>
    <w:rPr>
      <w:rFonts w:ascii="仿宋_GB2312" w:eastAsia="仿宋_GB2312" w:cs="Times New Roman"/>
      <w:color w:val="auto"/>
    </w:rPr>
  </w:style>
  <w:style w:type="paragraph" w:customStyle="1" w:styleId="1784">
    <w:name w:val="正文文本 21"/>
    <w:basedOn w:val="1"/>
    <w:qFormat/>
    <w:uiPriority w:val="0"/>
    <w:pPr>
      <w:keepLines/>
      <w:tabs>
        <w:tab w:val="left" w:pos="-720"/>
      </w:tabs>
      <w:suppressAutoHyphens/>
      <w:overflowPunct w:val="0"/>
      <w:autoSpaceDE w:val="0"/>
      <w:autoSpaceDN w:val="0"/>
      <w:adjustRightInd w:val="0"/>
      <w:spacing w:after="20" w:line="240" w:lineRule="auto"/>
      <w:ind w:left="630" w:firstLine="0" w:firstLineChars="0"/>
      <w:textAlignment w:val="baseline"/>
    </w:pPr>
    <w:rPr>
      <w:rFonts w:hAnsi="ZapfHumnst BT"/>
      <w:spacing w:val="-2"/>
      <w:kern w:val="22"/>
      <w:sz w:val="22"/>
      <w:szCs w:val="20"/>
      <w:lang w:val="en-AU"/>
    </w:rPr>
  </w:style>
  <w:style w:type="paragraph" w:customStyle="1" w:styleId="1785">
    <w:name w:val="我的标题4"/>
    <w:basedOn w:val="392"/>
    <w:next w:val="392"/>
    <w:qFormat/>
    <w:uiPriority w:val="0"/>
    <w:pPr>
      <w:keepNext/>
      <w:keepLines/>
      <w:widowControl/>
      <w:spacing w:beforeLines="0" w:afterLines="0" w:line="590" w:lineRule="exact"/>
      <w:ind w:left="1820" w:hanging="420" w:firstLineChars="0"/>
      <w:jc w:val="left"/>
      <w:outlineLvl w:val="3"/>
    </w:pPr>
    <w:rPr>
      <w:rFonts w:ascii="仿宋_GB2312" w:hAnsi="Arial" w:eastAsia="仿宋_GB2312" w:cs="Times New Roman"/>
      <w:color w:val="auto"/>
      <w:sz w:val="32"/>
      <w:szCs w:val="18"/>
    </w:rPr>
  </w:style>
  <w:style w:type="paragraph" w:customStyle="1" w:styleId="1786">
    <w:name w:val="文件名称"/>
    <w:basedOn w:val="1"/>
    <w:qFormat/>
    <w:uiPriority w:val="0"/>
    <w:pPr>
      <w:spacing w:after="200"/>
      <w:ind w:firstLine="0" w:firstLineChars="0"/>
      <w:jc w:val="center"/>
    </w:pPr>
    <w:rPr>
      <w:rFonts w:eastAsia="黑体"/>
      <w:spacing w:val="20"/>
      <w:kern w:val="21"/>
      <w:sz w:val="44"/>
      <w:szCs w:val="20"/>
      <w:lang w:eastAsia="en-US" w:bidi="en-US"/>
    </w:rPr>
  </w:style>
  <w:style w:type="paragraph" w:customStyle="1" w:styleId="1787">
    <w:name w:val="xl37"/>
    <w:basedOn w:val="1"/>
    <w:qFormat/>
    <w:uiPriority w:val="0"/>
    <w:pPr>
      <w:pBdr>
        <w:top w:val="single" w:color="auto" w:sz="4" w:space="0"/>
        <w:left w:val="single" w:color="auto" w:sz="8"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1788">
    <w:name w:val="第四章三级模板"/>
    <w:basedOn w:val="1"/>
    <w:next w:val="5"/>
    <w:qFormat/>
    <w:uiPriority w:val="0"/>
    <w:pPr>
      <w:widowControl w:val="0"/>
      <w:spacing w:afterLines="50" w:line="240" w:lineRule="auto"/>
      <w:ind w:left="1260" w:hanging="420" w:firstLineChars="0"/>
      <w:jc w:val="both"/>
    </w:pPr>
    <w:rPr>
      <w:rFonts w:ascii="Calibri" w:eastAsia="黑体"/>
      <w:bCs/>
      <w:sz w:val="30"/>
      <w:szCs w:val="20"/>
    </w:rPr>
  </w:style>
  <w:style w:type="paragraph" w:customStyle="1" w:styleId="1789">
    <w:name w:val="样式 标题 4Titre4Heading 14Heading 141Heading 142标题 4----H4Fa..."/>
    <w:basedOn w:val="6"/>
    <w:qFormat/>
    <w:uiPriority w:val="0"/>
    <w:pPr>
      <w:widowControl w:val="0"/>
      <w:tabs>
        <w:tab w:val="left" w:pos="0"/>
        <w:tab w:val="left" w:pos="432"/>
        <w:tab w:val="left" w:pos="864"/>
      </w:tabs>
      <w:adjustRightInd w:val="0"/>
      <w:snapToGrid w:val="0"/>
      <w:spacing w:line="480" w:lineRule="exact"/>
      <w:ind w:left="576"/>
    </w:pPr>
    <w:rPr>
      <w:rFonts w:ascii="Arial" w:hAnsi="Arial" w:cs="Times New Roman"/>
      <w:b/>
      <w:bCs w:val="0"/>
      <w:w w:val="100"/>
      <w:sz w:val="28"/>
      <w:szCs w:val="20"/>
      <w:lang w:val="zh-CN"/>
    </w:rPr>
  </w:style>
  <w:style w:type="paragraph" w:customStyle="1" w:styleId="1790">
    <w:name w:val="Notes Text List in Table"/>
    <w:qFormat/>
    <w:uiPriority w:val="0"/>
    <w:pPr>
      <w:tabs>
        <w:tab w:val="left" w:pos="420"/>
      </w:tabs>
      <w:spacing w:before="40" w:after="40" w:line="360" w:lineRule="auto"/>
      <w:ind w:left="420" w:hanging="420" w:firstLineChars="200"/>
      <w:jc w:val="both"/>
    </w:pPr>
    <w:rPr>
      <w:rFonts w:ascii="Arial" w:hAnsi="Arial" w:eastAsia="楷体_GB2312" w:cs="楷体_GB2312"/>
      <w:sz w:val="18"/>
      <w:szCs w:val="18"/>
      <w:lang w:val="en-US" w:eastAsia="zh-CN" w:bidi="ar-SA"/>
    </w:rPr>
  </w:style>
  <w:style w:type="paragraph" w:customStyle="1" w:styleId="1791">
    <w:name w:val="方案标题4"/>
    <w:basedOn w:val="1"/>
    <w:next w:val="1792"/>
    <w:qFormat/>
    <w:uiPriority w:val="99"/>
    <w:pPr>
      <w:widowControl w:val="0"/>
      <w:spacing w:before="120" w:after="120" w:line="240" w:lineRule="auto"/>
      <w:ind w:firstLine="0" w:firstLineChars="0"/>
      <w:jc w:val="both"/>
      <w:outlineLvl w:val="3"/>
    </w:pPr>
    <w:rPr>
      <w:b/>
      <w:sz w:val="21"/>
      <w:szCs w:val="20"/>
    </w:rPr>
  </w:style>
  <w:style w:type="paragraph" w:customStyle="1" w:styleId="1792">
    <w:name w:val="方案正文样式"/>
    <w:basedOn w:val="21"/>
    <w:qFormat/>
    <w:uiPriority w:val="0"/>
    <w:pPr>
      <w:adjustRightInd w:val="0"/>
      <w:spacing w:before="120" w:after="120" w:line="360" w:lineRule="auto"/>
      <w:ind w:left="600" w:firstLine="0" w:firstLineChars="0"/>
      <w:textAlignment w:val="baseline"/>
    </w:pPr>
    <w:rPr>
      <w:color w:val="000000"/>
      <w:spacing w:val="4"/>
    </w:rPr>
  </w:style>
  <w:style w:type="paragraph" w:customStyle="1" w:styleId="1793">
    <w:name w:val="正文文本2"/>
    <w:basedOn w:val="1"/>
    <w:next w:val="1"/>
    <w:qFormat/>
    <w:uiPriority w:val="0"/>
    <w:pPr>
      <w:widowControl w:val="0"/>
      <w:tabs>
        <w:tab w:val="left" w:pos="1260"/>
      </w:tabs>
      <w:spacing w:afterLines="50"/>
      <w:ind w:left="630" w:right="210" w:hanging="420"/>
      <w:jc w:val="both"/>
    </w:pPr>
    <w:rPr>
      <w:rFonts w:eastAsia="仿宋" w:cs="宋体"/>
      <w:sz w:val="21"/>
      <w:szCs w:val="21"/>
    </w:rPr>
  </w:style>
  <w:style w:type="paragraph" w:customStyle="1" w:styleId="1794">
    <w:name w:val="正文缩2字"/>
    <w:basedOn w:val="1"/>
    <w:qFormat/>
    <w:uiPriority w:val="0"/>
    <w:pPr>
      <w:widowControl w:val="0"/>
      <w:spacing w:line="240" w:lineRule="auto"/>
      <w:ind w:left="1060" w:firstLine="200"/>
      <w:jc w:val="both"/>
    </w:pPr>
    <w:rPr>
      <w:rFonts w:ascii="Calibri" w:eastAsia="楷体_GB2312"/>
      <w:sz w:val="21"/>
    </w:rPr>
  </w:style>
  <w:style w:type="paragraph" w:customStyle="1" w:styleId="1795">
    <w:name w:val="l正文"/>
    <w:qFormat/>
    <w:uiPriority w:val="0"/>
    <w:pPr>
      <w:spacing w:line="360" w:lineRule="auto"/>
      <w:ind w:firstLine="200" w:firstLineChars="200"/>
    </w:pPr>
    <w:rPr>
      <w:rFonts w:ascii="Calibri" w:hAnsi="Calibri" w:eastAsia="宋体" w:cs="Times New Roman"/>
      <w:kern w:val="2"/>
      <w:sz w:val="22"/>
      <w:szCs w:val="21"/>
      <w:lang w:val="en-US" w:eastAsia="zh-CN" w:bidi="ar-SA"/>
    </w:rPr>
  </w:style>
  <w:style w:type="paragraph" w:customStyle="1" w:styleId="1796">
    <w:name w:val="NOTE"/>
    <w:basedOn w:val="1"/>
    <w:qFormat/>
    <w:uiPriority w:val="0"/>
    <w:pPr>
      <w:autoSpaceDE w:val="0"/>
      <w:autoSpaceDN w:val="0"/>
      <w:adjustRightInd w:val="0"/>
      <w:spacing w:line="480" w:lineRule="atLeast"/>
      <w:ind w:left="720" w:right="227" w:hanging="360" w:firstLineChars="0"/>
      <w:jc w:val="both"/>
      <w:textAlignment w:val="bottom"/>
    </w:pPr>
    <w:rPr>
      <w:rFonts w:ascii="Calibri" w:eastAsia="仿宋"/>
      <w:kern w:val="0"/>
      <w:sz w:val="23"/>
      <w:szCs w:val="20"/>
    </w:rPr>
  </w:style>
  <w:style w:type="paragraph" w:customStyle="1" w:styleId="1797">
    <w:name w:val="Item"/>
    <w:basedOn w:val="6"/>
    <w:qFormat/>
    <w:uiPriority w:val="0"/>
    <w:pPr>
      <w:widowControl w:val="0"/>
      <w:tabs>
        <w:tab w:val="left" w:pos="864"/>
      </w:tabs>
      <w:spacing w:before="156" w:after="156" w:line="377" w:lineRule="auto"/>
      <w:ind w:left="1148" w:hanging="864"/>
      <w:outlineLvl w:val="4"/>
    </w:pPr>
    <w:rPr>
      <w:rFonts w:ascii="Arial" w:hAnsi="Arial" w:eastAsia="宋体" w:cs="Times New Roman"/>
      <w:b/>
      <w:w w:val="100"/>
      <w:sz w:val="21"/>
      <w:szCs w:val="28"/>
    </w:rPr>
  </w:style>
  <w:style w:type="paragraph" w:customStyle="1" w:styleId="1798">
    <w:name w:val="部分内容简述"/>
    <w:basedOn w:val="1"/>
    <w:next w:val="1"/>
    <w:qFormat/>
    <w:uiPriority w:val="0"/>
    <w:pPr>
      <w:widowControl w:val="0"/>
      <w:ind w:firstLine="0" w:firstLineChars="0"/>
      <w:jc w:val="both"/>
    </w:pPr>
    <w:rPr>
      <w:rFonts w:ascii="Calibri" w:hAnsi="Calibri" w:eastAsia="楷体_GB2312"/>
      <w:sz w:val="21"/>
      <w:szCs w:val="20"/>
    </w:rPr>
  </w:style>
  <w:style w:type="paragraph" w:customStyle="1" w:styleId="1799">
    <w:name w:val="目录名"/>
    <w:basedOn w:val="1"/>
    <w:qFormat/>
    <w:uiPriority w:val="0"/>
    <w:pPr>
      <w:widowControl w:val="0"/>
      <w:spacing w:line="300" w:lineRule="auto"/>
      <w:ind w:firstLine="602"/>
      <w:jc w:val="center"/>
    </w:pPr>
    <w:rPr>
      <w:rFonts w:ascii="黑体" w:eastAsia="黑体" w:cs="宋体"/>
      <w:b/>
      <w:bCs/>
      <w:sz w:val="30"/>
      <w:szCs w:val="20"/>
    </w:rPr>
  </w:style>
  <w:style w:type="paragraph" w:customStyle="1" w:styleId="1800">
    <w:name w:val="jkm7"/>
    <w:qFormat/>
    <w:uiPriority w:val="99"/>
    <w:pPr>
      <w:tabs>
        <w:tab w:val="left" w:pos="1276"/>
      </w:tabs>
      <w:spacing w:before="240" w:after="64" w:line="316" w:lineRule="auto"/>
      <w:ind w:left="1276" w:hanging="1276"/>
      <w:outlineLvl w:val="6"/>
    </w:pPr>
    <w:rPr>
      <w:rFonts w:ascii="Arial Unicode MS" w:hAnsi="Arial Unicode MS" w:eastAsia="宋体" w:cs="Times New Roman"/>
      <w:b/>
      <w:kern w:val="2"/>
      <w:sz w:val="24"/>
      <w:szCs w:val="24"/>
      <w:lang w:val="en-US" w:eastAsia="zh-CN" w:bidi="ar-SA"/>
    </w:rPr>
  </w:style>
  <w:style w:type="paragraph" w:customStyle="1" w:styleId="1801">
    <w:name w:val="源代码 + 蓝色"/>
    <w:basedOn w:val="1"/>
    <w:qFormat/>
    <w:uiPriority w:val="0"/>
    <w:pPr>
      <w:widowControl w:val="0"/>
      <w:shd w:val="clear" w:color="auto" w:fill="F3F3F3"/>
      <w:ind w:left="420" w:firstLine="0" w:firstLineChars="0"/>
      <w:jc w:val="both"/>
    </w:pPr>
    <w:rPr>
      <w:rFonts w:ascii="新宋体" w:hAnsi="新宋体" w:eastAsia="新宋体" w:cs="Courier New"/>
      <w:color w:val="0000FF"/>
      <w:kern w:val="0"/>
      <w:sz w:val="18"/>
    </w:rPr>
  </w:style>
  <w:style w:type="paragraph" w:customStyle="1" w:styleId="1802">
    <w:name w:val="xl42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1803">
    <w:name w:val="表格内"/>
    <w:basedOn w:val="1"/>
    <w:qFormat/>
    <w:uiPriority w:val="0"/>
    <w:pPr>
      <w:widowControl w:val="0"/>
      <w:spacing w:line="240" w:lineRule="auto"/>
      <w:ind w:firstLine="0" w:firstLineChars="0"/>
    </w:pPr>
    <w:rPr>
      <w:rFonts w:ascii="仿宋_GB2312" w:hAnsi="仿宋_GB2312" w:eastAsia="仿宋_GB2312"/>
      <w:kern w:val="0"/>
      <w:sz w:val="21"/>
    </w:rPr>
  </w:style>
  <w:style w:type="paragraph" w:customStyle="1" w:styleId="1804">
    <w:name w:val="正文5"/>
    <w:basedOn w:val="1"/>
    <w:qFormat/>
    <w:uiPriority w:val="0"/>
    <w:pPr>
      <w:overflowPunct w:val="0"/>
      <w:autoSpaceDE w:val="0"/>
      <w:autoSpaceDN w:val="0"/>
      <w:adjustRightInd w:val="0"/>
      <w:spacing w:before="50" w:beforeLines="50"/>
      <w:ind w:firstLine="200"/>
      <w:jc w:val="both"/>
      <w:textAlignment w:val="baseline"/>
    </w:pPr>
    <w:rPr>
      <w:rFonts w:hAnsi="Calibri"/>
      <w:kern w:val="0"/>
      <w:sz w:val="21"/>
      <w:szCs w:val="20"/>
    </w:rPr>
  </w:style>
  <w:style w:type="paragraph" w:customStyle="1" w:styleId="1805">
    <w:name w:val="列项·"/>
    <w:qFormat/>
    <w:uiPriority w:val="99"/>
    <w:pPr>
      <w:tabs>
        <w:tab w:val="left" w:pos="360"/>
        <w:tab w:val="left" w:pos="840"/>
      </w:tabs>
      <w:jc w:val="both"/>
    </w:pPr>
    <w:rPr>
      <w:rFonts w:ascii="宋体" w:hAnsi="Calibri" w:eastAsia="宋体" w:cs="Times New Roman"/>
      <w:sz w:val="21"/>
      <w:lang w:val="en-US" w:eastAsia="zh-CN" w:bidi="ar-SA"/>
    </w:rPr>
  </w:style>
  <w:style w:type="paragraph" w:customStyle="1" w:styleId="1806">
    <w:name w:val="样式 仿宋_GB2312 四号 行距: 固定值 22 磅 首行缩进:  2 字符"/>
    <w:basedOn w:val="1"/>
    <w:qFormat/>
    <w:uiPriority w:val="0"/>
    <w:pPr>
      <w:spacing w:before="120" w:after="120" w:line="440" w:lineRule="exact"/>
      <w:ind w:firstLine="560"/>
    </w:pPr>
    <w:rPr>
      <w:rFonts w:ascii="仿宋_GB2312" w:hAnsi="Calibri" w:eastAsia="仿宋_GB2312" w:cs="宋体"/>
      <w:kern w:val="0"/>
      <w:sz w:val="28"/>
      <w:szCs w:val="20"/>
      <w:lang w:eastAsia="en-US" w:bidi="en-US"/>
    </w:rPr>
  </w:style>
  <w:style w:type="paragraph" w:customStyle="1" w:styleId="1807">
    <w:name w:val="Paragraph3"/>
    <w:basedOn w:val="1"/>
    <w:qFormat/>
    <w:uiPriority w:val="0"/>
    <w:pPr>
      <w:widowControl w:val="0"/>
      <w:spacing w:before="80" w:line="240" w:lineRule="auto"/>
      <w:ind w:left="1530" w:firstLine="0" w:firstLineChars="0"/>
      <w:jc w:val="both"/>
    </w:pPr>
    <w:rPr>
      <w:snapToGrid w:val="0"/>
      <w:kern w:val="0"/>
      <w:sz w:val="21"/>
      <w:szCs w:val="20"/>
    </w:rPr>
  </w:style>
  <w:style w:type="paragraph" w:customStyle="1" w:styleId="1808">
    <w:name w:val="font7"/>
    <w:basedOn w:val="1"/>
    <w:qFormat/>
    <w:uiPriority w:val="0"/>
    <w:pPr>
      <w:spacing w:before="100" w:beforeAutospacing="1" w:after="100" w:afterAutospacing="1" w:line="240" w:lineRule="auto"/>
      <w:ind w:firstLine="0" w:firstLineChars="0"/>
    </w:pPr>
    <w:rPr>
      <w:rFonts w:eastAsia="仿宋" w:cs="宋体"/>
      <w:color w:val="000000"/>
      <w:kern w:val="0"/>
      <w:sz w:val="18"/>
      <w:szCs w:val="18"/>
    </w:rPr>
  </w:style>
  <w:style w:type="paragraph" w:customStyle="1" w:styleId="1809">
    <w:name w:val="正文文字加粗"/>
    <w:basedOn w:val="1"/>
    <w:qFormat/>
    <w:uiPriority w:val="99"/>
    <w:pPr>
      <w:ind w:firstLine="200"/>
    </w:pPr>
    <w:rPr>
      <w:rFonts w:ascii="Arial Unicode MS" w:hAnsi="Arial Unicode MS"/>
      <w:b/>
      <w:kern w:val="0"/>
      <w:sz w:val="21"/>
    </w:rPr>
  </w:style>
  <w:style w:type="paragraph" w:customStyle="1" w:styleId="1810">
    <w:name w:val="版权页书名"/>
    <w:qFormat/>
    <w:uiPriority w:val="0"/>
    <w:pPr>
      <w:spacing w:line="400" w:lineRule="atLeast"/>
    </w:pPr>
    <w:rPr>
      <w:rFonts w:ascii="Arial" w:hAnsi="Arial" w:eastAsia="黑体" w:cs="Times New Roman"/>
      <w:sz w:val="24"/>
      <w:lang w:val="en-US" w:eastAsia="zh-CN" w:bidi="ar-SA"/>
    </w:rPr>
  </w:style>
  <w:style w:type="paragraph" w:customStyle="1" w:styleId="1811">
    <w:name w:val="表1"/>
    <w:basedOn w:val="1"/>
    <w:qFormat/>
    <w:uiPriority w:val="0"/>
    <w:pPr>
      <w:widowControl w:val="0"/>
      <w:numPr>
        <w:ilvl w:val="0"/>
        <w:numId w:val="55"/>
      </w:numPr>
      <w:tabs>
        <w:tab w:val="left" w:pos="432"/>
      </w:tabs>
      <w:ind w:left="0" w:firstLine="0" w:firstLineChars="0"/>
      <w:jc w:val="center"/>
    </w:pPr>
    <w:rPr>
      <w:rFonts w:ascii="Arial" w:hAnsi="Arial" w:cs="宋体"/>
      <w:sz w:val="21"/>
      <w:szCs w:val="20"/>
    </w:rPr>
  </w:style>
  <w:style w:type="paragraph" w:customStyle="1" w:styleId="1812">
    <w:name w:val="封面标准名称"/>
    <w:qFormat/>
    <w:uiPriority w:val="0"/>
    <w:pPr>
      <w:framePr w:w="9638" w:h="6917" w:wrap="around" w:vAnchor="margin" w:hAnchor="margin" w:xAlign="center" w:y="5955" w:anchorLock="1"/>
      <w:widowControl w:val="0"/>
      <w:spacing w:line="680" w:lineRule="exact"/>
      <w:jc w:val="center"/>
    </w:pPr>
    <w:rPr>
      <w:rFonts w:ascii="黑体" w:hAnsi="Calibri" w:eastAsia="黑体" w:cs="Times New Roman"/>
      <w:sz w:val="52"/>
      <w:lang w:val="en-US" w:eastAsia="zh-CN" w:bidi="ar-SA"/>
    </w:rPr>
  </w:style>
  <w:style w:type="paragraph" w:customStyle="1" w:styleId="1813">
    <w:name w:val="第3层序列"/>
    <w:basedOn w:val="1"/>
    <w:qFormat/>
    <w:uiPriority w:val="0"/>
    <w:pPr>
      <w:widowControl w:val="0"/>
      <w:numPr>
        <w:ilvl w:val="2"/>
        <w:numId w:val="56"/>
      </w:numPr>
      <w:tabs>
        <w:tab w:val="left" w:pos="720"/>
        <w:tab w:val="left" w:pos="2325"/>
      </w:tabs>
      <w:spacing w:before="60" w:after="60" w:line="240" w:lineRule="auto"/>
      <w:ind w:left="720" w:firstLine="0" w:firstLineChars="0"/>
      <w:jc w:val="both"/>
    </w:pPr>
    <w:rPr>
      <w:rFonts w:ascii="Calibri" w:eastAsia="仿宋"/>
      <w:sz w:val="21"/>
    </w:rPr>
  </w:style>
  <w:style w:type="paragraph" w:customStyle="1" w:styleId="1814">
    <w:name w:val="xl1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1815">
    <w:name w:val="公文标题4"/>
    <w:basedOn w:val="6"/>
    <w:next w:val="1"/>
    <w:qFormat/>
    <w:uiPriority w:val="0"/>
    <w:pPr>
      <w:widowControl w:val="0"/>
      <w:tabs>
        <w:tab w:val="left" w:pos="864"/>
      </w:tabs>
      <w:spacing w:before="120" w:line="360" w:lineRule="auto"/>
      <w:ind w:left="425" w:firstLine="200" w:firstLineChars="200"/>
    </w:pPr>
    <w:rPr>
      <w:rFonts w:ascii="Calibri" w:hAnsi="宋体" w:cs="Times New Roman"/>
      <w:b/>
      <w:color w:val="000000"/>
      <w:w w:val="100"/>
      <w:sz w:val="21"/>
      <w:szCs w:val="30"/>
    </w:rPr>
  </w:style>
  <w:style w:type="paragraph" w:customStyle="1" w:styleId="1816">
    <w:name w:val="Normal_UserEntry"/>
    <w:basedOn w:val="1"/>
    <w:qFormat/>
    <w:uiPriority w:val="0"/>
    <w:pPr>
      <w:ind w:firstLine="0" w:firstLineChars="0"/>
    </w:pPr>
    <w:rPr>
      <w:rFonts w:ascii="Arial" w:hAnsi="Arial" w:eastAsia="仿宋"/>
      <w:color w:val="FF0000"/>
      <w:kern w:val="0"/>
      <w:sz w:val="21"/>
      <w:szCs w:val="20"/>
      <w:lang w:val="en-GB" w:eastAsia="en-US"/>
    </w:rPr>
  </w:style>
  <w:style w:type="paragraph" w:customStyle="1" w:styleId="1817">
    <w:name w:val="彩色列表 - 着色 11"/>
    <w:basedOn w:val="1"/>
    <w:qFormat/>
    <w:uiPriority w:val="34"/>
    <w:pPr>
      <w:widowControl w:val="0"/>
      <w:ind w:firstLine="420"/>
      <w:jc w:val="both"/>
    </w:pPr>
    <w:rPr>
      <w:rFonts w:eastAsia="仿宋"/>
      <w:sz w:val="21"/>
      <w:szCs w:val="21"/>
    </w:rPr>
  </w:style>
  <w:style w:type="paragraph" w:customStyle="1" w:styleId="1818">
    <w:name w:val="样式 样式 标题 3h33rd level3Heading 3 - oldH3l3CTheading 3Headin... +"/>
    <w:basedOn w:val="1"/>
    <w:qFormat/>
    <w:uiPriority w:val="0"/>
    <w:pPr>
      <w:pageBreakBefore/>
      <w:widowControl w:val="0"/>
      <w:spacing w:before="260" w:afterLines="50" w:line="413" w:lineRule="auto"/>
      <w:ind w:firstLine="288" w:firstLineChars="0"/>
      <w:jc w:val="both"/>
      <w:outlineLvl w:val="2"/>
    </w:pPr>
    <w:rPr>
      <w:rFonts w:ascii="楷体_GB2312" w:eastAsia="楷体_GB2312"/>
      <w:b/>
      <w:bCs/>
      <w:sz w:val="21"/>
      <w:szCs w:val="20"/>
    </w:rPr>
  </w:style>
  <w:style w:type="paragraph" w:customStyle="1" w:styleId="1819">
    <w:name w:val="Char Char1 Char Char Char Char Char Char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1820">
    <w:name w:val="其他标准称谓"/>
    <w:qFormat/>
    <w:uiPriority w:val="0"/>
    <w:pPr>
      <w:spacing w:line="0" w:lineRule="atLeast"/>
      <w:jc w:val="distribute"/>
    </w:pPr>
    <w:rPr>
      <w:rFonts w:ascii="黑体" w:hAnsi="宋体" w:eastAsia="黑体" w:cs="Times New Roman"/>
      <w:sz w:val="52"/>
      <w:lang w:val="en-US" w:eastAsia="zh-CN" w:bidi="ar-SA"/>
    </w:rPr>
  </w:style>
  <w:style w:type="paragraph" w:customStyle="1" w:styleId="1821">
    <w:name w:val="样式 Courier New 加粗 行距: 1.5 倍行距"/>
    <w:basedOn w:val="1"/>
    <w:qFormat/>
    <w:uiPriority w:val="0"/>
    <w:pPr>
      <w:widowControl w:val="0"/>
      <w:tabs>
        <w:tab w:val="left" w:pos="1134"/>
      </w:tabs>
      <w:spacing w:afterLines="50" w:line="240" w:lineRule="auto"/>
      <w:ind w:firstLine="0" w:firstLineChars="0"/>
      <w:jc w:val="both"/>
    </w:pPr>
    <w:rPr>
      <w:rFonts w:ascii="Courier New" w:hAnsi="Courier New" w:cs="宋体"/>
      <w:b/>
      <w:bCs/>
      <w:sz w:val="21"/>
      <w:szCs w:val="20"/>
    </w:rPr>
  </w:style>
  <w:style w:type="paragraph" w:customStyle="1" w:styleId="1822">
    <w:name w:val="技术文档 3"/>
    <w:qFormat/>
    <w:uiPriority w:val="0"/>
    <w:pPr>
      <w:tabs>
        <w:tab w:val="left" w:pos="856"/>
      </w:tabs>
      <w:ind w:left="856"/>
      <w:outlineLvl w:val="2"/>
    </w:pPr>
    <w:rPr>
      <w:rFonts w:ascii="仿宋" w:hAnsi="仿宋" w:eastAsia="仿宋" w:cs="Times New Roman"/>
      <w:b/>
      <w:bCs/>
      <w:kern w:val="2"/>
      <w:sz w:val="24"/>
      <w:szCs w:val="28"/>
      <w:lang w:val="en-US" w:eastAsia="zh-CN" w:bidi="ar-SA"/>
    </w:rPr>
  </w:style>
  <w:style w:type="paragraph" w:customStyle="1" w:styleId="1823">
    <w:name w:val="样式 标题 4H4bulletblbbPIM 4h4Ref Heading 1rh1Heading sqls..."/>
    <w:basedOn w:val="7"/>
    <w:qFormat/>
    <w:uiPriority w:val="0"/>
    <w:pPr>
      <w:numPr>
        <w:numId w:val="0"/>
      </w:numPr>
      <w:tabs>
        <w:tab w:val="left" w:pos="785"/>
      </w:tabs>
      <w:spacing w:line="440" w:lineRule="exact"/>
      <w:jc w:val="both"/>
    </w:pPr>
    <w:rPr>
      <w:rFonts w:ascii="仿宋_GB2312" w:hAnsi="Arial" w:eastAsia="仿宋_GB2312" w:cs="宋体"/>
      <w:b/>
      <w:color w:val="000000"/>
      <w:w w:val="100"/>
      <w:kern w:val="0"/>
      <w:sz w:val="21"/>
      <w:szCs w:val="20"/>
    </w:rPr>
  </w:style>
  <w:style w:type="paragraph" w:customStyle="1" w:styleId="1824">
    <w:name w:val="xl64"/>
    <w:basedOn w:val="1"/>
    <w:qFormat/>
    <w:uiPriority w:val="0"/>
    <w:pPr>
      <w:spacing w:before="100" w:beforeAutospacing="1" w:after="100" w:afterAutospacing="1" w:line="240" w:lineRule="auto"/>
      <w:ind w:firstLine="0" w:firstLineChars="0"/>
      <w:jc w:val="center"/>
    </w:pPr>
    <w:rPr>
      <w:rFonts w:cs="宋体"/>
      <w:kern w:val="0"/>
      <w:sz w:val="21"/>
    </w:rPr>
  </w:style>
  <w:style w:type="paragraph" w:customStyle="1" w:styleId="1825">
    <w:name w:val="正文（微软雅黑）首行缩进"/>
    <w:basedOn w:val="1"/>
    <w:qFormat/>
    <w:uiPriority w:val="0"/>
    <w:pPr>
      <w:spacing w:line="440" w:lineRule="atLeast"/>
      <w:ind w:firstLine="560"/>
      <w:jc w:val="both"/>
    </w:pPr>
    <w:rPr>
      <w:rFonts w:ascii="微软雅黑" w:hAnsi="微软雅黑" w:eastAsia="微软雅黑"/>
      <w:color w:val="000000"/>
      <w:sz w:val="28"/>
      <w:szCs w:val="28"/>
    </w:rPr>
  </w:style>
  <w:style w:type="paragraph" w:customStyle="1" w:styleId="1826">
    <w:name w:val="样式 行距: 1.5 倍行距"/>
    <w:basedOn w:val="1"/>
    <w:qFormat/>
    <w:uiPriority w:val="0"/>
    <w:pPr>
      <w:widowControl w:val="0"/>
      <w:ind w:firstLine="0" w:firstLineChars="0"/>
      <w:jc w:val="both"/>
    </w:pPr>
    <w:rPr>
      <w:rFonts w:ascii="Calibri" w:cs="宋体"/>
      <w:sz w:val="21"/>
      <w:szCs w:val="20"/>
    </w:rPr>
  </w:style>
  <w:style w:type="paragraph" w:customStyle="1" w:styleId="1827">
    <w:name w:val="Bullet with text 2"/>
    <w:basedOn w:val="1"/>
    <w:qFormat/>
    <w:uiPriority w:val="0"/>
    <w:pPr>
      <w:tabs>
        <w:tab w:val="left" w:pos="432"/>
        <w:tab w:val="left" w:pos="720"/>
      </w:tabs>
      <w:ind w:left="432" w:hanging="432" w:firstLineChars="0"/>
    </w:pPr>
    <w:rPr>
      <w:rFonts w:ascii="Arial" w:hAnsi="Arial" w:eastAsia="仿宋"/>
      <w:kern w:val="0"/>
      <w:sz w:val="21"/>
      <w:szCs w:val="20"/>
      <w:lang w:val="en-GB" w:eastAsia="en-US"/>
    </w:rPr>
  </w:style>
  <w:style w:type="paragraph" w:customStyle="1" w:styleId="1828">
    <w:name w:val="办公自动化专用标题"/>
    <w:basedOn w:val="84"/>
    <w:qFormat/>
    <w:uiPriority w:val="0"/>
    <w:pPr>
      <w:autoSpaceDE/>
      <w:autoSpaceDN/>
      <w:spacing w:before="240" w:after="60" w:line="560" w:lineRule="atLeast"/>
      <w:ind w:left="0" w:firstLine="0" w:firstLineChars="0"/>
      <w:jc w:val="center"/>
      <w:outlineLvl w:val="0"/>
    </w:pPr>
    <w:rPr>
      <w:rFonts w:ascii="宋体" w:hAnsi="Arial" w:eastAsia="宋体" w:cs="Times New Roman"/>
      <w:bCs w:val="0"/>
      <w:kern w:val="2"/>
      <w:sz w:val="44"/>
      <w:szCs w:val="20"/>
    </w:rPr>
  </w:style>
  <w:style w:type="paragraph" w:customStyle="1" w:styleId="1829">
    <w:name w:val="Char Char Char2 Char Char Char Char Char Char Char Char Char Char Char Char Char Char Char"/>
    <w:basedOn w:val="1"/>
    <w:qFormat/>
    <w:uiPriority w:val="0"/>
    <w:pPr>
      <w:widowControl w:val="0"/>
      <w:spacing w:line="240" w:lineRule="auto"/>
      <w:ind w:firstLine="0" w:firstLineChars="0"/>
      <w:jc w:val="both"/>
    </w:pPr>
    <w:rPr>
      <w:rFonts w:ascii="Tahoma" w:hAnsi="Tahoma" w:eastAsia="黑体"/>
      <w:sz w:val="21"/>
      <w:szCs w:val="20"/>
    </w:rPr>
  </w:style>
  <w:style w:type="paragraph" w:customStyle="1" w:styleId="1830">
    <w:name w:val="样式 样式 首行缩进:  2 字符 + 加粗 首行缩进:  2 字符"/>
    <w:basedOn w:val="1"/>
    <w:qFormat/>
    <w:uiPriority w:val="99"/>
    <w:pPr>
      <w:widowControl w:val="0"/>
      <w:ind w:firstLine="422"/>
    </w:pPr>
    <w:rPr>
      <w:rFonts w:ascii="Calibri" w:cs="宋体"/>
      <w:b/>
      <w:bCs/>
      <w:sz w:val="21"/>
      <w:szCs w:val="20"/>
      <w:lang w:eastAsia="zh-TW"/>
    </w:rPr>
  </w:style>
  <w:style w:type="paragraph" w:customStyle="1" w:styleId="1831">
    <w:name w:val="LXW"/>
    <w:basedOn w:val="1"/>
    <w:qFormat/>
    <w:uiPriority w:val="0"/>
    <w:pPr>
      <w:widowControl w:val="0"/>
      <w:ind w:firstLine="0" w:firstLineChars="0"/>
      <w:jc w:val="center"/>
    </w:pPr>
    <w:rPr>
      <w:rFonts w:ascii="Calibri"/>
      <w:sz w:val="21"/>
      <w:szCs w:val="20"/>
    </w:rPr>
  </w:style>
  <w:style w:type="paragraph" w:customStyle="1" w:styleId="1832">
    <w:name w:val="样式 样式 加粗 行距: 1.5 倍行距 + 右侧:  1 字符"/>
    <w:basedOn w:val="1"/>
    <w:qFormat/>
    <w:uiPriority w:val="0"/>
    <w:pPr>
      <w:widowControl w:val="0"/>
      <w:tabs>
        <w:tab w:val="left" w:pos="1047"/>
      </w:tabs>
      <w:spacing w:line="240" w:lineRule="auto"/>
      <w:ind w:left="707" w:firstLine="340" w:firstLineChars="0"/>
      <w:jc w:val="both"/>
    </w:pPr>
    <w:rPr>
      <w:rFonts w:ascii="Arial" w:hAnsi="Arial" w:eastAsia="黑体"/>
      <w:sz w:val="21"/>
    </w:rPr>
  </w:style>
  <w:style w:type="paragraph" w:customStyle="1" w:styleId="1833">
    <w:name w:val="MM Topic 5"/>
    <w:basedOn w:val="7"/>
    <w:qFormat/>
    <w:uiPriority w:val="0"/>
    <w:pPr>
      <w:numPr>
        <w:ilvl w:val="0"/>
        <w:numId w:val="0"/>
      </w:numPr>
      <w:adjustRightInd w:val="0"/>
      <w:snapToGrid w:val="0"/>
      <w:spacing w:before="280" w:after="290" w:line="376" w:lineRule="auto"/>
      <w:ind w:left="876" w:leftChars="150" w:hanging="726"/>
      <w:jc w:val="both"/>
    </w:pPr>
    <w:rPr>
      <w:rFonts w:ascii="Calibri" w:hAnsi="Calibri" w:eastAsia="宋体"/>
      <w:b/>
      <w:w w:val="100"/>
      <w:kern w:val="2"/>
      <w:sz w:val="28"/>
      <w:szCs w:val="28"/>
      <w:lang w:val="zh-CN"/>
    </w:rPr>
  </w:style>
  <w:style w:type="paragraph" w:customStyle="1" w:styleId="1834">
    <w:name w:val="图表文字"/>
    <w:basedOn w:val="1"/>
    <w:next w:val="1"/>
    <w:qFormat/>
    <w:uiPriority w:val="0"/>
    <w:pPr>
      <w:widowControl w:val="0"/>
      <w:ind w:firstLine="0" w:firstLineChars="0"/>
      <w:jc w:val="both"/>
    </w:pPr>
    <w:rPr>
      <w:rFonts w:ascii="Calibri"/>
      <w:sz w:val="18"/>
    </w:rPr>
  </w:style>
  <w:style w:type="paragraph" w:customStyle="1" w:styleId="1835">
    <w:name w:val="CM22"/>
    <w:basedOn w:val="304"/>
    <w:next w:val="304"/>
    <w:qFormat/>
    <w:uiPriority w:val="99"/>
    <w:pPr>
      <w:spacing w:line="653" w:lineRule="atLeast"/>
    </w:pPr>
    <w:rPr>
      <w:rFonts w:ascii="仿宋_GB2312" w:eastAsia="仿宋_GB2312" w:cs="Times New Roman"/>
      <w:color w:val="auto"/>
    </w:rPr>
  </w:style>
  <w:style w:type="paragraph" w:customStyle="1" w:styleId="1836">
    <w:name w:val="样式 宋体 小四 首行缩进:  0.74 厘米 行距: 1.5 倍行距"/>
    <w:basedOn w:val="1"/>
    <w:qFormat/>
    <w:uiPriority w:val="99"/>
    <w:pPr>
      <w:widowControl w:val="0"/>
      <w:spacing w:beforeLines="100" w:afterLines="100"/>
      <w:ind w:firstLine="420" w:firstLineChars="0"/>
      <w:jc w:val="both"/>
    </w:pPr>
    <w:rPr>
      <w:rFonts w:cs="宋体"/>
      <w:spacing w:val="20"/>
      <w:sz w:val="21"/>
      <w:szCs w:val="20"/>
    </w:rPr>
  </w:style>
  <w:style w:type="paragraph" w:customStyle="1" w:styleId="1837">
    <w:name w:val="样式 标题 1 + 四号 居中 段前: 12 磅 段后: 12 磅 行距: 单倍行距"/>
    <w:basedOn w:val="3"/>
    <w:qFormat/>
    <w:uiPriority w:val="99"/>
    <w:pPr>
      <w:tabs>
        <w:tab w:val="left" w:pos="432"/>
      </w:tabs>
      <w:adjustRightInd w:val="0"/>
      <w:spacing w:before="240" w:beforeLines="0" w:after="240" w:afterLines="0" w:line="240" w:lineRule="auto"/>
      <w:ind w:left="0" w:firstLine="288" w:firstLineChars="0"/>
    </w:pPr>
    <w:rPr>
      <w:rFonts w:ascii="Times New Roman" w:eastAsia="宋体"/>
      <w:sz w:val="28"/>
      <w:szCs w:val="20"/>
    </w:rPr>
  </w:style>
  <w:style w:type="paragraph" w:customStyle="1" w:styleId="1838">
    <w:name w:val="带编号的正文"/>
    <w:basedOn w:val="1"/>
    <w:qFormat/>
    <w:uiPriority w:val="99"/>
    <w:pPr>
      <w:tabs>
        <w:tab w:val="left" w:pos="1320"/>
      </w:tabs>
      <w:ind w:left="1320" w:hanging="420" w:firstLineChars="236"/>
    </w:pPr>
    <w:rPr>
      <w:rFonts w:cs="宋体"/>
      <w:color w:val="000000"/>
      <w:kern w:val="0"/>
      <w:sz w:val="21"/>
      <w:szCs w:val="28"/>
    </w:rPr>
  </w:style>
  <w:style w:type="paragraph" w:customStyle="1" w:styleId="1839">
    <w:name w:val="xl42"/>
    <w:basedOn w:val="1"/>
    <w:qFormat/>
    <w:uiPriority w:val="0"/>
    <w:pPr>
      <w:pBdr>
        <w:left w:val="single" w:color="auto" w:sz="4" w:space="0"/>
        <w:bottom w:val="single" w:color="auto" w:sz="4"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1840">
    <w:name w:val="Char3 Char Char Char"/>
    <w:basedOn w:val="1"/>
    <w:qFormat/>
    <w:uiPriority w:val="99"/>
    <w:pPr>
      <w:widowControl w:val="0"/>
      <w:spacing w:line="240" w:lineRule="auto"/>
      <w:ind w:firstLine="0" w:firstLineChars="0"/>
      <w:jc w:val="both"/>
    </w:pPr>
    <w:rPr>
      <w:rFonts w:ascii="Tahoma" w:hAnsi="Tahoma"/>
      <w:sz w:val="21"/>
      <w:szCs w:val="20"/>
    </w:rPr>
  </w:style>
  <w:style w:type="paragraph" w:customStyle="1" w:styleId="1841">
    <w:name w:val="xl92"/>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1842">
    <w:name w:val="xl267"/>
    <w:basedOn w:val="1"/>
    <w:qFormat/>
    <w:uiPriority w:val="99"/>
    <w:pPr>
      <w:spacing w:before="100" w:beforeAutospacing="1" w:after="100" w:afterAutospacing="1"/>
      <w:ind w:firstLine="566" w:firstLineChars="236"/>
    </w:pPr>
    <w:rPr>
      <w:rFonts w:cs="宋体"/>
      <w:color w:val="FF0000"/>
      <w:kern w:val="0"/>
      <w:sz w:val="18"/>
      <w:szCs w:val="18"/>
    </w:rPr>
  </w:style>
  <w:style w:type="paragraph" w:customStyle="1" w:styleId="1843">
    <w:name w:val="bianhao2"/>
    <w:basedOn w:val="1474"/>
    <w:qFormat/>
    <w:uiPriority w:val="99"/>
  </w:style>
  <w:style w:type="paragraph" w:customStyle="1" w:styleId="1844">
    <w:name w:val="正文编号1"/>
    <w:basedOn w:val="1"/>
    <w:qFormat/>
    <w:uiPriority w:val="0"/>
    <w:pPr>
      <w:widowControl w:val="0"/>
      <w:numPr>
        <w:ilvl w:val="0"/>
        <w:numId w:val="57"/>
      </w:numPr>
      <w:tabs>
        <w:tab w:val="left" w:pos="432"/>
        <w:tab w:val="left" w:pos="840"/>
      </w:tabs>
      <w:snapToGrid w:val="0"/>
      <w:spacing w:line="288" w:lineRule="auto"/>
      <w:ind w:left="432" w:firstLine="0" w:firstLineChars="0"/>
      <w:jc w:val="both"/>
    </w:pPr>
    <w:rPr>
      <w:rFonts w:ascii="Calibri" w:eastAsia="楷体_GB2312"/>
      <w:kern w:val="0"/>
      <w:sz w:val="21"/>
    </w:rPr>
  </w:style>
  <w:style w:type="paragraph" w:customStyle="1" w:styleId="1845">
    <w:name w:val="一级条标题 Char"/>
    <w:next w:val="705"/>
    <w:qFormat/>
    <w:uiPriority w:val="99"/>
    <w:pPr>
      <w:spacing w:line="360" w:lineRule="auto"/>
      <w:ind w:firstLine="480"/>
      <w:outlineLvl w:val="2"/>
    </w:pPr>
    <w:rPr>
      <w:rFonts w:ascii="Arial Unicode MS" w:hAnsi="Arial Unicode MS" w:eastAsia="黑体" w:cs="Times New Roman"/>
      <w:kern w:val="2"/>
      <w:sz w:val="21"/>
      <w:szCs w:val="24"/>
      <w:lang w:val="en-US" w:eastAsia="zh-CN" w:bidi="ar-SA"/>
    </w:rPr>
  </w:style>
  <w:style w:type="paragraph" w:customStyle="1" w:styleId="1846">
    <w:name w:val="样式 _标题6 + 文字 1"/>
    <w:basedOn w:val="1847"/>
    <w:qFormat/>
    <w:uiPriority w:val="0"/>
    <w:pPr>
      <w:numPr>
        <w:ilvl w:val="0"/>
        <w:numId w:val="0"/>
      </w:numPr>
      <w:tabs>
        <w:tab w:val="left" w:pos="360"/>
        <w:tab w:val="left" w:pos="1152"/>
      </w:tabs>
    </w:pPr>
    <w:rPr>
      <w:b w:val="0"/>
      <w:color w:val="000000"/>
    </w:rPr>
  </w:style>
  <w:style w:type="paragraph" w:customStyle="1" w:styleId="1847">
    <w:name w:val="_标题6"/>
    <w:basedOn w:val="8"/>
    <w:next w:val="1"/>
    <w:qFormat/>
    <w:uiPriority w:val="0"/>
    <w:pPr>
      <w:numPr>
        <w:ilvl w:val="5"/>
        <w:numId w:val="6"/>
      </w:numPr>
      <w:tabs>
        <w:tab w:val="left" w:pos="360"/>
        <w:tab w:val="left" w:pos="1152"/>
      </w:tabs>
      <w:spacing w:before="120" w:after="120" w:line="520" w:lineRule="exact"/>
      <w:ind w:left="0" w:firstLine="0" w:firstLineChars="0"/>
      <w:jc w:val="both"/>
    </w:pPr>
    <w:rPr>
      <w:rFonts w:ascii="仿宋" w:hAnsi="仿宋" w:eastAsia="仿宋" w:cs="仿宋"/>
      <w:b/>
      <w:kern w:val="0"/>
      <w:sz w:val="28"/>
      <w:szCs w:val="36"/>
    </w:rPr>
  </w:style>
  <w:style w:type="paragraph" w:customStyle="1" w:styleId="1848">
    <w:name w:val="首行缩进2格"/>
    <w:basedOn w:val="1"/>
    <w:qFormat/>
    <w:uiPriority w:val="0"/>
    <w:pPr>
      <w:widowControl w:val="0"/>
      <w:spacing w:afterLines="50" w:line="240" w:lineRule="auto"/>
      <w:ind w:firstLine="420" w:firstLineChars="0"/>
      <w:jc w:val="both"/>
    </w:pPr>
    <w:rPr>
      <w:rFonts w:ascii="Calibri" w:cs="宋体"/>
      <w:sz w:val="21"/>
      <w:szCs w:val="20"/>
    </w:rPr>
  </w:style>
  <w:style w:type="paragraph" w:customStyle="1" w:styleId="1849">
    <w:name w:val="和"/>
    <w:basedOn w:val="1"/>
    <w:qFormat/>
    <w:uiPriority w:val="0"/>
    <w:pPr>
      <w:widowControl w:val="0"/>
      <w:spacing w:afterLines="50" w:line="240" w:lineRule="auto"/>
      <w:ind w:firstLine="0" w:firstLineChars="0"/>
      <w:jc w:val="both"/>
    </w:pPr>
    <w:rPr>
      <w:rFonts w:ascii="Calibri"/>
      <w:sz w:val="21"/>
      <w:szCs w:val="20"/>
    </w:rPr>
  </w:style>
  <w:style w:type="paragraph" w:customStyle="1" w:styleId="1850">
    <w:name w:val="xl73"/>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851">
    <w:name w:val="小标题 1"/>
    <w:basedOn w:val="1"/>
    <w:qFormat/>
    <w:uiPriority w:val="0"/>
    <w:pPr>
      <w:widowControl w:val="0"/>
      <w:autoSpaceDE w:val="0"/>
      <w:autoSpaceDN w:val="0"/>
      <w:adjustRightInd w:val="0"/>
      <w:spacing w:line="360" w:lineRule="atLeast"/>
      <w:ind w:firstLine="0" w:firstLineChars="0"/>
      <w:jc w:val="both"/>
    </w:pPr>
    <w:rPr>
      <w:rFonts w:ascii="文鼎粗黑" w:eastAsia="文鼎粗黑"/>
      <w:kern w:val="0"/>
      <w:sz w:val="22"/>
      <w:szCs w:val="20"/>
    </w:rPr>
  </w:style>
  <w:style w:type="paragraph" w:customStyle="1" w:styleId="1852">
    <w:name w:val="Char Char Char Char Char Char Char Char Char Char Char1"/>
    <w:basedOn w:val="1"/>
    <w:qFormat/>
    <w:uiPriority w:val="0"/>
    <w:pPr>
      <w:widowControl w:val="0"/>
      <w:jc w:val="both"/>
    </w:pPr>
    <w:rPr>
      <w:rFonts w:ascii="Arial" w:hAnsi="Arial" w:eastAsia="仿宋_GB2312"/>
      <w:sz w:val="21"/>
      <w:szCs w:val="20"/>
    </w:rPr>
  </w:style>
  <w:style w:type="paragraph" w:customStyle="1" w:styleId="1853">
    <w:name w:val="Columnhead"/>
    <w:basedOn w:val="1"/>
    <w:qFormat/>
    <w:uiPriority w:val="0"/>
    <w:pPr>
      <w:keepLines/>
      <w:spacing w:line="240" w:lineRule="auto"/>
      <w:ind w:left="329" w:firstLine="200"/>
      <w:jc w:val="center"/>
    </w:pPr>
    <w:rPr>
      <w:rFonts w:ascii="Arial Narrow" w:hAnsi="Arial Narrow" w:eastAsia="微软雅黑 Light"/>
      <w:b/>
      <w:snapToGrid w:val="0"/>
      <w:kern w:val="20"/>
      <w:sz w:val="20"/>
      <w:szCs w:val="20"/>
      <w:lang w:val="en-GB"/>
    </w:rPr>
  </w:style>
  <w:style w:type="paragraph" w:customStyle="1" w:styleId="1854">
    <w:name w:val="副标题1"/>
    <w:basedOn w:val="84"/>
    <w:qFormat/>
    <w:uiPriority w:val="99"/>
    <w:pPr>
      <w:widowControl/>
      <w:autoSpaceDE/>
      <w:autoSpaceDN/>
      <w:spacing w:line="240" w:lineRule="auto"/>
      <w:ind w:left="0" w:firstLine="0" w:firstLineChars="0"/>
      <w:jc w:val="center"/>
    </w:pPr>
    <w:rPr>
      <w:rFonts w:ascii="宋体" w:hAnsi="宋体" w:eastAsia="宋体" w:cs="Times New Roman"/>
      <w:bCs w:val="0"/>
      <w:sz w:val="24"/>
      <w:szCs w:val="20"/>
    </w:rPr>
  </w:style>
  <w:style w:type="paragraph" w:customStyle="1" w:styleId="1855">
    <w:name w:val="样式 首行缩进:  2 字符2"/>
    <w:basedOn w:val="1"/>
    <w:qFormat/>
    <w:uiPriority w:val="0"/>
    <w:pPr>
      <w:widowControl w:val="0"/>
      <w:spacing w:afterLines="50"/>
      <w:ind w:firstLine="200"/>
      <w:jc w:val="both"/>
    </w:pPr>
    <w:rPr>
      <w:rFonts w:ascii="Calibri" w:eastAsia="仿宋_GB2312" w:cs="宋体"/>
      <w:sz w:val="21"/>
      <w:szCs w:val="20"/>
    </w:rPr>
  </w:style>
  <w:style w:type="paragraph" w:customStyle="1" w:styleId="1856">
    <w:name w:val="段前空行"/>
    <w:basedOn w:val="1"/>
    <w:qFormat/>
    <w:uiPriority w:val="0"/>
    <w:pPr>
      <w:widowControl w:val="0"/>
      <w:spacing w:line="260" w:lineRule="exact"/>
      <w:ind w:firstLine="555" w:firstLineChars="210"/>
      <w:jc w:val="both"/>
    </w:pPr>
    <w:rPr>
      <w:rFonts w:ascii="仿宋_GB2312" w:hAnsi="仿宋_GB2312" w:eastAsia="仿宋_GB2312" w:cs="宋体"/>
      <w:kern w:val="0"/>
      <w:sz w:val="28"/>
      <w:szCs w:val="20"/>
    </w:rPr>
  </w:style>
  <w:style w:type="paragraph" w:customStyle="1" w:styleId="1857">
    <w:name w:val="xl413"/>
    <w:basedOn w:val="1"/>
    <w:qFormat/>
    <w:uiPriority w:val="99"/>
    <w:pPr>
      <w:spacing w:before="100" w:beforeAutospacing="1" w:after="100" w:afterAutospacing="1"/>
      <w:ind w:firstLine="566" w:firstLineChars="236"/>
    </w:pPr>
    <w:rPr>
      <w:rFonts w:cs="宋体"/>
      <w:b/>
      <w:bCs/>
      <w:color w:val="000000"/>
      <w:kern w:val="0"/>
      <w:sz w:val="21"/>
      <w:szCs w:val="20"/>
    </w:rPr>
  </w:style>
  <w:style w:type="paragraph" w:customStyle="1" w:styleId="1858">
    <w:name w:val="项目2"/>
    <w:basedOn w:val="1"/>
    <w:qFormat/>
    <w:uiPriority w:val="0"/>
    <w:pPr>
      <w:widowControl w:val="0"/>
      <w:spacing w:before="60" w:after="60"/>
      <w:ind w:left="1060" w:hanging="420" w:firstLineChars="0"/>
      <w:jc w:val="both"/>
    </w:pPr>
    <w:rPr>
      <w:rFonts w:ascii="Calibri" w:eastAsia="仿宋"/>
      <w:sz w:val="21"/>
      <w:szCs w:val="20"/>
    </w:rPr>
  </w:style>
  <w:style w:type="paragraph" w:customStyle="1" w:styleId="1859">
    <w:name w:val="标题 1（绿盟科技）"/>
    <w:basedOn w:val="3"/>
    <w:next w:val="1"/>
    <w:qFormat/>
    <w:uiPriority w:val="0"/>
    <w:pPr>
      <w:widowControl w:val="0"/>
      <w:pBdr>
        <w:bottom w:val="single" w:color="auto" w:sz="48" w:space="1"/>
      </w:pBdr>
      <w:tabs>
        <w:tab w:val="left" w:pos="432"/>
      </w:tabs>
      <w:spacing w:before="600" w:beforeLines="0" w:after="330" w:afterLines="0" w:line="576" w:lineRule="auto"/>
      <w:ind w:left="907" w:hanging="907" w:firstLineChars="0"/>
      <w:jc w:val="left"/>
    </w:pPr>
    <w:rPr>
      <w:rFonts w:ascii="Arial" w:hAnsi="Arial" w:eastAsia="宋体"/>
      <w:b/>
      <w:sz w:val="28"/>
    </w:rPr>
  </w:style>
  <w:style w:type="paragraph" w:customStyle="1" w:styleId="1860">
    <w:name w:val="xl78"/>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861">
    <w:name w:val="xl218"/>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jc w:val="right"/>
    </w:pPr>
    <w:rPr>
      <w:rFonts w:ascii="Calibri"/>
      <w:b/>
      <w:bCs/>
      <w:kern w:val="0"/>
      <w:sz w:val="21"/>
    </w:rPr>
  </w:style>
  <w:style w:type="paragraph" w:customStyle="1" w:styleId="1862">
    <w:name w:val="样式 标题 5 + 首行缩进:  0 厘米"/>
    <w:basedOn w:val="7"/>
    <w:qFormat/>
    <w:uiPriority w:val="99"/>
    <w:pPr>
      <w:widowControl/>
      <w:numPr>
        <w:ilvl w:val="0"/>
        <w:numId w:val="0"/>
      </w:numPr>
      <w:tabs>
        <w:tab w:val="left" w:pos="944"/>
      </w:tabs>
      <w:spacing w:before="240" w:beforeLines="100" w:after="60" w:afterLines="100" w:line="360" w:lineRule="auto"/>
      <w:ind w:left="480" w:leftChars="150" w:hanging="420"/>
    </w:pPr>
    <w:rPr>
      <w:rFonts w:ascii="Garamond" w:hAnsi="Garamond" w:cs="宋体"/>
      <w:b/>
      <w:bCs w:val="0"/>
      <w:w w:val="100"/>
      <w:kern w:val="28"/>
      <w:sz w:val="21"/>
      <w:lang w:bidi="he-IL"/>
    </w:rPr>
  </w:style>
  <w:style w:type="paragraph" w:customStyle="1" w:styleId="1863">
    <w:name w:val="xl24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1864">
    <w:name w:val="公文正文"/>
    <w:basedOn w:val="1"/>
    <w:qFormat/>
    <w:uiPriority w:val="0"/>
    <w:pPr>
      <w:widowControl w:val="0"/>
      <w:spacing w:line="500" w:lineRule="exact"/>
      <w:ind w:firstLine="640"/>
      <w:jc w:val="both"/>
    </w:pPr>
    <w:rPr>
      <w:rFonts w:ascii="仿宋_GB2312" w:eastAsia="仿宋_GB2312"/>
      <w:color w:val="000000"/>
      <w:sz w:val="32"/>
      <w:szCs w:val="32"/>
    </w:rPr>
  </w:style>
  <w:style w:type="paragraph" w:customStyle="1" w:styleId="1865">
    <w:name w:val="样式 样式 样式 正文首行缩进 2 + 左  0 字符 + 首行缩进:  2.57 字符 + 首行缩进:  2.57 字符"/>
    <w:basedOn w:val="1"/>
    <w:qFormat/>
    <w:uiPriority w:val="0"/>
    <w:pPr>
      <w:widowControl w:val="0"/>
      <w:spacing w:after="120"/>
      <w:ind w:firstLine="617" w:firstLineChars="257"/>
      <w:jc w:val="both"/>
    </w:pPr>
    <w:rPr>
      <w:rFonts w:ascii="Calibri" w:cs="宋体"/>
      <w:sz w:val="21"/>
      <w:szCs w:val="20"/>
    </w:rPr>
  </w:style>
  <w:style w:type="paragraph" w:customStyle="1" w:styleId="1866">
    <w:name w:val="Char Char Char Char Char Char Char Char Char Char5"/>
    <w:basedOn w:val="1"/>
    <w:qFormat/>
    <w:uiPriority w:val="99"/>
    <w:pPr>
      <w:ind w:firstLine="0" w:firstLineChars="0"/>
    </w:pPr>
    <w:rPr>
      <w:rFonts w:ascii="Tahoma" w:hAnsi="Tahoma"/>
      <w:kern w:val="0"/>
      <w:sz w:val="21"/>
      <w:szCs w:val="20"/>
    </w:rPr>
  </w:style>
  <w:style w:type="paragraph" w:customStyle="1" w:styleId="1867">
    <w:name w:val="正文 + 首行缩进:  2 字符"/>
    <w:basedOn w:val="1"/>
    <w:qFormat/>
    <w:uiPriority w:val="99"/>
    <w:pPr>
      <w:widowControl w:val="0"/>
      <w:ind w:firstLine="200"/>
      <w:jc w:val="both"/>
    </w:pPr>
    <w:rPr>
      <w:rFonts w:ascii="Calibri" w:eastAsia="仿宋_GB2312"/>
      <w:sz w:val="21"/>
      <w:szCs w:val="20"/>
    </w:rPr>
  </w:style>
  <w:style w:type="paragraph" w:customStyle="1" w:styleId="1868">
    <w:name w:val="默认段落字体 Para Char Char Char Char Char Char Char Char Char1 Char Char Char Char Char Char Char Char"/>
    <w:basedOn w:val="26"/>
    <w:qFormat/>
    <w:uiPriority w:val="0"/>
    <w:pPr>
      <w:widowControl w:val="0"/>
      <w:shd w:val="clear" w:color="auto" w:fill="000080"/>
      <w:autoSpaceDE w:val="0"/>
      <w:autoSpaceDN w:val="0"/>
      <w:adjustRightInd w:val="0"/>
      <w:spacing w:before="240" w:beforeLines="50" w:line="360" w:lineRule="auto"/>
      <w:ind w:firstLine="200" w:firstLineChars="200"/>
      <w:jc w:val="both"/>
    </w:pPr>
    <w:rPr>
      <w:rFonts w:ascii="Calibri" w:eastAsia="仿宋"/>
      <w:sz w:val="24"/>
      <w:szCs w:val="24"/>
    </w:rPr>
  </w:style>
  <w:style w:type="paragraph" w:customStyle="1" w:styleId="1869">
    <w:name w:val="Table_Sm_Heading_Right"/>
    <w:basedOn w:val="1870"/>
    <w:qFormat/>
    <w:uiPriority w:val="0"/>
    <w:pPr>
      <w:jc w:val="right"/>
    </w:pPr>
  </w:style>
  <w:style w:type="paragraph" w:customStyle="1" w:styleId="1870">
    <w:name w:val="Table_Sm_Heading"/>
    <w:basedOn w:val="1871"/>
    <w:qFormat/>
    <w:uiPriority w:val="0"/>
    <w:pPr>
      <w:spacing w:before="60"/>
    </w:pPr>
    <w:rPr>
      <w:sz w:val="16"/>
    </w:rPr>
  </w:style>
  <w:style w:type="paragraph" w:customStyle="1" w:styleId="1871">
    <w:name w:val="Table_Heading"/>
    <w:basedOn w:val="1"/>
    <w:next w:val="1715"/>
    <w:qFormat/>
    <w:uiPriority w:val="0"/>
    <w:pPr>
      <w:keepNext/>
      <w:keepLines/>
      <w:spacing w:before="40" w:after="40"/>
      <w:ind w:firstLine="0" w:firstLineChars="0"/>
    </w:pPr>
    <w:rPr>
      <w:rFonts w:ascii="Arial" w:hAnsi="Arial" w:eastAsia="仿宋"/>
      <w:b/>
      <w:kern w:val="0"/>
      <w:sz w:val="21"/>
      <w:szCs w:val="20"/>
      <w:lang w:val="en-GB" w:eastAsia="en-US"/>
    </w:rPr>
  </w:style>
  <w:style w:type="paragraph" w:customStyle="1" w:styleId="1872">
    <w:name w:val="样式 标题 4CSS节内2级标记 + 五号 行距: 单倍行距"/>
    <w:basedOn w:val="6"/>
    <w:semiHidden/>
    <w:qFormat/>
    <w:uiPriority w:val="99"/>
    <w:pPr>
      <w:tabs>
        <w:tab w:val="left" w:pos="864"/>
      </w:tabs>
      <w:spacing w:before="200" w:after="200" w:line="240" w:lineRule="auto"/>
      <w:ind w:left="1148" w:hanging="864"/>
    </w:pPr>
    <w:rPr>
      <w:rFonts w:ascii="Arial Unicode MS" w:hAnsi="Arial Unicode MS" w:cs="Times New Roman"/>
      <w:b/>
      <w:w w:val="100"/>
      <w:kern w:val="0"/>
      <w:sz w:val="28"/>
      <w:szCs w:val="20"/>
    </w:rPr>
  </w:style>
  <w:style w:type="paragraph" w:customStyle="1" w:styleId="1873">
    <w:name w:val="样式 标题 4 + 两端对齐"/>
    <w:basedOn w:val="6"/>
    <w:next w:val="6"/>
    <w:qFormat/>
    <w:uiPriority w:val="99"/>
    <w:pPr>
      <w:widowControl w:val="0"/>
      <w:tabs>
        <w:tab w:val="left" w:pos="360"/>
        <w:tab w:val="left" w:pos="425"/>
        <w:tab w:val="left" w:pos="864"/>
      </w:tabs>
      <w:spacing w:before="240" w:beforeLines="100" w:after="180" w:afterLines="100" w:line="360" w:lineRule="auto"/>
      <w:ind w:left="425" w:right="100" w:hanging="425"/>
    </w:pPr>
    <w:rPr>
      <w:rFonts w:ascii="Calibri" w:hAnsi="宋体" w:cs="宋体"/>
      <w:b/>
      <w:bCs w:val="0"/>
      <w:w w:val="100"/>
      <w:sz w:val="28"/>
      <w:szCs w:val="20"/>
    </w:rPr>
  </w:style>
  <w:style w:type="paragraph" w:customStyle="1" w:styleId="1874">
    <w:name w:val="Char Char Char Char Char Char Char Char Char Char Char Char1 Char1"/>
    <w:basedOn w:val="26"/>
    <w:qFormat/>
    <w:uiPriority w:val="0"/>
    <w:pPr>
      <w:widowControl w:val="0"/>
      <w:shd w:val="clear" w:color="auto" w:fill="000080"/>
      <w:jc w:val="both"/>
    </w:pPr>
    <w:rPr>
      <w:rFonts w:ascii="Tahoma" w:hAnsi="Tahoma"/>
      <w:sz w:val="24"/>
      <w:szCs w:val="24"/>
    </w:rPr>
  </w:style>
  <w:style w:type="paragraph" w:customStyle="1" w:styleId="1875">
    <w:name w:val="xl17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1876">
    <w:name w:val="标准文件-表标题"/>
    <w:basedOn w:val="1"/>
    <w:qFormat/>
    <w:uiPriority w:val="99"/>
    <w:pPr>
      <w:widowControl w:val="0"/>
      <w:tabs>
        <w:tab w:val="left" w:pos="-567"/>
        <w:tab w:val="left" w:pos="3760"/>
      </w:tabs>
      <w:ind w:left="3760" w:hanging="420" w:firstLineChars="0"/>
      <w:jc w:val="both"/>
    </w:pPr>
    <w:rPr>
      <w:rFonts w:ascii="Calibri"/>
      <w:sz w:val="21"/>
      <w:szCs w:val="20"/>
    </w:rPr>
  </w:style>
  <w:style w:type="paragraph" w:customStyle="1" w:styleId="1877">
    <w:name w:val="contentnoteheader"/>
    <w:basedOn w:val="1"/>
    <w:qFormat/>
    <w:uiPriority w:val="0"/>
    <w:pPr>
      <w:spacing w:before="100" w:beforeAutospacing="1" w:after="100" w:afterAutospacing="1" w:line="240" w:lineRule="auto"/>
      <w:ind w:firstLine="0" w:firstLineChars="0"/>
    </w:pPr>
    <w:rPr>
      <w:rFonts w:hint="eastAsia" w:eastAsia="仿宋"/>
      <w:kern w:val="0"/>
      <w:sz w:val="21"/>
    </w:rPr>
  </w:style>
  <w:style w:type="paragraph" w:customStyle="1" w:styleId="1878">
    <w:name w:val="图片（中）"/>
    <w:basedOn w:val="1778"/>
    <w:next w:val="1778"/>
    <w:qFormat/>
    <w:uiPriority w:val="0"/>
    <w:pPr>
      <w:keepNext/>
      <w:spacing w:after="0"/>
    </w:pPr>
  </w:style>
  <w:style w:type="paragraph" w:customStyle="1" w:styleId="1879">
    <w:name w:val="l顶头"/>
    <w:basedOn w:val="1795"/>
    <w:qFormat/>
    <w:uiPriority w:val="99"/>
    <w:pPr>
      <w:ind w:firstLine="0" w:firstLineChars="0"/>
      <w:jc w:val="both"/>
    </w:pPr>
    <w:rPr>
      <w:rFonts w:ascii="楷体_GB2312" w:hAnsi="Arial Unicode MS" w:eastAsia="楷体_GB2312"/>
      <w:kern w:val="0"/>
      <w:sz w:val="24"/>
      <w:szCs w:val="24"/>
    </w:rPr>
  </w:style>
  <w:style w:type="paragraph" w:customStyle="1" w:styleId="1880">
    <w:name w:val="xl184"/>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center"/>
    </w:pPr>
    <w:rPr>
      <w:rFonts w:ascii="仿宋" w:hAnsi="仿宋" w:eastAsia="仿宋" w:cs="宋体"/>
      <w:b/>
      <w:bCs/>
      <w:kern w:val="0"/>
      <w:sz w:val="28"/>
      <w:szCs w:val="28"/>
    </w:rPr>
  </w:style>
  <w:style w:type="paragraph" w:customStyle="1" w:styleId="1881">
    <w:name w:val="xl240"/>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right"/>
    </w:pPr>
    <w:rPr>
      <w:rFonts w:cs="宋体"/>
      <w:b/>
      <w:bCs/>
      <w:color w:val="000000"/>
      <w:kern w:val="0"/>
      <w:sz w:val="18"/>
      <w:szCs w:val="18"/>
    </w:rPr>
  </w:style>
  <w:style w:type="paragraph" w:customStyle="1" w:styleId="1882">
    <w:name w:val="样式 标题 3h3Level 3 HeadH3Heading 3 - oldlevel_3PIM 3BOD 0s..."/>
    <w:basedOn w:val="5"/>
    <w:qFormat/>
    <w:uiPriority w:val="0"/>
    <w:pPr>
      <w:keepLines w:val="0"/>
      <w:widowControl w:val="0"/>
      <w:numPr>
        <w:ilvl w:val="0"/>
        <w:numId w:val="0"/>
      </w:numPr>
      <w:tabs>
        <w:tab w:val="left" w:pos="2340"/>
      </w:tabs>
      <w:adjustRightInd w:val="0"/>
      <w:spacing w:before="120" w:beforeLines="100" w:after="60" w:afterLines="100" w:line="500" w:lineRule="exact"/>
      <w:ind w:left="1740" w:hanging="420"/>
      <w:textAlignment w:val="baseline"/>
    </w:pPr>
    <w:rPr>
      <w:rFonts w:ascii="仿宋_GB2312" w:hAnsi="宋体" w:eastAsia="宋体"/>
      <w:b/>
      <w:kern w:val="0"/>
      <w:sz w:val="21"/>
      <w:szCs w:val="24"/>
    </w:rPr>
  </w:style>
  <w:style w:type="paragraph" w:customStyle="1" w:styleId="1883">
    <w:name w:val="样式 正文内容 + 宋体 段前: 0.5 行 段后: 0.5 行"/>
    <w:basedOn w:val="1"/>
    <w:qFormat/>
    <w:uiPriority w:val="99"/>
    <w:pPr>
      <w:widowControl w:val="0"/>
      <w:spacing w:beforeLines="50" w:afterLines="50"/>
      <w:ind w:firstLine="200"/>
      <w:jc w:val="both"/>
    </w:pPr>
    <w:rPr>
      <w:rFonts w:cs="宋体"/>
      <w:sz w:val="21"/>
    </w:rPr>
  </w:style>
  <w:style w:type="paragraph" w:customStyle="1" w:styleId="1884">
    <w:name w:val="xl190"/>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pPr>
    <w:rPr>
      <w:rFonts w:ascii="Arial" w:hAnsi="Arial" w:eastAsia="Arial Unicode MS" w:cs="Arial"/>
      <w:kern w:val="0"/>
      <w:sz w:val="21"/>
      <w:szCs w:val="20"/>
    </w:rPr>
  </w:style>
  <w:style w:type="paragraph" w:customStyle="1" w:styleId="1885">
    <w:name w:val="ccc"/>
    <w:basedOn w:val="7"/>
    <w:qFormat/>
    <w:uiPriority w:val="0"/>
    <w:pPr>
      <w:numPr>
        <w:ilvl w:val="0"/>
        <w:numId w:val="0"/>
      </w:numPr>
      <w:spacing w:before="120" w:after="260" w:line="416" w:lineRule="auto"/>
      <w:ind w:left="876" w:leftChars="150" w:hanging="726"/>
      <w:jc w:val="both"/>
      <w:outlineLvl w:val="1"/>
    </w:pPr>
    <w:rPr>
      <w:rFonts w:ascii="宋体" w:hAnsi="宋体" w:eastAsia="宋体" w:cs="宋体"/>
      <w:b/>
      <w:w w:val="100"/>
      <w:kern w:val="2"/>
      <w:sz w:val="28"/>
      <w:szCs w:val="30"/>
    </w:rPr>
  </w:style>
  <w:style w:type="paragraph" w:customStyle="1" w:styleId="1886">
    <w:name w:val="!楔形编号"/>
    <w:basedOn w:val="762"/>
    <w:semiHidden/>
    <w:qFormat/>
    <w:uiPriority w:val="0"/>
    <w:pPr>
      <w:numPr>
        <w:ilvl w:val="0"/>
        <w:numId w:val="58"/>
      </w:numPr>
      <w:tabs>
        <w:tab w:val="left" w:pos="360"/>
        <w:tab w:val="left" w:pos="420"/>
      </w:tabs>
      <w:ind w:left="420" w:hanging="420" w:firstLineChars="0"/>
    </w:pPr>
  </w:style>
  <w:style w:type="paragraph" w:customStyle="1" w:styleId="1887">
    <w:name w:val="itemlistintable"/>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1888">
    <w:name w:val="办公自动化专用正文"/>
    <w:basedOn w:val="1"/>
    <w:qFormat/>
    <w:uiPriority w:val="0"/>
    <w:pPr>
      <w:widowControl w:val="0"/>
      <w:spacing w:line="560" w:lineRule="atLeast"/>
      <w:ind w:firstLine="624" w:firstLineChars="0"/>
      <w:jc w:val="both"/>
    </w:pPr>
    <w:rPr>
      <w:rFonts w:ascii="仿宋_GB2312" w:eastAsia="仿宋_GB2312"/>
      <w:sz w:val="32"/>
      <w:szCs w:val="20"/>
    </w:rPr>
  </w:style>
  <w:style w:type="paragraph" w:customStyle="1" w:styleId="1889">
    <w:name w:val="font28"/>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2"/>
      <w:szCs w:val="21"/>
    </w:rPr>
  </w:style>
  <w:style w:type="paragraph" w:customStyle="1" w:styleId="1890">
    <w:name w:val="CM104"/>
    <w:basedOn w:val="304"/>
    <w:next w:val="304"/>
    <w:qFormat/>
    <w:uiPriority w:val="0"/>
    <w:pPr>
      <w:spacing w:after="540"/>
    </w:pPr>
    <w:rPr>
      <w:rFonts w:ascii="仿宋_GB2312" w:eastAsia="仿宋_GB2312" w:cs="Times New Roman"/>
      <w:color w:val="auto"/>
    </w:rPr>
  </w:style>
  <w:style w:type="paragraph" w:customStyle="1" w:styleId="1891">
    <w:name w:val="wansan"/>
    <w:basedOn w:val="1"/>
    <w:qFormat/>
    <w:uiPriority w:val="0"/>
    <w:pPr>
      <w:widowControl w:val="0"/>
      <w:ind w:firstLine="200"/>
      <w:jc w:val="both"/>
    </w:pPr>
    <w:rPr>
      <w:rFonts w:ascii="Verdana" w:hAnsi="Verdana"/>
      <w:sz w:val="21"/>
      <w:szCs w:val="20"/>
    </w:rPr>
  </w:style>
  <w:style w:type="paragraph" w:customStyle="1" w:styleId="1892">
    <w:name w:val="联想集成"/>
    <w:basedOn w:val="1"/>
    <w:qFormat/>
    <w:uiPriority w:val="99"/>
    <w:pPr>
      <w:widowControl w:val="0"/>
      <w:spacing w:line="240" w:lineRule="auto"/>
      <w:ind w:firstLine="0" w:firstLineChars="0"/>
      <w:jc w:val="both"/>
    </w:pPr>
    <w:rPr>
      <w:rFonts w:ascii="Calibri" w:eastAsia="黑体"/>
      <w:b/>
      <w:sz w:val="21"/>
      <w:szCs w:val="20"/>
    </w:rPr>
  </w:style>
  <w:style w:type="paragraph" w:customStyle="1" w:styleId="1893">
    <w:name w:val="样式 二号 居中"/>
    <w:basedOn w:val="1"/>
    <w:qFormat/>
    <w:uiPriority w:val="0"/>
    <w:pPr>
      <w:widowControl w:val="0"/>
      <w:ind w:firstLine="0" w:firstLineChars="0"/>
      <w:jc w:val="center"/>
    </w:pPr>
    <w:rPr>
      <w:rFonts w:ascii="Calibri" w:cs="宋体"/>
      <w:sz w:val="52"/>
      <w:szCs w:val="20"/>
    </w:rPr>
  </w:style>
  <w:style w:type="paragraph" w:customStyle="1" w:styleId="1894">
    <w:name w:val="列表项"/>
    <w:next w:val="21"/>
    <w:qFormat/>
    <w:uiPriority w:val="0"/>
    <w:pPr>
      <w:tabs>
        <w:tab w:val="left" w:pos="720"/>
      </w:tabs>
      <w:ind w:left="720" w:hanging="360"/>
    </w:pPr>
    <w:rPr>
      <w:rFonts w:ascii="宋体" w:hAnsi="宋体" w:eastAsia="宋体" w:cs="Times New Roman"/>
      <w:b/>
      <w:caps/>
      <w:sz w:val="28"/>
      <w:u w:val="single"/>
      <w:lang w:val="en-US" w:eastAsia="zh-CN" w:bidi="ar-SA"/>
    </w:rPr>
  </w:style>
  <w:style w:type="paragraph" w:customStyle="1" w:styleId="1895">
    <w:name w:val="p0"/>
    <w:basedOn w:val="1"/>
    <w:qFormat/>
    <w:uiPriority w:val="0"/>
    <w:pPr>
      <w:spacing w:line="240" w:lineRule="auto"/>
      <w:ind w:firstLine="0" w:firstLineChars="0"/>
      <w:jc w:val="both"/>
    </w:pPr>
    <w:rPr>
      <w:rFonts w:ascii="Calibri" w:hAnsi="Calibri"/>
      <w:kern w:val="0"/>
      <w:sz w:val="21"/>
      <w:szCs w:val="20"/>
    </w:rPr>
  </w:style>
  <w:style w:type="paragraph" w:customStyle="1" w:styleId="1896">
    <w:name w:val="样式 小四 行距: 1.5 倍行距 首行缩进:  2 字符"/>
    <w:basedOn w:val="1"/>
    <w:qFormat/>
    <w:uiPriority w:val="99"/>
    <w:pPr>
      <w:ind w:firstLine="200"/>
    </w:pPr>
    <w:rPr>
      <w:rFonts w:eastAsia="楷体_GB2312" w:cs="宋体"/>
      <w:color w:val="000000"/>
      <w:kern w:val="0"/>
      <w:sz w:val="21"/>
      <w:szCs w:val="20"/>
    </w:rPr>
  </w:style>
  <w:style w:type="paragraph" w:customStyle="1" w:styleId="1897">
    <w:name w:val="正文-电视"/>
    <w:basedOn w:val="1"/>
    <w:qFormat/>
    <w:uiPriority w:val="0"/>
    <w:pPr>
      <w:widowControl w:val="0"/>
      <w:ind w:firstLine="0" w:firstLineChars="0"/>
      <w:jc w:val="center"/>
    </w:pPr>
    <w:rPr>
      <w:rFonts w:eastAsia="仿宋"/>
      <w:sz w:val="32"/>
      <w:szCs w:val="32"/>
    </w:rPr>
  </w:style>
  <w:style w:type="paragraph" w:customStyle="1" w:styleId="1898">
    <w:name w:val="biaoti1"/>
    <w:basedOn w:val="3"/>
    <w:qFormat/>
    <w:uiPriority w:val="99"/>
    <w:pPr>
      <w:widowControl w:val="0"/>
      <w:tabs>
        <w:tab w:val="left" w:pos="432"/>
      </w:tabs>
      <w:spacing w:before="120" w:beforeLines="100" w:after="60" w:afterLines="100"/>
      <w:ind w:left="431" w:hanging="431" w:firstLineChars="0"/>
      <w:jc w:val="both"/>
    </w:pPr>
    <w:rPr>
      <w:rFonts w:ascii="Times New Roman" w:eastAsia="宋体"/>
      <w:sz w:val="44"/>
    </w:rPr>
  </w:style>
  <w:style w:type="paragraph" w:customStyle="1" w:styleId="1899">
    <w:name w:val="Char Char Char Char Char Char3"/>
    <w:basedOn w:val="1"/>
    <w:qFormat/>
    <w:uiPriority w:val="99"/>
    <w:pPr>
      <w:ind w:firstLine="0" w:firstLineChars="0"/>
    </w:pPr>
    <w:rPr>
      <w:rFonts w:ascii="Tahoma" w:hAnsi="Tahoma"/>
      <w:kern w:val="0"/>
      <w:sz w:val="21"/>
      <w:szCs w:val="20"/>
    </w:rPr>
  </w:style>
  <w:style w:type="paragraph" w:customStyle="1" w:styleId="1900">
    <w:name w:val="模板正文缩进"/>
    <w:basedOn w:val="1"/>
    <w:qFormat/>
    <w:uiPriority w:val="0"/>
    <w:pPr>
      <w:widowControl w:val="0"/>
      <w:spacing w:beforeLines="30" w:afterLines="30" w:line="400" w:lineRule="exact"/>
      <w:jc w:val="both"/>
    </w:pPr>
    <w:rPr>
      <w:rFonts w:eastAsia="仿宋"/>
      <w:kern w:val="0"/>
      <w:sz w:val="21"/>
    </w:rPr>
  </w:style>
  <w:style w:type="paragraph" w:customStyle="1" w:styleId="1901">
    <w:name w:val="xl14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b/>
      <w:bCs/>
      <w:kern w:val="0"/>
      <w:sz w:val="21"/>
      <w:szCs w:val="20"/>
    </w:rPr>
  </w:style>
  <w:style w:type="paragraph" w:customStyle="1" w:styleId="1902">
    <w:name w:val="样式 文章正文OK + 行距: 1.5 倍行距"/>
    <w:basedOn w:val="354"/>
    <w:qFormat/>
    <w:uiPriority w:val="0"/>
  </w:style>
  <w:style w:type="paragraph" w:customStyle="1" w:styleId="1903">
    <w:name w:val="样式 宋体 加粗 左侧:  0.95 厘米"/>
    <w:basedOn w:val="1"/>
    <w:qFormat/>
    <w:uiPriority w:val="99"/>
    <w:pPr>
      <w:ind w:firstLine="225" w:firstLineChars="225"/>
    </w:pPr>
    <w:rPr>
      <w:rFonts w:cs="宋体"/>
      <w:b/>
      <w:bCs/>
      <w:kern w:val="0"/>
      <w:sz w:val="21"/>
      <w:szCs w:val="20"/>
    </w:rPr>
  </w:style>
  <w:style w:type="paragraph" w:customStyle="1" w:styleId="1904">
    <w:name w:val="版权声明"/>
    <w:basedOn w:val="1"/>
    <w:qFormat/>
    <w:uiPriority w:val="0"/>
    <w:pPr>
      <w:keepNext/>
      <w:widowControl w:val="0"/>
      <w:autoSpaceDE w:val="0"/>
      <w:autoSpaceDN w:val="0"/>
      <w:snapToGrid w:val="0"/>
      <w:ind w:left="1134" w:firstLine="0" w:firstLineChars="0"/>
      <w:jc w:val="both"/>
      <w:textAlignment w:val="bottom"/>
    </w:pPr>
    <w:rPr>
      <w:rFonts w:ascii="Calibri" w:eastAsia="仿宋"/>
      <w:sz w:val="21"/>
      <w:szCs w:val="20"/>
    </w:rPr>
  </w:style>
  <w:style w:type="paragraph" w:customStyle="1" w:styleId="1905">
    <w:name w:val="清除格式"/>
    <w:qFormat/>
    <w:uiPriority w:val="0"/>
    <w:pPr>
      <w:tabs>
        <w:tab w:val="left" w:pos="420"/>
      </w:tabs>
      <w:spacing w:before="280" w:after="260" w:line="374" w:lineRule="auto"/>
      <w:ind w:left="420" w:hanging="420"/>
      <w:outlineLvl w:val="3"/>
    </w:pPr>
    <w:rPr>
      <w:rFonts w:ascii="Arial" w:hAnsi="Arial" w:eastAsia="黑体" w:cs="Times New Roman"/>
      <w:b/>
      <w:kern w:val="2"/>
      <w:sz w:val="30"/>
      <w:szCs w:val="28"/>
      <w:lang w:val="en-US" w:eastAsia="zh-CN" w:bidi="ar-SA"/>
    </w:rPr>
  </w:style>
  <w:style w:type="paragraph" w:customStyle="1" w:styleId="1906">
    <w:name w:val="横向标题"/>
    <w:basedOn w:val="1"/>
    <w:qFormat/>
    <w:uiPriority w:val="99"/>
    <w:pPr>
      <w:widowControl w:val="0"/>
      <w:autoSpaceDE w:val="0"/>
      <w:autoSpaceDN w:val="0"/>
      <w:adjustRightInd w:val="0"/>
      <w:spacing w:line="240" w:lineRule="auto"/>
      <w:ind w:firstLine="0" w:firstLineChars="0"/>
      <w:jc w:val="both"/>
    </w:pPr>
    <w:rPr>
      <w:rFonts w:ascii="Calibri" w:eastAsia="仿宋_GB2312"/>
      <w:b/>
      <w:kern w:val="0"/>
      <w:sz w:val="21"/>
      <w:szCs w:val="21"/>
    </w:rPr>
  </w:style>
  <w:style w:type="paragraph" w:customStyle="1" w:styleId="1907">
    <w:name w:val="样式 正文文本缩进 + 首行缩进:  2 字符"/>
    <w:basedOn w:val="35"/>
    <w:qFormat/>
    <w:uiPriority w:val="0"/>
    <w:pPr>
      <w:widowControl w:val="0"/>
      <w:spacing w:before="100" w:beforeAutospacing="1" w:after="100" w:afterAutospacing="1" w:line="300" w:lineRule="auto"/>
      <w:ind w:left="0" w:leftChars="0"/>
      <w:jc w:val="both"/>
    </w:pPr>
    <w:rPr>
      <w:rFonts w:ascii="仿宋_GB2312" w:eastAsia="仿宋_GB2312" w:cs="宋体"/>
      <w:kern w:val="0"/>
      <w:szCs w:val="20"/>
    </w:rPr>
  </w:style>
  <w:style w:type="paragraph" w:customStyle="1" w:styleId="1908">
    <w:name w:val="xl272"/>
    <w:basedOn w:val="1"/>
    <w:qFormat/>
    <w:uiPriority w:val="99"/>
    <w:pPr>
      <w:pBdr>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1909">
    <w:name w:val="注意事项"/>
    <w:basedOn w:val="1"/>
    <w:qFormat/>
    <w:uiPriority w:val="99"/>
    <w:pPr>
      <w:widowControl w:val="0"/>
      <w:spacing w:before="60" w:after="60"/>
      <w:ind w:firstLine="200"/>
      <w:jc w:val="both"/>
    </w:pPr>
    <w:rPr>
      <w:rFonts w:ascii="Calibri"/>
      <w:b/>
      <w:bCs/>
      <w:sz w:val="21"/>
    </w:rPr>
  </w:style>
  <w:style w:type="paragraph" w:customStyle="1" w:styleId="1910">
    <w:name w:val="xl434"/>
    <w:basedOn w:val="1"/>
    <w:qFormat/>
    <w:uiPriority w:val="99"/>
    <w:pPr>
      <w:spacing w:before="100" w:beforeAutospacing="1" w:after="100" w:afterAutospacing="1"/>
      <w:ind w:firstLine="566" w:firstLineChars="236"/>
      <w:jc w:val="center"/>
    </w:pPr>
    <w:rPr>
      <w:rFonts w:cs="宋体"/>
      <w:color w:val="000000"/>
      <w:kern w:val="0"/>
      <w:sz w:val="21"/>
      <w:szCs w:val="20"/>
    </w:rPr>
  </w:style>
  <w:style w:type="paragraph" w:customStyle="1" w:styleId="1911">
    <w:name w:val="z-窗体底端11"/>
    <w:basedOn w:val="1"/>
    <w:next w:val="1"/>
    <w:unhideWhenUsed/>
    <w:qFormat/>
    <w:uiPriority w:val="0"/>
    <w:pPr>
      <w:pBdr>
        <w:top w:val="single" w:color="auto" w:sz="6" w:space="1"/>
      </w:pBdr>
      <w:ind w:firstLine="0" w:firstLineChars="0"/>
      <w:jc w:val="center"/>
    </w:pPr>
    <w:rPr>
      <w:rFonts w:ascii="Arial" w:hAnsi="Arial" w:cs="Arial"/>
      <w:vanish/>
      <w:kern w:val="0"/>
      <w:sz w:val="16"/>
      <w:szCs w:val="16"/>
    </w:rPr>
  </w:style>
  <w:style w:type="paragraph" w:customStyle="1" w:styleId="1912">
    <w:name w:val="小节标题"/>
    <w:basedOn w:val="1"/>
    <w:next w:val="1"/>
    <w:qFormat/>
    <w:uiPriority w:val="99"/>
    <w:pPr>
      <w:spacing w:before="175" w:after="102" w:line="1213" w:lineRule="atLeast"/>
      <w:ind w:firstLine="0" w:firstLineChars="0"/>
      <w:jc w:val="both"/>
    </w:pPr>
    <w:rPr>
      <w:rFonts w:ascii="Calibri" w:eastAsia="黑体"/>
      <w:color w:val="000000"/>
      <w:kern w:val="0"/>
      <w:sz w:val="21"/>
      <w:szCs w:val="20"/>
      <w:u w:color="000000"/>
    </w:rPr>
  </w:style>
  <w:style w:type="paragraph" w:customStyle="1" w:styleId="1913">
    <w:name w:val="样式 样式 小四 行距: 1.5 倍行距 + 首行缩进:  2 字符"/>
    <w:basedOn w:val="1"/>
    <w:qFormat/>
    <w:uiPriority w:val="0"/>
    <w:pPr>
      <w:widowControl w:val="0"/>
      <w:jc w:val="both"/>
    </w:pPr>
    <w:rPr>
      <w:rFonts w:ascii="Arial" w:hAnsi="Arial" w:eastAsia="仿宋"/>
      <w:sz w:val="21"/>
    </w:rPr>
  </w:style>
  <w:style w:type="paragraph" w:customStyle="1" w:styleId="1914">
    <w:name w:val="FUNO题注"/>
    <w:next w:val="1"/>
    <w:qFormat/>
    <w:uiPriority w:val="0"/>
    <w:pPr>
      <w:jc w:val="center"/>
    </w:pPr>
    <w:rPr>
      <w:rFonts w:ascii="Calibri" w:hAnsi="Calibri" w:eastAsia="黑体" w:cs="Times New Roman"/>
      <w:kern w:val="2"/>
      <w:sz w:val="18"/>
      <w:szCs w:val="21"/>
      <w:lang w:val="en-US" w:eastAsia="zh-CN" w:bidi="ar-SA"/>
    </w:rPr>
  </w:style>
  <w:style w:type="paragraph" w:customStyle="1" w:styleId="1915">
    <w:name w:val="标注》"/>
    <w:basedOn w:val="1"/>
    <w:qFormat/>
    <w:uiPriority w:val="99"/>
    <w:pPr>
      <w:widowControl w:val="0"/>
      <w:tabs>
        <w:tab w:val="left" w:pos="420"/>
      </w:tabs>
      <w:spacing w:after="60" w:line="240" w:lineRule="auto"/>
      <w:ind w:left="420" w:hanging="420" w:firstLineChars="0"/>
      <w:jc w:val="both"/>
    </w:pPr>
    <w:rPr>
      <w:rFonts w:ascii="Calibri" w:eastAsia="黑体"/>
      <w:b/>
      <w:sz w:val="21"/>
    </w:rPr>
  </w:style>
  <w:style w:type="paragraph" w:customStyle="1" w:styleId="1916">
    <w:name w:val="样式 标题 2 + 宋体 五号 行距: 单倍行距"/>
    <w:basedOn w:val="4"/>
    <w:qFormat/>
    <w:uiPriority w:val="99"/>
    <w:pPr>
      <w:keepLines w:val="0"/>
      <w:adjustRightInd w:val="0"/>
      <w:snapToGrid w:val="0"/>
      <w:spacing w:before="0" w:beforeLines="0" w:after="60" w:afterLines="0" w:line="240" w:lineRule="auto"/>
      <w:ind w:left="0" w:firstLine="0" w:firstLineChars="0"/>
    </w:pPr>
    <w:rPr>
      <w:rFonts w:ascii="宋体" w:hAnsi="宋体" w:eastAsia="宋体"/>
      <w:color w:val="000000"/>
      <w:kern w:val="0"/>
      <w:sz w:val="21"/>
      <w:szCs w:val="20"/>
    </w:rPr>
  </w:style>
  <w:style w:type="paragraph" w:customStyle="1" w:styleId="1917">
    <w:name w:val="样式 首行缩进:  2 字符4"/>
    <w:basedOn w:val="1"/>
    <w:qFormat/>
    <w:uiPriority w:val="0"/>
    <w:pPr>
      <w:widowControl w:val="0"/>
      <w:spacing w:before="120"/>
      <w:jc w:val="both"/>
    </w:pPr>
    <w:rPr>
      <w:rFonts w:ascii="Calibri" w:eastAsia="仿宋" w:cs="宋体"/>
      <w:sz w:val="21"/>
      <w:szCs w:val="20"/>
    </w:rPr>
  </w:style>
  <w:style w:type="paragraph" w:customStyle="1" w:styleId="1918">
    <w:name w:val="并列1"/>
    <w:basedOn w:val="1"/>
    <w:qFormat/>
    <w:uiPriority w:val="0"/>
    <w:pPr>
      <w:widowControl w:val="0"/>
      <w:numPr>
        <w:ilvl w:val="0"/>
        <w:numId w:val="59"/>
      </w:numPr>
      <w:tabs>
        <w:tab w:val="left" w:pos="360"/>
        <w:tab w:val="left" w:pos="601"/>
        <w:tab w:val="left" w:pos="960"/>
      </w:tabs>
      <w:adjustRightInd w:val="0"/>
      <w:snapToGrid w:val="0"/>
      <w:spacing w:line="440" w:lineRule="atLeast"/>
      <w:ind w:left="0" w:firstLine="0" w:firstLineChars="0"/>
      <w:jc w:val="both"/>
    </w:pPr>
    <w:rPr>
      <w:rFonts w:ascii="Calibri" w:eastAsia="楷体_GB2312"/>
      <w:sz w:val="21"/>
    </w:rPr>
  </w:style>
  <w:style w:type="paragraph" w:customStyle="1" w:styleId="1919">
    <w:name w:val="段(正文）"/>
    <w:qFormat/>
    <w:uiPriority w:val="99"/>
    <w:pPr>
      <w:autoSpaceDE w:val="0"/>
      <w:autoSpaceDN w:val="0"/>
      <w:spacing w:line="360" w:lineRule="auto"/>
      <w:ind w:firstLine="420"/>
      <w:jc w:val="both"/>
    </w:pPr>
    <w:rPr>
      <w:rFonts w:ascii="宋体" w:hAnsi="Arial Unicode MS" w:eastAsia="宋体" w:cs="Times New Roman"/>
      <w:sz w:val="21"/>
      <w:szCs w:val="24"/>
      <w:lang w:val="en-US" w:eastAsia="zh-CN" w:bidi="ar-SA"/>
    </w:rPr>
  </w:style>
  <w:style w:type="paragraph" w:customStyle="1" w:styleId="1920">
    <w:name w:val="Paragraph"/>
    <w:basedOn w:val="1"/>
    <w:qFormat/>
    <w:uiPriority w:val="0"/>
    <w:pPr>
      <w:widowControl w:val="0"/>
      <w:numPr>
        <w:ilvl w:val="1"/>
        <w:numId w:val="21"/>
      </w:numPr>
      <w:tabs>
        <w:tab w:val="left" w:pos="360"/>
      </w:tabs>
      <w:spacing w:line="240" w:lineRule="auto"/>
      <w:ind w:left="0" w:firstLine="426" w:firstLineChars="0"/>
      <w:jc w:val="both"/>
    </w:pPr>
    <w:rPr>
      <w:rFonts w:ascii="Calibri"/>
      <w:sz w:val="21"/>
      <w:szCs w:val="20"/>
    </w:rPr>
  </w:style>
  <w:style w:type="paragraph" w:customStyle="1" w:styleId="1921">
    <w:name w:val="正文缩进2字符"/>
    <w:basedOn w:val="1"/>
    <w:qFormat/>
    <w:uiPriority w:val="0"/>
    <w:pPr>
      <w:widowControl w:val="0"/>
      <w:spacing w:after="120"/>
      <w:ind w:firstLine="420" w:firstLineChars="100"/>
      <w:jc w:val="both"/>
    </w:pPr>
    <w:rPr>
      <w:rFonts w:ascii="Calibri" w:hAnsi="Calibri" w:eastAsia="仿宋"/>
      <w:sz w:val="23"/>
    </w:rPr>
  </w:style>
  <w:style w:type="paragraph" w:customStyle="1" w:styleId="1922">
    <w:name w:val="Char Char Char Char Char Char Char Char Char8"/>
    <w:basedOn w:val="1"/>
    <w:qFormat/>
    <w:uiPriority w:val="99"/>
    <w:pPr>
      <w:widowControl w:val="0"/>
      <w:ind w:firstLine="0" w:firstLineChars="0"/>
      <w:jc w:val="both"/>
    </w:pPr>
    <w:rPr>
      <w:rFonts w:ascii="Tahoma" w:hAnsi="Tahoma"/>
      <w:sz w:val="21"/>
      <w:szCs w:val="20"/>
    </w:rPr>
  </w:style>
  <w:style w:type="paragraph" w:customStyle="1" w:styleId="1923">
    <w:name w:val="Char Char Char Char Char Char Char Char Char Char Char Char Char Char Char Char Char Char Char Char Char Char Char Char Char Char Char Char Char Char Char Char Char"/>
    <w:basedOn w:val="1"/>
    <w:qFormat/>
    <w:uiPriority w:val="0"/>
    <w:pPr>
      <w:spacing w:after="160" w:line="240" w:lineRule="exact"/>
      <w:ind w:firstLine="0" w:firstLineChars="0"/>
    </w:pPr>
    <w:rPr>
      <w:rFonts w:ascii="Verdana" w:hAnsi="Verdana" w:eastAsia="仿宋_GB2312" w:cs="Verdana"/>
      <w:kern w:val="0"/>
      <w:sz w:val="21"/>
      <w:lang w:eastAsia="en-US"/>
    </w:rPr>
  </w:style>
  <w:style w:type="paragraph" w:customStyle="1" w:styleId="1924">
    <w:name w:val="TOC 标题12"/>
    <w:basedOn w:val="3"/>
    <w:next w:val="1"/>
    <w:unhideWhenUsed/>
    <w:qFormat/>
    <w:uiPriority w:val="39"/>
    <w:pPr>
      <w:tabs>
        <w:tab w:val="left" w:pos="432"/>
      </w:tabs>
      <w:spacing w:before="240" w:beforeLines="0" w:after="0" w:afterLines="0" w:line="259" w:lineRule="auto"/>
      <w:ind w:left="0" w:firstLine="0" w:firstLineChars="0"/>
      <w:jc w:val="left"/>
      <w:outlineLvl w:val="9"/>
    </w:pPr>
    <w:rPr>
      <w:rFonts w:ascii="Cambria" w:hAnsi="Cambria" w:eastAsia="宋体"/>
      <w:b/>
      <w:bCs w:val="0"/>
      <w:color w:val="365F91"/>
      <w:kern w:val="0"/>
      <w:szCs w:val="32"/>
    </w:rPr>
  </w:style>
  <w:style w:type="paragraph" w:customStyle="1" w:styleId="1925">
    <w:name w:val="样式 标题 2节Heading 2 HiddenHeading 2 CCBSHeading 2H2heading 2..."/>
    <w:basedOn w:val="4"/>
    <w:qFormat/>
    <w:uiPriority w:val="0"/>
    <w:pPr>
      <w:keepLines w:val="0"/>
      <w:widowControl w:val="0"/>
      <w:tabs>
        <w:tab w:val="left" w:pos="567"/>
        <w:tab w:val="left" w:pos="1320"/>
        <w:tab w:val="clear" w:pos="576"/>
      </w:tabs>
      <w:adjustRightInd w:val="0"/>
      <w:snapToGrid w:val="0"/>
      <w:spacing w:before="0" w:beforeLines="0" w:after="0" w:afterLines="0" w:line="360" w:lineRule="auto"/>
      <w:ind w:left="567" w:hanging="567"/>
    </w:pPr>
    <w:rPr>
      <w:rFonts w:ascii="Arial" w:hAnsi="Arial" w:eastAsia="宋体"/>
      <w:color w:val="000000"/>
      <w:sz w:val="30"/>
      <w:szCs w:val="30"/>
    </w:rPr>
  </w:style>
  <w:style w:type="paragraph" w:customStyle="1" w:styleId="1926">
    <w:name w:val="无标题条"/>
    <w:next w:val="1"/>
    <w:qFormat/>
    <w:uiPriority w:val="99"/>
    <w:pPr>
      <w:spacing w:line="360" w:lineRule="auto"/>
      <w:ind w:firstLine="480"/>
      <w:jc w:val="both"/>
    </w:pPr>
    <w:rPr>
      <w:rFonts w:ascii="Arial Unicode MS" w:hAnsi="Arial Unicode MS" w:eastAsia="宋体" w:cs="Times New Roman"/>
      <w:sz w:val="21"/>
      <w:szCs w:val="24"/>
      <w:lang w:val="en-US" w:eastAsia="zh-CN" w:bidi="ar-SA"/>
    </w:rPr>
  </w:style>
  <w:style w:type="paragraph" w:customStyle="1" w:styleId="1927">
    <w:name w:val="招标标题2"/>
    <w:basedOn w:val="4"/>
    <w:qFormat/>
    <w:uiPriority w:val="0"/>
    <w:pPr>
      <w:keepLines w:val="0"/>
      <w:widowControl w:val="0"/>
      <w:adjustRightInd w:val="0"/>
      <w:snapToGrid w:val="0"/>
      <w:spacing w:before="240" w:beforeLines="50" w:after="180" w:afterLines="50" w:line="240" w:lineRule="auto"/>
      <w:ind w:left="0" w:hanging="420" w:firstLineChars="0"/>
      <w:contextualSpacing/>
      <w:jc w:val="center"/>
    </w:pPr>
    <w:rPr>
      <w:rFonts w:ascii="仿宋_GB2312" w:hAnsi="Arial" w:eastAsia="仿宋_GB2312"/>
      <w:b/>
      <w:bCs w:val="0"/>
      <w:color w:val="000000"/>
      <w:sz w:val="36"/>
      <w:szCs w:val="30"/>
    </w:rPr>
  </w:style>
  <w:style w:type="paragraph" w:customStyle="1" w:styleId="1928">
    <w:name w:val="font14"/>
    <w:basedOn w:val="1"/>
    <w:qFormat/>
    <w:uiPriority w:val="0"/>
    <w:pPr>
      <w:spacing w:before="100" w:beforeAutospacing="1" w:after="100" w:afterAutospacing="1" w:line="240" w:lineRule="auto"/>
      <w:ind w:firstLine="0" w:firstLineChars="0"/>
    </w:pPr>
    <w:rPr>
      <w:rFonts w:eastAsia="仿宋" w:cs="宋体"/>
      <w:kern w:val="0"/>
      <w:sz w:val="22"/>
      <w:szCs w:val="21"/>
    </w:rPr>
  </w:style>
  <w:style w:type="paragraph" w:customStyle="1" w:styleId="1929">
    <w:name w:val="xl98"/>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1930">
    <w:name w:val="标题3下正文并列"/>
    <w:basedOn w:val="1"/>
    <w:qFormat/>
    <w:uiPriority w:val="0"/>
    <w:pPr>
      <w:adjustRightInd w:val="0"/>
      <w:snapToGrid w:val="0"/>
      <w:spacing w:after="120" w:line="440" w:lineRule="atLeast"/>
      <w:ind w:left="1673" w:hanging="284" w:firstLineChars="0"/>
      <w:jc w:val="both"/>
      <w:textAlignment w:val="bottom"/>
    </w:pPr>
    <w:rPr>
      <w:rFonts w:ascii="黑体" w:eastAsia="黑体"/>
      <w:kern w:val="0"/>
      <w:sz w:val="28"/>
      <w:szCs w:val="20"/>
      <w:lang w:eastAsia="zh-TW"/>
    </w:rPr>
  </w:style>
  <w:style w:type="paragraph" w:customStyle="1" w:styleId="1931">
    <w:name w:val="Notes Text List"/>
    <w:qFormat/>
    <w:uiPriority w:val="0"/>
    <w:pPr>
      <w:keepNext/>
      <w:keepLines/>
      <w:pBdr>
        <w:bottom w:val="single" w:color="auto" w:sz="8" w:space="5"/>
      </w:pBdr>
      <w:spacing w:line="360" w:lineRule="auto"/>
      <w:ind w:left="840" w:hanging="360" w:firstLineChars="200"/>
      <w:jc w:val="both"/>
    </w:pPr>
    <w:rPr>
      <w:rFonts w:ascii="Arial" w:hAnsi="Arial" w:eastAsia="楷体_GB2312" w:cs="Arial"/>
      <w:sz w:val="21"/>
      <w:szCs w:val="21"/>
      <w:lang w:val="en-US" w:eastAsia="zh-CN" w:bidi="ar-SA"/>
    </w:rPr>
  </w:style>
  <w:style w:type="paragraph" w:customStyle="1" w:styleId="1932">
    <w:name w:val="正文文字缩进 2"/>
    <w:basedOn w:val="304"/>
    <w:next w:val="304"/>
    <w:qFormat/>
    <w:uiPriority w:val="99"/>
    <w:rPr>
      <w:rFonts w:ascii="宋体....." w:eastAsia="宋体....." w:cs="Times New Roman"/>
      <w:color w:val="auto"/>
    </w:rPr>
  </w:style>
  <w:style w:type="paragraph" w:customStyle="1" w:styleId="1933">
    <w:name w:val="正文 New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1934">
    <w:name w:val="abstract"/>
    <w:basedOn w:val="1"/>
    <w:next w:val="1"/>
    <w:qFormat/>
    <w:uiPriority w:val="0"/>
    <w:pPr>
      <w:spacing w:before="120" w:beforeLines="50" w:after="120"/>
      <w:ind w:left="1440" w:right="1440" w:firstLine="200"/>
      <w:jc w:val="both"/>
    </w:pPr>
    <w:rPr>
      <w:rFonts w:ascii="Book Antiqua" w:hAnsi="Book Antiqua"/>
      <w:i/>
      <w:kern w:val="0"/>
      <w:sz w:val="21"/>
      <w:szCs w:val="20"/>
      <w:lang w:eastAsia="en-US"/>
    </w:rPr>
  </w:style>
  <w:style w:type="paragraph" w:customStyle="1" w:styleId="1935">
    <w:name w:val="xl6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1936">
    <w:name w:val="xl31"/>
    <w:basedOn w:val="1"/>
    <w:qFormat/>
    <w:uiPriority w:val="0"/>
    <w:pPr>
      <w:pBdr>
        <w:top w:val="single" w:color="auto" w:sz="8" w:space="0"/>
        <w:left w:val="single" w:color="auto" w:sz="4" w:space="0"/>
        <w:bottom w:val="single" w:color="auto" w:sz="8" w:space="0"/>
      </w:pBdr>
      <w:spacing w:before="100" w:beforeLines="50" w:beforeAutospacing="1" w:after="100" w:afterAutospacing="1"/>
      <w:ind w:firstLine="200"/>
      <w:jc w:val="center"/>
    </w:pPr>
    <w:rPr>
      <w:kern w:val="0"/>
      <w:sz w:val="21"/>
    </w:rPr>
  </w:style>
  <w:style w:type="paragraph" w:customStyle="1" w:styleId="1937">
    <w:name w:val="Char1"/>
    <w:basedOn w:val="1"/>
    <w:next w:val="1"/>
    <w:qFormat/>
    <w:uiPriority w:val="0"/>
    <w:pPr>
      <w:ind w:firstLine="0" w:firstLineChars="0"/>
    </w:pPr>
    <w:rPr>
      <w:rFonts w:ascii="Calibri" w:eastAsia="仿宋"/>
      <w:kern w:val="0"/>
      <w:sz w:val="28"/>
      <w:szCs w:val="20"/>
      <w:lang w:eastAsia="en-US"/>
    </w:rPr>
  </w:style>
  <w:style w:type="paragraph" w:customStyle="1" w:styleId="1938">
    <w:name w:val="GP无序编号"/>
    <w:basedOn w:val="1721"/>
    <w:qFormat/>
    <w:uiPriority w:val="0"/>
    <w:pPr>
      <w:numPr>
        <w:ilvl w:val="0"/>
        <w:numId w:val="60"/>
      </w:numPr>
      <w:tabs>
        <w:tab w:val="left" w:pos="903"/>
      </w:tabs>
    </w:pPr>
  </w:style>
  <w:style w:type="paragraph" w:customStyle="1" w:styleId="1939">
    <w:name w:val="Apusic标书正文_1"/>
    <w:basedOn w:val="1494"/>
    <w:qFormat/>
    <w:uiPriority w:val="0"/>
    <w:pPr>
      <w:spacing w:line="240" w:lineRule="auto"/>
      <w:ind w:firstLine="0" w:firstLineChars="0"/>
      <w:jc w:val="both"/>
    </w:pPr>
    <w:rPr>
      <w:rFonts w:ascii="Courier New" w:hAnsi="Courier New"/>
      <w:color w:val="auto"/>
    </w:rPr>
  </w:style>
  <w:style w:type="paragraph" w:customStyle="1" w:styleId="1940">
    <w:name w:val="正文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941">
    <w:name w:val="样式 样式 标题1 + 行距: 单倍行距 + 段前: 7.8 磅 段后: 7.8 磅"/>
    <w:basedOn w:val="1"/>
    <w:qFormat/>
    <w:uiPriority w:val="0"/>
    <w:pPr>
      <w:keepNext/>
      <w:keepLines/>
      <w:widowControl w:val="0"/>
      <w:numPr>
        <w:ilvl w:val="0"/>
        <w:numId w:val="61"/>
      </w:numPr>
      <w:tabs>
        <w:tab w:val="left" w:pos="360"/>
      </w:tabs>
      <w:spacing w:before="156" w:after="156"/>
      <w:ind w:left="0" w:firstLine="0" w:firstLineChars="0"/>
      <w:jc w:val="center"/>
      <w:outlineLvl w:val="0"/>
    </w:pPr>
    <w:rPr>
      <w:rFonts w:ascii="Arial" w:hAnsi="Arial" w:eastAsia="仿宋_GB2312" w:cs="宋体"/>
      <w:kern w:val="44"/>
      <w:sz w:val="30"/>
      <w:szCs w:val="20"/>
    </w:rPr>
  </w:style>
  <w:style w:type="paragraph" w:customStyle="1" w:styleId="1942">
    <w:name w:val="MITreb7Bold"/>
    <w:basedOn w:val="1"/>
    <w:qFormat/>
    <w:uiPriority w:val="0"/>
    <w:pPr>
      <w:spacing w:before="40" w:line="240" w:lineRule="auto"/>
      <w:ind w:firstLine="0" w:firstLineChars="0"/>
      <w:jc w:val="center"/>
    </w:pPr>
    <w:rPr>
      <w:b/>
      <w:color w:val="FFFFFF"/>
      <w:kern w:val="0"/>
      <w:sz w:val="14"/>
      <w:szCs w:val="20"/>
      <w:lang w:eastAsia="en-US"/>
    </w:rPr>
  </w:style>
  <w:style w:type="paragraph" w:customStyle="1" w:styleId="1943">
    <w:name w:val="p19"/>
    <w:basedOn w:val="1"/>
    <w:qFormat/>
    <w:uiPriority w:val="0"/>
    <w:pPr>
      <w:spacing w:line="240" w:lineRule="auto"/>
      <w:ind w:firstLine="420" w:firstLineChars="0"/>
      <w:jc w:val="both"/>
    </w:pPr>
    <w:rPr>
      <w:rFonts w:ascii="Calibri" w:hAnsi="Calibri"/>
      <w:kern w:val="0"/>
      <w:sz w:val="21"/>
      <w:szCs w:val="20"/>
    </w:rPr>
  </w:style>
  <w:style w:type="paragraph" w:customStyle="1" w:styleId="1944">
    <w:name w:val="Char Char Char7"/>
    <w:basedOn w:val="1"/>
    <w:qFormat/>
    <w:uiPriority w:val="99"/>
    <w:pPr>
      <w:ind w:firstLine="0" w:firstLineChars="0"/>
    </w:pPr>
    <w:rPr>
      <w:rFonts w:ascii="Tahoma" w:hAnsi="Tahoma"/>
      <w:kern w:val="0"/>
      <w:sz w:val="21"/>
      <w:szCs w:val="20"/>
    </w:rPr>
  </w:style>
  <w:style w:type="paragraph" w:customStyle="1" w:styleId="1945">
    <w:name w:val="样式 样式 样式 表格内容:  0 字符 + 段前: 8.15 磅 段后: 8.15 磅 + 首行缩进:  2 字符 + 段前:..."/>
    <w:basedOn w:val="1"/>
    <w:qFormat/>
    <w:uiPriority w:val="99"/>
    <w:pPr>
      <w:adjustRightInd w:val="0"/>
      <w:snapToGrid w:val="0"/>
      <w:ind w:firstLine="0" w:firstLineChars="0"/>
    </w:pPr>
    <w:rPr>
      <w:rFonts w:cs="宋体"/>
      <w:kern w:val="0"/>
      <w:sz w:val="21"/>
      <w:szCs w:val="20"/>
    </w:rPr>
  </w:style>
  <w:style w:type="paragraph" w:customStyle="1" w:styleId="1946">
    <w:name w:val="table text"/>
    <w:basedOn w:val="1"/>
    <w:qFormat/>
    <w:uiPriority w:val="0"/>
    <w:pPr>
      <w:overflowPunct w:val="0"/>
      <w:autoSpaceDE w:val="0"/>
      <w:autoSpaceDN w:val="0"/>
      <w:adjustRightInd w:val="0"/>
      <w:spacing w:before="120"/>
      <w:ind w:left="187" w:firstLine="0" w:firstLineChars="0"/>
      <w:textAlignment w:val="baseline"/>
    </w:pPr>
    <w:rPr>
      <w:rFonts w:ascii="Arial" w:hAnsi="Arial"/>
      <w:kern w:val="0"/>
      <w:sz w:val="18"/>
    </w:rPr>
  </w:style>
  <w:style w:type="paragraph" w:customStyle="1" w:styleId="1947">
    <w:name w:val="Step"/>
    <w:basedOn w:val="1"/>
    <w:qFormat/>
    <w:uiPriority w:val="0"/>
    <w:pPr>
      <w:tabs>
        <w:tab w:val="left" w:pos="1701"/>
      </w:tabs>
      <w:topLinePunct/>
      <w:adjustRightInd w:val="0"/>
      <w:snapToGrid w:val="0"/>
      <w:spacing w:before="160" w:after="160" w:line="440" w:lineRule="atLeast"/>
      <w:ind w:left="1701" w:hanging="159" w:firstLineChars="0"/>
    </w:pPr>
    <w:rPr>
      <w:rFonts w:hint="eastAsia" w:ascii="Calibri" w:eastAsia="仿宋" w:cs="Arial"/>
      <w:snapToGrid w:val="0"/>
      <w:kern w:val="0"/>
      <w:sz w:val="21"/>
      <w:szCs w:val="21"/>
    </w:rPr>
  </w:style>
  <w:style w:type="paragraph" w:customStyle="1" w:styleId="1948">
    <w:name w:val="第一级"/>
    <w:basedOn w:val="3"/>
    <w:next w:val="1676"/>
    <w:qFormat/>
    <w:uiPriority w:val="99"/>
    <w:pPr>
      <w:widowControl w:val="0"/>
      <w:tabs>
        <w:tab w:val="left" w:pos="360"/>
        <w:tab w:val="left" w:pos="432"/>
      </w:tabs>
      <w:spacing w:before="120" w:beforeLines="100" w:after="60" w:afterLines="100" w:line="240" w:lineRule="auto"/>
      <w:ind w:left="360" w:hanging="360" w:firstLineChars="0"/>
    </w:pPr>
    <w:rPr>
      <w:rFonts w:ascii="Times New Roman" w:eastAsia="宋体"/>
      <w:szCs w:val="24"/>
    </w:rPr>
  </w:style>
  <w:style w:type="paragraph" w:customStyle="1" w:styleId="1949">
    <w:name w:val="加粗字体"/>
    <w:basedOn w:val="1576"/>
    <w:qFormat/>
    <w:uiPriority w:val="0"/>
    <w:pPr>
      <w:spacing w:before="0" w:after="0" w:line="480" w:lineRule="exact"/>
      <w:ind w:firstLine="602"/>
    </w:pPr>
    <w:rPr>
      <w:rFonts w:ascii="仿宋_GB2312"/>
      <w:b/>
      <w:bCs/>
      <w:sz w:val="30"/>
    </w:rPr>
  </w:style>
  <w:style w:type="paragraph" w:customStyle="1" w:styleId="1950">
    <w:name w:val="正文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951">
    <w:name w:val="文档名称(前)"/>
    <w:basedOn w:val="1"/>
    <w:qFormat/>
    <w:uiPriority w:val="0"/>
    <w:pPr>
      <w:widowControl w:val="0"/>
      <w:snapToGrid w:val="0"/>
      <w:spacing w:line="520" w:lineRule="exact"/>
      <w:ind w:firstLine="0" w:firstLineChars="0"/>
      <w:jc w:val="center"/>
    </w:pPr>
    <w:rPr>
      <w:rFonts w:ascii="Calibri" w:eastAsia="黑体"/>
      <w:b/>
      <w:sz w:val="52"/>
      <w:szCs w:val="20"/>
    </w:rPr>
  </w:style>
  <w:style w:type="paragraph" w:customStyle="1" w:styleId="1952">
    <w:name w:val="我的2"/>
    <w:basedOn w:val="4"/>
    <w:qFormat/>
    <w:uiPriority w:val="0"/>
    <w:pPr>
      <w:keepNext w:val="0"/>
      <w:keepLines w:val="0"/>
      <w:widowControl w:val="0"/>
      <w:numPr>
        <w:ilvl w:val="0"/>
        <w:numId w:val="62"/>
      </w:numPr>
      <w:tabs>
        <w:tab w:val="left" w:pos="360"/>
      </w:tabs>
      <w:adjustRightInd w:val="0"/>
      <w:snapToGrid w:val="0"/>
      <w:spacing w:before="240" w:beforeLines="0" w:after="240" w:afterLines="0" w:line="240" w:lineRule="auto"/>
      <w:ind w:left="576" w:hanging="576" w:firstLineChars="0"/>
      <w:jc w:val="both"/>
    </w:pPr>
    <w:rPr>
      <w:rFonts w:ascii="Calibri Light" w:hAnsi="Calibri Light" w:eastAsia="宋体"/>
    </w:rPr>
  </w:style>
  <w:style w:type="paragraph" w:customStyle="1" w:styleId="1953">
    <w:name w:val="我的标题6"/>
    <w:basedOn w:val="746"/>
    <w:next w:val="392"/>
    <w:qFormat/>
    <w:uiPriority w:val="0"/>
    <w:pPr>
      <w:numPr>
        <w:ilvl w:val="0"/>
        <w:numId w:val="63"/>
      </w:numPr>
      <w:ind w:left="420" w:firstLine="0"/>
    </w:pPr>
  </w:style>
  <w:style w:type="paragraph" w:customStyle="1" w:styleId="1954">
    <w:name w:val="q6"/>
    <w:basedOn w:val="8"/>
    <w:qFormat/>
    <w:uiPriority w:val="99"/>
    <w:pPr>
      <w:widowControl/>
      <w:tabs>
        <w:tab w:val="left" w:pos="0"/>
        <w:tab w:val="left" w:pos="1152"/>
      </w:tabs>
      <w:spacing w:line="360" w:lineRule="auto"/>
      <w:ind w:firstLine="0" w:firstLineChars="0"/>
    </w:pPr>
    <w:rPr>
      <w:rFonts w:cs="宋体"/>
      <w:b/>
      <w:color w:val="000000"/>
      <w:kern w:val="0"/>
      <w:sz w:val="21"/>
      <w:szCs w:val="21"/>
    </w:rPr>
  </w:style>
  <w:style w:type="paragraph" w:customStyle="1" w:styleId="1955">
    <w:name w:val="模板普通正文"/>
    <w:basedOn w:val="35"/>
    <w:qFormat/>
    <w:uiPriority w:val="0"/>
    <w:pPr>
      <w:widowControl w:val="0"/>
      <w:spacing w:before="156" w:after="10"/>
      <w:ind w:left="0" w:leftChars="0" w:firstLine="490" w:firstLineChars="175"/>
    </w:pPr>
    <w:rPr>
      <w:rFonts w:ascii="Calibri" w:eastAsia="仿宋"/>
      <w:szCs w:val="20"/>
    </w:rPr>
  </w:style>
  <w:style w:type="paragraph" w:customStyle="1" w:styleId="1956">
    <w:name w:val="样式 标题 3Heading 3 - oldLevel 3 HeadH3BOD 0l3CTTitre Ch33..."/>
    <w:basedOn w:val="5"/>
    <w:qFormat/>
    <w:uiPriority w:val="0"/>
    <w:pPr>
      <w:keepLines w:val="0"/>
      <w:widowControl w:val="0"/>
      <w:numPr>
        <w:numId w:val="0"/>
      </w:numPr>
      <w:tabs>
        <w:tab w:val="left" w:pos="1740"/>
      </w:tabs>
      <w:adjustRightInd w:val="0"/>
      <w:snapToGrid w:val="0"/>
      <w:spacing w:before="163" w:after="163" w:line="360" w:lineRule="auto"/>
      <w:ind w:left="600" w:firstLine="420"/>
    </w:pPr>
    <w:rPr>
      <w:rFonts w:ascii="Calibri" w:hAnsi="宋体" w:eastAsia="宋体" w:cs="宋体"/>
      <w:b/>
      <w:kern w:val="0"/>
      <w:sz w:val="32"/>
      <w:szCs w:val="20"/>
    </w:rPr>
  </w:style>
  <w:style w:type="paragraph" w:customStyle="1" w:styleId="1957">
    <w:name w:val="xl87"/>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958">
    <w:name w:val="xl62"/>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1959">
    <w:name w:val="xl227"/>
    <w:basedOn w:val="1"/>
    <w:qFormat/>
    <w:uiPriority w:val="99"/>
    <w:pPr>
      <w:pBdr>
        <w:top w:val="single" w:color="auto" w:sz="8" w:space="0"/>
        <w:left w:val="single" w:color="auto" w:sz="4" w:space="0"/>
        <w:right w:val="single" w:color="auto" w:sz="4"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1960">
    <w:name w:val="BMCC_标题3"/>
    <w:basedOn w:val="5"/>
    <w:qFormat/>
    <w:uiPriority w:val="99"/>
    <w:pPr>
      <w:keepLines w:val="0"/>
      <w:widowControl w:val="0"/>
      <w:numPr>
        <w:ilvl w:val="0"/>
        <w:numId w:val="0"/>
      </w:numPr>
      <w:adjustRightInd w:val="0"/>
      <w:spacing w:before="312" w:after="312" w:line="412" w:lineRule="auto"/>
    </w:pPr>
    <w:rPr>
      <w:rFonts w:ascii="Arial" w:hAnsi="Arial" w:cs="Arial"/>
      <w:bCs w:val="0"/>
      <w:sz w:val="30"/>
      <w:szCs w:val="24"/>
    </w:rPr>
  </w:style>
  <w:style w:type="paragraph" w:customStyle="1" w:styleId="1961">
    <w:name w:val="普通列表"/>
    <w:basedOn w:val="1"/>
    <w:qFormat/>
    <w:uiPriority w:val="0"/>
    <w:pPr>
      <w:widowControl w:val="0"/>
      <w:numPr>
        <w:ilvl w:val="0"/>
        <w:numId w:val="64"/>
      </w:numPr>
      <w:tabs>
        <w:tab w:val="left" w:pos="360"/>
        <w:tab w:val="left" w:pos="840"/>
      </w:tabs>
      <w:spacing w:before="156" w:after="156"/>
      <w:ind w:left="0" w:firstLine="0" w:firstLineChars="0"/>
      <w:jc w:val="both"/>
    </w:pPr>
    <w:rPr>
      <w:rFonts w:ascii="Arial" w:hAnsi="Arial"/>
      <w:sz w:val="21"/>
    </w:rPr>
  </w:style>
  <w:style w:type="paragraph" w:customStyle="1" w:styleId="1962">
    <w:name w:val="默认段落字体 Para Char Char Char Char Char Char Char Char Char1 Char Char Char Char Char Char Char Char Char Char"/>
    <w:basedOn w:val="26"/>
    <w:qFormat/>
    <w:uiPriority w:val="99"/>
    <w:pPr>
      <w:shd w:val="clear" w:color="auto" w:fill="000080"/>
      <w:spacing w:line="360" w:lineRule="auto"/>
    </w:pPr>
    <w:rPr>
      <w:rFonts w:ascii="Tahoma" w:hAnsi="Tahoma"/>
      <w:sz w:val="24"/>
      <w:szCs w:val="20"/>
    </w:rPr>
  </w:style>
  <w:style w:type="paragraph" w:customStyle="1" w:styleId="1963">
    <w:name w:val="样式 楷体_GB2312 浅蓝 左侧:  0.63 厘米 行距: 最小值 19 磅"/>
    <w:basedOn w:val="1"/>
    <w:qFormat/>
    <w:uiPriority w:val="0"/>
    <w:pPr>
      <w:widowControl w:val="0"/>
      <w:spacing w:line="240" w:lineRule="auto"/>
      <w:ind w:left="357" w:firstLine="0" w:firstLineChars="0"/>
      <w:jc w:val="both"/>
    </w:pPr>
    <w:rPr>
      <w:rFonts w:ascii="楷体_GB2312" w:eastAsia="楷体_GB2312" w:cs="宋体"/>
      <w:color w:val="3366FF"/>
      <w:sz w:val="21"/>
      <w:szCs w:val="20"/>
    </w:rPr>
  </w:style>
  <w:style w:type="paragraph" w:customStyle="1" w:styleId="1964">
    <w:name w:val="xl265"/>
    <w:basedOn w:val="1"/>
    <w:qFormat/>
    <w:uiPriority w:val="99"/>
    <w:pPr>
      <w:spacing w:before="100" w:beforeAutospacing="1" w:after="100" w:afterAutospacing="1"/>
      <w:ind w:firstLine="566" w:firstLineChars="236"/>
    </w:pPr>
    <w:rPr>
      <w:rFonts w:cs="宋体"/>
      <w:color w:val="0000FF"/>
      <w:kern w:val="0"/>
      <w:sz w:val="18"/>
      <w:szCs w:val="18"/>
    </w:rPr>
  </w:style>
  <w:style w:type="paragraph" w:customStyle="1" w:styleId="1965">
    <w:name w:val="段落缩进小4"/>
    <w:basedOn w:val="1"/>
    <w:qFormat/>
    <w:uiPriority w:val="0"/>
    <w:pPr>
      <w:widowControl w:val="0"/>
      <w:ind w:firstLine="527"/>
      <w:jc w:val="both"/>
    </w:pPr>
    <w:rPr>
      <w:rFonts w:ascii="Arial" w:hAnsi="Arial" w:eastAsia="仿宋"/>
      <w:sz w:val="21"/>
      <w:szCs w:val="20"/>
    </w:rPr>
  </w:style>
  <w:style w:type="paragraph" w:customStyle="1" w:styleId="1966">
    <w:name w:val="xl7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967">
    <w:name w:val="样式 仿宋_GB2312 (符号) 宋体 四号 行距: 固定值 22 磅 首行缩进:  2 字符"/>
    <w:basedOn w:val="1"/>
    <w:qFormat/>
    <w:uiPriority w:val="0"/>
    <w:pPr>
      <w:spacing w:before="120" w:after="120" w:line="440" w:lineRule="exact"/>
      <w:ind w:firstLine="560"/>
    </w:pPr>
    <w:rPr>
      <w:rFonts w:ascii="仿宋_GB2312" w:eastAsia="仿宋_GB2312" w:cs="宋体"/>
      <w:sz w:val="28"/>
      <w:szCs w:val="20"/>
      <w:lang w:eastAsia="en-US" w:bidi="en-US"/>
    </w:rPr>
  </w:style>
  <w:style w:type="paragraph" w:customStyle="1" w:styleId="1968">
    <w:name w:val="CM122"/>
    <w:basedOn w:val="304"/>
    <w:next w:val="304"/>
    <w:qFormat/>
    <w:uiPriority w:val="0"/>
    <w:pPr>
      <w:spacing w:after="305"/>
    </w:pPr>
    <w:rPr>
      <w:rFonts w:ascii="仿宋_GB2312" w:eastAsia="仿宋_GB2312" w:cs="Times New Roman"/>
      <w:color w:val="auto"/>
    </w:rPr>
  </w:style>
  <w:style w:type="paragraph" w:customStyle="1" w:styleId="1969">
    <w:name w:val="Paragraph1"/>
    <w:basedOn w:val="1"/>
    <w:qFormat/>
    <w:uiPriority w:val="0"/>
    <w:pPr>
      <w:widowControl w:val="0"/>
      <w:spacing w:before="80" w:line="240" w:lineRule="auto"/>
      <w:ind w:firstLine="0" w:firstLineChars="0"/>
      <w:jc w:val="both"/>
    </w:pPr>
    <w:rPr>
      <w:snapToGrid w:val="0"/>
      <w:kern w:val="0"/>
      <w:sz w:val="21"/>
      <w:szCs w:val="20"/>
    </w:rPr>
  </w:style>
  <w:style w:type="paragraph" w:customStyle="1" w:styleId="1970">
    <w:name w:val="文档卷标"/>
    <w:basedOn w:val="1"/>
    <w:qFormat/>
    <w:uiPriority w:val="0"/>
    <w:pPr>
      <w:keepNext/>
      <w:widowControl w:val="0"/>
      <w:autoSpaceDE w:val="0"/>
      <w:autoSpaceDN w:val="0"/>
      <w:adjustRightInd w:val="0"/>
      <w:spacing w:before="240" w:after="120" w:line="240" w:lineRule="auto"/>
      <w:ind w:firstLine="0" w:firstLineChars="0"/>
      <w:jc w:val="both"/>
    </w:pPr>
    <w:rPr>
      <w:rFonts w:eastAsia="仿宋"/>
      <w:b/>
      <w:kern w:val="18"/>
      <w:sz w:val="21"/>
      <w:szCs w:val="20"/>
    </w:rPr>
  </w:style>
  <w:style w:type="paragraph" w:customStyle="1" w:styleId="1971">
    <w:name w:val="Char1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1972">
    <w:name w:val="Char Char Char Char Char Char Char Char Char Char Char Char Char Char Char Char2"/>
    <w:basedOn w:val="1"/>
    <w:qFormat/>
    <w:uiPriority w:val="99"/>
    <w:pPr>
      <w:tabs>
        <w:tab w:val="left" w:pos="360"/>
      </w:tabs>
      <w:ind w:firstLine="0" w:firstLineChars="0"/>
    </w:pPr>
    <w:rPr>
      <w:rFonts w:ascii="Calibri"/>
      <w:kern w:val="0"/>
      <w:sz w:val="21"/>
    </w:rPr>
  </w:style>
  <w:style w:type="paragraph" w:customStyle="1" w:styleId="1973">
    <w:name w:val="图位置居中"/>
    <w:basedOn w:val="1669"/>
    <w:qFormat/>
    <w:uiPriority w:val="99"/>
    <w:pPr>
      <w:jc w:val="center"/>
    </w:pPr>
    <w:rPr>
      <w:rFonts w:cs="宋体"/>
      <w:szCs w:val="20"/>
    </w:rPr>
  </w:style>
  <w:style w:type="paragraph" w:customStyle="1" w:styleId="1974">
    <w:name w:val="p21"/>
    <w:basedOn w:val="1"/>
    <w:qFormat/>
    <w:uiPriority w:val="0"/>
    <w:pPr>
      <w:pBdr>
        <w:bottom w:val="single" w:color="000000" w:sz="6" w:space="1"/>
      </w:pBdr>
      <w:spacing w:line="240" w:lineRule="auto"/>
      <w:ind w:firstLine="0" w:firstLineChars="0"/>
      <w:jc w:val="center"/>
    </w:pPr>
    <w:rPr>
      <w:rFonts w:ascii="Calibri" w:hAnsi="Calibri"/>
      <w:kern w:val="0"/>
      <w:sz w:val="18"/>
      <w:szCs w:val="20"/>
    </w:rPr>
  </w:style>
  <w:style w:type="paragraph" w:customStyle="1" w:styleId="1975">
    <w:name w:val="xl263"/>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1976">
    <w:name w:val="二级无标题条"/>
    <w:basedOn w:val="1"/>
    <w:qFormat/>
    <w:uiPriority w:val="99"/>
    <w:pPr>
      <w:ind w:firstLine="0" w:firstLineChars="0"/>
    </w:pPr>
    <w:rPr>
      <w:rFonts w:ascii="Calibri"/>
      <w:kern w:val="0"/>
      <w:sz w:val="21"/>
    </w:rPr>
  </w:style>
  <w:style w:type="paragraph" w:customStyle="1" w:styleId="1977">
    <w:name w:val="样式 样式 小四 段前: 0.5 行 + 首行缩进:  2 字符"/>
    <w:basedOn w:val="1"/>
    <w:qFormat/>
    <w:uiPriority w:val="99"/>
    <w:pPr>
      <w:spacing w:beforeLines="50"/>
      <w:ind w:firstLine="200"/>
    </w:pPr>
    <w:rPr>
      <w:rFonts w:cs="宋体"/>
      <w:color w:val="000000"/>
      <w:kern w:val="0"/>
      <w:sz w:val="21"/>
      <w:szCs w:val="20"/>
    </w:rPr>
  </w:style>
  <w:style w:type="paragraph" w:customStyle="1" w:styleId="1978">
    <w:name w:val="样式 首行缩进:  1.27 厘米 行距: 1.5 倍行距 Char Char Char Char Char"/>
    <w:basedOn w:val="1"/>
    <w:next w:val="86"/>
    <w:qFormat/>
    <w:uiPriority w:val="99"/>
    <w:pPr>
      <w:ind w:firstLine="0" w:firstLineChars="0"/>
    </w:pPr>
    <w:rPr>
      <w:rFonts w:ascii="Arial Unicode MS" w:hAnsi="Arial Unicode MS" w:cs="宋体"/>
      <w:color w:val="00FF00"/>
      <w:kern w:val="0"/>
      <w:sz w:val="21"/>
    </w:rPr>
  </w:style>
  <w:style w:type="paragraph" w:customStyle="1" w:styleId="1979">
    <w:name w:val="银证正文"/>
    <w:basedOn w:val="1"/>
    <w:qFormat/>
    <w:uiPriority w:val="99"/>
    <w:pPr>
      <w:widowControl w:val="0"/>
      <w:spacing w:beforeLines="100"/>
      <w:ind w:firstLine="200"/>
      <w:jc w:val="both"/>
    </w:pPr>
    <w:rPr>
      <w:rFonts w:ascii="Calibri"/>
      <w:sz w:val="21"/>
      <w:szCs w:val="20"/>
    </w:rPr>
  </w:style>
  <w:style w:type="paragraph" w:customStyle="1" w:styleId="1980">
    <w:name w:val="样式 标题 3 + 段前: 1 行 段后: 1 行"/>
    <w:basedOn w:val="5"/>
    <w:qFormat/>
    <w:uiPriority w:val="99"/>
    <w:pPr>
      <w:keepLines w:val="0"/>
      <w:widowControl w:val="0"/>
      <w:numPr>
        <w:ilvl w:val="0"/>
        <w:numId w:val="0"/>
      </w:numPr>
      <w:tabs>
        <w:tab w:val="left" w:pos="1260"/>
      </w:tabs>
      <w:spacing w:before="120" w:beforeLines="100" w:after="60" w:afterLines="100" w:line="360" w:lineRule="auto"/>
      <w:ind w:left="720" w:hanging="720"/>
    </w:pPr>
    <w:rPr>
      <w:rFonts w:ascii="Arial" w:hAnsi="Arial" w:cs="宋体"/>
      <w:spacing w:val="10"/>
      <w:sz w:val="30"/>
      <w:szCs w:val="30"/>
    </w:rPr>
  </w:style>
  <w:style w:type="paragraph" w:customStyle="1" w:styleId="1981">
    <w:name w:val="样式 正文缩进正文（首行缩进两字）ALT+Z表正文正文非缩进特点标题4特点 Char Char文2段1特点 ..."/>
    <w:basedOn w:val="21"/>
    <w:qFormat/>
    <w:uiPriority w:val="0"/>
    <w:pPr>
      <w:spacing w:beforeLines="50" w:afterLines="50" w:line="360" w:lineRule="auto"/>
      <w:ind w:firstLine="566" w:firstLineChars="202"/>
    </w:pPr>
    <w:rPr>
      <w:rFonts w:cs="宋体"/>
      <w:kern w:val="2"/>
      <w:sz w:val="28"/>
      <w:szCs w:val="28"/>
    </w:rPr>
  </w:style>
  <w:style w:type="paragraph" w:customStyle="1" w:styleId="1982">
    <w:name w:val="样式 居中"/>
    <w:qFormat/>
    <w:uiPriority w:val="0"/>
    <w:pPr>
      <w:jc w:val="center"/>
    </w:pPr>
    <w:rPr>
      <w:rFonts w:ascii="Calibri" w:hAnsi="Calibri" w:eastAsia="宋体" w:cs="Times New Roman"/>
      <w:kern w:val="2"/>
      <w:sz w:val="21"/>
      <w:lang w:val="en-US" w:eastAsia="zh-CN" w:bidi="ar-SA"/>
    </w:rPr>
  </w:style>
  <w:style w:type="paragraph" w:customStyle="1" w:styleId="1983">
    <w:name w:val="第2层正文"/>
    <w:basedOn w:val="1"/>
    <w:qFormat/>
    <w:uiPriority w:val="0"/>
    <w:pPr>
      <w:widowControl w:val="0"/>
      <w:spacing w:before="120" w:after="120" w:line="240" w:lineRule="auto"/>
      <w:ind w:left="1418" w:firstLine="0" w:firstLineChars="0"/>
      <w:jc w:val="both"/>
    </w:pPr>
    <w:rPr>
      <w:rFonts w:ascii="Calibri" w:eastAsia="仿宋"/>
      <w:sz w:val="21"/>
    </w:rPr>
  </w:style>
  <w:style w:type="paragraph" w:customStyle="1" w:styleId="1984">
    <w:name w:val="xl26"/>
    <w:basedOn w:val="1"/>
    <w:qFormat/>
    <w:uiPriority w:val="0"/>
    <w:pPr>
      <w:pBdr>
        <w:top w:val="single" w:color="auto" w:sz="8" w:space="0"/>
        <w:left w:val="single" w:color="auto" w:sz="8"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1985">
    <w:name w:val="CM117"/>
    <w:basedOn w:val="304"/>
    <w:next w:val="304"/>
    <w:qFormat/>
    <w:uiPriority w:val="0"/>
    <w:pPr>
      <w:spacing w:after="600"/>
    </w:pPr>
    <w:rPr>
      <w:rFonts w:ascii="仿宋_GB2312" w:eastAsia="仿宋_GB2312" w:cs="Times New Roman"/>
      <w:color w:val="auto"/>
    </w:rPr>
  </w:style>
  <w:style w:type="paragraph" w:customStyle="1" w:styleId="1986">
    <w:name w:val="二级节标题"/>
    <w:next w:val="1"/>
    <w:qFormat/>
    <w:uiPriority w:val="0"/>
    <w:pPr>
      <w:tabs>
        <w:tab w:val="left" w:pos="672"/>
        <w:tab w:val="left" w:pos="1222"/>
      </w:tabs>
      <w:spacing w:before="240" w:after="240" w:line="400" w:lineRule="exact"/>
      <w:ind w:left="851" w:hanging="709"/>
      <w:outlineLvl w:val="2"/>
    </w:pPr>
    <w:rPr>
      <w:rFonts w:ascii="Arial" w:hAnsi="Arial" w:eastAsia="宋体" w:cs="Times New Roman"/>
      <w:b/>
      <w:sz w:val="30"/>
      <w:szCs w:val="30"/>
      <w:lang w:val="en-US" w:eastAsia="zh-CN" w:bidi="ar-SA"/>
    </w:rPr>
  </w:style>
  <w:style w:type="paragraph" w:customStyle="1" w:styleId="1987">
    <w:name w:val="Heading2 No Number"/>
    <w:basedOn w:val="4"/>
    <w:next w:val="1"/>
    <w:qFormat/>
    <w:uiPriority w:val="0"/>
    <w:pPr>
      <w:keepLines w:val="0"/>
      <w:numPr>
        <w:ilvl w:val="1"/>
        <w:numId w:val="65"/>
      </w:numPr>
      <w:tabs>
        <w:tab w:val="left" w:pos="360"/>
        <w:tab w:val="left" w:pos="567"/>
        <w:tab w:val="clear" w:pos="576"/>
      </w:tabs>
      <w:topLinePunct/>
      <w:adjustRightInd w:val="0"/>
      <w:snapToGrid w:val="0"/>
      <w:spacing w:before="600" w:beforeLines="0" w:after="160" w:afterLines="0" w:line="440" w:lineRule="atLeast"/>
      <w:ind w:left="567" w:hanging="567" w:firstLineChars="0"/>
    </w:pPr>
    <w:rPr>
      <w:rFonts w:ascii="Book Antiqua" w:hAnsi="Book Antiqua" w:eastAsia="宋体" w:cs="Book Antiqua"/>
      <w:b/>
      <w:color w:val="000000"/>
      <w:kern w:val="0"/>
      <w:sz w:val="36"/>
      <w:szCs w:val="36"/>
      <w:lang w:eastAsia="en-US"/>
    </w:rPr>
  </w:style>
  <w:style w:type="paragraph" w:customStyle="1" w:styleId="1988">
    <w:name w:val="草稿"/>
    <w:basedOn w:val="969"/>
    <w:qFormat/>
    <w:uiPriority w:val="0"/>
    <w:rPr>
      <w:i/>
      <w:color w:val="008000"/>
    </w:rPr>
  </w:style>
  <w:style w:type="paragraph" w:customStyle="1" w:styleId="1989">
    <w:name w:val="列表要点"/>
    <w:basedOn w:val="1"/>
    <w:next w:val="1"/>
    <w:qFormat/>
    <w:uiPriority w:val="0"/>
    <w:pPr>
      <w:widowControl w:val="0"/>
      <w:tabs>
        <w:tab w:val="left" w:pos="420"/>
      </w:tabs>
      <w:autoSpaceDE w:val="0"/>
      <w:autoSpaceDN w:val="0"/>
      <w:adjustRightInd w:val="0"/>
      <w:spacing w:before="120" w:after="120"/>
      <w:ind w:left="420" w:hanging="420" w:firstLineChars="0"/>
    </w:pPr>
    <w:rPr>
      <w:rFonts w:hint="eastAsia" w:eastAsia="仿宋"/>
      <w:b/>
      <w:color w:val="000000"/>
      <w:sz w:val="21"/>
      <w:lang w:val="zh-CN"/>
    </w:rPr>
  </w:style>
  <w:style w:type="paragraph" w:customStyle="1" w:styleId="1990">
    <w:name w:val="资料版本"/>
    <w:basedOn w:val="1"/>
    <w:qFormat/>
    <w:uiPriority w:val="0"/>
    <w:pPr>
      <w:widowControl w:val="0"/>
      <w:spacing w:before="120" w:after="120"/>
      <w:ind w:firstLine="0" w:firstLineChars="0"/>
      <w:jc w:val="center"/>
    </w:pPr>
    <w:rPr>
      <w:rFonts w:ascii="Calibri" w:eastAsia="仿宋"/>
      <w:sz w:val="28"/>
      <w:szCs w:val="20"/>
    </w:rPr>
  </w:style>
  <w:style w:type="paragraph" w:customStyle="1" w:styleId="1991">
    <w:name w:val="xl24"/>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pPr>
    <w:rPr>
      <w:kern w:val="0"/>
      <w:sz w:val="21"/>
    </w:rPr>
  </w:style>
  <w:style w:type="paragraph" w:customStyle="1" w:styleId="1992">
    <w:name w:val="标书标题5"/>
    <w:basedOn w:val="1"/>
    <w:qFormat/>
    <w:uiPriority w:val="99"/>
    <w:pPr>
      <w:widowControl w:val="0"/>
      <w:tabs>
        <w:tab w:val="left" w:pos="1680"/>
        <w:tab w:val="left" w:pos="9000"/>
      </w:tabs>
      <w:ind w:right="61" w:rightChars="29" w:firstLine="0" w:firstLineChars="0"/>
    </w:pPr>
    <w:rPr>
      <w:rFonts w:eastAsia="仿宋_GB2312"/>
      <w:b/>
      <w:sz w:val="21"/>
    </w:rPr>
  </w:style>
  <w:style w:type="paragraph" w:customStyle="1" w:styleId="1993">
    <w:name w:val="xl183"/>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character" w:customStyle="1" w:styleId="1994">
    <w:name w:val="z-窗体顶端 Char3"/>
    <w:basedOn w:val="145"/>
    <w:semiHidden/>
    <w:qFormat/>
    <w:uiPriority w:val="99"/>
    <w:rPr>
      <w:rFonts w:ascii="Arial" w:hAnsi="Arial" w:eastAsia="宋体" w:cs="Arial"/>
      <w:vanish/>
      <w:kern w:val="2"/>
      <w:sz w:val="16"/>
      <w:szCs w:val="16"/>
    </w:rPr>
  </w:style>
  <w:style w:type="paragraph" w:customStyle="1" w:styleId="1995">
    <w:name w:val="_Style 28"/>
    <w:basedOn w:val="1"/>
    <w:next w:val="51"/>
    <w:qFormat/>
    <w:uiPriority w:val="0"/>
    <w:pPr>
      <w:widowControl w:val="0"/>
      <w:spacing w:line="320" w:lineRule="exact"/>
      <w:ind w:firstLine="492"/>
      <w:jc w:val="both"/>
    </w:pPr>
    <w:rPr>
      <w:spacing w:val="18"/>
      <w:sz w:val="21"/>
      <w:szCs w:val="20"/>
    </w:rPr>
  </w:style>
  <w:style w:type="paragraph" w:customStyle="1" w:styleId="1996">
    <w:name w:val="标题 4 New New New New"/>
    <w:basedOn w:val="1940"/>
    <w:next w:val="1940"/>
    <w:qFormat/>
    <w:uiPriority w:val="99"/>
    <w:pPr>
      <w:keepNext/>
      <w:tabs>
        <w:tab w:val="left" w:pos="864"/>
        <w:tab w:val="left" w:pos="2080"/>
      </w:tabs>
      <w:spacing w:before="240" w:after="60"/>
      <w:ind w:left="2080" w:right="100" w:rightChars="100" w:firstLine="0" w:firstLineChars="0"/>
      <w:jc w:val="left"/>
      <w:outlineLvl w:val="3"/>
    </w:pPr>
    <w:rPr>
      <w:b/>
      <w:bCs/>
      <w:sz w:val="28"/>
      <w:szCs w:val="28"/>
    </w:rPr>
  </w:style>
  <w:style w:type="paragraph" w:customStyle="1" w:styleId="1997">
    <w:name w:val="大章"/>
    <w:basedOn w:val="1"/>
    <w:next w:val="1998"/>
    <w:qFormat/>
    <w:uiPriority w:val="0"/>
    <w:pPr>
      <w:widowControl w:val="0"/>
      <w:tabs>
        <w:tab w:val="left" w:pos="872"/>
        <w:tab w:val="left" w:pos="3300"/>
      </w:tabs>
      <w:spacing w:line="240" w:lineRule="auto"/>
      <w:ind w:left="3300" w:hanging="420" w:firstLineChars="0"/>
      <w:jc w:val="both"/>
    </w:pPr>
    <w:rPr>
      <w:rFonts w:ascii="Calibri" w:eastAsia="黑体" w:cs="宋体"/>
      <w:sz w:val="28"/>
      <w:szCs w:val="28"/>
    </w:rPr>
  </w:style>
  <w:style w:type="paragraph" w:customStyle="1" w:styleId="1998">
    <w:name w:val="我的正文样式"/>
    <w:basedOn w:val="1"/>
    <w:qFormat/>
    <w:uiPriority w:val="0"/>
    <w:pPr>
      <w:widowControl w:val="0"/>
      <w:ind w:firstLine="1040"/>
      <w:jc w:val="both"/>
    </w:pPr>
    <w:rPr>
      <w:rFonts w:ascii="黑体" w:eastAsia="黑体"/>
      <w:color w:val="000000"/>
      <w:sz w:val="52"/>
      <w:szCs w:val="52"/>
    </w:rPr>
  </w:style>
  <w:style w:type="paragraph" w:customStyle="1" w:styleId="1999">
    <w:name w:val="第三章四级标题"/>
    <w:basedOn w:val="1848"/>
    <w:next w:val="6"/>
    <w:qFormat/>
    <w:uiPriority w:val="0"/>
    <w:pPr>
      <w:tabs>
        <w:tab w:val="left" w:pos="482"/>
        <w:tab w:val="left" w:pos="1271"/>
      </w:tabs>
      <w:ind w:left="1271" w:hanging="851"/>
    </w:pPr>
    <w:rPr>
      <w:rFonts w:eastAsia="黑体"/>
      <w:sz w:val="28"/>
      <w:szCs w:val="21"/>
    </w:rPr>
  </w:style>
  <w:style w:type="paragraph" w:customStyle="1" w:styleId="2000">
    <w:name w:val="Char Char Char Char Char Char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2001">
    <w:name w:val="无间隔12"/>
    <w:qFormat/>
    <w:uiPriority w:val="1"/>
    <w:pPr>
      <w:widowControl w:val="0"/>
      <w:spacing w:after="160" w:line="259" w:lineRule="auto"/>
      <w:jc w:val="both"/>
    </w:pPr>
    <w:rPr>
      <w:rFonts w:ascii="Calibri" w:hAnsi="Calibri" w:eastAsia="宋体" w:cs="Times New Roman"/>
      <w:kern w:val="2"/>
      <w:sz w:val="21"/>
      <w:szCs w:val="24"/>
      <w:lang w:val="en-US" w:eastAsia="zh-CN" w:bidi="ar-SA"/>
    </w:rPr>
  </w:style>
  <w:style w:type="paragraph" w:customStyle="1" w:styleId="2002">
    <w:name w:val="按钮样式1"/>
    <w:basedOn w:val="1"/>
    <w:qFormat/>
    <w:uiPriority w:val="0"/>
    <w:pPr>
      <w:widowControl w:val="0"/>
      <w:spacing w:line="240" w:lineRule="auto"/>
      <w:ind w:firstLine="0" w:firstLineChars="0"/>
      <w:jc w:val="both"/>
    </w:pPr>
    <w:rPr>
      <w:rFonts w:ascii="Calibri"/>
      <w:b/>
      <w:shadow/>
      <w:color w:val="800080"/>
      <w:sz w:val="21"/>
      <w:szCs w:val="21"/>
    </w:rPr>
  </w:style>
  <w:style w:type="paragraph" w:customStyle="1" w:styleId="2003">
    <w:name w:val="样式 标题 1 + 首行缩进:  1.56 厘米"/>
    <w:basedOn w:val="3"/>
    <w:qFormat/>
    <w:uiPriority w:val="0"/>
    <w:pPr>
      <w:widowControl w:val="0"/>
      <w:tabs>
        <w:tab w:val="left" w:pos="-88"/>
        <w:tab w:val="left" w:pos="432"/>
      </w:tabs>
      <w:spacing w:before="340" w:beforeLines="0" w:after="330" w:afterLines="0" w:line="578" w:lineRule="auto"/>
      <w:ind w:left="-513" w:firstLine="88" w:firstLineChars="0"/>
    </w:pPr>
    <w:rPr>
      <w:rFonts w:ascii="Times New Roman" w:eastAsia="楷体_GB2312" w:cs="宋体"/>
      <w:sz w:val="44"/>
      <w:szCs w:val="20"/>
    </w:rPr>
  </w:style>
  <w:style w:type="paragraph" w:customStyle="1" w:styleId="2004">
    <w:name w:val="xl59"/>
    <w:basedOn w:val="1"/>
    <w:qFormat/>
    <w:uiPriority w:val="0"/>
    <w:pPr>
      <w:pBdr>
        <w:top w:val="single" w:color="auto" w:sz="4" w:space="0"/>
        <w:bottom w:val="single" w:color="auto" w:sz="8" w:space="0"/>
        <w:right w:val="single" w:color="auto" w:sz="8" w:space="0"/>
      </w:pBdr>
      <w:shd w:val="clear" w:color="auto" w:fill="CCFFFF"/>
      <w:spacing w:before="100" w:beforeLines="50" w:beforeAutospacing="1" w:after="100" w:afterAutospacing="1"/>
      <w:ind w:firstLine="200"/>
      <w:jc w:val="right"/>
    </w:pPr>
    <w:rPr>
      <w:rFonts w:ascii="Arial Unicode MS" w:hAnsi="Arial Unicode MS" w:eastAsia="Arial Unicode MS" w:cs="Arial Unicode MS"/>
      <w:color w:val="000000"/>
      <w:kern w:val="0"/>
      <w:sz w:val="22"/>
      <w:szCs w:val="21"/>
    </w:rPr>
  </w:style>
  <w:style w:type="paragraph" w:customStyle="1" w:styleId="2005">
    <w:name w:val="xl30"/>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006">
    <w:name w:val="font27"/>
    <w:basedOn w:val="1"/>
    <w:qFormat/>
    <w:uiPriority w:val="0"/>
    <w:pPr>
      <w:spacing w:before="100" w:beforeAutospacing="1" w:after="100" w:afterAutospacing="1" w:line="240" w:lineRule="auto"/>
      <w:ind w:firstLine="0" w:firstLineChars="0"/>
    </w:pPr>
    <w:rPr>
      <w:rFonts w:eastAsia="仿宋" w:cs="宋体"/>
      <w:color w:val="FF0000"/>
      <w:kern w:val="0"/>
      <w:sz w:val="22"/>
      <w:szCs w:val="21"/>
    </w:rPr>
  </w:style>
  <w:style w:type="paragraph" w:customStyle="1" w:styleId="2007">
    <w:name w:val="Table Hdg 1"/>
    <w:basedOn w:val="1"/>
    <w:qFormat/>
    <w:uiPriority w:val="99"/>
    <w:pPr>
      <w:overflowPunct w:val="0"/>
      <w:autoSpaceDE w:val="0"/>
      <w:autoSpaceDN w:val="0"/>
      <w:adjustRightInd w:val="0"/>
      <w:ind w:right="720" w:firstLine="0" w:firstLineChars="0"/>
    </w:pPr>
    <w:rPr>
      <w:rFonts w:ascii="Calibri"/>
      <w:kern w:val="0"/>
      <w:sz w:val="16"/>
      <w:szCs w:val="20"/>
    </w:rPr>
  </w:style>
  <w:style w:type="paragraph" w:customStyle="1" w:styleId="2008">
    <w:name w:val="Char Char Char Char Char Char Char Char Char Char Char Char1"/>
    <w:basedOn w:val="1"/>
    <w:qFormat/>
    <w:uiPriority w:val="0"/>
    <w:pPr>
      <w:widowControl w:val="0"/>
      <w:ind w:firstLine="200"/>
      <w:jc w:val="both"/>
    </w:pPr>
    <w:rPr>
      <w:rFonts w:ascii="Tahoma" w:hAnsi="Tahoma"/>
      <w:sz w:val="21"/>
      <w:szCs w:val="20"/>
    </w:rPr>
  </w:style>
  <w:style w:type="paragraph" w:customStyle="1" w:styleId="2009">
    <w:name w:val="Char1 Char Char Char6"/>
    <w:basedOn w:val="1"/>
    <w:qFormat/>
    <w:uiPriority w:val="99"/>
    <w:pPr>
      <w:ind w:firstLine="0" w:firstLineChars="0"/>
    </w:pPr>
    <w:rPr>
      <w:rFonts w:ascii="Tahoma" w:hAnsi="Tahoma"/>
      <w:kern w:val="0"/>
      <w:sz w:val="21"/>
      <w:szCs w:val="20"/>
    </w:rPr>
  </w:style>
  <w:style w:type="paragraph" w:customStyle="1" w:styleId="2010">
    <w:name w:val="正文首行缩进[C-]"/>
    <w:basedOn w:val="1"/>
    <w:qFormat/>
    <w:uiPriority w:val="0"/>
    <w:pPr>
      <w:widowControl w:val="0"/>
      <w:spacing w:after="120"/>
      <w:ind w:firstLine="420" w:firstLineChars="100"/>
      <w:jc w:val="both"/>
    </w:pPr>
    <w:rPr>
      <w:rFonts w:ascii="Calibri" w:hAnsi="Calibri" w:eastAsia="仿宋"/>
      <w:sz w:val="23"/>
    </w:rPr>
  </w:style>
  <w:style w:type="paragraph" w:customStyle="1" w:styleId="2011">
    <w:name w:val="CM102"/>
    <w:basedOn w:val="304"/>
    <w:next w:val="304"/>
    <w:qFormat/>
    <w:uiPriority w:val="0"/>
    <w:pPr>
      <w:spacing w:after="905"/>
    </w:pPr>
    <w:rPr>
      <w:rFonts w:ascii="仿宋_GB2312" w:eastAsia="仿宋_GB2312" w:cs="Times New Roman"/>
      <w:color w:val="auto"/>
    </w:rPr>
  </w:style>
  <w:style w:type="paragraph" w:customStyle="1" w:styleId="2012">
    <w:name w:val="省立标题3"/>
    <w:basedOn w:val="2013"/>
    <w:next w:val="1"/>
    <w:qFormat/>
    <w:uiPriority w:val="0"/>
    <w:pPr>
      <w:tabs>
        <w:tab w:val="left" w:pos="720"/>
        <w:tab w:val="left" w:pos="1740"/>
      </w:tabs>
      <w:spacing w:line="500" w:lineRule="exact"/>
      <w:outlineLvl w:val="0"/>
    </w:pPr>
    <w:rPr>
      <w:rFonts w:eastAsia="宋体"/>
      <w:sz w:val="28"/>
    </w:rPr>
  </w:style>
  <w:style w:type="paragraph" w:customStyle="1" w:styleId="2013">
    <w:name w:val="讯飞标题3"/>
    <w:basedOn w:val="5"/>
    <w:next w:val="1"/>
    <w:qFormat/>
    <w:uiPriority w:val="0"/>
    <w:pPr>
      <w:keepLines w:val="0"/>
      <w:widowControl w:val="0"/>
      <w:numPr>
        <w:numId w:val="0"/>
      </w:numPr>
      <w:tabs>
        <w:tab w:val="left" w:pos="1740"/>
      </w:tabs>
      <w:snapToGrid w:val="0"/>
      <w:spacing w:before="120" w:beforeLines="50" w:line="360" w:lineRule="auto"/>
      <w:ind w:left="1740" w:hanging="420"/>
    </w:pPr>
    <w:rPr>
      <w:rFonts w:hAnsi="宋体"/>
      <w:b/>
      <w:sz w:val="32"/>
      <w:szCs w:val="32"/>
    </w:rPr>
  </w:style>
  <w:style w:type="paragraph" w:customStyle="1" w:styleId="2014">
    <w:name w:val="样式 标题 2h22nd levelTitre2l22Header 2Head 2H2节List level..."/>
    <w:basedOn w:val="4"/>
    <w:qFormat/>
    <w:uiPriority w:val="99"/>
    <w:pPr>
      <w:keepLines w:val="0"/>
      <w:tabs>
        <w:tab w:val="left" w:pos="720"/>
      </w:tabs>
      <w:adjustRightInd w:val="0"/>
      <w:snapToGrid w:val="0"/>
      <w:spacing w:before="240" w:beforeLines="0" w:after="180" w:afterLines="50" w:line="360" w:lineRule="auto"/>
      <w:ind w:left="0" w:firstLine="0" w:firstLineChars="0"/>
    </w:pPr>
    <w:rPr>
      <w:rFonts w:ascii="Times New Roman" w:hAnsi="仿宋" w:eastAsia="宋体" w:cs="宋体"/>
      <w:b/>
      <w:color w:val="000000"/>
      <w:kern w:val="0"/>
      <w:sz w:val="36"/>
      <w:szCs w:val="20"/>
    </w:rPr>
  </w:style>
  <w:style w:type="paragraph" w:customStyle="1" w:styleId="2015">
    <w:name w:val="样式 目录 1标题 31TOC1N1 + 首行缩进:  2 字符1"/>
    <w:basedOn w:val="59"/>
    <w:qFormat/>
    <w:uiPriority w:val="99"/>
    <w:pPr>
      <w:widowControl w:val="0"/>
      <w:spacing w:before="120" w:line="480" w:lineRule="exact"/>
      <w:ind w:firstLine="643"/>
    </w:pPr>
    <w:rPr>
      <w:rFonts w:ascii="Calibri" w:hAnsi="Calibri" w:eastAsia="仿宋_GB2312" w:cs="宋体"/>
      <w:b w:val="0"/>
      <w:bCs w:val="0"/>
      <w:caps/>
      <w:sz w:val="28"/>
      <w:szCs w:val="21"/>
    </w:rPr>
  </w:style>
  <w:style w:type="paragraph" w:customStyle="1" w:styleId="2016">
    <w:name w:val="Num Heading 4"/>
    <w:basedOn w:val="6"/>
    <w:next w:val="1"/>
    <w:qFormat/>
    <w:uiPriority w:val="0"/>
    <w:pPr>
      <w:widowControl w:val="0"/>
      <w:tabs>
        <w:tab w:val="left" w:pos="794"/>
        <w:tab w:val="left" w:pos="864"/>
      </w:tabs>
      <w:spacing w:before="180" w:line="360" w:lineRule="auto"/>
      <w:ind w:left="794" w:firstLine="200" w:firstLineChars="200"/>
    </w:pPr>
    <w:rPr>
      <w:rFonts w:ascii="Calibri" w:hAnsi="宋体" w:eastAsia="宋体" w:cs="Times New Roman"/>
      <w:b/>
      <w:i/>
      <w:iCs/>
      <w:color w:val="333333"/>
      <w:w w:val="100"/>
      <w:sz w:val="21"/>
      <w:szCs w:val="30"/>
    </w:rPr>
  </w:style>
  <w:style w:type="paragraph" w:customStyle="1" w:styleId="2017">
    <w:name w:val="样式 标题 4 + 段前: 0.5 行 段后: 0.5 行"/>
    <w:basedOn w:val="6"/>
    <w:qFormat/>
    <w:uiPriority w:val="0"/>
    <w:pPr>
      <w:widowControl w:val="0"/>
      <w:tabs>
        <w:tab w:val="left" w:pos="864"/>
        <w:tab w:val="left" w:pos="2160"/>
      </w:tabs>
      <w:autoSpaceDE w:val="0"/>
      <w:autoSpaceDN w:val="0"/>
      <w:adjustRightInd w:val="0"/>
      <w:spacing w:before="156" w:after="156" w:line="360" w:lineRule="auto"/>
      <w:ind w:left="630" w:hanging="420"/>
    </w:pPr>
    <w:rPr>
      <w:rFonts w:ascii="Calibri" w:hAnsi="宋体" w:eastAsia="宋体" w:cs="Times New Roman"/>
      <w:b/>
      <w:bCs w:val="0"/>
      <w:color w:val="000000"/>
      <w:w w:val="100"/>
      <w:sz w:val="28"/>
      <w:szCs w:val="30"/>
      <w:lang w:val="zh-CN"/>
    </w:rPr>
  </w:style>
  <w:style w:type="paragraph" w:customStyle="1" w:styleId="2018">
    <w:name w:val="1B"/>
    <w:basedOn w:val="5"/>
    <w:qFormat/>
    <w:uiPriority w:val="0"/>
    <w:pPr>
      <w:keepLines w:val="0"/>
      <w:widowControl w:val="0"/>
      <w:numPr>
        <w:ilvl w:val="0"/>
        <w:numId w:val="0"/>
      </w:numPr>
      <w:spacing w:line="360" w:lineRule="auto"/>
    </w:pPr>
    <w:rPr>
      <w:rFonts w:ascii="Calibri" w:hAnsi="宋体" w:eastAsia="宋体"/>
      <w:b/>
      <w:bCs w:val="0"/>
      <w:sz w:val="32"/>
      <w:szCs w:val="24"/>
    </w:rPr>
  </w:style>
  <w:style w:type="paragraph" w:customStyle="1" w:styleId="2019">
    <w:name w:val="Char Char Char1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20">
    <w:name w:val="CM6"/>
    <w:basedOn w:val="304"/>
    <w:next w:val="304"/>
    <w:qFormat/>
    <w:uiPriority w:val="99"/>
    <w:pPr>
      <w:spacing w:line="623" w:lineRule="atLeast"/>
    </w:pPr>
    <w:rPr>
      <w:rFonts w:ascii="仿宋_GB2312" w:eastAsia="仿宋_GB2312" w:cs="Times New Roman"/>
      <w:color w:val="auto"/>
    </w:rPr>
  </w:style>
  <w:style w:type="paragraph" w:customStyle="1" w:styleId="2021">
    <w:name w:val="列表项目符号基础"/>
    <w:basedOn w:val="21"/>
    <w:qFormat/>
    <w:uiPriority w:val="0"/>
    <w:pPr>
      <w:adjustRightInd w:val="0"/>
      <w:snapToGrid w:val="0"/>
      <w:spacing w:beforeLines="50" w:after="120" w:line="360" w:lineRule="auto"/>
      <w:ind w:firstLine="480" w:firstLineChars="0"/>
      <w:textAlignment w:val="baseline"/>
    </w:pPr>
    <w:rPr>
      <w:rFonts w:ascii="Calibri" w:eastAsia="仿宋_GB2312"/>
      <w:b/>
    </w:rPr>
  </w:style>
  <w:style w:type="paragraph" w:customStyle="1" w:styleId="2022">
    <w:name w:val="Char Char Char Char Char Char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23">
    <w:name w:val="中文摘要标题"/>
    <w:next w:val="1"/>
    <w:qFormat/>
    <w:uiPriority w:val="99"/>
    <w:pPr>
      <w:spacing w:beforeLines="100" w:line="400" w:lineRule="exact"/>
      <w:jc w:val="center"/>
    </w:pPr>
    <w:rPr>
      <w:rFonts w:ascii="Calibri" w:hAnsi="Calibri" w:eastAsia="黑体" w:cs="Times New Roman"/>
      <w:sz w:val="30"/>
      <w:lang w:val="en-US" w:eastAsia="zh-CN" w:bidi="ar-SA"/>
    </w:rPr>
  </w:style>
  <w:style w:type="paragraph" w:customStyle="1" w:styleId="2024">
    <w:name w:val="xl75"/>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025">
    <w:name w:val="默认段落字体 Para Char Char"/>
    <w:basedOn w:val="1"/>
    <w:qFormat/>
    <w:uiPriority w:val="0"/>
    <w:pPr>
      <w:widowControl w:val="0"/>
      <w:numPr>
        <w:ilvl w:val="0"/>
        <w:numId w:val="66"/>
      </w:numPr>
      <w:tabs>
        <w:tab w:val="left" w:pos="360"/>
      </w:tabs>
      <w:spacing w:line="240" w:lineRule="auto"/>
      <w:ind w:left="0" w:firstLine="0" w:firstLineChars="0"/>
      <w:jc w:val="both"/>
    </w:pPr>
    <w:rPr>
      <w:rFonts w:ascii="Calibri"/>
      <w:sz w:val="21"/>
    </w:rPr>
  </w:style>
  <w:style w:type="paragraph" w:customStyle="1" w:styleId="2026">
    <w:name w:val="项目1"/>
    <w:basedOn w:val="507"/>
    <w:qFormat/>
    <w:uiPriority w:val="0"/>
    <w:pPr>
      <w:numPr>
        <w:ilvl w:val="0"/>
        <w:numId w:val="67"/>
      </w:numPr>
      <w:tabs>
        <w:tab w:val="left" w:pos="360"/>
      </w:tabs>
      <w:adjustRightInd w:val="0"/>
      <w:spacing w:line="360" w:lineRule="auto"/>
      <w:ind w:left="0" w:firstLine="0"/>
      <w:textAlignment w:val="baseline"/>
    </w:pPr>
    <w:rPr>
      <w:rFonts w:ascii="Times New Roman" w:hAnsi="宋体"/>
      <w:sz w:val="21"/>
      <w:szCs w:val="24"/>
    </w:rPr>
  </w:style>
  <w:style w:type="paragraph" w:customStyle="1" w:styleId="2027">
    <w:name w:val="样式 ref_正文 + 左  4 字符"/>
    <w:basedOn w:val="1"/>
    <w:qFormat/>
    <w:uiPriority w:val="0"/>
    <w:pPr>
      <w:spacing w:line="240" w:lineRule="auto"/>
      <w:ind w:left="400" w:leftChars="400" w:firstLine="175" w:firstLineChars="175"/>
    </w:pPr>
    <w:rPr>
      <w:rFonts w:eastAsia="仿宋" w:cs="宋体"/>
      <w:kern w:val="0"/>
      <w:sz w:val="21"/>
      <w:szCs w:val="20"/>
    </w:rPr>
  </w:style>
  <w:style w:type="paragraph" w:customStyle="1" w:styleId="2028">
    <w:name w:val="p2"/>
    <w:basedOn w:val="1"/>
    <w:qFormat/>
    <w:uiPriority w:val="0"/>
    <w:pPr>
      <w:spacing w:before="100" w:beforeAutospacing="1" w:after="100" w:afterAutospacing="1" w:line="312" w:lineRule="auto"/>
      <w:ind w:firstLine="0" w:firstLineChars="0"/>
    </w:pPr>
    <w:rPr>
      <w:rFonts w:eastAsia="仿宋"/>
      <w:color w:val="000000"/>
      <w:kern w:val="0"/>
      <w:sz w:val="21"/>
    </w:rPr>
  </w:style>
  <w:style w:type="paragraph" w:customStyle="1" w:styleId="2029">
    <w:name w:val="xl188"/>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ascii="Arial Unicode MS" w:hAnsi="Arial Unicode MS" w:eastAsia="Arial Unicode MS" w:cs="Arial Unicode MS"/>
      <w:kern w:val="0"/>
      <w:sz w:val="21"/>
      <w:szCs w:val="20"/>
    </w:rPr>
  </w:style>
  <w:style w:type="paragraph" w:customStyle="1" w:styleId="2030">
    <w:name w:val="Pa6"/>
    <w:basedOn w:val="304"/>
    <w:next w:val="304"/>
    <w:qFormat/>
    <w:uiPriority w:val="99"/>
    <w:pPr>
      <w:spacing w:before="80" w:line="191" w:lineRule="atLeast"/>
    </w:pPr>
    <w:rPr>
      <w:rFonts w:ascii="STHeiti Std" w:eastAsia="STHeiti Std" w:cs="Times New Roman"/>
      <w:color w:val="auto"/>
    </w:rPr>
  </w:style>
  <w:style w:type="paragraph" w:customStyle="1" w:styleId="2031">
    <w:name w:val="样式 标题 3 + 宋体 小四 行距: 1.5 倍行距"/>
    <w:basedOn w:val="5"/>
    <w:qFormat/>
    <w:uiPriority w:val="99"/>
    <w:pPr>
      <w:keepLines w:val="0"/>
      <w:numPr>
        <w:ilvl w:val="0"/>
        <w:numId w:val="0"/>
      </w:numPr>
      <w:spacing w:before="100" w:beforeAutospacing="1" w:after="100" w:afterAutospacing="1" w:line="360" w:lineRule="auto"/>
    </w:pPr>
    <w:rPr>
      <w:rFonts w:ascii="宋体" w:hAnsi="宋体" w:eastAsia="宋体" w:cs="宋体"/>
      <w:b/>
      <w:kern w:val="0"/>
      <w:sz w:val="21"/>
      <w:szCs w:val="20"/>
    </w:rPr>
  </w:style>
  <w:style w:type="paragraph" w:customStyle="1" w:styleId="2032">
    <w:name w:val="Chinese indent two words"/>
    <w:basedOn w:val="21"/>
    <w:qFormat/>
    <w:uiPriority w:val="99"/>
    <w:pPr>
      <w:autoSpaceDE w:val="0"/>
      <w:autoSpaceDN w:val="0"/>
      <w:spacing w:after="120"/>
      <w:ind w:firstLine="0" w:firstLineChars="0"/>
      <w:jc w:val="left"/>
    </w:pPr>
    <w:rPr>
      <w:rFonts w:ascii="Calibri" w:hAnsi="Calibri" w:eastAsia="仿宋_GB2312"/>
      <w:kern w:val="2"/>
      <w:szCs w:val="21"/>
    </w:rPr>
  </w:style>
  <w:style w:type="paragraph" w:customStyle="1" w:styleId="2033">
    <w:name w:val="MM Topic 7"/>
    <w:basedOn w:val="9"/>
    <w:qFormat/>
    <w:uiPriority w:val="0"/>
    <w:pPr>
      <w:tabs>
        <w:tab w:val="left" w:pos="432"/>
        <w:tab w:val="left" w:pos="1296"/>
      </w:tabs>
      <w:spacing w:beforeLines="50" w:line="320" w:lineRule="auto"/>
      <w:ind w:left="0" w:firstLine="0" w:firstLineChars="0"/>
    </w:pPr>
    <w:rPr>
      <w:rFonts w:ascii="Calibri" w:hAnsi="Calibri"/>
      <w:bCs/>
      <w:sz w:val="21"/>
      <w:szCs w:val="24"/>
      <w:lang w:val="zh-CN"/>
    </w:rPr>
  </w:style>
  <w:style w:type="paragraph" w:customStyle="1" w:styleId="2034">
    <w:name w:val="样式 正文标准－小四号 + 首行缩进 + 1.5行间距:  2 字符"/>
    <w:basedOn w:val="1"/>
    <w:qFormat/>
    <w:uiPriority w:val="99"/>
    <w:pPr>
      <w:ind w:firstLine="200"/>
    </w:pPr>
    <w:rPr>
      <w:rFonts w:ascii="Calibri" w:cs="宋体"/>
      <w:kern w:val="0"/>
      <w:sz w:val="21"/>
      <w:szCs w:val="20"/>
    </w:rPr>
  </w:style>
  <w:style w:type="paragraph" w:customStyle="1" w:styleId="2035">
    <w:name w:val="附录2层"/>
    <w:basedOn w:val="1"/>
    <w:next w:val="1601"/>
    <w:qFormat/>
    <w:uiPriority w:val="0"/>
    <w:pPr>
      <w:ind w:firstLine="0" w:firstLineChars="0"/>
      <w:jc w:val="both"/>
    </w:pPr>
    <w:rPr>
      <w:rFonts w:ascii="黑体" w:eastAsia="黑体"/>
      <w:kern w:val="0"/>
      <w:sz w:val="21"/>
      <w:szCs w:val="20"/>
    </w:rPr>
  </w:style>
  <w:style w:type="paragraph" w:customStyle="1" w:styleId="2036">
    <w:name w:val="封面副标题"/>
    <w:basedOn w:val="1"/>
    <w:next w:val="1"/>
    <w:qFormat/>
    <w:uiPriority w:val="99"/>
    <w:pPr>
      <w:ind w:firstLine="0" w:firstLineChars="0"/>
      <w:jc w:val="center"/>
    </w:pPr>
    <w:rPr>
      <w:rFonts w:ascii="Arial" w:hAnsi="Arial" w:eastAsia="仿宋_GB2312" w:cs="宋体"/>
      <w:b/>
      <w:bCs/>
      <w:sz w:val="28"/>
      <w:szCs w:val="20"/>
    </w:rPr>
  </w:style>
  <w:style w:type="paragraph" w:customStyle="1" w:styleId="2037">
    <w:name w:val="ci"/>
    <w:basedOn w:val="1"/>
    <w:qFormat/>
    <w:uiPriority w:val="0"/>
    <w:pPr>
      <w:spacing w:before="100" w:beforeAutospacing="1" w:after="100" w:afterAutospacing="1" w:line="240" w:lineRule="auto"/>
      <w:ind w:firstLine="0" w:firstLineChars="0"/>
    </w:pPr>
    <w:rPr>
      <w:rFonts w:ascii="Courier" w:hAnsi="Courier" w:cs="宋体"/>
      <w:color w:val="888888"/>
      <w:kern w:val="0"/>
      <w:sz w:val="21"/>
    </w:rPr>
  </w:style>
  <w:style w:type="paragraph" w:customStyle="1" w:styleId="2038">
    <w:name w:val="正文_ISS"/>
    <w:basedOn w:val="1"/>
    <w:qFormat/>
    <w:uiPriority w:val="99"/>
    <w:pPr>
      <w:spacing w:before="240" w:after="240"/>
      <w:ind w:firstLine="420"/>
    </w:pPr>
    <w:rPr>
      <w:rFonts w:cs="宋体"/>
      <w:kern w:val="0"/>
      <w:sz w:val="21"/>
      <w:szCs w:val="20"/>
      <w:lang w:val="en-GB"/>
    </w:rPr>
  </w:style>
  <w:style w:type="paragraph" w:customStyle="1" w:styleId="2039">
    <w:name w:val="Char Char Char Char Char Char Char7"/>
    <w:basedOn w:val="1"/>
    <w:qFormat/>
    <w:uiPriority w:val="99"/>
    <w:pPr>
      <w:ind w:firstLine="0" w:firstLineChars="0"/>
    </w:pPr>
    <w:rPr>
      <w:rFonts w:ascii="Tahoma" w:hAnsi="Tahoma"/>
      <w:kern w:val="0"/>
      <w:sz w:val="21"/>
      <w:szCs w:val="20"/>
    </w:rPr>
  </w:style>
  <w:style w:type="paragraph" w:customStyle="1" w:styleId="2040">
    <w:name w:val="Heading Appendix Old"/>
    <w:basedOn w:val="1"/>
    <w:next w:val="1"/>
    <w:qFormat/>
    <w:uiPriority w:val="0"/>
    <w:pPr>
      <w:keepNext/>
      <w:pageBreakBefore/>
      <w:widowControl w:val="0"/>
      <w:numPr>
        <w:ilvl w:val="7"/>
        <w:numId w:val="68"/>
      </w:numPr>
      <w:tabs>
        <w:tab w:val="left" w:pos="360"/>
        <w:tab w:val="left" w:pos="2155"/>
      </w:tabs>
      <w:spacing w:line="240" w:lineRule="auto"/>
      <w:ind w:left="0" w:firstLine="0" w:firstLineChars="0"/>
      <w:jc w:val="both"/>
    </w:pPr>
    <w:rPr>
      <w:rFonts w:ascii="Arial Black" w:hAnsi="Arial Black" w:eastAsia="Arial Black" w:cs="Arial Black"/>
      <w:smallCaps/>
      <w:color w:val="333333"/>
      <w:sz w:val="32"/>
      <w:szCs w:val="32"/>
    </w:rPr>
  </w:style>
  <w:style w:type="paragraph" w:customStyle="1" w:styleId="2041">
    <w:name w:val="黑体小初中"/>
    <w:basedOn w:val="1147"/>
    <w:qFormat/>
    <w:uiPriority w:val="99"/>
    <w:pPr>
      <w:widowControl/>
      <w:tabs>
        <w:tab w:val="left" w:pos="0"/>
      </w:tabs>
      <w:spacing w:before="156" w:beforeLines="0" w:after="156"/>
      <w:ind w:firstLine="0" w:firstLineChars="0"/>
      <w:jc w:val="center"/>
    </w:pPr>
    <w:rPr>
      <w:rFonts w:hint="eastAsia" w:ascii="黑体" w:eastAsia="黑体"/>
      <w:sz w:val="72"/>
      <w:szCs w:val="72"/>
    </w:rPr>
  </w:style>
  <w:style w:type="paragraph" w:customStyle="1" w:styleId="2042">
    <w:name w:val="CM110"/>
    <w:basedOn w:val="304"/>
    <w:next w:val="304"/>
    <w:qFormat/>
    <w:uiPriority w:val="0"/>
    <w:pPr>
      <w:spacing w:after="228"/>
    </w:pPr>
    <w:rPr>
      <w:rFonts w:ascii="仿宋_GB2312" w:eastAsia="仿宋_GB2312" w:cs="Times New Roman"/>
      <w:color w:val="auto"/>
    </w:rPr>
  </w:style>
  <w:style w:type="paragraph" w:customStyle="1" w:styleId="2043">
    <w:name w:val="BMCC 标题4"/>
    <w:basedOn w:val="6"/>
    <w:next w:val="2044"/>
    <w:qFormat/>
    <w:uiPriority w:val="99"/>
    <w:pPr>
      <w:widowControl w:val="0"/>
      <w:tabs>
        <w:tab w:val="left" w:pos="864"/>
      </w:tabs>
      <w:spacing w:before="240" w:beforeLines="100" w:after="180" w:afterLines="100" w:line="440" w:lineRule="atLeast"/>
      <w:ind w:left="1062" w:leftChars="200" w:right="100" w:hanging="862"/>
    </w:pPr>
    <w:rPr>
      <w:rFonts w:ascii="Calibri" w:hAnsi="宋体" w:cs="Times New Roman"/>
      <w:b/>
      <w:bCs w:val="0"/>
      <w:smallCaps/>
      <w:w w:val="100"/>
      <w:kern w:val="20"/>
      <w:sz w:val="28"/>
      <w:szCs w:val="20"/>
    </w:rPr>
  </w:style>
  <w:style w:type="paragraph" w:customStyle="1" w:styleId="2044">
    <w:name w:val="bmcc_正文缩进"/>
    <w:basedOn w:val="1"/>
    <w:semiHidden/>
    <w:qFormat/>
    <w:uiPriority w:val="99"/>
    <w:pPr>
      <w:widowControl w:val="0"/>
      <w:spacing w:after="120" w:line="240" w:lineRule="auto"/>
      <w:ind w:left="480" w:leftChars="200" w:firstLine="200"/>
      <w:jc w:val="both"/>
    </w:pPr>
    <w:rPr>
      <w:rFonts w:ascii="Arial" w:hAnsi="Arial" w:eastAsia="仿宋_GB2312" w:cs="Arial"/>
      <w:bCs/>
      <w:sz w:val="21"/>
      <w:szCs w:val="20"/>
    </w:rPr>
  </w:style>
  <w:style w:type="paragraph" w:customStyle="1" w:styleId="2045">
    <w:name w:val="图片说明"/>
    <w:basedOn w:val="451"/>
    <w:qFormat/>
    <w:uiPriority w:val="99"/>
    <w:pPr>
      <w:ind w:firstLine="412"/>
      <w:jc w:val="center"/>
    </w:pPr>
    <w:rPr>
      <w:b/>
      <w:bCs/>
    </w:rPr>
  </w:style>
  <w:style w:type="paragraph" w:customStyle="1" w:styleId="2046">
    <w:name w:val="第二级"/>
    <w:basedOn w:val="4"/>
    <w:next w:val="1676"/>
    <w:qFormat/>
    <w:uiPriority w:val="99"/>
    <w:pPr>
      <w:keepLines w:val="0"/>
      <w:widowControl w:val="0"/>
      <w:adjustRightInd w:val="0"/>
      <w:snapToGrid w:val="0"/>
      <w:spacing w:before="0" w:beforeLines="0" w:after="0" w:afterLines="0" w:line="240" w:lineRule="auto"/>
      <w:ind w:left="5787" w:hanging="747" w:firstLineChars="0"/>
    </w:pPr>
    <w:rPr>
      <w:rFonts w:ascii="Arial" w:hAnsi="Arial" w:eastAsia="宋体"/>
      <w:color w:val="000000"/>
      <w:sz w:val="30"/>
      <w:szCs w:val="24"/>
    </w:rPr>
  </w:style>
  <w:style w:type="paragraph" w:customStyle="1" w:styleId="2047">
    <w:name w:val="GP标题1"/>
    <w:basedOn w:val="1721"/>
    <w:next w:val="1411"/>
    <w:qFormat/>
    <w:uiPriority w:val="0"/>
    <w:pPr>
      <w:jc w:val="left"/>
      <w:outlineLvl w:val="0"/>
    </w:pPr>
    <w:rPr>
      <w:rFonts w:ascii="宋体" w:hAnsi="宋体"/>
      <w:b/>
      <w:szCs w:val="24"/>
    </w:rPr>
  </w:style>
  <w:style w:type="paragraph" w:customStyle="1" w:styleId="2048">
    <w:name w:val="Char Char Char Char Char Char Char Char Char Char Char Char Char Char Char Char Char Char Char1"/>
    <w:basedOn w:val="1"/>
    <w:qFormat/>
    <w:uiPriority w:val="0"/>
    <w:pPr>
      <w:widowControl w:val="0"/>
      <w:spacing w:line="240" w:lineRule="auto"/>
      <w:ind w:firstLine="0" w:firstLineChars="0"/>
      <w:jc w:val="both"/>
    </w:pPr>
    <w:rPr>
      <w:rFonts w:ascii="Calibri"/>
      <w:sz w:val="21"/>
      <w:szCs w:val="21"/>
    </w:rPr>
  </w:style>
  <w:style w:type="paragraph" w:customStyle="1" w:styleId="2049">
    <w:name w:val="首行缩进2字符"/>
    <w:basedOn w:val="1"/>
    <w:qFormat/>
    <w:uiPriority w:val="0"/>
    <w:pPr>
      <w:widowControl w:val="0"/>
      <w:spacing w:before="50" w:beforeLines="50"/>
      <w:ind w:firstLine="200"/>
      <w:jc w:val="both"/>
    </w:pPr>
    <w:rPr>
      <w:rFonts w:ascii="仿宋_GB2312" w:hAnsi="Calibri" w:eastAsia="仿宋_GB2312"/>
      <w:sz w:val="32"/>
      <w:szCs w:val="20"/>
    </w:rPr>
  </w:style>
  <w:style w:type="paragraph" w:customStyle="1" w:styleId="2050">
    <w:name w:val="批注框文本1"/>
    <w:basedOn w:val="1"/>
    <w:qFormat/>
    <w:uiPriority w:val="0"/>
    <w:pPr>
      <w:widowControl w:val="0"/>
      <w:spacing w:afterLines="50" w:line="240" w:lineRule="auto"/>
      <w:ind w:firstLine="0" w:firstLineChars="0"/>
      <w:jc w:val="both"/>
    </w:pPr>
    <w:rPr>
      <w:rFonts w:ascii="Calibri"/>
      <w:sz w:val="18"/>
      <w:szCs w:val="18"/>
    </w:rPr>
  </w:style>
  <w:style w:type="paragraph" w:customStyle="1" w:styleId="2051">
    <w:name w:val="Body"/>
    <w:basedOn w:val="1"/>
    <w:qFormat/>
    <w:uiPriority w:val="0"/>
    <w:pPr>
      <w:spacing w:before="120" w:line="240" w:lineRule="auto"/>
      <w:ind w:firstLine="0" w:firstLineChars="0"/>
      <w:jc w:val="both"/>
    </w:pPr>
    <w:rPr>
      <w:snapToGrid w:val="0"/>
      <w:kern w:val="0"/>
      <w:sz w:val="21"/>
      <w:szCs w:val="20"/>
    </w:rPr>
  </w:style>
  <w:style w:type="paragraph" w:customStyle="1" w:styleId="2052">
    <w:name w:val="Char5"/>
    <w:basedOn w:val="1"/>
    <w:qFormat/>
    <w:uiPriority w:val="99"/>
    <w:pPr>
      <w:tabs>
        <w:tab w:val="left" w:pos="360"/>
      </w:tabs>
      <w:ind w:firstLine="0" w:firstLineChars="0"/>
    </w:pPr>
    <w:rPr>
      <w:rFonts w:ascii="Calibri"/>
      <w:kern w:val="0"/>
      <w:sz w:val="21"/>
    </w:rPr>
  </w:style>
  <w:style w:type="paragraph" w:customStyle="1" w:styleId="2053">
    <w:name w:val="样式 行距: 1.5 倍行距2"/>
    <w:basedOn w:val="1"/>
    <w:qFormat/>
    <w:uiPriority w:val="0"/>
    <w:pPr>
      <w:widowControl w:val="0"/>
      <w:ind w:firstLine="0" w:firstLineChars="0"/>
      <w:jc w:val="both"/>
    </w:pPr>
    <w:rPr>
      <w:rFonts w:ascii="Calibri" w:cs="宋体"/>
      <w:sz w:val="21"/>
      <w:szCs w:val="20"/>
    </w:rPr>
  </w:style>
  <w:style w:type="paragraph" w:customStyle="1" w:styleId="2054">
    <w:name w:val="Numbered list 2.3"/>
    <w:basedOn w:val="5"/>
    <w:next w:val="1"/>
    <w:qFormat/>
    <w:uiPriority w:val="0"/>
    <w:pPr>
      <w:keepLines w:val="0"/>
      <w:numPr>
        <w:ilvl w:val="0"/>
        <w:numId w:val="0"/>
      </w:numPr>
      <w:tabs>
        <w:tab w:val="left" w:pos="436"/>
        <w:tab w:val="left" w:pos="1080"/>
      </w:tabs>
      <w:spacing w:before="120" w:after="60" w:line="360" w:lineRule="auto"/>
      <w:ind w:left="436" w:hanging="720"/>
    </w:pPr>
    <w:rPr>
      <w:rFonts w:ascii="Arial" w:hAnsi="Arial" w:eastAsia="宋体"/>
      <w:b/>
      <w:bCs w:val="0"/>
      <w:kern w:val="0"/>
      <w:sz w:val="22"/>
      <w:szCs w:val="20"/>
      <w:lang w:val="en-GB" w:eastAsia="en-US"/>
    </w:rPr>
  </w:style>
  <w:style w:type="paragraph" w:customStyle="1" w:styleId="2055">
    <w:name w:val="正文小四缩进 +重点文字"/>
    <w:basedOn w:val="1576"/>
    <w:qFormat/>
    <w:uiPriority w:val="0"/>
    <w:pPr>
      <w:spacing w:before="120" w:afterLines="50"/>
      <w:ind w:firstLine="480"/>
    </w:pPr>
    <w:rPr>
      <w:rFonts w:eastAsia="黑体"/>
      <w:u w:val="single"/>
    </w:rPr>
  </w:style>
  <w:style w:type="paragraph" w:customStyle="1" w:styleId="2056">
    <w:name w:val="xl136"/>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2057">
    <w:name w:val="L7符号"/>
    <w:basedOn w:val="1"/>
    <w:qFormat/>
    <w:uiPriority w:val="0"/>
    <w:pPr>
      <w:tabs>
        <w:tab w:val="left" w:pos="900"/>
      </w:tabs>
      <w:spacing w:beforeLines="10" w:afterLines="10"/>
      <w:ind w:left="900" w:firstLine="0" w:firstLineChars="0"/>
    </w:pPr>
    <w:rPr>
      <w:rFonts w:ascii="Calibri"/>
      <w:sz w:val="21"/>
    </w:rPr>
  </w:style>
  <w:style w:type="paragraph" w:customStyle="1" w:styleId="2058">
    <w:name w:val="Char Char Char Char Char Char Char Char11"/>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2059">
    <w:name w:val="三级节标题"/>
    <w:next w:val="1"/>
    <w:qFormat/>
    <w:uiPriority w:val="0"/>
    <w:pPr>
      <w:tabs>
        <w:tab w:val="left" w:pos="1191"/>
      </w:tabs>
      <w:spacing w:before="120" w:after="120" w:line="400" w:lineRule="exact"/>
      <w:ind w:left="851" w:hanging="738"/>
      <w:outlineLvl w:val="3"/>
    </w:pPr>
    <w:rPr>
      <w:rFonts w:ascii="Arial" w:hAnsi="Arial" w:eastAsia="黑体" w:cs="Times New Roman"/>
      <w:b/>
      <w:sz w:val="28"/>
      <w:szCs w:val="28"/>
      <w:lang w:val="en-US" w:eastAsia="zh-CN" w:bidi="ar-SA"/>
    </w:rPr>
  </w:style>
  <w:style w:type="paragraph" w:customStyle="1" w:styleId="2060">
    <w:name w:val="正文 居中加粗"/>
    <w:basedOn w:val="1655"/>
    <w:qFormat/>
    <w:uiPriority w:val="99"/>
    <w:pPr>
      <w:spacing w:before="0" w:beforeAutospacing="0" w:after="0" w:afterAutospacing="0" w:line="360" w:lineRule="auto"/>
      <w:ind w:left="0"/>
    </w:pPr>
    <w:rPr>
      <w:rFonts w:ascii="Arial Unicode MS" w:hAnsi="Arial Unicode MS" w:cs="宋体"/>
      <w:b/>
      <w:bCs/>
      <w:szCs w:val="20"/>
    </w:rPr>
  </w:style>
  <w:style w:type="paragraph" w:customStyle="1" w:styleId="2061">
    <w:name w:val="样式 样式 标题 2H2标题2h2Underrubrik1prop2Level 2 Topic Heading2nd l... ..."/>
    <w:basedOn w:val="2003"/>
    <w:qFormat/>
    <w:uiPriority w:val="0"/>
  </w:style>
  <w:style w:type="paragraph" w:customStyle="1" w:styleId="2062">
    <w:name w:val="强调文字"/>
    <w:basedOn w:val="1"/>
    <w:qFormat/>
    <w:uiPriority w:val="99"/>
    <w:pPr>
      <w:ind w:firstLine="200"/>
    </w:pPr>
    <w:rPr>
      <w:rFonts w:ascii="Calibri"/>
      <w:b/>
      <w:kern w:val="0"/>
      <w:sz w:val="21"/>
      <w:szCs w:val="21"/>
      <w:u w:val="dottedHeavy"/>
    </w:rPr>
  </w:style>
  <w:style w:type="paragraph" w:customStyle="1" w:styleId="2063">
    <w:name w:val="xl225"/>
    <w:basedOn w:val="1"/>
    <w:qFormat/>
    <w:uiPriority w:val="99"/>
    <w:pPr>
      <w:pBdr>
        <w:top w:val="single" w:color="auto" w:sz="4" w:space="0"/>
        <w:left w:val="single" w:color="auto" w:sz="4" w:space="0"/>
        <w:bottom w:val="single" w:color="auto" w:sz="8" w:space="0"/>
        <w:right w:val="single" w:color="auto" w:sz="8" w:space="0"/>
      </w:pBdr>
      <w:spacing w:before="100" w:beforeAutospacing="1" w:after="100" w:afterAutospacing="1"/>
      <w:ind w:firstLine="0" w:firstLineChars="0"/>
      <w:jc w:val="right"/>
    </w:pPr>
    <w:rPr>
      <w:rFonts w:ascii="Calibri"/>
      <w:kern w:val="0"/>
      <w:sz w:val="21"/>
      <w:szCs w:val="21"/>
    </w:rPr>
  </w:style>
  <w:style w:type="paragraph" w:customStyle="1" w:styleId="2064">
    <w:name w:val="xl124"/>
    <w:basedOn w:val="1"/>
    <w:qFormat/>
    <w:uiPriority w:val="0"/>
    <w:pPr>
      <w:pBdr>
        <w:left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2065">
    <w:name w:val="CM2"/>
    <w:basedOn w:val="304"/>
    <w:next w:val="304"/>
    <w:qFormat/>
    <w:uiPriority w:val="0"/>
    <w:pPr>
      <w:spacing w:line="468" w:lineRule="atLeast"/>
    </w:pPr>
    <w:rPr>
      <w:rFonts w:ascii="黑体" w:eastAsia="黑体" w:cs="Times New Roman"/>
      <w:color w:val="auto"/>
    </w:rPr>
  </w:style>
  <w:style w:type="paragraph" w:customStyle="1" w:styleId="2066">
    <w:name w:val="样式 首行缩进:  2 字符 行距: 2 倍行距"/>
    <w:basedOn w:val="1"/>
    <w:qFormat/>
    <w:uiPriority w:val="0"/>
    <w:pPr>
      <w:widowControl w:val="0"/>
      <w:ind w:firstLine="200"/>
      <w:jc w:val="both"/>
    </w:pPr>
    <w:rPr>
      <w:rFonts w:ascii="Calibri" w:cs="宋体"/>
      <w:sz w:val="21"/>
      <w:szCs w:val="20"/>
    </w:rPr>
  </w:style>
  <w:style w:type="paragraph" w:customStyle="1" w:styleId="2067">
    <w:name w:val="!beccList"/>
    <w:basedOn w:val="1"/>
    <w:qFormat/>
    <w:uiPriority w:val="99"/>
    <w:pPr>
      <w:tabs>
        <w:tab w:val="left" w:pos="0"/>
      </w:tabs>
      <w:spacing w:beforeLines="50" w:afterLines="50"/>
      <w:ind w:firstLine="566" w:firstLineChars="236"/>
      <w:contextualSpacing/>
    </w:pPr>
    <w:rPr>
      <w:rFonts w:cs="宋体"/>
      <w:color w:val="000000"/>
      <w:kern w:val="0"/>
      <w:sz w:val="21"/>
      <w:szCs w:val="28"/>
    </w:rPr>
  </w:style>
  <w:style w:type="paragraph" w:customStyle="1" w:styleId="2068">
    <w:name w:val="xl228"/>
    <w:basedOn w:val="1"/>
    <w:qFormat/>
    <w:uiPriority w:val="99"/>
    <w:pPr>
      <w:pBdr>
        <w:top w:val="single" w:color="auto" w:sz="8" w:space="0"/>
        <w:left w:val="single" w:color="auto" w:sz="4" w:space="0"/>
        <w:right w:val="single" w:color="auto" w:sz="8"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2069">
    <w:name w:val="样式 首行缩进:  2 字符 段后: 15.6 磅"/>
    <w:basedOn w:val="1"/>
    <w:qFormat/>
    <w:uiPriority w:val="0"/>
    <w:pPr>
      <w:widowControl w:val="0"/>
      <w:ind w:firstLine="200"/>
      <w:jc w:val="both"/>
    </w:pPr>
    <w:rPr>
      <w:rFonts w:ascii="Calibri"/>
      <w:sz w:val="21"/>
    </w:rPr>
  </w:style>
  <w:style w:type="paragraph" w:customStyle="1" w:styleId="2070">
    <w:name w:val="样式 左侧:  0.63 厘米 行距: 1.5 倍行距1"/>
    <w:basedOn w:val="1"/>
    <w:qFormat/>
    <w:uiPriority w:val="0"/>
    <w:pPr>
      <w:widowControl w:val="0"/>
      <w:ind w:left="357" w:firstLine="0" w:firstLineChars="0"/>
      <w:jc w:val="both"/>
    </w:pPr>
    <w:rPr>
      <w:rFonts w:ascii="Calibri" w:cs="宋体"/>
      <w:sz w:val="21"/>
      <w:szCs w:val="20"/>
    </w:rPr>
  </w:style>
  <w:style w:type="paragraph" w:customStyle="1" w:styleId="2071">
    <w:name w:val="AxureHeading1"/>
    <w:basedOn w:val="1"/>
    <w:qFormat/>
    <w:uiPriority w:val="0"/>
    <w:pPr>
      <w:numPr>
        <w:ilvl w:val="0"/>
        <w:numId w:val="69"/>
      </w:numPr>
      <w:tabs>
        <w:tab w:val="left" w:pos="360"/>
      </w:tabs>
      <w:spacing w:before="120" w:after="240" w:line="240" w:lineRule="auto"/>
      <w:ind w:left="0" w:firstLine="0" w:firstLineChars="0"/>
    </w:pPr>
    <w:rPr>
      <w:rFonts w:ascii="Arial" w:hAnsi="Arial" w:cs="Arial"/>
      <w:b/>
      <w:color w:val="404040"/>
      <w:kern w:val="0"/>
      <w:sz w:val="28"/>
      <w:lang w:eastAsia="en-US"/>
    </w:rPr>
  </w:style>
  <w:style w:type="paragraph" w:customStyle="1" w:styleId="2072">
    <w:name w:val="Char Char12"/>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73">
    <w:name w:val="ePMS正文"/>
    <w:basedOn w:val="1"/>
    <w:qFormat/>
    <w:uiPriority w:val="99"/>
    <w:pPr>
      <w:ind w:firstLine="566" w:firstLineChars="236"/>
    </w:pPr>
    <w:rPr>
      <w:rFonts w:cs="宋体"/>
      <w:color w:val="000000"/>
      <w:kern w:val="0"/>
      <w:sz w:val="21"/>
      <w:szCs w:val="20"/>
      <w:lang w:val="en-AU"/>
    </w:rPr>
  </w:style>
  <w:style w:type="paragraph" w:customStyle="1" w:styleId="2074">
    <w:name w:val="签署页文字"/>
    <w:basedOn w:val="1"/>
    <w:qFormat/>
    <w:uiPriority w:val="0"/>
    <w:pPr>
      <w:spacing w:before="480"/>
      <w:ind w:left="420" w:firstLine="0" w:firstLineChars="0"/>
      <w:jc w:val="both"/>
    </w:pPr>
    <w:rPr>
      <w:rFonts w:ascii="Calibri" w:cs="宋体"/>
      <w:kern w:val="0"/>
      <w:sz w:val="30"/>
      <w:szCs w:val="20"/>
    </w:rPr>
  </w:style>
  <w:style w:type="paragraph" w:customStyle="1" w:styleId="2075">
    <w:name w:val="标题44"/>
    <w:basedOn w:val="1"/>
    <w:qFormat/>
    <w:uiPriority w:val="0"/>
    <w:pPr>
      <w:widowControl w:val="0"/>
      <w:spacing w:before="190" w:beforeLines="50" w:after="190" w:afterLines="50" w:line="240" w:lineRule="auto"/>
      <w:ind w:left="992" w:hanging="992" w:hangingChars="353"/>
      <w:jc w:val="both"/>
      <w:outlineLvl w:val="3"/>
    </w:pPr>
    <w:rPr>
      <w:rFonts w:ascii="Calibri" w:hAnsi="Calibri" w:eastAsia="仿宋_GB2312"/>
      <w:b/>
      <w:sz w:val="28"/>
      <w:szCs w:val="21"/>
    </w:rPr>
  </w:style>
  <w:style w:type="paragraph" w:customStyle="1" w:styleId="2076">
    <w:name w:val="CM66"/>
    <w:basedOn w:val="304"/>
    <w:next w:val="304"/>
    <w:qFormat/>
    <w:uiPriority w:val="0"/>
    <w:pPr>
      <w:spacing w:line="543" w:lineRule="atLeast"/>
    </w:pPr>
    <w:rPr>
      <w:rFonts w:ascii="仿宋_GB2312" w:eastAsia="仿宋_GB2312" w:cs="Times New Roman"/>
      <w:color w:val="auto"/>
    </w:rPr>
  </w:style>
  <w:style w:type="paragraph" w:customStyle="1" w:styleId="2077">
    <w:name w:val="Char Char Char Char Char Char Char Char Char Char Char Char1 Char"/>
    <w:basedOn w:val="26"/>
    <w:qFormat/>
    <w:uiPriority w:val="0"/>
    <w:pPr>
      <w:widowControl w:val="0"/>
      <w:shd w:val="clear" w:color="auto" w:fill="000080"/>
      <w:jc w:val="both"/>
    </w:pPr>
    <w:rPr>
      <w:rFonts w:ascii="Tahoma" w:hAnsi="Tahoma"/>
      <w:sz w:val="24"/>
      <w:szCs w:val="24"/>
    </w:rPr>
  </w:style>
  <w:style w:type="paragraph" w:customStyle="1" w:styleId="2078">
    <w:name w:val="总体设计正文样式"/>
    <w:basedOn w:val="1"/>
    <w:qFormat/>
    <w:uiPriority w:val="0"/>
    <w:pPr>
      <w:spacing w:after="200"/>
      <w:ind w:firstLine="200"/>
    </w:pPr>
    <w:rPr>
      <w:rFonts w:hAnsi="Verdana" w:eastAsia="仿宋_GB2312" w:cs="宋体"/>
      <w:kern w:val="0"/>
      <w:sz w:val="21"/>
      <w:szCs w:val="20"/>
      <w:lang w:bidi="en-US"/>
    </w:rPr>
  </w:style>
  <w:style w:type="paragraph" w:customStyle="1" w:styleId="2079">
    <w:name w:val="xl51"/>
    <w:basedOn w:val="1"/>
    <w:qFormat/>
    <w:uiPriority w:val="0"/>
    <w:pPr>
      <w:pBdr>
        <w:top w:val="single" w:color="auto" w:sz="4" w:space="0"/>
        <w:left w:val="single" w:color="auto" w:sz="8" w:space="0"/>
        <w:bottom w:val="single" w:color="auto" w:sz="4" w:space="0"/>
        <w:right w:val="single" w:color="auto" w:sz="4" w:space="0"/>
      </w:pBdr>
      <w:shd w:val="clear" w:color="auto" w:fill="FF9900"/>
      <w:spacing w:before="100" w:beforeLines="50" w:beforeAutospacing="1" w:after="100" w:afterAutospacing="1"/>
      <w:ind w:firstLine="200"/>
    </w:pPr>
    <w:rPr>
      <w:rFonts w:ascii="Arial Unicode MS" w:hAnsi="Arial Unicode MS" w:eastAsia="Arial Unicode MS" w:cs="Arial Unicode MS"/>
      <w:kern w:val="0"/>
      <w:sz w:val="21"/>
    </w:rPr>
  </w:style>
  <w:style w:type="paragraph" w:customStyle="1" w:styleId="2080">
    <w:name w:val="left"/>
    <w:basedOn w:val="1"/>
    <w:qFormat/>
    <w:uiPriority w:val="0"/>
    <w:pPr>
      <w:spacing w:before="100" w:beforeAutospacing="1" w:after="100" w:afterAutospacing="1" w:line="240" w:lineRule="auto"/>
      <w:ind w:firstLine="0" w:firstLineChars="0"/>
    </w:pPr>
    <w:rPr>
      <w:rFonts w:ascii="ˎ̥" w:hAnsi="ˎ̥" w:eastAsia="仿宋"/>
      <w:b/>
      <w:bCs/>
      <w:color w:val="FFFFFF"/>
      <w:kern w:val="0"/>
      <w:sz w:val="18"/>
      <w:szCs w:val="18"/>
    </w:rPr>
  </w:style>
  <w:style w:type="paragraph" w:customStyle="1" w:styleId="2081">
    <w:name w:val="!my（1）"/>
    <w:qFormat/>
    <w:uiPriority w:val="99"/>
    <w:pPr>
      <w:tabs>
        <w:tab w:val="left" w:pos="1335"/>
      </w:tabs>
      <w:spacing w:beforeLines="50" w:afterLines="50" w:line="360" w:lineRule="auto"/>
      <w:ind w:left="1335" w:hanging="855"/>
      <w:contextualSpacing/>
    </w:pPr>
    <w:rPr>
      <w:rFonts w:ascii="Arial Unicode MS" w:hAnsi="Arial Unicode MS" w:eastAsia="宋体" w:cs="Times New Roman"/>
      <w:kern w:val="2"/>
      <w:sz w:val="24"/>
      <w:szCs w:val="24"/>
      <w:lang w:val="en-US" w:eastAsia="zh-CN" w:bidi="ar-SA"/>
    </w:rPr>
  </w:style>
  <w:style w:type="paragraph" w:customStyle="1" w:styleId="2082">
    <w:name w:val="样式 标题 11l0H1Heading 0R1H11h1Level 1 Topic HeadingSectio...1"/>
    <w:basedOn w:val="3"/>
    <w:qFormat/>
    <w:uiPriority w:val="0"/>
    <w:pPr>
      <w:keepLines w:val="0"/>
      <w:widowControl w:val="0"/>
      <w:tabs>
        <w:tab w:val="left" w:pos="425"/>
        <w:tab w:val="left" w:pos="432"/>
        <w:tab w:val="left" w:pos="900"/>
      </w:tabs>
      <w:spacing w:before="0" w:beforeLines="0" w:after="0" w:afterLines="0"/>
      <w:ind w:left="425" w:hanging="425" w:firstLineChars="0"/>
      <w:jc w:val="both"/>
    </w:pPr>
    <w:rPr>
      <w:rFonts w:ascii="Times New Roman" w:eastAsia="仿宋"/>
      <w:sz w:val="44"/>
      <w:szCs w:val="20"/>
    </w:rPr>
  </w:style>
  <w:style w:type="paragraph" w:customStyle="1" w:styleId="2083">
    <w:name w:val="Char23"/>
    <w:basedOn w:val="1"/>
    <w:qFormat/>
    <w:uiPriority w:val="0"/>
    <w:pPr>
      <w:widowControl w:val="0"/>
      <w:ind w:firstLine="0" w:firstLineChars="0"/>
      <w:jc w:val="both"/>
    </w:pPr>
    <w:rPr>
      <w:rFonts w:ascii="Calibri" w:eastAsia="仿宋"/>
      <w:sz w:val="21"/>
      <w:szCs w:val="20"/>
    </w:rPr>
  </w:style>
  <w:style w:type="paragraph" w:customStyle="1" w:styleId="2084">
    <w:name w:val="Char Char Char Char Char Char Char Char Char Char2"/>
    <w:basedOn w:val="1"/>
    <w:qFormat/>
    <w:uiPriority w:val="0"/>
    <w:pPr>
      <w:widowControl w:val="0"/>
      <w:spacing w:line="240" w:lineRule="auto"/>
      <w:ind w:firstLine="0" w:firstLineChars="0"/>
      <w:jc w:val="both"/>
    </w:pPr>
    <w:rPr>
      <w:rFonts w:ascii="Tahoma" w:hAnsi="Tahoma" w:cs="仿宋_GB2312"/>
      <w:sz w:val="21"/>
      <w:szCs w:val="20"/>
    </w:rPr>
  </w:style>
  <w:style w:type="paragraph" w:customStyle="1" w:styleId="2085">
    <w:name w:val="CM63"/>
    <w:basedOn w:val="304"/>
    <w:next w:val="304"/>
    <w:qFormat/>
    <w:uiPriority w:val="0"/>
    <w:pPr>
      <w:spacing w:line="546" w:lineRule="atLeast"/>
    </w:pPr>
    <w:rPr>
      <w:rFonts w:ascii="仿宋_GB2312" w:eastAsia="仿宋_GB2312" w:cs="Times New Roman"/>
      <w:color w:val="auto"/>
    </w:rPr>
  </w:style>
  <w:style w:type="paragraph" w:customStyle="1" w:styleId="2086">
    <w:name w:val="reader-word-layer reader-word-s1-2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087">
    <w:name w:val="Apusic_表格_left"/>
    <w:basedOn w:val="1"/>
    <w:qFormat/>
    <w:uiPriority w:val="0"/>
    <w:pPr>
      <w:widowControl w:val="0"/>
      <w:spacing w:before="48" w:after="48" w:line="240" w:lineRule="auto"/>
      <w:ind w:firstLine="0" w:firstLineChars="0"/>
      <w:jc w:val="both"/>
    </w:pPr>
    <w:rPr>
      <w:rFonts w:ascii="Calibri"/>
      <w:kern w:val="0"/>
      <w:sz w:val="18"/>
      <w:szCs w:val="18"/>
    </w:rPr>
  </w:style>
  <w:style w:type="paragraph" w:customStyle="1" w:styleId="2088">
    <w:name w:val="xl197"/>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089">
    <w:name w:val="标题2正文 Char Char"/>
    <w:basedOn w:val="2090"/>
    <w:qFormat/>
    <w:uiPriority w:val="0"/>
    <w:pPr>
      <w:ind w:left="200" w:leftChars="200"/>
    </w:pPr>
  </w:style>
  <w:style w:type="paragraph" w:customStyle="1" w:styleId="2090">
    <w:name w:val="标题1正文"/>
    <w:basedOn w:val="1"/>
    <w:qFormat/>
    <w:uiPriority w:val="0"/>
    <w:pPr>
      <w:widowControl w:val="0"/>
      <w:ind w:firstLine="420" w:firstLineChars="0"/>
      <w:jc w:val="both"/>
    </w:pPr>
    <w:rPr>
      <w:rFonts w:ascii="Calibri" w:cs="宋体"/>
      <w:sz w:val="21"/>
      <w:szCs w:val="20"/>
    </w:rPr>
  </w:style>
  <w:style w:type="paragraph" w:customStyle="1" w:styleId="2091">
    <w:name w:val="表格标注（绿盟科技）"/>
    <w:basedOn w:val="2092"/>
    <w:next w:val="1"/>
    <w:qFormat/>
    <w:uiPriority w:val="0"/>
    <w:pPr>
      <w:tabs>
        <w:tab w:val="left" w:pos="3781"/>
      </w:tabs>
    </w:pPr>
  </w:style>
  <w:style w:type="paragraph" w:customStyle="1" w:styleId="2092">
    <w:name w:val="插图标注（绿盟科技）"/>
    <w:next w:val="1"/>
    <w:qFormat/>
    <w:uiPriority w:val="0"/>
    <w:pPr>
      <w:spacing w:after="156"/>
      <w:jc w:val="center"/>
    </w:pPr>
    <w:rPr>
      <w:rFonts w:ascii="Arial" w:hAnsi="Arial" w:eastAsia="宋体" w:cs="Arial"/>
      <w:sz w:val="21"/>
      <w:szCs w:val="21"/>
      <w:lang w:val="en-US" w:eastAsia="zh-CN" w:bidi="ar-SA"/>
    </w:rPr>
  </w:style>
  <w:style w:type="paragraph" w:customStyle="1" w:styleId="2093">
    <w:name w:val="网格表 32"/>
    <w:basedOn w:val="3"/>
    <w:next w:val="1"/>
    <w:qFormat/>
    <w:uiPriority w:val="39"/>
    <w:pPr>
      <w:tabs>
        <w:tab w:val="left" w:pos="432"/>
      </w:tabs>
      <w:spacing w:before="480" w:beforeLines="0" w:after="0" w:afterLines="0" w:line="276" w:lineRule="auto"/>
      <w:ind w:left="0" w:firstLine="0" w:firstLineChars="0"/>
      <w:outlineLvl w:val="9"/>
    </w:pPr>
    <w:rPr>
      <w:rFonts w:ascii="Cambria" w:hAnsi="Cambria" w:eastAsia="宋体"/>
      <w:color w:val="365F91"/>
      <w:kern w:val="0"/>
      <w:sz w:val="28"/>
      <w:szCs w:val="28"/>
    </w:rPr>
  </w:style>
  <w:style w:type="paragraph" w:customStyle="1" w:styleId="2094">
    <w:name w:val="line2"/>
    <w:qFormat/>
    <w:uiPriority w:val="99"/>
    <w:pPr>
      <w:pBdr>
        <w:top w:val="thickThinSmallGap" w:color="auto" w:sz="18" w:space="1"/>
      </w:pBdr>
      <w:spacing w:before="156"/>
      <w:jc w:val="right"/>
    </w:pPr>
    <w:rPr>
      <w:rFonts w:ascii="Calibri" w:hAnsi="Calibri" w:eastAsia="宋体" w:cs="Times New Roman"/>
      <w:b/>
      <w:kern w:val="28"/>
      <w:sz w:val="40"/>
      <w:lang w:val="en-US" w:eastAsia="zh-CN" w:bidi="ar-SA"/>
    </w:rPr>
  </w:style>
  <w:style w:type="paragraph" w:customStyle="1" w:styleId="2095">
    <w:name w:val="bodycopy"/>
    <w:basedOn w:val="1"/>
    <w:qFormat/>
    <w:uiPriority w:val="0"/>
    <w:pPr>
      <w:spacing w:before="100" w:beforeAutospacing="1" w:after="100" w:afterAutospacing="1" w:line="210" w:lineRule="atLeast"/>
      <w:ind w:firstLine="0" w:firstLineChars="0"/>
    </w:pPr>
    <w:rPr>
      <w:rFonts w:ascii="Arial" w:hAnsi="Arial" w:cs="Arial"/>
      <w:color w:val="000000"/>
      <w:kern w:val="0"/>
      <w:sz w:val="18"/>
      <w:szCs w:val="18"/>
    </w:rPr>
  </w:style>
  <w:style w:type="paragraph" w:customStyle="1" w:styleId="2096">
    <w:name w:val="xl118"/>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097">
    <w:name w:val="CM41"/>
    <w:basedOn w:val="304"/>
    <w:next w:val="304"/>
    <w:qFormat/>
    <w:uiPriority w:val="99"/>
    <w:rPr>
      <w:rFonts w:ascii="仿宋_GB2312" w:eastAsia="仿宋_GB2312" w:cs="Times New Roman"/>
      <w:color w:val="auto"/>
    </w:rPr>
  </w:style>
  <w:style w:type="paragraph" w:customStyle="1" w:styleId="2098">
    <w:name w:val="ul2"/>
    <w:basedOn w:val="1"/>
    <w:qFormat/>
    <w:uiPriority w:val="99"/>
    <w:pPr>
      <w:widowControl w:val="0"/>
      <w:tabs>
        <w:tab w:val="left" w:pos="1880"/>
      </w:tabs>
      <w:adjustRightInd w:val="0"/>
      <w:spacing w:before="120" w:after="120"/>
      <w:ind w:left="1880" w:hanging="420" w:firstLineChars="0"/>
      <w:jc w:val="both"/>
    </w:pPr>
    <w:rPr>
      <w:rFonts w:ascii="Arial" w:hAnsi="Arial" w:eastAsia="仿宋_GB2312"/>
      <w:kern w:val="0"/>
      <w:sz w:val="21"/>
    </w:rPr>
  </w:style>
  <w:style w:type="paragraph" w:customStyle="1" w:styleId="2099">
    <w:name w:val="xl261"/>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2100">
    <w:name w:val="表文[L-宋体]"/>
    <w:basedOn w:val="1"/>
    <w:qFormat/>
    <w:uiPriority w:val="0"/>
    <w:pPr>
      <w:adjustRightInd w:val="0"/>
      <w:snapToGrid w:val="0"/>
      <w:spacing w:before="20" w:afterLines="50" w:line="0" w:lineRule="atLeast"/>
      <w:ind w:firstLine="0" w:firstLineChars="0"/>
      <w:textAlignment w:val="baseline"/>
    </w:pPr>
    <w:rPr>
      <w:kern w:val="0"/>
      <w:sz w:val="21"/>
      <w:szCs w:val="20"/>
    </w:rPr>
  </w:style>
  <w:style w:type="paragraph" w:customStyle="1" w:styleId="2101">
    <w:name w:val="样式 样式 标题 3h33Heading 3 hidden2hh31h32SectionHeading 2.3(Al... + ..."/>
    <w:basedOn w:val="1"/>
    <w:qFormat/>
    <w:uiPriority w:val="99"/>
    <w:pPr>
      <w:keepNext/>
      <w:keepLines/>
      <w:widowControl w:val="0"/>
      <w:tabs>
        <w:tab w:val="left" w:pos="1980"/>
      </w:tabs>
      <w:adjustRightInd w:val="0"/>
      <w:spacing w:before="240" w:after="40" w:line="300" w:lineRule="auto"/>
      <w:ind w:left="1980" w:hanging="420" w:firstLineChars="0"/>
      <w:outlineLvl w:val="2"/>
    </w:pPr>
    <w:rPr>
      <w:rFonts w:ascii="Calibri" w:cs="宋体"/>
      <w:b/>
      <w:bCs/>
      <w:kern w:val="0"/>
      <w:sz w:val="28"/>
      <w:szCs w:val="20"/>
    </w:rPr>
  </w:style>
  <w:style w:type="paragraph" w:customStyle="1" w:styleId="2102">
    <w:name w:val="c_"/>
    <w:qFormat/>
    <w:uiPriority w:val="0"/>
    <w:pPr>
      <w:widowControl w:val="0"/>
      <w:autoSpaceDE w:val="0"/>
      <w:autoSpaceDN w:val="0"/>
      <w:adjustRightInd w:val="0"/>
      <w:jc w:val="both"/>
    </w:pPr>
    <w:rPr>
      <w:rFonts w:ascii="Arial" w:hAnsi="Arial" w:eastAsia="宋体" w:cs="Times New Roman"/>
      <w:sz w:val="24"/>
      <w:lang w:val="en-US" w:eastAsia="zh-CN" w:bidi="ar-SA"/>
    </w:rPr>
  </w:style>
  <w:style w:type="paragraph" w:customStyle="1" w:styleId="2103">
    <w:name w:val="CM75"/>
    <w:basedOn w:val="304"/>
    <w:next w:val="304"/>
    <w:qFormat/>
    <w:uiPriority w:val="0"/>
    <w:pPr>
      <w:spacing w:line="626" w:lineRule="atLeast"/>
    </w:pPr>
    <w:rPr>
      <w:rFonts w:ascii="仿宋_GB2312" w:eastAsia="仿宋_GB2312" w:cs="Times New Roman"/>
      <w:color w:val="auto"/>
    </w:rPr>
  </w:style>
  <w:style w:type="paragraph" w:customStyle="1" w:styleId="2104">
    <w:name w:val="符号正文"/>
    <w:basedOn w:val="1"/>
    <w:qFormat/>
    <w:uiPriority w:val="99"/>
    <w:pPr>
      <w:tabs>
        <w:tab w:val="left" w:pos="2730"/>
      </w:tabs>
      <w:ind w:firstLine="566" w:firstLineChars="236"/>
    </w:pPr>
    <w:rPr>
      <w:rFonts w:cs="宋体"/>
      <w:bCs/>
      <w:color w:val="000000"/>
      <w:kern w:val="0"/>
      <w:sz w:val="21"/>
      <w:szCs w:val="21"/>
    </w:rPr>
  </w:style>
  <w:style w:type="paragraph" w:customStyle="1" w:styleId="2105">
    <w:name w:val="样式 标准文件_二级条标题 + 行距: 1.5 倍行距"/>
    <w:basedOn w:val="1"/>
    <w:qFormat/>
    <w:uiPriority w:val="99"/>
    <w:pPr>
      <w:tabs>
        <w:tab w:val="left" w:pos="360"/>
      </w:tabs>
      <w:wordWrap w:val="0"/>
      <w:overflowPunct w:val="0"/>
      <w:autoSpaceDE w:val="0"/>
      <w:adjustRightInd w:val="0"/>
      <w:snapToGrid w:val="0"/>
      <w:ind w:hanging="360" w:firstLineChars="0"/>
      <w:outlineLvl w:val="3"/>
    </w:pPr>
    <w:rPr>
      <w:rFonts w:ascii="黑体" w:eastAsia="黑体" w:cs="宋体"/>
      <w:color w:val="000000"/>
      <w:spacing w:val="2"/>
      <w:kern w:val="0"/>
      <w:sz w:val="28"/>
      <w:szCs w:val="20"/>
      <w:lang w:val="zh-CN"/>
    </w:rPr>
  </w:style>
  <w:style w:type="paragraph" w:customStyle="1" w:styleId="2106">
    <w:name w:val="xl42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2107">
    <w:name w:val="样式 样式 首行缩进:  2 字符 + 首行缩进:  2 字符1"/>
    <w:basedOn w:val="1"/>
    <w:qFormat/>
    <w:uiPriority w:val="0"/>
    <w:pPr>
      <w:widowControl w:val="0"/>
      <w:spacing w:line="520" w:lineRule="exact"/>
      <w:ind w:firstLine="560"/>
      <w:jc w:val="both"/>
    </w:pPr>
    <w:rPr>
      <w:rFonts w:ascii="黑体" w:eastAsia="仿宋_GB2312" w:cs="宋体"/>
      <w:sz w:val="28"/>
      <w:szCs w:val="20"/>
    </w:rPr>
  </w:style>
  <w:style w:type="paragraph" w:customStyle="1" w:styleId="2108">
    <w:name w:val="正文（微软雅黑）"/>
    <w:basedOn w:val="1"/>
    <w:qFormat/>
    <w:uiPriority w:val="0"/>
    <w:pPr>
      <w:widowControl w:val="0"/>
      <w:numPr>
        <w:ilvl w:val="0"/>
        <w:numId w:val="70"/>
      </w:numPr>
      <w:tabs>
        <w:tab w:val="left" w:pos="360"/>
        <w:tab w:val="left" w:pos="840"/>
      </w:tabs>
      <w:spacing w:line="240" w:lineRule="auto"/>
      <w:ind w:left="0" w:firstLine="0" w:firstLineChars="0"/>
      <w:jc w:val="both"/>
    </w:pPr>
    <w:rPr>
      <w:rFonts w:ascii="Calibri"/>
      <w:sz w:val="21"/>
    </w:rPr>
  </w:style>
  <w:style w:type="paragraph" w:customStyle="1" w:styleId="2109">
    <w:name w:val="三级无"/>
    <w:basedOn w:val="1"/>
    <w:qFormat/>
    <w:uiPriority w:val="0"/>
    <w:pPr>
      <w:numPr>
        <w:ilvl w:val="3"/>
        <w:numId w:val="71"/>
      </w:numPr>
      <w:tabs>
        <w:tab w:val="left" w:pos="360"/>
      </w:tabs>
      <w:spacing w:before="50" w:after="50" w:line="240" w:lineRule="auto"/>
      <w:ind w:left="0" w:firstLine="0" w:firstLineChars="0"/>
      <w:outlineLvl w:val="4"/>
    </w:pPr>
    <w:rPr>
      <w:kern w:val="0"/>
      <w:sz w:val="21"/>
      <w:szCs w:val="21"/>
    </w:rPr>
  </w:style>
  <w:style w:type="paragraph" w:customStyle="1" w:styleId="2110">
    <w:name w:val="Blockquote"/>
    <w:basedOn w:val="1"/>
    <w:qFormat/>
    <w:uiPriority w:val="0"/>
    <w:pPr>
      <w:widowControl w:val="0"/>
      <w:autoSpaceDE w:val="0"/>
      <w:autoSpaceDN w:val="0"/>
      <w:adjustRightInd w:val="0"/>
      <w:spacing w:before="100" w:after="100" w:line="240" w:lineRule="auto"/>
      <w:ind w:left="360" w:right="360" w:firstLine="0" w:firstLineChars="0"/>
    </w:pPr>
    <w:rPr>
      <w:rFonts w:ascii="Calibri"/>
      <w:kern w:val="0"/>
      <w:sz w:val="21"/>
      <w:szCs w:val="20"/>
    </w:rPr>
  </w:style>
  <w:style w:type="paragraph" w:customStyle="1" w:styleId="2111">
    <w:name w:val="目录 31"/>
    <w:basedOn w:val="1"/>
    <w:next w:val="1"/>
    <w:qFormat/>
    <w:uiPriority w:val="39"/>
    <w:pPr>
      <w:widowControl w:val="0"/>
      <w:spacing w:line="240" w:lineRule="auto"/>
      <w:ind w:left="420" w:firstLine="0" w:firstLineChars="0"/>
    </w:pPr>
    <w:rPr>
      <w:rFonts w:ascii="Calibri" w:cs="Calibri"/>
      <w:i/>
      <w:iCs/>
      <w:sz w:val="21"/>
      <w:szCs w:val="20"/>
    </w:rPr>
  </w:style>
  <w:style w:type="paragraph" w:customStyle="1" w:styleId="2112">
    <w:name w:val="api"/>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113">
    <w:name w:val="xl106"/>
    <w:basedOn w:val="1"/>
    <w:qFormat/>
    <w:uiPriority w:val="0"/>
    <w:pPr>
      <w:pBdr>
        <w:top w:val="single" w:color="auto" w:sz="4" w:space="0"/>
        <w:lef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14">
    <w:name w:val="RM_Indt as Bull w txt 2"/>
    <w:basedOn w:val="1827"/>
    <w:next w:val="1827"/>
    <w:qFormat/>
    <w:uiPriority w:val="0"/>
    <w:pPr>
      <w:ind w:left="720" w:firstLine="0"/>
    </w:pPr>
  </w:style>
  <w:style w:type="paragraph" w:customStyle="1" w:styleId="2115">
    <w:name w:val="tital_text"/>
    <w:basedOn w:val="1"/>
    <w:qFormat/>
    <w:uiPriority w:val="0"/>
    <w:pPr>
      <w:spacing w:before="100" w:beforeAutospacing="1" w:after="100" w:afterAutospacing="1" w:line="240" w:lineRule="auto"/>
      <w:ind w:firstLine="0" w:firstLineChars="0"/>
    </w:pPr>
    <w:rPr>
      <w:rFonts w:ascii="ˎ̥" w:hAnsi="ˎ̥" w:eastAsia="仿宋"/>
      <w:color w:val="000000"/>
      <w:kern w:val="0"/>
      <w:sz w:val="23"/>
      <w:szCs w:val="23"/>
    </w:rPr>
  </w:style>
  <w:style w:type="paragraph" w:customStyle="1" w:styleId="2116">
    <w:name w:val="head"/>
    <w:basedOn w:val="1"/>
    <w:next w:val="1"/>
    <w:qFormat/>
    <w:uiPriority w:val="0"/>
    <w:pPr>
      <w:keepNext/>
      <w:keepLines/>
      <w:widowControl w:val="0"/>
      <w:adjustRightInd w:val="0"/>
      <w:snapToGrid w:val="0"/>
      <w:spacing w:before="120" w:after="60"/>
      <w:ind w:firstLine="0" w:firstLineChars="0"/>
      <w:outlineLvl w:val="2"/>
    </w:pPr>
    <w:rPr>
      <w:rFonts w:ascii="黑体" w:eastAsia="黑体"/>
      <w:color w:val="000000"/>
      <w:sz w:val="28"/>
      <w:szCs w:val="28"/>
    </w:rPr>
  </w:style>
  <w:style w:type="paragraph" w:customStyle="1" w:styleId="2117">
    <w:name w:val="技术文档 6"/>
    <w:qFormat/>
    <w:uiPriority w:val="0"/>
    <w:pPr>
      <w:outlineLvl w:val="5"/>
    </w:pPr>
    <w:rPr>
      <w:rFonts w:ascii="宋体" w:hAnsi="宋体" w:eastAsia="宋体" w:cs="Times New Roman"/>
      <w:kern w:val="2"/>
      <w:sz w:val="21"/>
      <w:szCs w:val="21"/>
      <w:lang w:val="en-US" w:eastAsia="zh-CN" w:bidi="ar-SA"/>
    </w:rPr>
  </w:style>
  <w:style w:type="paragraph" w:customStyle="1" w:styleId="2118">
    <w:name w:val="my 标题 4(一)1."/>
    <w:basedOn w:val="1"/>
    <w:qFormat/>
    <w:uiPriority w:val="99"/>
    <w:pPr>
      <w:tabs>
        <w:tab w:val="left" w:pos="420"/>
      </w:tabs>
      <w:ind w:left="420" w:hanging="420" w:firstLineChars="236"/>
    </w:pPr>
    <w:rPr>
      <w:rFonts w:cs="宋体"/>
      <w:color w:val="000000"/>
      <w:kern w:val="0"/>
      <w:sz w:val="21"/>
      <w:szCs w:val="28"/>
    </w:rPr>
  </w:style>
  <w:style w:type="paragraph" w:customStyle="1" w:styleId="2119">
    <w:name w:val="正文正本"/>
    <w:basedOn w:val="1"/>
    <w:qFormat/>
    <w:uiPriority w:val="0"/>
    <w:pPr>
      <w:ind w:firstLine="420"/>
      <w:jc w:val="both"/>
    </w:pPr>
    <w:rPr>
      <w:kern w:val="0"/>
      <w:sz w:val="28"/>
      <w:szCs w:val="28"/>
    </w:rPr>
  </w:style>
  <w:style w:type="paragraph" w:customStyle="1" w:styleId="2120">
    <w:name w:val="特别样式4"/>
    <w:basedOn w:val="1"/>
    <w:next w:val="1"/>
    <w:qFormat/>
    <w:uiPriority w:val="0"/>
    <w:pPr>
      <w:widowControl w:val="0"/>
      <w:autoSpaceDN w:val="0"/>
      <w:spacing w:line="440" w:lineRule="atLeast"/>
      <w:ind w:firstLine="420" w:firstLineChars="0"/>
      <w:jc w:val="both"/>
    </w:pPr>
    <w:rPr>
      <w:snapToGrid w:val="0"/>
      <w:kern w:val="0"/>
      <w:sz w:val="21"/>
      <w:szCs w:val="20"/>
      <w:bdr w:val="single" w:color="auto" w:sz="4" w:space="0"/>
      <w:shd w:val="pct10" w:color="auto" w:fill="FFFFFF"/>
    </w:rPr>
  </w:style>
  <w:style w:type="paragraph" w:customStyle="1" w:styleId="2121">
    <w:name w:val="标题112"/>
    <w:next w:val="2122"/>
    <w:qFormat/>
    <w:uiPriority w:val="0"/>
    <w:pPr>
      <w:spacing w:line="360" w:lineRule="auto"/>
    </w:pPr>
    <w:rPr>
      <w:rFonts w:ascii="Calibri" w:hAnsi="Calibri" w:eastAsia="宋体" w:cs="Times New Roman"/>
      <w:b/>
      <w:bCs/>
      <w:kern w:val="2"/>
      <w:sz w:val="24"/>
      <w:szCs w:val="24"/>
      <w:lang w:val="en-US" w:eastAsia="zh-CN" w:bidi="ar-SA"/>
    </w:rPr>
  </w:style>
  <w:style w:type="paragraph" w:customStyle="1" w:styleId="2122">
    <w:name w:val="blue"/>
    <w:basedOn w:val="1"/>
    <w:qFormat/>
    <w:uiPriority w:val="0"/>
    <w:pPr>
      <w:spacing w:before="100" w:beforeAutospacing="1" w:after="100" w:afterAutospacing="1" w:line="240" w:lineRule="auto"/>
      <w:ind w:firstLine="0" w:firstLineChars="0"/>
    </w:pPr>
    <w:rPr>
      <w:rFonts w:eastAsia="仿宋" w:cs="宋体"/>
      <w:color w:val="315494"/>
      <w:kern w:val="0"/>
      <w:sz w:val="18"/>
      <w:szCs w:val="18"/>
    </w:rPr>
  </w:style>
  <w:style w:type="paragraph" w:customStyle="1" w:styleId="2123">
    <w:name w:val="表格文字小"/>
    <w:qFormat/>
    <w:uiPriority w:val="0"/>
    <w:rPr>
      <w:rFonts w:ascii="Calibri" w:hAnsi="Calibri" w:eastAsia="宋体" w:cs="Times New Roman"/>
      <w:sz w:val="18"/>
      <w:lang w:val="en-US" w:eastAsia="zh-CN" w:bidi="ar-SA"/>
    </w:rPr>
  </w:style>
  <w:style w:type="paragraph" w:customStyle="1" w:styleId="2124">
    <w:name w:val="小标题2"/>
    <w:basedOn w:val="1"/>
    <w:qFormat/>
    <w:uiPriority w:val="99"/>
    <w:pPr>
      <w:widowControl w:val="0"/>
      <w:numPr>
        <w:ilvl w:val="0"/>
        <w:numId w:val="72"/>
      </w:numPr>
      <w:tabs>
        <w:tab w:val="left" w:pos="360"/>
      </w:tabs>
      <w:spacing w:before="60" w:after="60" w:line="288" w:lineRule="auto"/>
      <w:ind w:left="0" w:firstLine="0" w:firstLineChars="0"/>
      <w:jc w:val="both"/>
    </w:pPr>
    <w:rPr>
      <w:rFonts w:ascii="Calibri"/>
      <w:sz w:val="21"/>
      <w:szCs w:val="20"/>
    </w:rPr>
  </w:style>
  <w:style w:type="paragraph" w:customStyle="1" w:styleId="2125">
    <w:name w:val="Char3"/>
    <w:basedOn w:val="26"/>
    <w:qFormat/>
    <w:uiPriority w:val="0"/>
    <w:pPr>
      <w:widowControl w:val="0"/>
      <w:shd w:val="clear" w:color="auto" w:fill="000080"/>
      <w:jc w:val="both"/>
    </w:pPr>
    <w:rPr>
      <w:rFonts w:ascii="Tahoma" w:hAnsi="Tahoma"/>
      <w:sz w:val="24"/>
      <w:szCs w:val="24"/>
    </w:rPr>
  </w:style>
  <w:style w:type="paragraph" w:customStyle="1" w:styleId="2126">
    <w:name w:val="CM112"/>
    <w:basedOn w:val="304"/>
    <w:next w:val="304"/>
    <w:qFormat/>
    <w:uiPriority w:val="0"/>
    <w:pPr>
      <w:spacing w:after="390"/>
    </w:pPr>
    <w:rPr>
      <w:rFonts w:ascii="仿宋_GB2312" w:eastAsia="仿宋_GB2312" w:cs="Times New Roman"/>
      <w:color w:val="auto"/>
    </w:rPr>
  </w:style>
  <w:style w:type="paragraph" w:customStyle="1" w:styleId="2127">
    <w:name w:val="Char1 Char Char Char4"/>
    <w:basedOn w:val="1"/>
    <w:qFormat/>
    <w:uiPriority w:val="99"/>
    <w:pPr>
      <w:ind w:firstLine="0" w:firstLineChars="0"/>
    </w:pPr>
    <w:rPr>
      <w:rFonts w:ascii="Tahoma" w:hAnsi="Tahoma"/>
      <w:kern w:val="0"/>
      <w:sz w:val="21"/>
      <w:szCs w:val="20"/>
    </w:rPr>
  </w:style>
  <w:style w:type="paragraph" w:customStyle="1" w:styleId="2128">
    <w:name w:val="列表文档"/>
    <w:basedOn w:val="1"/>
    <w:next w:val="1"/>
    <w:qFormat/>
    <w:uiPriority w:val="0"/>
    <w:pPr>
      <w:widowControl w:val="0"/>
      <w:numPr>
        <w:ilvl w:val="0"/>
        <w:numId w:val="73"/>
      </w:numPr>
      <w:tabs>
        <w:tab w:val="left" w:pos="360"/>
      </w:tabs>
      <w:spacing w:line="300" w:lineRule="auto"/>
      <w:ind w:left="0" w:firstLine="0" w:firstLineChars="0"/>
      <w:jc w:val="both"/>
    </w:pPr>
    <w:rPr>
      <w:rFonts w:ascii="Calibri"/>
      <w:sz w:val="21"/>
    </w:rPr>
  </w:style>
  <w:style w:type="paragraph" w:customStyle="1" w:styleId="2129">
    <w:name w:val="reader-word-layer"/>
    <w:basedOn w:val="1"/>
    <w:qFormat/>
    <w:uiPriority w:val="0"/>
    <w:pPr>
      <w:spacing w:before="100" w:beforeAutospacing="1" w:after="100" w:afterAutospacing="1" w:line="240" w:lineRule="auto"/>
      <w:ind w:firstLine="0" w:firstLineChars="0"/>
    </w:pPr>
    <w:rPr>
      <w:rFonts w:cs="宋体"/>
      <w:kern w:val="0"/>
    </w:rPr>
  </w:style>
  <w:style w:type="paragraph" w:customStyle="1" w:styleId="2130">
    <w:name w:val="样式 标题 1 + 段前: 1.5 行 段后: 1.5 行"/>
    <w:basedOn w:val="3"/>
    <w:qFormat/>
    <w:uiPriority w:val="0"/>
    <w:pPr>
      <w:keepNext w:val="0"/>
      <w:keepLines w:val="0"/>
      <w:tabs>
        <w:tab w:val="left" w:pos="432"/>
      </w:tabs>
      <w:spacing w:before="120" w:beforeLines="200" w:after="60" w:afterLines="200" w:line="480" w:lineRule="auto"/>
      <w:ind w:left="862" w:hanging="862" w:firstLineChars="0"/>
      <w:jc w:val="left"/>
    </w:pPr>
    <w:rPr>
      <w:rFonts w:ascii="Verdana" w:hAnsi="Verdana" w:eastAsia="宋体" w:cs="宋体"/>
      <w:b/>
      <w:bCs w:val="0"/>
      <w:color w:val="000000"/>
      <w:kern w:val="36"/>
      <w:sz w:val="48"/>
      <w:szCs w:val="20"/>
    </w:rPr>
  </w:style>
  <w:style w:type="paragraph" w:customStyle="1" w:styleId="2131">
    <w:name w:val="测试 1"/>
    <w:basedOn w:val="1"/>
    <w:qFormat/>
    <w:uiPriority w:val="0"/>
    <w:pPr>
      <w:widowControl w:val="0"/>
      <w:spacing w:line="240" w:lineRule="auto"/>
      <w:ind w:firstLine="0" w:firstLineChars="0"/>
      <w:jc w:val="both"/>
    </w:pPr>
    <w:rPr>
      <w:rFonts w:ascii="Calibri"/>
      <w:sz w:val="21"/>
    </w:rPr>
  </w:style>
  <w:style w:type="paragraph" w:customStyle="1" w:styleId="2132">
    <w:name w:val="文章标题"/>
    <w:basedOn w:val="3"/>
    <w:qFormat/>
    <w:uiPriority w:val="0"/>
    <w:pPr>
      <w:keepLines w:val="0"/>
      <w:tabs>
        <w:tab w:val="left" w:pos="432"/>
        <w:tab w:val="left" w:pos="576"/>
        <w:tab w:val="left" w:pos="840"/>
      </w:tabs>
      <w:spacing w:before="340" w:beforeLines="0" w:after="330" w:afterLines="0" w:line="576" w:lineRule="auto"/>
      <w:ind w:left="0" w:firstLine="0" w:firstLineChars="0"/>
    </w:pPr>
    <w:rPr>
      <w:rFonts w:ascii="Times New Roman" w:eastAsia="宋体"/>
    </w:rPr>
  </w:style>
  <w:style w:type="paragraph" w:customStyle="1" w:styleId="2133">
    <w:name w:val="xl83"/>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34">
    <w:name w:val="et18"/>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2135">
    <w:name w:val="Table - Body"/>
    <w:basedOn w:val="1"/>
    <w:qFormat/>
    <w:uiPriority w:val="99"/>
    <w:pPr>
      <w:adjustRightInd w:val="0"/>
      <w:snapToGrid w:val="0"/>
      <w:ind w:firstLine="0" w:firstLineChars="0"/>
    </w:pPr>
    <w:rPr>
      <w:rFonts w:ascii="Book Antiqua" w:hAnsi="Book Antiqua"/>
      <w:kern w:val="0"/>
      <w:sz w:val="21"/>
    </w:rPr>
  </w:style>
  <w:style w:type="paragraph" w:customStyle="1" w:styleId="2136">
    <w:name w:val="tty80"/>
    <w:basedOn w:val="1"/>
    <w:qFormat/>
    <w:uiPriority w:val="0"/>
    <w:pPr>
      <w:overflowPunct w:val="0"/>
      <w:autoSpaceDE w:val="0"/>
      <w:autoSpaceDN w:val="0"/>
      <w:adjustRightInd w:val="0"/>
      <w:ind w:firstLine="200"/>
      <w:textAlignment w:val="baseline"/>
    </w:pPr>
    <w:rPr>
      <w:rFonts w:ascii="Courier New" w:hAnsi="Courier New" w:eastAsia="仿宋"/>
      <w:kern w:val="0"/>
      <w:sz w:val="21"/>
      <w:szCs w:val="20"/>
    </w:rPr>
  </w:style>
  <w:style w:type="paragraph" w:customStyle="1" w:styleId="2137">
    <w:name w:val="Char Char Char Char Char Char Char Char Char11"/>
    <w:basedOn w:val="1"/>
    <w:qFormat/>
    <w:uiPriority w:val="99"/>
    <w:pPr>
      <w:widowControl w:val="0"/>
      <w:ind w:firstLine="0" w:firstLineChars="0"/>
      <w:jc w:val="both"/>
    </w:pPr>
    <w:rPr>
      <w:rFonts w:ascii="Tahoma" w:hAnsi="Tahoma"/>
      <w:sz w:val="21"/>
      <w:szCs w:val="20"/>
    </w:rPr>
  </w:style>
  <w:style w:type="paragraph" w:customStyle="1" w:styleId="2138">
    <w:name w:val="样式 标题 8Legal Level 1.1.L7H7PIM 7不用sdfletter listL71H71..."/>
    <w:basedOn w:val="10"/>
    <w:next w:val="1"/>
    <w:qFormat/>
    <w:uiPriority w:val="99"/>
    <w:pPr>
      <w:widowControl/>
      <w:numPr>
        <w:ilvl w:val="6"/>
        <w:numId w:val="74"/>
      </w:numPr>
      <w:tabs>
        <w:tab w:val="left" w:pos="0"/>
        <w:tab w:val="left" w:pos="360"/>
        <w:tab w:val="left" w:pos="1440"/>
      </w:tabs>
      <w:adjustRightInd w:val="0"/>
      <w:spacing w:before="100" w:beforeAutospacing="1" w:after="100" w:afterAutospacing="1" w:line="360" w:lineRule="auto"/>
      <w:ind w:left="1440" w:hanging="1440" w:firstLineChars="0"/>
      <w:jc w:val="left"/>
    </w:pPr>
    <w:rPr>
      <w:rFonts w:ascii="宋体" w:hAnsi="宋体" w:eastAsia="Arial"/>
      <w:kern w:val="0"/>
      <w:sz w:val="21"/>
    </w:rPr>
  </w:style>
  <w:style w:type="paragraph" w:customStyle="1" w:styleId="2139">
    <w:name w:val="Section2"/>
    <w:basedOn w:val="4"/>
    <w:qFormat/>
    <w:uiPriority w:val="0"/>
    <w:pPr>
      <w:keepLines w:val="0"/>
      <w:widowControl w:val="0"/>
      <w:numPr>
        <w:ilvl w:val="1"/>
        <w:numId w:val="75"/>
      </w:numPr>
      <w:tabs>
        <w:tab w:val="left" w:pos="360"/>
        <w:tab w:val="left" w:pos="432"/>
      </w:tabs>
      <w:adjustRightInd w:val="0"/>
      <w:snapToGrid w:val="0"/>
      <w:spacing w:before="0" w:beforeLines="0" w:after="60" w:afterLines="0" w:line="360" w:lineRule="auto"/>
      <w:ind w:left="0" w:firstLine="0" w:firstLineChars="0"/>
    </w:pPr>
    <w:rPr>
      <w:rFonts w:ascii="Times New Roman" w:hAnsi="仿宋" w:eastAsia="宋体"/>
      <w:bCs w:val="0"/>
      <w:color w:val="000000"/>
      <w:sz w:val="36"/>
    </w:rPr>
  </w:style>
  <w:style w:type="paragraph" w:customStyle="1" w:styleId="2140">
    <w:name w:val="样式 (符号) 宋体 小四 加粗 黑色 居中"/>
    <w:basedOn w:val="6"/>
    <w:qFormat/>
    <w:uiPriority w:val="0"/>
    <w:pPr>
      <w:keepNext w:val="0"/>
      <w:widowControl w:val="0"/>
      <w:tabs>
        <w:tab w:val="left" w:pos="864"/>
      </w:tabs>
      <w:spacing w:before="120" w:line="360" w:lineRule="auto"/>
      <w:ind w:left="2160" w:hanging="420"/>
      <w:jc w:val="center"/>
    </w:pPr>
    <w:rPr>
      <w:rFonts w:ascii="宋体" w:hAnsi="宋体" w:cs="宋体"/>
      <w:color w:val="000000"/>
      <w:spacing w:val="10"/>
      <w:w w:val="100"/>
      <w:kern w:val="0"/>
      <w:sz w:val="21"/>
      <w:szCs w:val="20"/>
    </w:rPr>
  </w:style>
  <w:style w:type="paragraph" w:customStyle="1" w:styleId="2141">
    <w:name w:val="xl107"/>
    <w:basedOn w:val="1"/>
    <w:qFormat/>
    <w:uiPriority w:val="0"/>
    <w:pPr>
      <w:pBdr>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42">
    <w:name w:val="p17"/>
    <w:basedOn w:val="1"/>
    <w:qFormat/>
    <w:uiPriority w:val="0"/>
    <w:pPr>
      <w:spacing w:line="360" w:lineRule="atLeast"/>
      <w:ind w:firstLine="482" w:firstLineChars="0"/>
      <w:jc w:val="both"/>
    </w:pPr>
    <w:rPr>
      <w:rFonts w:ascii="Calibri" w:hAnsi="Calibri"/>
      <w:kern w:val="0"/>
      <w:szCs w:val="20"/>
    </w:rPr>
  </w:style>
  <w:style w:type="paragraph" w:customStyle="1" w:styleId="2143">
    <w:name w:val="Char Char1 Char Char Char Char Char Char Char Char Char Char Char Char Char Char Char Char Char1 Char"/>
    <w:basedOn w:val="1"/>
    <w:qFormat/>
    <w:uiPriority w:val="0"/>
    <w:pPr>
      <w:spacing w:after="160" w:line="240" w:lineRule="exact"/>
      <w:ind w:firstLine="0" w:firstLineChars="0"/>
    </w:pPr>
    <w:rPr>
      <w:rFonts w:ascii="Calibri"/>
      <w:sz w:val="21"/>
    </w:rPr>
  </w:style>
  <w:style w:type="paragraph" w:customStyle="1" w:styleId="2144">
    <w:name w:val="图片及名称"/>
    <w:basedOn w:val="1"/>
    <w:qFormat/>
    <w:uiPriority w:val="0"/>
    <w:pPr>
      <w:widowControl w:val="0"/>
      <w:ind w:left="-1" w:hanging="1" w:firstLineChars="0"/>
      <w:jc w:val="center"/>
    </w:pPr>
    <w:rPr>
      <w:rFonts w:ascii="Arial" w:hAnsi="Arial"/>
      <w:b/>
      <w:sz w:val="21"/>
    </w:rPr>
  </w:style>
  <w:style w:type="paragraph" w:customStyle="1" w:styleId="2145">
    <w:name w:val="pbu1_bullet1"/>
    <w:basedOn w:val="1"/>
    <w:qFormat/>
    <w:uiPriority w:val="0"/>
    <w:pPr>
      <w:spacing w:after="210" w:line="240" w:lineRule="auto"/>
      <w:ind w:firstLine="0" w:firstLineChars="0"/>
    </w:pPr>
    <w:rPr>
      <w:rFonts w:ascii="Arial" w:hAnsi="Arial" w:cs="Arial"/>
      <w:color w:val="000000"/>
      <w:kern w:val="0"/>
      <w:sz w:val="18"/>
      <w:szCs w:val="18"/>
    </w:rPr>
  </w:style>
  <w:style w:type="paragraph" w:customStyle="1" w:styleId="2146">
    <w:name w:val="f14"/>
    <w:basedOn w:val="1"/>
    <w:qFormat/>
    <w:uiPriority w:val="0"/>
    <w:pPr>
      <w:spacing w:line="240" w:lineRule="auto"/>
      <w:ind w:firstLine="0" w:firstLineChars="0"/>
    </w:pPr>
    <w:rPr>
      <w:rFonts w:cs="宋体"/>
      <w:kern w:val="0"/>
      <w:sz w:val="21"/>
    </w:rPr>
  </w:style>
  <w:style w:type="paragraph" w:customStyle="1" w:styleId="2147">
    <w:name w:val="二级编号"/>
    <w:basedOn w:val="1"/>
    <w:qFormat/>
    <w:uiPriority w:val="99"/>
    <w:pPr>
      <w:widowControl w:val="0"/>
      <w:tabs>
        <w:tab w:val="left" w:pos="709"/>
        <w:tab w:val="left" w:pos="1259"/>
      </w:tabs>
      <w:spacing w:beforeLines="50" w:afterLines="50"/>
      <w:ind w:left="709" w:hanging="709" w:firstLineChars="0"/>
      <w:jc w:val="both"/>
    </w:pPr>
    <w:rPr>
      <w:rFonts w:ascii="Arial" w:hAnsi="Arial"/>
      <w:sz w:val="21"/>
      <w:szCs w:val="21"/>
    </w:rPr>
  </w:style>
  <w:style w:type="paragraph" w:customStyle="1" w:styleId="2148">
    <w:name w:val="Section Heading"/>
    <w:basedOn w:val="1"/>
    <w:next w:val="1"/>
    <w:qFormat/>
    <w:uiPriority w:val="0"/>
    <w:pPr>
      <w:keepNext/>
      <w:keepLines/>
      <w:pageBreakBefore/>
      <w:widowControl w:val="0"/>
      <w:spacing w:before="120" w:after="600" w:line="660" w:lineRule="exact"/>
      <w:ind w:left="431" w:hanging="431" w:firstLineChars="0"/>
      <w:jc w:val="both"/>
    </w:pPr>
    <w:rPr>
      <w:rFonts w:ascii="Courier New" w:hAnsi="Courier New" w:eastAsia="Calibri"/>
      <w:b/>
      <w:caps/>
      <w:snapToGrid w:val="0"/>
      <w:color w:val="0092D1"/>
      <w:spacing w:val="40"/>
      <w:sz w:val="52"/>
      <w:szCs w:val="21"/>
      <w:lang w:eastAsia="en-US"/>
    </w:rPr>
  </w:style>
  <w:style w:type="paragraph" w:customStyle="1" w:styleId="2149">
    <w:name w:val="xl49"/>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2150">
    <w:name w:val="Body Copy"/>
    <w:basedOn w:val="304"/>
    <w:next w:val="304"/>
    <w:qFormat/>
    <w:uiPriority w:val="0"/>
    <w:pPr>
      <w:spacing w:line="360" w:lineRule="auto"/>
      <w:ind w:firstLine="200" w:firstLineChars="200"/>
      <w:jc w:val="both"/>
    </w:pPr>
    <w:rPr>
      <w:rFonts w:ascii="Sim Sun" w:eastAsia="Sim Sun" w:cs="Times New Roman"/>
      <w:color w:val="auto"/>
    </w:rPr>
  </w:style>
  <w:style w:type="paragraph" w:customStyle="1" w:styleId="2151">
    <w:name w:val="标题11"/>
    <w:qFormat/>
    <w:uiPriority w:val="0"/>
    <w:pPr>
      <w:widowControl w:val="0"/>
      <w:spacing w:line="360" w:lineRule="auto"/>
      <w:ind w:left="420" w:leftChars="200" w:firstLine="480" w:firstLineChars="200"/>
      <w:jc w:val="both"/>
    </w:pPr>
    <w:rPr>
      <w:rFonts w:ascii="宋体" w:hAnsi="宋体" w:eastAsia="宋体" w:cs="Times New Roman"/>
      <w:b/>
      <w:bCs/>
      <w:kern w:val="2"/>
      <w:sz w:val="24"/>
      <w:szCs w:val="24"/>
      <w:lang w:val="en-US" w:eastAsia="zh-CN" w:bidi="ar-SA"/>
    </w:rPr>
  </w:style>
  <w:style w:type="paragraph" w:customStyle="1" w:styleId="2152">
    <w:name w:val="e"/>
    <w:basedOn w:val="1"/>
    <w:qFormat/>
    <w:uiPriority w:val="0"/>
    <w:pPr>
      <w:spacing w:before="100" w:beforeAutospacing="1" w:after="100" w:afterAutospacing="1" w:line="240" w:lineRule="auto"/>
      <w:ind w:left="240" w:right="240" w:hanging="240" w:firstLineChars="0"/>
    </w:pPr>
    <w:rPr>
      <w:rFonts w:cs="宋体"/>
      <w:kern w:val="0"/>
      <w:sz w:val="21"/>
    </w:rPr>
  </w:style>
  <w:style w:type="paragraph" w:customStyle="1" w:styleId="2153">
    <w:name w:val="公司名"/>
    <w:basedOn w:val="1"/>
    <w:qFormat/>
    <w:uiPriority w:val="0"/>
    <w:pPr>
      <w:widowControl w:val="0"/>
      <w:spacing w:before="80" w:after="80"/>
      <w:ind w:firstLine="0" w:firstLineChars="0"/>
      <w:jc w:val="center"/>
    </w:pPr>
    <w:rPr>
      <w:rFonts w:ascii="Calibri" w:eastAsia="仿宋"/>
      <w:b/>
      <w:sz w:val="28"/>
      <w:szCs w:val="20"/>
    </w:rPr>
  </w:style>
  <w:style w:type="paragraph" w:customStyle="1" w:styleId="2154">
    <w:name w:val="bianhao4"/>
    <w:basedOn w:val="2155"/>
    <w:qFormat/>
    <w:uiPriority w:val="99"/>
    <w:pPr>
      <w:ind w:left="1260"/>
    </w:pPr>
  </w:style>
  <w:style w:type="paragraph" w:customStyle="1" w:styleId="2155">
    <w:name w:val="bianhao5"/>
    <w:basedOn w:val="1469"/>
    <w:qFormat/>
    <w:uiPriority w:val="99"/>
    <w:pPr>
      <w:widowControl w:val="0"/>
      <w:ind w:left="0" w:leftChars="0" w:firstLine="0" w:firstLineChars="0"/>
      <w:jc w:val="both"/>
    </w:pPr>
    <w:rPr>
      <w:rFonts w:ascii="Times New Roman" w:hAnsi="Times New Roman" w:eastAsia="仿宋_GB2312"/>
      <w:color w:val="auto"/>
      <w:szCs w:val="24"/>
    </w:rPr>
  </w:style>
  <w:style w:type="paragraph" w:customStyle="1" w:styleId="2156">
    <w:name w:val="！图题注"/>
    <w:basedOn w:val="803"/>
    <w:next w:val="803"/>
    <w:qFormat/>
    <w:uiPriority w:val="0"/>
    <w:pPr>
      <w:keepNext/>
      <w:spacing w:line="240" w:lineRule="auto"/>
      <w:ind w:firstLine="0" w:firstLineChars="0"/>
      <w:jc w:val="center"/>
    </w:pPr>
    <w:rPr>
      <w:rFonts w:ascii="Calibri" w:hAnsi="Calibri" w:eastAsia="宋体" w:cs="宋体"/>
      <w:bCs w:val="0"/>
      <w:sz w:val="21"/>
      <w:szCs w:val="21"/>
    </w:rPr>
  </w:style>
  <w:style w:type="paragraph" w:customStyle="1" w:styleId="2157">
    <w:name w:val="Char8"/>
    <w:basedOn w:val="1"/>
    <w:qFormat/>
    <w:uiPriority w:val="99"/>
    <w:pPr>
      <w:tabs>
        <w:tab w:val="left" w:pos="360"/>
      </w:tabs>
      <w:ind w:firstLine="0" w:firstLineChars="0"/>
    </w:pPr>
    <w:rPr>
      <w:rFonts w:ascii="Calibri" w:eastAsia="Arial"/>
      <w:kern w:val="0"/>
      <w:sz w:val="21"/>
    </w:rPr>
  </w:style>
  <w:style w:type="paragraph" w:customStyle="1" w:styleId="2158">
    <w:name w:val="样式 标题 3标题 3 Char1标题 3 Char Charh3 Char CharH3 Char Charsect..."/>
    <w:basedOn w:val="5"/>
    <w:qFormat/>
    <w:uiPriority w:val="0"/>
    <w:pPr>
      <w:keepLines w:val="0"/>
      <w:numPr>
        <w:ilvl w:val="0"/>
        <w:numId w:val="0"/>
      </w:numPr>
      <w:suppressLineNumbers/>
      <w:tabs>
        <w:tab w:val="left" w:pos="1418"/>
        <w:tab w:val="left" w:pos="3827"/>
        <w:tab w:val="right" w:pos="7920"/>
      </w:tabs>
      <w:suppressAutoHyphens/>
      <w:spacing w:before="100" w:beforeAutospacing="1" w:after="100" w:afterAutospacing="1" w:line="360" w:lineRule="auto"/>
      <w:ind w:left="1418" w:right="210" w:rightChars="100" w:hanging="567"/>
    </w:pPr>
    <w:rPr>
      <w:rFonts w:ascii="Calibri" w:hAnsi="宋体"/>
      <w:kern w:val="36"/>
      <w:szCs w:val="32"/>
    </w:rPr>
  </w:style>
  <w:style w:type="paragraph" w:customStyle="1" w:styleId="2159">
    <w:name w:val="*Table Text"/>
    <w:qFormat/>
    <w:uiPriority w:val="99"/>
    <w:pPr>
      <w:spacing w:line="240" w:lineRule="atLeast"/>
    </w:pPr>
    <w:rPr>
      <w:rFonts w:ascii="Arial" w:hAnsi="Arial" w:eastAsia="MS Mincho" w:cs="Times New Roman"/>
      <w:sz w:val="18"/>
      <w:szCs w:val="18"/>
      <w:lang w:val="en-US" w:eastAsia="zh-CN" w:bidi="ar-SA"/>
    </w:rPr>
  </w:style>
  <w:style w:type="paragraph" w:customStyle="1" w:styleId="2160">
    <w:name w:val="版权信息（黑体四号 居中）"/>
    <w:basedOn w:val="1"/>
    <w:qFormat/>
    <w:uiPriority w:val="0"/>
    <w:pPr>
      <w:widowControl w:val="0"/>
      <w:ind w:firstLine="0" w:firstLineChars="0"/>
      <w:jc w:val="center"/>
    </w:pPr>
    <w:rPr>
      <w:rFonts w:ascii="黑体" w:eastAsia="黑体"/>
      <w:sz w:val="28"/>
      <w:szCs w:val="21"/>
    </w:rPr>
  </w:style>
  <w:style w:type="paragraph" w:customStyle="1" w:styleId="2161">
    <w:name w:val="BMCC_正文"/>
    <w:basedOn w:val="1"/>
    <w:qFormat/>
    <w:uiPriority w:val="99"/>
    <w:pPr>
      <w:widowControl w:val="0"/>
      <w:spacing w:line="240" w:lineRule="auto"/>
      <w:ind w:firstLine="0" w:firstLineChars="0"/>
      <w:jc w:val="both"/>
    </w:pPr>
    <w:rPr>
      <w:rFonts w:ascii="Arial" w:hAnsi="Arial" w:eastAsia="仿宋_GB2312" w:cs="Arial"/>
      <w:sz w:val="21"/>
    </w:rPr>
  </w:style>
  <w:style w:type="paragraph" w:customStyle="1" w:styleId="2162">
    <w:name w:val="基本正文"/>
    <w:qFormat/>
    <w:uiPriority w:val="0"/>
    <w:pPr>
      <w:widowControl w:val="0"/>
      <w:spacing w:before="60" w:after="60" w:line="360" w:lineRule="exact"/>
      <w:ind w:firstLine="420" w:firstLineChars="200"/>
      <w:jc w:val="both"/>
    </w:pPr>
    <w:rPr>
      <w:rFonts w:ascii="Calibri" w:hAnsi="Calibri" w:eastAsia="宋体" w:cs="Times New Roman"/>
      <w:kern w:val="2"/>
      <w:sz w:val="21"/>
      <w:lang w:val="en-US" w:eastAsia="zh-CN" w:bidi="ar-SA"/>
    </w:rPr>
  </w:style>
  <w:style w:type="paragraph" w:customStyle="1" w:styleId="2163">
    <w:name w:val="样式 正文缩进表正文正文非缩进正文不缩进特点段1标题4特点标题ALT+Z正文缩进 Char正文（首行缩进两字..."/>
    <w:basedOn w:val="21"/>
    <w:qFormat/>
    <w:uiPriority w:val="0"/>
    <w:pPr>
      <w:spacing w:line="360" w:lineRule="auto"/>
      <w:ind w:firstLine="480"/>
    </w:pPr>
    <w:rPr>
      <w:rFonts w:ascii="Calibri" w:eastAsia="仿宋_GB2312"/>
      <w:b/>
      <w:kern w:val="2"/>
    </w:rPr>
  </w:style>
  <w:style w:type="paragraph" w:customStyle="1" w:styleId="2164">
    <w:name w:val="xl42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165">
    <w:name w:val="Char Char Char Char Char Char Char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166">
    <w:name w:val="正文编号2"/>
    <w:qFormat/>
    <w:uiPriority w:val="0"/>
    <w:pPr>
      <w:widowControl w:val="0"/>
      <w:ind w:firstLine="567" w:firstLineChars="200"/>
      <w:jc w:val="both"/>
    </w:pPr>
    <w:rPr>
      <w:rFonts w:ascii="Calibri" w:hAnsi="Calibri" w:eastAsia="楷体_GB2312" w:cs="Times New Roman"/>
      <w:sz w:val="28"/>
      <w:szCs w:val="24"/>
      <w:lang w:val="en-US" w:eastAsia="zh-CN" w:bidi="ar-SA"/>
    </w:rPr>
  </w:style>
  <w:style w:type="paragraph" w:customStyle="1" w:styleId="2167">
    <w:name w:val="样式 二级条标题 + 行距: 多倍行距 1.25 字行"/>
    <w:basedOn w:val="1"/>
    <w:qFormat/>
    <w:uiPriority w:val="0"/>
    <w:pPr>
      <w:numPr>
        <w:ilvl w:val="3"/>
        <w:numId w:val="76"/>
      </w:numPr>
      <w:tabs>
        <w:tab w:val="left" w:pos="360"/>
      </w:tabs>
      <w:spacing w:line="278" w:lineRule="auto"/>
      <w:ind w:left="0" w:firstLine="0" w:firstLineChars="0"/>
      <w:jc w:val="both"/>
      <w:outlineLvl w:val="2"/>
    </w:pPr>
    <w:rPr>
      <w:rFonts w:ascii="黑体" w:eastAsia="黑体" w:cs="宋体"/>
      <w:b/>
      <w:kern w:val="0"/>
      <w:sz w:val="21"/>
      <w:szCs w:val="21"/>
    </w:rPr>
  </w:style>
  <w:style w:type="paragraph" w:customStyle="1" w:styleId="2168">
    <w:name w:val="navbarfont1rev"/>
    <w:basedOn w:val="1"/>
    <w:qFormat/>
    <w:uiPriority w:val="0"/>
    <w:pPr>
      <w:spacing w:before="100" w:beforeAutospacing="1" w:after="100" w:afterAutospacing="1" w:line="240" w:lineRule="auto"/>
      <w:ind w:firstLine="0" w:firstLineChars="0"/>
    </w:pPr>
    <w:rPr>
      <w:rFonts w:ascii="Arial" w:hAnsi="Arial" w:cs="Arial"/>
      <w:color w:val="FFFFFF"/>
      <w:kern w:val="0"/>
      <w:sz w:val="21"/>
    </w:rPr>
  </w:style>
  <w:style w:type="paragraph" w:customStyle="1" w:styleId="2169">
    <w:name w:val="a2"/>
    <w:basedOn w:val="1"/>
    <w:qFormat/>
    <w:uiPriority w:val="99"/>
    <w:pPr>
      <w:spacing w:before="100" w:beforeAutospacing="1" w:after="100" w:afterAutospacing="1" w:line="240" w:lineRule="auto"/>
      <w:ind w:firstLine="0" w:firstLineChars="0"/>
    </w:pPr>
    <w:rPr>
      <w:rFonts w:eastAsia="仿宋" w:cs="宋体"/>
      <w:kern w:val="0"/>
      <w:sz w:val="21"/>
    </w:rPr>
  </w:style>
  <w:style w:type="paragraph" w:customStyle="1" w:styleId="2170">
    <w:name w:val="Char1 Char Char1 Char Char Char Char"/>
    <w:basedOn w:val="1"/>
    <w:qFormat/>
    <w:uiPriority w:val="0"/>
    <w:pPr>
      <w:widowControl w:val="0"/>
      <w:spacing w:line="240" w:lineRule="auto"/>
      <w:ind w:left="862" w:hanging="862" w:firstLineChars="0"/>
      <w:jc w:val="both"/>
    </w:pPr>
    <w:rPr>
      <w:rFonts w:ascii="Calibri"/>
      <w:sz w:val="21"/>
    </w:rPr>
  </w:style>
  <w:style w:type="paragraph" w:customStyle="1" w:styleId="2171">
    <w:name w:val="标准书眉_偶数页"/>
    <w:basedOn w:val="1"/>
    <w:next w:val="1"/>
    <w:qFormat/>
    <w:uiPriority w:val="99"/>
    <w:pPr>
      <w:tabs>
        <w:tab w:val="center" w:pos="4154"/>
        <w:tab w:val="right" w:pos="8306"/>
      </w:tabs>
      <w:spacing w:after="120" w:line="240" w:lineRule="auto"/>
      <w:ind w:firstLine="0" w:firstLineChars="0"/>
    </w:pPr>
    <w:rPr>
      <w:rFonts w:ascii="Calibri"/>
      <w:kern w:val="0"/>
      <w:sz w:val="21"/>
      <w:szCs w:val="20"/>
    </w:rPr>
  </w:style>
  <w:style w:type="paragraph" w:customStyle="1" w:styleId="2172">
    <w:name w:val="列出段落12"/>
    <w:basedOn w:val="1"/>
    <w:qFormat/>
    <w:uiPriority w:val="34"/>
    <w:pPr>
      <w:widowControl w:val="0"/>
      <w:spacing w:line="240" w:lineRule="auto"/>
      <w:ind w:firstLine="420"/>
      <w:jc w:val="both"/>
    </w:pPr>
    <w:rPr>
      <w:rFonts w:ascii="Calibri" w:hAnsi="Calibri" w:cs="黑体"/>
      <w:sz w:val="21"/>
      <w:szCs w:val="21"/>
    </w:rPr>
  </w:style>
  <w:style w:type="paragraph" w:customStyle="1" w:styleId="2173">
    <w:name w:val="Style37"/>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2174">
    <w:name w:val="Dot"/>
    <w:basedOn w:val="1"/>
    <w:qFormat/>
    <w:uiPriority w:val="99"/>
    <w:pPr>
      <w:overflowPunct w:val="0"/>
      <w:autoSpaceDE w:val="0"/>
      <w:autoSpaceDN w:val="0"/>
      <w:adjustRightInd w:val="0"/>
      <w:spacing w:after="140"/>
      <w:ind w:firstLine="0" w:firstLineChars="0"/>
      <w:jc w:val="both"/>
    </w:pPr>
    <w:rPr>
      <w:rFonts w:ascii="¿¬Ìå" w:hAnsi="¿¬Ìå" w:eastAsia="仿宋_GB2312"/>
      <w:kern w:val="0"/>
      <w:sz w:val="28"/>
      <w:lang w:val="en-GB"/>
    </w:rPr>
  </w:style>
  <w:style w:type="paragraph" w:customStyle="1" w:styleId="2175">
    <w:name w:val="10 Char Char Char1 Char"/>
    <w:basedOn w:val="1"/>
    <w:qFormat/>
    <w:uiPriority w:val="0"/>
    <w:pPr>
      <w:widowControl w:val="0"/>
      <w:spacing w:line="240" w:lineRule="auto"/>
      <w:ind w:firstLine="0" w:firstLineChars="0"/>
      <w:jc w:val="both"/>
    </w:pPr>
    <w:rPr>
      <w:rFonts w:ascii="Tahoma" w:hAnsi="Tahoma"/>
      <w:sz w:val="21"/>
      <w:szCs w:val="20"/>
    </w:rPr>
  </w:style>
  <w:style w:type="paragraph" w:customStyle="1" w:styleId="2176">
    <w:name w:val="Char Char Char Char Char Char Char Char Char Char Char3"/>
    <w:basedOn w:val="1"/>
    <w:qFormat/>
    <w:uiPriority w:val="0"/>
    <w:pPr>
      <w:widowControl w:val="0"/>
      <w:jc w:val="both"/>
    </w:pPr>
    <w:rPr>
      <w:rFonts w:ascii="Arial" w:hAnsi="Arial" w:eastAsia="仿宋"/>
      <w:sz w:val="21"/>
      <w:szCs w:val="20"/>
    </w:rPr>
  </w:style>
  <w:style w:type="paragraph" w:customStyle="1" w:styleId="2177">
    <w:name w:val="默认段落字体 Para Char Char Char Char Char Char Char Char Char"/>
    <w:basedOn w:val="1"/>
    <w:qFormat/>
    <w:uiPriority w:val="99"/>
    <w:pPr>
      <w:widowControl w:val="0"/>
      <w:spacing w:line="240" w:lineRule="auto"/>
      <w:ind w:firstLine="0" w:firstLineChars="0"/>
      <w:jc w:val="both"/>
    </w:pPr>
    <w:rPr>
      <w:rFonts w:ascii="Tahoma" w:hAnsi="Tahoma" w:eastAsia="Times New Roman"/>
      <w:sz w:val="21"/>
      <w:szCs w:val="20"/>
    </w:rPr>
  </w:style>
  <w:style w:type="paragraph" w:customStyle="1" w:styleId="2178">
    <w:name w:val="reader-word-layer reader-word-s3-2"/>
    <w:basedOn w:val="1"/>
    <w:qFormat/>
    <w:uiPriority w:val="0"/>
    <w:pPr>
      <w:spacing w:before="100" w:beforeLines="50" w:beforeAutospacing="1" w:after="100" w:afterAutospacing="1"/>
      <w:ind w:firstLine="200"/>
    </w:pPr>
    <w:rPr>
      <w:rFonts w:eastAsia="仿宋" w:cs="宋体"/>
      <w:kern w:val="0"/>
      <w:sz w:val="21"/>
    </w:rPr>
  </w:style>
  <w:style w:type="paragraph" w:customStyle="1" w:styleId="2179">
    <w:name w:val="样式 标题 3 + 段前: 12 磅 段后: 0 磅 行距: 1.5 倍行距"/>
    <w:basedOn w:val="5"/>
    <w:qFormat/>
    <w:uiPriority w:val="99"/>
    <w:pPr>
      <w:keepLines w:val="0"/>
      <w:numPr>
        <w:ilvl w:val="0"/>
        <w:numId w:val="0"/>
      </w:numPr>
      <w:spacing w:before="100" w:beforeAutospacing="1" w:after="100" w:afterAutospacing="1" w:line="360" w:lineRule="auto"/>
    </w:pPr>
    <w:rPr>
      <w:rFonts w:ascii="Arial Unicode MS" w:hAnsi="Arial Unicode MS" w:eastAsia="宋体" w:cs="宋体"/>
      <w:b/>
      <w:kern w:val="0"/>
      <w:sz w:val="32"/>
      <w:szCs w:val="20"/>
    </w:rPr>
  </w:style>
  <w:style w:type="paragraph" w:customStyle="1" w:styleId="2180">
    <w:name w:val="样式 样式 左侧:  2 字符 + 左侧:  2 字符"/>
    <w:basedOn w:val="1"/>
    <w:qFormat/>
    <w:uiPriority w:val="99"/>
    <w:pPr>
      <w:ind w:firstLine="0" w:firstLineChars="0"/>
    </w:pPr>
    <w:rPr>
      <w:rFonts w:ascii="Calibri" w:cs="宋体"/>
      <w:kern w:val="0"/>
      <w:sz w:val="21"/>
      <w:szCs w:val="20"/>
    </w:rPr>
  </w:style>
  <w:style w:type="paragraph" w:customStyle="1" w:styleId="2181">
    <w:name w:val="样式 标题 4H44l3sect 1.2.3.4Ref Heading 1rh1sect 1.2.3.41Ref... Char"/>
    <w:basedOn w:val="6"/>
    <w:qFormat/>
    <w:uiPriority w:val="99"/>
    <w:pPr>
      <w:widowControl w:val="0"/>
      <w:tabs>
        <w:tab w:val="left" w:pos="864"/>
      </w:tabs>
      <w:spacing w:before="240" w:beforeLines="100" w:after="180" w:afterLines="100" w:line="360" w:lineRule="auto"/>
      <w:ind w:left="1148" w:right="100" w:hanging="864"/>
    </w:pPr>
    <w:rPr>
      <w:rFonts w:ascii="Calibri" w:hAnsi="宋体" w:cs="Times New Roman"/>
      <w:w w:val="100"/>
      <w:kern w:val="0"/>
      <w:sz w:val="28"/>
      <w:szCs w:val="28"/>
    </w:rPr>
  </w:style>
  <w:style w:type="paragraph" w:customStyle="1" w:styleId="2182">
    <w:name w:val="Section7"/>
    <w:basedOn w:val="9"/>
    <w:qFormat/>
    <w:uiPriority w:val="0"/>
    <w:pPr>
      <w:numPr>
        <w:ilvl w:val="6"/>
        <w:numId w:val="75"/>
      </w:numPr>
      <w:tabs>
        <w:tab w:val="left" w:pos="360"/>
      </w:tabs>
      <w:spacing w:line="320" w:lineRule="auto"/>
      <w:ind w:left="0" w:firstLine="425" w:firstLineChars="0"/>
    </w:pPr>
    <w:rPr>
      <w:rFonts w:ascii="Calibri"/>
      <w:sz w:val="21"/>
      <w:szCs w:val="24"/>
    </w:rPr>
  </w:style>
  <w:style w:type="paragraph" w:customStyle="1" w:styleId="2183">
    <w:name w:val="新正文格式"/>
    <w:qFormat/>
    <w:uiPriority w:val="0"/>
    <w:pPr>
      <w:spacing w:line="360" w:lineRule="auto"/>
      <w:ind w:firstLine="200" w:firstLineChars="200"/>
    </w:pPr>
    <w:rPr>
      <w:rFonts w:ascii="Calibri" w:hAnsi="Calibri" w:eastAsia="宋体" w:cs="Times New Roman"/>
      <w:color w:val="000000"/>
      <w:kern w:val="2"/>
      <w:sz w:val="24"/>
      <w:szCs w:val="24"/>
      <w:lang w:val="en-US" w:eastAsia="zh-CN" w:bidi="ar-SA"/>
    </w:rPr>
  </w:style>
  <w:style w:type="paragraph" w:customStyle="1" w:styleId="2184">
    <w:name w:val="GP标题3"/>
    <w:basedOn w:val="1721"/>
    <w:next w:val="1411"/>
    <w:qFormat/>
    <w:uiPriority w:val="0"/>
    <w:pPr>
      <w:widowControl/>
      <w:spacing w:beforeLines="50" w:afterLines="50"/>
      <w:jc w:val="left"/>
      <w:outlineLvl w:val="2"/>
    </w:pPr>
    <w:rPr>
      <w:rFonts w:ascii="宋体" w:hAnsi="宋体"/>
      <w:b/>
      <w:sz w:val="30"/>
    </w:rPr>
  </w:style>
  <w:style w:type="paragraph" w:customStyle="1" w:styleId="2185">
    <w:name w:val="表格字体"/>
    <w:basedOn w:val="507"/>
    <w:qFormat/>
    <w:uiPriority w:val="0"/>
    <w:pPr>
      <w:adjustRightInd w:val="0"/>
      <w:spacing w:before="60" w:beforeLines="20" w:after="60" w:afterLines="20" w:line="360" w:lineRule="auto"/>
      <w:ind w:firstLine="200" w:firstLineChars="200"/>
      <w:jc w:val="left"/>
      <w:textAlignment w:val="baseline"/>
    </w:pPr>
    <w:rPr>
      <w:rFonts w:ascii="Times New Roman" w:hAnsi="宋体" w:eastAsia="宋体" w:cs="Arial"/>
      <w:sz w:val="21"/>
    </w:rPr>
  </w:style>
  <w:style w:type="paragraph" w:customStyle="1" w:styleId="2186">
    <w:name w:val="abb"/>
    <w:basedOn w:val="1458"/>
    <w:qFormat/>
    <w:uiPriority w:val="99"/>
    <w:pPr>
      <w:ind w:firstLine="0" w:firstLineChars="0"/>
    </w:pPr>
    <w:rPr>
      <w:szCs w:val="21"/>
    </w:rPr>
  </w:style>
  <w:style w:type="paragraph" w:customStyle="1" w:styleId="2187">
    <w:name w:val="xl426"/>
    <w:basedOn w:val="1"/>
    <w:qFormat/>
    <w:uiPriority w:val="99"/>
    <w:pPr>
      <w:spacing w:before="100" w:beforeAutospacing="1" w:after="100" w:afterAutospacing="1"/>
      <w:ind w:firstLine="566" w:firstLineChars="236"/>
    </w:pPr>
    <w:rPr>
      <w:rFonts w:cs="宋体"/>
      <w:color w:val="000000"/>
      <w:kern w:val="0"/>
      <w:sz w:val="21"/>
      <w:szCs w:val="20"/>
    </w:rPr>
  </w:style>
  <w:style w:type="paragraph" w:customStyle="1" w:styleId="2188">
    <w:name w:val="注×："/>
    <w:qFormat/>
    <w:uiPriority w:val="99"/>
    <w:pPr>
      <w:widowControl w:val="0"/>
      <w:tabs>
        <w:tab w:val="left" w:pos="-713"/>
        <w:tab w:val="left" w:pos="360"/>
        <w:tab w:val="left" w:pos="630"/>
      </w:tabs>
      <w:autoSpaceDE w:val="0"/>
      <w:autoSpaceDN w:val="0"/>
      <w:ind w:left="-713" w:hanging="619"/>
      <w:jc w:val="both"/>
    </w:pPr>
    <w:rPr>
      <w:rFonts w:ascii="宋体" w:hAnsi="Calibri" w:eastAsia="宋体" w:cs="Times New Roman"/>
      <w:sz w:val="18"/>
      <w:lang w:val="en-US" w:eastAsia="zh-CN" w:bidi="ar-SA"/>
    </w:rPr>
  </w:style>
  <w:style w:type="paragraph" w:customStyle="1" w:styleId="2189">
    <w:name w:val="Char Char Char Char Char Char1 Char3"/>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190">
    <w:name w:val="样式 标题 3 + 段前: 12 磅 行距: 多倍行距 1.73 字行"/>
    <w:basedOn w:val="5"/>
    <w:qFormat/>
    <w:uiPriority w:val="99"/>
    <w:pPr>
      <w:keepLines w:val="0"/>
      <w:numPr>
        <w:ilvl w:val="0"/>
        <w:numId w:val="0"/>
      </w:numPr>
      <w:tabs>
        <w:tab w:val="left" w:pos="425"/>
      </w:tabs>
      <w:spacing w:before="120" w:beforeLines="50" w:line="360" w:lineRule="auto"/>
      <w:ind w:left="425" w:hanging="425"/>
    </w:pPr>
    <w:rPr>
      <w:rFonts w:ascii="宋体" w:hAnsi="宋体" w:eastAsia="宋体" w:cs="宋体"/>
      <w:kern w:val="0"/>
      <w:sz w:val="21"/>
      <w:szCs w:val="24"/>
    </w:rPr>
  </w:style>
  <w:style w:type="paragraph" w:customStyle="1" w:styleId="2191">
    <w:name w:val="Char Char Char Char Char Char Char Char Char Char Char Char Char Char Char Char"/>
    <w:basedOn w:val="1"/>
    <w:qFormat/>
    <w:uiPriority w:val="0"/>
    <w:pPr>
      <w:widowControl w:val="0"/>
      <w:tabs>
        <w:tab w:val="left" w:pos="360"/>
      </w:tabs>
      <w:spacing w:line="240" w:lineRule="auto"/>
      <w:ind w:firstLine="0" w:firstLineChars="0"/>
      <w:jc w:val="both"/>
    </w:pPr>
    <w:rPr>
      <w:rFonts w:ascii="Calibri" w:eastAsia="仿宋"/>
      <w:sz w:val="21"/>
    </w:rPr>
  </w:style>
  <w:style w:type="paragraph" w:customStyle="1" w:styleId="2192">
    <w:name w:val="样式 CCM Normal + 仿宋_GB23122"/>
    <w:basedOn w:val="1"/>
    <w:qFormat/>
    <w:uiPriority w:val="0"/>
    <w:pPr>
      <w:numPr>
        <w:ilvl w:val="0"/>
        <w:numId w:val="77"/>
      </w:numPr>
      <w:tabs>
        <w:tab w:val="left" w:pos="360"/>
        <w:tab w:val="left" w:pos="420"/>
      </w:tabs>
      <w:spacing w:afterLines="50"/>
      <w:ind w:left="0" w:firstLine="0" w:firstLineChars="0"/>
      <w:jc w:val="both"/>
    </w:pPr>
    <w:rPr>
      <w:rFonts w:ascii="Calibri"/>
      <w:kern w:val="0"/>
      <w:sz w:val="21"/>
    </w:rPr>
  </w:style>
  <w:style w:type="paragraph" w:customStyle="1" w:styleId="2193">
    <w:name w:val="t12h18i"/>
    <w:basedOn w:val="1"/>
    <w:qFormat/>
    <w:uiPriority w:val="0"/>
    <w:pPr>
      <w:spacing w:before="100" w:beforeAutospacing="1" w:after="100" w:afterAutospacing="1" w:line="255" w:lineRule="atLeast"/>
      <w:ind w:firstLine="360" w:firstLineChars="0"/>
    </w:pPr>
    <w:rPr>
      <w:rFonts w:eastAsia="仿宋" w:cs="宋体"/>
      <w:color w:val="666666"/>
      <w:kern w:val="0"/>
      <w:sz w:val="18"/>
      <w:szCs w:val="18"/>
    </w:rPr>
  </w:style>
  <w:style w:type="paragraph" w:customStyle="1" w:styleId="2194">
    <w:name w:val="列出段落3"/>
    <w:basedOn w:val="1"/>
    <w:qFormat/>
    <w:uiPriority w:val="0"/>
    <w:pPr>
      <w:widowControl w:val="0"/>
      <w:ind w:firstLine="420"/>
      <w:jc w:val="both"/>
    </w:pPr>
    <w:rPr>
      <w:rFonts w:ascii="Calibri" w:hAnsi="Calibri"/>
      <w:sz w:val="21"/>
      <w:szCs w:val="21"/>
    </w:rPr>
  </w:style>
  <w:style w:type="paragraph" w:customStyle="1" w:styleId="2195">
    <w:name w:val="项目符号"/>
    <w:basedOn w:val="1"/>
    <w:qFormat/>
    <w:uiPriority w:val="0"/>
    <w:pPr>
      <w:widowControl w:val="0"/>
      <w:tabs>
        <w:tab w:val="left" w:pos="436"/>
        <w:tab w:val="left" w:pos="1560"/>
      </w:tabs>
      <w:autoSpaceDE w:val="0"/>
      <w:autoSpaceDN w:val="0"/>
      <w:adjustRightInd w:val="0"/>
      <w:spacing w:before="156" w:after="156"/>
      <w:ind w:left="436" w:firstLine="200"/>
    </w:pPr>
    <w:rPr>
      <w:rFonts w:hint="eastAsia" w:eastAsia="仿宋"/>
      <w:color w:val="000000"/>
      <w:sz w:val="21"/>
      <w:lang w:val="zh-CN"/>
    </w:rPr>
  </w:style>
  <w:style w:type="paragraph" w:customStyle="1" w:styleId="2196">
    <w:name w:val="样式 标题 22nd levelh22Header 2l2heading 2+ Indent: Left 0.25 ..."/>
    <w:basedOn w:val="4"/>
    <w:qFormat/>
    <w:uiPriority w:val="0"/>
    <w:pPr>
      <w:keepLines w:val="0"/>
      <w:widowControl w:val="0"/>
      <w:tabs>
        <w:tab w:val="left" w:pos="1320"/>
      </w:tabs>
      <w:adjustRightInd w:val="0"/>
      <w:snapToGrid w:val="0"/>
      <w:spacing w:before="480" w:beforeLines="0" w:after="240" w:afterLines="0" w:line="360" w:lineRule="auto"/>
      <w:ind w:left="1320" w:hanging="420"/>
      <w:textAlignment w:val="baseline"/>
    </w:pPr>
    <w:rPr>
      <w:rFonts w:ascii="宋体" w:hAnsi="宋体" w:eastAsia="宋体" w:cs="宋体"/>
      <w:color w:val="000000"/>
      <w:kern w:val="0"/>
      <w:szCs w:val="20"/>
    </w:rPr>
  </w:style>
  <w:style w:type="paragraph" w:customStyle="1" w:styleId="2197">
    <w:name w:val="样式 目录 1标题 31TOC1N1coyard-目录 1 + 首行缩进:  0 字符"/>
    <w:basedOn w:val="59"/>
    <w:qFormat/>
    <w:uiPriority w:val="99"/>
    <w:pPr>
      <w:widowControl w:val="0"/>
      <w:tabs>
        <w:tab w:val="right" w:leader="dot" w:pos="8211"/>
      </w:tabs>
      <w:spacing w:before="120" w:line="480" w:lineRule="exact"/>
    </w:pPr>
    <w:rPr>
      <w:rFonts w:ascii="Calibri" w:hAnsi="Calibri" w:eastAsia="仿宋_GB2312" w:cs="宋体"/>
      <w:b w:val="0"/>
      <w:bCs w:val="0"/>
      <w:caps/>
      <w:sz w:val="21"/>
      <w:szCs w:val="21"/>
    </w:rPr>
  </w:style>
  <w:style w:type="paragraph" w:customStyle="1" w:styleId="2198">
    <w:name w:val="xl406"/>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199">
    <w:name w:val="font19"/>
    <w:basedOn w:val="1"/>
    <w:qFormat/>
    <w:uiPriority w:val="0"/>
    <w:pPr>
      <w:spacing w:before="100" w:beforeAutospacing="1" w:after="100" w:afterAutospacing="1" w:line="240" w:lineRule="auto"/>
      <w:ind w:firstLine="0" w:firstLineChars="0"/>
    </w:pPr>
    <w:rPr>
      <w:rFonts w:eastAsia="仿宋" w:cs="宋体"/>
      <w:kern w:val="0"/>
      <w:sz w:val="22"/>
      <w:szCs w:val="21"/>
    </w:rPr>
  </w:style>
  <w:style w:type="paragraph" w:customStyle="1" w:styleId="2200">
    <w:name w:val="xl205"/>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2201">
    <w:name w:val="Char1 Char Char Char Char Char"/>
    <w:basedOn w:val="26"/>
    <w:qFormat/>
    <w:uiPriority w:val="0"/>
    <w:pPr>
      <w:widowControl w:val="0"/>
      <w:shd w:val="clear" w:color="auto" w:fill="000080"/>
      <w:adjustRightInd w:val="0"/>
      <w:snapToGrid w:val="0"/>
      <w:spacing w:line="360" w:lineRule="auto"/>
      <w:jc w:val="both"/>
    </w:pPr>
    <w:rPr>
      <w:rFonts w:ascii="Tahoma" w:hAnsi="Tahoma"/>
      <w:sz w:val="24"/>
      <w:szCs w:val="24"/>
    </w:rPr>
  </w:style>
  <w:style w:type="paragraph" w:customStyle="1" w:styleId="2202">
    <w:name w:val="xl147"/>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2203">
    <w:name w:val="iflytek1"/>
    <w:basedOn w:val="3"/>
    <w:qFormat/>
    <w:uiPriority w:val="0"/>
    <w:pPr>
      <w:widowControl w:val="0"/>
      <w:tabs>
        <w:tab w:val="left" w:pos="432"/>
        <w:tab w:val="left" w:pos="900"/>
      </w:tabs>
      <w:spacing w:before="320" w:beforeLines="0" w:after="320" w:afterLines="0" w:line="576" w:lineRule="auto"/>
      <w:ind w:left="900" w:hanging="420" w:firstLineChars="0"/>
    </w:pPr>
    <w:rPr>
      <w:rFonts w:ascii="黑体" w:hAnsi="Arial" w:eastAsia="仿宋" w:cs="宋体"/>
      <w:bCs w:val="0"/>
      <w:sz w:val="44"/>
      <w:szCs w:val="20"/>
    </w:rPr>
  </w:style>
  <w:style w:type="paragraph" w:customStyle="1" w:styleId="2204">
    <w:name w:val="编号 1"/>
    <w:basedOn w:val="1"/>
    <w:qFormat/>
    <w:uiPriority w:val="0"/>
    <w:pPr>
      <w:widowControl w:val="0"/>
      <w:numPr>
        <w:ilvl w:val="0"/>
        <w:numId w:val="78"/>
      </w:numPr>
      <w:tabs>
        <w:tab w:val="left" w:pos="360"/>
        <w:tab w:val="left" w:pos="1320"/>
      </w:tabs>
      <w:spacing w:beforeLines="50" w:beforeAutospacing="1" w:afterLines="50" w:afterAutospacing="1"/>
      <w:ind w:left="0" w:firstLine="0" w:firstLineChars="0"/>
      <w:jc w:val="both"/>
    </w:pPr>
    <w:rPr>
      <w:rFonts w:hAnsi="Book Antiqua"/>
      <w:sz w:val="21"/>
      <w:szCs w:val="21"/>
    </w:rPr>
  </w:style>
  <w:style w:type="paragraph" w:customStyle="1" w:styleId="2205">
    <w:name w:val="样式MY1 仿宋_GB2312 四号 首行缩进:  1.14 厘米 行距: 最小值 10 磅"/>
    <w:basedOn w:val="1"/>
    <w:qFormat/>
    <w:uiPriority w:val="99"/>
    <w:pPr>
      <w:spacing w:line="200" w:lineRule="atLeast"/>
      <w:ind w:firstLine="645" w:firstLineChars="0"/>
    </w:pPr>
    <w:rPr>
      <w:rFonts w:ascii="仿宋_GB2312" w:eastAsia="仿宋_GB2312" w:cs="宋体"/>
      <w:kern w:val="0"/>
      <w:sz w:val="28"/>
      <w:szCs w:val="20"/>
    </w:rPr>
  </w:style>
  <w:style w:type="paragraph" w:customStyle="1" w:styleId="2206">
    <w:name w:val="标题下列举"/>
    <w:basedOn w:val="1"/>
    <w:qFormat/>
    <w:uiPriority w:val="0"/>
    <w:pPr>
      <w:numPr>
        <w:ilvl w:val="0"/>
        <w:numId w:val="79"/>
      </w:numPr>
      <w:tabs>
        <w:tab w:val="left" w:pos="360"/>
        <w:tab w:val="left" w:pos="540"/>
      </w:tabs>
      <w:spacing w:before="120" w:after="120" w:line="480" w:lineRule="exact"/>
      <w:ind w:left="540" w:hanging="540" w:firstLineChars="0"/>
      <w:jc w:val="both"/>
    </w:pPr>
    <w:rPr>
      <w:rFonts w:ascii="Calibri" w:eastAsia="仿宋"/>
      <w:sz w:val="28"/>
      <w:szCs w:val="20"/>
    </w:rPr>
  </w:style>
  <w:style w:type="paragraph" w:customStyle="1" w:styleId="2207">
    <w:name w:val="首页大标题"/>
    <w:basedOn w:val="2208"/>
    <w:qFormat/>
    <w:uiPriority w:val="0"/>
    <w:pPr>
      <w:widowControl w:val="0"/>
      <w:spacing w:beforeLines="50" w:afterLines="50" w:line="360" w:lineRule="auto"/>
    </w:pPr>
    <w:rPr>
      <w:rFonts w:ascii="Times New Roman"/>
      <w:kern w:val="2"/>
      <w:sz w:val="84"/>
      <w:szCs w:val="24"/>
    </w:rPr>
  </w:style>
  <w:style w:type="paragraph" w:customStyle="1" w:styleId="2208">
    <w:name w:val="目录"/>
    <w:basedOn w:val="1"/>
    <w:qFormat/>
    <w:uiPriority w:val="0"/>
    <w:pPr>
      <w:spacing w:line="240" w:lineRule="auto"/>
      <w:ind w:firstLine="0" w:firstLineChars="0"/>
      <w:jc w:val="center"/>
    </w:pPr>
    <w:rPr>
      <w:rFonts w:eastAsia="仿宋"/>
      <w:b/>
      <w:kern w:val="0"/>
      <w:sz w:val="36"/>
      <w:szCs w:val="20"/>
    </w:rPr>
  </w:style>
  <w:style w:type="paragraph" w:customStyle="1" w:styleId="2209">
    <w:name w:val="代码命令编号"/>
    <w:next w:val="1"/>
    <w:qFormat/>
    <w:uiPriority w:val="0"/>
    <w:pPr>
      <w:numPr>
        <w:ilvl w:val="0"/>
        <w:numId w:val="80"/>
      </w:numPr>
      <w:tabs>
        <w:tab w:val="left" w:pos="900"/>
      </w:tabs>
      <w:jc w:val="center"/>
    </w:pPr>
    <w:rPr>
      <w:rFonts w:ascii="Calibri" w:hAnsi="Calibri" w:eastAsia="宋体" w:cs="Times New Roman"/>
      <w:sz w:val="21"/>
      <w:szCs w:val="24"/>
      <w:lang w:val="en-US" w:eastAsia="zh-CN" w:bidi="ar-SA"/>
    </w:rPr>
  </w:style>
  <w:style w:type="paragraph" w:customStyle="1" w:styleId="2210">
    <w:name w:val="列表项目符号2"/>
    <w:basedOn w:val="1"/>
    <w:qFormat/>
    <w:uiPriority w:val="0"/>
    <w:pPr>
      <w:widowControl w:val="0"/>
      <w:tabs>
        <w:tab w:val="left" w:pos="1440"/>
      </w:tabs>
      <w:adjustRightInd w:val="0"/>
      <w:spacing w:beforeLines="50" w:after="120"/>
      <w:ind w:left="1440" w:hanging="360" w:firstLineChars="0"/>
      <w:jc w:val="both"/>
      <w:textAlignment w:val="baseline"/>
    </w:pPr>
    <w:rPr>
      <w:rFonts w:ascii="Calibri" w:eastAsia="仿宋_GB2312"/>
      <w:kern w:val="0"/>
      <w:sz w:val="21"/>
      <w:szCs w:val="20"/>
    </w:rPr>
  </w:style>
  <w:style w:type="paragraph" w:customStyle="1" w:styleId="2211">
    <w:name w:val="xl140"/>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212">
    <w:name w:val="竣工资料封面名"/>
    <w:basedOn w:val="1"/>
    <w:qFormat/>
    <w:uiPriority w:val="0"/>
    <w:pPr>
      <w:widowControl w:val="0"/>
      <w:spacing w:before="80" w:after="80" w:line="240" w:lineRule="auto"/>
      <w:ind w:firstLine="0" w:firstLineChars="0"/>
      <w:jc w:val="center"/>
    </w:pPr>
    <w:rPr>
      <w:rFonts w:ascii="Calibri" w:eastAsia="仿宋"/>
      <w:b/>
      <w:sz w:val="72"/>
      <w:szCs w:val="20"/>
    </w:rPr>
  </w:style>
  <w:style w:type="paragraph" w:customStyle="1" w:styleId="2213">
    <w:name w:val="Table_Right"/>
    <w:basedOn w:val="1715"/>
    <w:qFormat/>
    <w:uiPriority w:val="0"/>
    <w:pPr>
      <w:jc w:val="right"/>
    </w:pPr>
  </w:style>
  <w:style w:type="paragraph" w:customStyle="1" w:styleId="2214">
    <w:name w:val="xx"/>
    <w:basedOn w:val="2215"/>
    <w:qFormat/>
    <w:uiPriority w:val="0"/>
    <w:pPr>
      <w:tabs>
        <w:tab w:val="left" w:pos="720"/>
        <w:tab w:val="left" w:pos="1080"/>
      </w:tabs>
      <w:spacing w:beforeLines="100" w:afterLines="50" w:line="440" w:lineRule="exact"/>
      <w:outlineLvl w:val="2"/>
    </w:pPr>
    <w:rPr>
      <w:sz w:val="28"/>
    </w:rPr>
  </w:style>
  <w:style w:type="paragraph" w:customStyle="1" w:styleId="2215">
    <w:name w:val="x第n章"/>
    <w:basedOn w:val="1"/>
    <w:qFormat/>
    <w:uiPriority w:val="0"/>
    <w:pPr>
      <w:widowControl w:val="0"/>
      <w:tabs>
        <w:tab w:val="left" w:pos="1080"/>
      </w:tabs>
      <w:spacing w:beforeLines="50" w:line="440" w:lineRule="atLeast"/>
      <w:ind w:firstLine="0" w:firstLineChars="0"/>
      <w:outlineLvl w:val="1"/>
    </w:pPr>
    <w:rPr>
      <w:rFonts w:ascii="Arial" w:hAnsi="Arial" w:eastAsia="黑体" w:cs="Arial"/>
      <w:b/>
      <w:bCs/>
      <w:sz w:val="32"/>
      <w:szCs w:val="32"/>
    </w:rPr>
  </w:style>
  <w:style w:type="paragraph" w:customStyle="1" w:styleId="2216">
    <w:name w:val="表格内容-居中"/>
    <w:basedOn w:val="1"/>
    <w:qFormat/>
    <w:uiPriority w:val="0"/>
    <w:pPr>
      <w:spacing w:line="240" w:lineRule="auto"/>
      <w:ind w:firstLine="0" w:firstLineChars="0"/>
      <w:jc w:val="center"/>
    </w:pPr>
    <w:rPr>
      <w:rFonts w:eastAsia="仿宋" w:cs="宋体"/>
      <w:kern w:val="0"/>
      <w:sz w:val="18"/>
      <w:szCs w:val="20"/>
      <w:lang w:val="en-GB" w:eastAsia="en-US"/>
    </w:rPr>
  </w:style>
  <w:style w:type="paragraph" w:customStyle="1" w:styleId="2217">
    <w:name w:val="样式 标题 7Legal Level 1.1.L7H7PIM 7不用sdfletter listL71H71...1"/>
    <w:basedOn w:val="9"/>
    <w:qFormat/>
    <w:uiPriority w:val="99"/>
    <w:pPr>
      <w:tabs>
        <w:tab w:val="left" w:pos="1296"/>
        <w:tab w:val="left" w:pos="1716"/>
      </w:tabs>
      <w:adjustRightInd w:val="0"/>
      <w:spacing w:line="316" w:lineRule="auto"/>
      <w:ind w:left="0" w:firstLine="0" w:firstLineChars="0"/>
      <w:jc w:val="left"/>
    </w:pPr>
    <w:rPr>
      <w:bCs/>
      <w:sz w:val="21"/>
    </w:rPr>
  </w:style>
  <w:style w:type="paragraph" w:customStyle="1" w:styleId="2218">
    <w:name w:val="11"/>
    <w:basedOn w:val="1"/>
    <w:next w:val="45"/>
    <w:qFormat/>
    <w:uiPriority w:val="0"/>
    <w:pPr>
      <w:widowControl w:val="0"/>
      <w:spacing w:line="240" w:lineRule="auto"/>
      <w:ind w:firstLine="0" w:firstLineChars="0"/>
      <w:jc w:val="both"/>
    </w:pPr>
    <w:rPr>
      <w:rFonts w:hAnsi="Courier New"/>
      <w:sz w:val="21"/>
      <w:szCs w:val="20"/>
    </w:rPr>
  </w:style>
  <w:style w:type="paragraph" w:customStyle="1" w:styleId="2219">
    <w:name w:val="bbb"/>
    <w:basedOn w:val="1"/>
    <w:qFormat/>
    <w:uiPriority w:val="0"/>
    <w:pPr>
      <w:spacing w:before="100" w:beforeAutospacing="1" w:after="100" w:afterAutospacing="1" w:line="240" w:lineRule="auto"/>
      <w:ind w:firstLine="0" w:firstLineChars="0"/>
    </w:pPr>
    <w:rPr>
      <w:rFonts w:ascii="ˎ̥" w:hAnsi="ˎ̥" w:eastAsia="仿宋"/>
      <w:color w:val="FFFFFF"/>
      <w:kern w:val="0"/>
      <w:sz w:val="18"/>
      <w:szCs w:val="18"/>
    </w:rPr>
  </w:style>
  <w:style w:type="paragraph" w:customStyle="1" w:styleId="2220">
    <w:name w:val="无缩进正文"/>
    <w:basedOn w:val="1"/>
    <w:qFormat/>
    <w:uiPriority w:val="0"/>
    <w:pPr>
      <w:widowControl w:val="0"/>
      <w:adjustRightInd w:val="0"/>
      <w:spacing w:line="240" w:lineRule="auto"/>
      <w:ind w:firstLine="0" w:firstLineChars="0"/>
      <w:jc w:val="both"/>
    </w:pPr>
    <w:rPr>
      <w:rFonts w:ascii="Calibri" w:eastAsia="仿宋"/>
      <w:kern w:val="0"/>
      <w:sz w:val="21"/>
      <w:szCs w:val="20"/>
    </w:rPr>
  </w:style>
  <w:style w:type="paragraph" w:customStyle="1" w:styleId="2221">
    <w:name w:val="Normal 2"/>
    <w:basedOn w:val="1"/>
    <w:qFormat/>
    <w:uiPriority w:val="0"/>
    <w:pPr>
      <w:keepLines/>
      <w:autoSpaceDE w:val="0"/>
      <w:autoSpaceDN w:val="0"/>
      <w:adjustRightInd w:val="0"/>
      <w:spacing w:before="240" w:line="240" w:lineRule="auto"/>
      <w:ind w:left="360" w:right="900" w:firstLine="0" w:firstLineChars="0"/>
    </w:pPr>
    <w:rPr>
      <w:rFonts w:ascii="Arial" w:hAnsi="Arial" w:eastAsia="仿宋"/>
      <w:kern w:val="0"/>
      <w:sz w:val="22"/>
      <w:szCs w:val="20"/>
      <w:lang w:eastAsia="en-US"/>
    </w:rPr>
  </w:style>
  <w:style w:type="paragraph" w:customStyle="1" w:styleId="2222">
    <w:name w:val="标题1-总公司"/>
    <w:basedOn w:val="3"/>
    <w:qFormat/>
    <w:uiPriority w:val="0"/>
    <w:pPr>
      <w:widowControl w:val="0"/>
      <w:tabs>
        <w:tab w:val="left" w:pos="432"/>
        <w:tab w:val="left" w:pos="900"/>
      </w:tabs>
      <w:spacing w:before="120" w:beforeLines="100" w:after="0" w:afterLines="0"/>
      <w:ind w:left="900" w:hanging="420" w:firstLineChars="0"/>
      <w:jc w:val="both"/>
    </w:pPr>
    <w:rPr>
      <w:rFonts w:ascii="Times New Roman" w:eastAsia="宋体"/>
      <w:sz w:val="30"/>
      <w:szCs w:val="30"/>
    </w:rPr>
  </w:style>
  <w:style w:type="paragraph" w:customStyle="1" w:styleId="2223">
    <w:name w:val="样式 标题 + 楷体_GB2312"/>
    <w:basedOn w:val="84"/>
    <w:qFormat/>
    <w:uiPriority w:val="0"/>
    <w:pPr>
      <w:autoSpaceDE/>
      <w:autoSpaceDN/>
      <w:spacing w:before="480" w:after="480" w:line="360" w:lineRule="auto"/>
      <w:ind w:left="0" w:firstLine="0" w:firstLineChars="0"/>
      <w:jc w:val="center"/>
      <w:outlineLvl w:val="0"/>
    </w:pPr>
    <w:rPr>
      <w:rFonts w:ascii="楷体_GB2312" w:hAnsi="宋体" w:eastAsia="楷体_GB2312" w:cs="宋体"/>
      <w:kern w:val="2"/>
      <w:sz w:val="48"/>
      <w:szCs w:val="20"/>
    </w:rPr>
  </w:style>
  <w:style w:type="paragraph" w:customStyle="1" w:styleId="2224">
    <w:name w:val="Style3"/>
    <w:basedOn w:val="5"/>
    <w:qFormat/>
    <w:uiPriority w:val="0"/>
    <w:pPr>
      <w:keepNext w:val="0"/>
      <w:keepLines w:val="0"/>
      <w:widowControl w:val="0"/>
      <w:numPr>
        <w:ilvl w:val="0"/>
        <w:numId w:val="0"/>
      </w:numPr>
      <w:tabs>
        <w:tab w:val="left" w:pos="840"/>
      </w:tabs>
      <w:spacing w:before="120" w:beforeLines="80" w:after="60" w:afterLines="80" w:line="412" w:lineRule="auto"/>
      <w:outlineLvl w:val="1"/>
    </w:pPr>
    <w:rPr>
      <w:rFonts w:ascii="Arial" w:hAnsi="Arial" w:eastAsia="文鼎CS中黑"/>
      <w:b/>
      <w:szCs w:val="32"/>
    </w:rPr>
  </w:style>
  <w:style w:type="paragraph" w:customStyle="1" w:styleId="2225">
    <w:name w:val="样式 正文缩进 + 首行缩进:  2 字符 New New New New New"/>
    <w:basedOn w:val="21"/>
    <w:qFormat/>
    <w:uiPriority w:val="99"/>
    <w:pPr>
      <w:widowControl/>
      <w:spacing w:line="360" w:lineRule="auto"/>
      <w:jc w:val="left"/>
    </w:pPr>
    <w:rPr>
      <w:rFonts w:ascii="Calibri" w:hAnsi="Calibri" w:cs="宋体"/>
      <w:kern w:val="2"/>
      <w:szCs w:val="22"/>
    </w:rPr>
  </w:style>
  <w:style w:type="paragraph" w:customStyle="1" w:styleId="2226">
    <w:name w:val="N-2"/>
    <w:basedOn w:val="4"/>
    <w:qFormat/>
    <w:uiPriority w:val="0"/>
    <w:pPr>
      <w:keepLines w:val="0"/>
      <w:widowControl w:val="0"/>
      <w:tabs>
        <w:tab w:val="left" w:pos="1480"/>
      </w:tabs>
      <w:adjustRightInd w:val="0"/>
      <w:snapToGrid w:val="0"/>
      <w:spacing w:before="0" w:beforeLines="0" w:after="60" w:afterLines="0" w:line="360" w:lineRule="auto"/>
      <w:ind w:left="1480" w:hanging="420"/>
      <w:textAlignment w:val="baseline"/>
    </w:pPr>
    <w:rPr>
      <w:rFonts w:ascii="Arial Narrow" w:hAnsi="Arial Narrow" w:eastAsia="宋体"/>
      <w:bCs w:val="0"/>
      <w:color w:val="000000"/>
      <w:kern w:val="0"/>
      <w:sz w:val="24"/>
      <w:szCs w:val="20"/>
    </w:rPr>
  </w:style>
  <w:style w:type="paragraph" w:customStyle="1" w:styleId="2227">
    <w:name w:val="名单缩进"/>
    <w:basedOn w:val="1"/>
    <w:qFormat/>
    <w:uiPriority w:val="99"/>
    <w:pPr>
      <w:widowControl w:val="0"/>
      <w:spacing w:after="120"/>
      <w:ind w:left="1119" w:firstLine="561" w:firstLineChars="0"/>
      <w:jc w:val="both"/>
    </w:pPr>
    <w:rPr>
      <w:rFonts w:ascii="Calibri" w:eastAsia="仿宋_GB2312" w:cs="宋体"/>
      <w:sz w:val="28"/>
      <w:szCs w:val="20"/>
    </w:rPr>
  </w:style>
  <w:style w:type="paragraph" w:customStyle="1" w:styleId="2228">
    <w:name w:val="并列项 ·"/>
    <w:basedOn w:val="1"/>
    <w:qFormat/>
    <w:uiPriority w:val="0"/>
    <w:pPr>
      <w:numPr>
        <w:ilvl w:val="0"/>
        <w:numId w:val="81"/>
      </w:numPr>
      <w:tabs>
        <w:tab w:val="left" w:pos="360"/>
        <w:tab w:val="left" w:pos="840"/>
        <w:tab w:val="left" w:pos="2181"/>
      </w:tabs>
      <w:adjustRightInd w:val="0"/>
      <w:snapToGrid w:val="0"/>
      <w:ind w:left="0" w:firstLine="0" w:firstLineChars="0"/>
      <w:jc w:val="both"/>
      <w:textAlignment w:val="baseline"/>
    </w:pPr>
    <w:rPr>
      <w:rFonts w:ascii="Calibri"/>
      <w:sz w:val="21"/>
    </w:rPr>
  </w:style>
  <w:style w:type="paragraph" w:customStyle="1" w:styleId="2229">
    <w:name w:val="RM_Heading 1"/>
    <w:basedOn w:val="3"/>
    <w:next w:val="1"/>
    <w:qFormat/>
    <w:uiPriority w:val="0"/>
    <w:pPr>
      <w:keepLines w:val="0"/>
      <w:pageBreakBefore/>
      <w:numPr>
        <w:ilvl w:val="0"/>
        <w:numId w:val="44"/>
      </w:numPr>
      <w:tabs>
        <w:tab w:val="left" w:pos="432"/>
        <w:tab w:val="clear" w:pos="420"/>
      </w:tabs>
      <w:spacing w:before="240" w:beforeLines="0" w:after="60" w:afterLines="0"/>
      <w:ind w:left="432" w:hanging="432" w:firstLineChars="0"/>
    </w:pPr>
    <w:rPr>
      <w:rFonts w:ascii="仿宋" w:hAnsi="Arial" w:eastAsia="宋体"/>
      <w:bCs w:val="0"/>
      <w:kern w:val="28"/>
      <w:sz w:val="44"/>
      <w:szCs w:val="20"/>
      <w:lang w:val="en-GB" w:eastAsia="en-US"/>
    </w:rPr>
  </w:style>
  <w:style w:type="paragraph" w:customStyle="1" w:styleId="2230">
    <w:name w:val="xl166"/>
    <w:basedOn w:val="1"/>
    <w:qFormat/>
    <w:uiPriority w:val="0"/>
    <w:pPr>
      <w:pBdr>
        <w:top w:val="single" w:color="auto" w:sz="4" w:space="0"/>
        <w:left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pPr>
    <w:rPr>
      <w:rFonts w:eastAsia="仿宋" w:cs="宋体"/>
      <w:b/>
      <w:bCs/>
      <w:color w:val="FF0000"/>
      <w:kern w:val="0"/>
      <w:sz w:val="21"/>
      <w:szCs w:val="20"/>
    </w:rPr>
  </w:style>
  <w:style w:type="paragraph" w:customStyle="1" w:styleId="2231">
    <w:name w:val="序列项目"/>
    <w:basedOn w:val="2232"/>
    <w:qFormat/>
    <w:uiPriority w:val="0"/>
    <w:pPr>
      <w:numPr>
        <w:numId w:val="0"/>
      </w:numPr>
      <w:tabs>
        <w:tab w:val="left" w:pos="360"/>
        <w:tab w:val="left" w:pos="482"/>
        <w:tab w:val="left" w:pos="840"/>
      </w:tabs>
      <w:ind w:left="840" w:hanging="420"/>
    </w:pPr>
  </w:style>
  <w:style w:type="paragraph" w:customStyle="1" w:styleId="2232">
    <w:name w:val="星级项目"/>
    <w:basedOn w:val="2233"/>
    <w:qFormat/>
    <w:uiPriority w:val="0"/>
    <w:pPr>
      <w:numPr>
        <w:ilvl w:val="0"/>
        <w:numId w:val="82"/>
      </w:numPr>
      <w:tabs>
        <w:tab w:val="left" w:pos="360"/>
        <w:tab w:val="left" w:pos="482"/>
        <w:tab w:val="clear" w:pos="2181"/>
      </w:tabs>
      <w:ind w:left="709" w:hanging="283"/>
    </w:pPr>
  </w:style>
  <w:style w:type="paragraph" w:customStyle="1" w:styleId="2233">
    <w:name w:val="二级项目"/>
    <w:basedOn w:val="1"/>
    <w:qFormat/>
    <w:uiPriority w:val="0"/>
    <w:pPr>
      <w:widowControl w:val="0"/>
      <w:tabs>
        <w:tab w:val="left" w:pos="360"/>
        <w:tab w:val="left" w:pos="482"/>
      </w:tabs>
      <w:spacing w:line="240" w:lineRule="auto"/>
      <w:ind w:left="993" w:hanging="283" w:firstLineChars="0"/>
      <w:jc w:val="both"/>
    </w:pPr>
    <w:rPr>
      <w:rFonts w:ascii="Calibri"/>
      <w:sz w:val="18"/>
      <w:szCs w:val="20"/>
    </w:rPr>
  </w:style>
  <w:style w:type="paragraph" w:customStyle="1" w:styleId="2234">
    <w:name w:val="辑要页内容"/>
    <w:basedOn w:val="1"/>
    <w:qFormat/>
    <w:uiPriority w:val="0"/>
    <w:pPr>
      <w:spacing w:after="120" w:line="480" w:lineRule="auto"/>
      <w:ind w:firstLine="0" w:firstLineChars="0"/>
      <w:jc w:val="both"/>
    </w:pPr>
    <w:rPr>
      <w:rFonts w:ascii="黑体" w:eastAsia="黑体"/>
      <w:kern w:val="0"/>
      <w:sz w:val="28"/>
      <w:szCs w:val="20"/>
    </w:rPr>
  </w:style>
  <w:style w:type="paragraph" w:customStyle="1" w:styleId="2235">
    <w:name w:val="样式 标题 4H4PIM 4Ref Heading 1rh1Heading sqlsect 1.2.3.4Firs..."/>
    <w:basedOn w:val="6"/>
    <w:qFormat/>
    <w:uiPriority w:val="99"/>
    <w:pPr>
      <w:widowControl w:val="0"/>
      <w:tabs>
        <w:tab w:val="left" w:pos="864"/>
        <w:tab w:val="left" w:pos="1284"/>
        <w:tab w:val="left" w:pos="1440"/>
      </w:tabs>
      <w:spacing w:before="280" w:after="290" w:line="372" w:lineRule="auto"/>
      <w:ind w:left="1440" w:hanging="1440"/>
    </w:pPr>
    <w:rPr>
      <w:rFonts w:ascii="Arial" w:hAnsi="Arial" w:cs="宋体"/>
      <w:b/>
      <w:w w:val="100"/>
      <w:sz w:val="28"/>
      <w:szCs w:val="20"/>
    </w:rPr>
  </w:style>
  <w:style w:type="paragraph" w:customStyle="1" w:styleId="2236">
    <w:name w:val="标书正文:  0.74 厘米"/>
    <w:basedOn w:val="1"/>
    <w:qFormat/>
    <w:uiPriority w:val="0"/>
    <w:pPr>
      <w:widowControl w:val="0"/>
      <w:snapToGrid w:val="0"/>
      <w:spacing w:afterLines="50"/>
      <w:ind w:firstLine="420" w:firstLineChars="0"/>
      <w:jc w:val="both"/>
    </w:pPr>
    <w:rPr>
      <w:rFonts w:ascii="Calibri" w:cs="宋体"/>
      <w:sz w:val="21"/>
      <w:szCs w:val="20"/>
    </w:rPr>
  </w:style>
  <w:style w:type="paragraph" w:customStyle="1" w:styleId="2237">
    <w:name w:val="加点正文缩进"/>
    <w:basedOn w:val="1"/>
    <w:qFormat/>
    <w:uiPriority w:val="0"/>
    <w:pPr>
      <w:widowControl w:val="0"/>
      <w:tabs>
        <w:tab w:val="left" w:pos="980"/>
      </w:tabs>
      <w:spacing w:beforeLines="50" w:afterLines="50" w:line="300" w:lineRule="auto"/>
      <w:ind w:left="980" w:hanging="420"/>
      <w:jc w:val="both"/>
    </w:pPr>
    <w:rPr>
      <w:rFonts w:ascii="Calibri" w:eastAsia="仿宋"/>
      <w:sz w:val="21"/>
    </w:rPr>
  </w:style>
  <w:style w:type="paragraph" w:customStyle="1" w:styleId="2238">
    <w:name w:val="标题4-zxz"/>
    <w:qFormat/>
    <w:uiPriority w:val="0"/>
    <w:pPr>
      <w:spacing w:line="360" w:lineRule="auto"/>
      <w:outlineLvl w:val="3"/>
    </w:pPr>
    <w:rPr>
      <w:rFonts w:ascii="宋体" w:hAnsi="宋体" w:eastAsia="宋体" w:cs="Times New Roman"/>
      <w:b/>
      <w:kern w:val="44"/>
      <w:sz w:val="28"/>
      <w:szCs w:val="28"/>
      <w:lang w:val="en-US" w:eastAsia="zh-CN" w:bidi="ar-SA"/>
    </w:rPr>
  </w:style>
  <w:style w:type="paragraph" w:customStyle="1" w:styleId="2239">
    <w:name w:val="Bullet 1"/>
    <w:basedOn w:val="1"/>
    <w:qFormat/>
    <w:uiPriority w:val="0"/>
    <w:pPr>
      <w:widowControl w:val="0"/>
      <w:tabs>
        <w:tab w:val="left" w:pos="780"/>
      </w:tabs>
      <w:spacing w:after="160" w:line="240" w:lineRule="auto"/>
      <w:ind w:left="780" w:leftChars="200" w:hanging="360" w:hangingChars="200"/>
      <w:jc w:val="both"/>
    </w:pPr>
    <w:rPr>
      <w:rFonts w:ascii="Calibri"/>
      <w:sz w:val="21"/>
    </w:rPr>
  </w:style>
  <w:style w:type="paragraph" w:customStyle="1" w:styleId="2240">
    <w:name w:val="第1层并列"/>
    <w:basedOn w:val="1"/>
    <w:qFormat/>
    <w:uiPriority w:val="0"/>
    <w:pPr>
      <w:widowControl w:val="0"/>
      <w:numPr>
        <w:ilvl w:val="0"/>
        <w:numId w:val="83"/>
      </w:numPr>
      <w:tabs>
        <w:tab w:val="left" w:pos="360"/>
        <w:tab w:val="left" w:pos="1418"/>
      </w:tabs>
      <w:spacing w:before="60" w:after="60" w:line="240" w:lineRule="auto"/>
      <w:ind w:left="0" w:firstLine="0" w:firstLineChars="0"/>
      <w:jc w:val="both"/>
    </w:pPr>
    <w:rPr>
      <w:rFonts w:ascii="Calibri" w:eastAsia="仿宋"/>
      <w:sz w:val="21"/>
    </w:rPr>
  </w:style>
  <w:style w:type="paragraph" w:customStyle="1" w:styleId="2241">
    <w:name w:val="中文正文"/>
    <w:basedOn w:val="1"/>
    <w:qFormat/>
    <w:uiPriority w:val="0"/>
    <w:pPr>
      <w:widowControl w:val="0"/>
      <w:adjustRightInd w:val="0"/>
      <w:snapToGrid w:val="0"/>
      <w:spacing w:before="120"/>
      <w:ind w:left="851" w:firstLine="0" w:firstLineChars="0"/>
    </w:pPr>
    <w:rPr>
      <w:rFonts w:ascii="Calibri" w:eastAsia="仿宋"/>
      <w:sz w:val="21"/>
    </w:rPr>
  </w:style>
  <w:style w:type="paragraph" w:customStyle="1" w:styleId="2242">
    <w:name w:val="样式 仿宋 (西文)四号 首行缩进:  2 字符"/>
    <w:basedOn w:val="1"/>
    <w:qFormat/>
    <w:uiPriority w:val="0"/>
    <w:pPr>
      <w:widowControl w:val="0"/>
      <w:spacing w:line="240" w:lineRule="auto"/>
      <w:ind w:firstLine="560"/>
      <w:jc w:val="both"/>
    </w:pPr>
    <w:rPr>
      <w:rFonts w:ascii="仿宋" w:hAnsi="仿宋" w:eastAsia="仿宋"/>
      <w:sz w:val="32"/>
      <w:szCs w:val="21"/>
    </w:rPr>
  </w:style>
  <w:style w:type="paragraph" w:customStyle="1" w:styleId="2243">
    <w:name w:val="样式 首行缩进:  2 字符3"/>
    <w:basedOn w:val="1"/>
    <w:qFormat/>
    <w:uiPriority w:val="0"/>
    <w:pPr>
      <w:widowControl w:val="0"/>
      <w:ind w:firstLine="200"/>
      <w:jc w:val="both"/>
    </w:pPr>
    <w:rPr>
      <w:rFonts w:ascii="Calibri" w:eastAsia="仿宋_GB2312" w:cs="宋体"/>
      <w:sz w:val="21"/>
      <w:szCs w:val="20"/>
    </w:rPr>
  </w:style>
  <w:style w:type="paragraph" w:customStyle="1" w:styleId="2244">
    <w:name w:val="xl41"/>
    <w:basedOn w:val="1"/>
    <w:qFormat/>
    <w:uiPriority w:val="0"/>
    <w:pPr>
      <w:pBdr>
        <w:left w:val="single" w:color="auto" w:sz="8" w:space="0"/>
        <w:bottom w:val="single" w:color="auto" w:sz="8" w:space="0"/>
      </w:pBdr>
      <w:shd w:val="clear" w:color="auto" w:fill="CCFFFF"/>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2245">
    <w:name w:val="Comments"/>
    <w:basedOn w:val="1"/>
    <w:next w:val="1"/>
    <w:qFormat/>
    <w:uiPriority w:val="0"/>
    <w:pPr>
      <w:keepNext/>
      <w:autoSpaceDE w:val="0"/>
      <w:autoSpaceDN w:val="0"/>
      <w:adjustRightInd w:val="0"/>
      <w:spacing w:before="240" w:after="120"/>
      <w:ind w:right="3" w:firstLine="0" w:firstLineChars="0"/>
      <w:jc w:val="both"/>
      <w:textAlignment w:val="bottom"/>
    </w:pPr>
    <w:rPr>
      <w:rFonts w:ascii="Book Antiqua" w:hAnsi="Book Antiqua" w:eastAsia="仿宋"/>
      <w:b/>
      <w:kern w:val="0"/>
      <w:sz w:val="21"/>
    </w:rPr>
  </w:style>
  <w:style w:type="paragraph" w:customStyle="1" w:styleId="2246">
    <w:name w:val="样式 正文五号缩进2字符"/>
    <w:basedOn w:val="1"/>
    <w:qFormat/>
    <w:uiPriority w:val="99"/>
    <w:pPr>
      <w:ind w:firstLine="420"/>
    </w:pPr>
    <w:rPr>
      <w:rFonts w:ascii="Calibri" w:cs="宋体"/>
      <w:kern w:val="0"/>
      <w:sz w:val="21"/>
      <w:szCs w:val="20"/>
    </w:rPr>
  </w:style>
  <w:style w:type="paragraph" w:customStyle="1" w:styleId="2247">
    <w:name w:val="附录编号"/>
    <w:basedOn w:val="1"/>
    <w:qFormat/>
    <w:uiPriority w:val="0"/>
    <w:pPr>
      <w:widowControl w:val="0"/>
      <w:spacing w:before="520" w:line="320" w:lineRule="atLeast"/>
      <w:ind w:firstLine="0" w:firstLineChars="0"/>
      <w:jc w:val="center"/>
      <w:outlineLvl w:val="0"/>
    </w:pPr>
    <w:rPr>
      <w:rFonts w:ascii="Calibri" w:eastAsia="黑体"/>
      <w:snapToGrid w:val="0"/>
      <w:kern w:val="28"/>
      <w:sz w:val="21"/>
      <w:szCs w:val="20"/>
    </w:rPr>
  </w:style>
  <w:style w:type="paragraph" w:customStyle="1" w:styleId="2248">
    <w:name w:val="xl14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kern w:val="0"/>
      <w:sz w:val="21"/>
    </w:rPr>
  </w:style>
  <w:style w:type="paragraph" w:customStyle="1" w:styleId="2249">
    <w:name w:val="Blk Item 1"/>
    <w:basedOn w:val="1"/>
    <w:qFormat/>
    <w:uiPriority w:val="0"/>
    <w:pPr>
      <w:numPr>
        <w:ilvl w:val="0"/>
        <w:numId w:val="84"/>
      </w:numPr>
      <w:tabs>
        <w:tab w:val="left" w:pos="360"/>
        <w:tab w:val="left" w:pos="601"/>
      </w:tabs>
      <w:overflowPunct w:val="0"/>
      <w:autoSpaceDE w:val="0"/>
      <w:autoSpaceDN w:val="0"/>
      <w:adjustRightInd w:val="0"/>
      <w:spacing w:before="120" w:after="120" w:line="240" w:lineRule="auto"/>
      <w:ind w:left="0" w:firstLine="0" w:firstLineChars="0"/>
      <w:jc w:val="both"/>
      <w:textAlignment w:val="baseline"/>
    </w:pPr>
    <w:rPr>
      <w:rFonts w:ascii="Calibri" w:eastAsia="仿宋"/>
      <w:b/>
      <w:bCs/>
      <w:kern w:val="0"/>
      <w:sz w:val="21"/>
    </w:rPr>
  </w:style>
  <w:style w:type="paragraph" w:customStyle="1" w:styleId="2250">
    <w:name w:val="样式 标题 2二级2nd levelh22Header 2H2l2Underrubrik1prop2sect..."/>
    <w:basedOn w:val="4"/>
    <w:qFormat/>
    <w:uiPriority w:val="99"/>
    <w:pPr>
      <w:keepLines w:val="0"/>
      <w:widowControl w:val="0"/>
      <w:tabs>
        <w:tab w:val="left" w:pos="996"/>
      </w:tabs>
      <w:adjustRightInd w:val="0"/>
      <w:snapToGrid w:val="0"/>
      <w:spacing w:before="0" w:beforeLines="0" w:after="60" w:afterLines="0"/>
      <w:ind w:left="996" w:firstLine="0" w:firstLineChars="0"/>
    </w:pPr>
    <w:rPr>
      <w:rFonts w:ascii="Arial" w:hAnsi="Arial" w:eastAsia="仿宋_GB2312"/>
      <w:bCs w:val="0"/>
      <w:color w:val="000000"/>
    </w:rPr>
  </w:style>
  <w:style w:type="paragraph" w:customStyle="1" w:styleId="2251">
    <w:name w:val="中文摘要正文"/>
    <w:next w:val="1"/>
    <w:qFormat/>
    <w:uiPriority w:val="99"/>
    <w:pPr>
      <w:spacing w:line="400" w:lineRule="exact"/>
    </w:pPr>
    <w:rPr>
      <w:rFonts w:ascii="Calibri" w:hAnsi="Calibri" w:eastAsia="宋体" w:cs="Times New Roman"/>
      <w:sz w:val="24"/>
      <w:lang w:val="en-US" w:eastAsia="zh-CN" w:bidi="ar-SA"/>
    </w:rPr>
  </w:style>
  <w:style w:type="paragraph" w:customStyle="1" w:styleId="2252">
    <w:name w:val="样式 _标题5 + 文字 1"/>
    <w:basedOn w:val="942"/>
    <w:qFormat/>
    <w:uiPriority w:val="0"/>
    <w:pPr>
      <w:numPr>
        <w:ilvl w:val="4"/>
        <w:numId w:val="6"/>
      </w:numPr>
      <w:tabs>
        <w:tab w:val="left" w:pos="2520"/>
      </w:tabs>
      <w:ind w:left="0"/>
    </w:pPr>
    <w:rPr>
      <w:b w:val="0"/>
      <w:color w:val="000000"/>
    </w:rPr>
  </w:style>
  <w:style w:type="paragraph" w:customStyle="1" w:styleId="2253">
    <w:name w:val="unnamed2"/>
    <w:basedOn w:val="1"/>
    <w:qFormat/>
    <w:uiPriority w:val="0"/>
    <w:pPr>
      <w:spacing w:before="100" w:beforeAutospacing="1" w:after="100" w:afterAutospacing="1" w:line="240" w:lineRule="auto"/>
      <w:ind w:firstLine="0" w:firstLineChars="0"/>
    </w:pPr>
    <w:rPr>
      <w:rFonts w:eastAsia="仿宋" w:cs="宋体"/>
      <w:color w:val="000000"/>
      <w:kern w:val="0"/>
      <w:sz w:val="21"/>
    </w:rPr>
  </w:style>
  <w:style w:type="paragraph" w:customStyle="1" w:styleId="2254">
    <w:name w:val="样式 标题 8Legal Level 1.1.1.Level 1.1.1注意框体Legal Level 1.1.1.1...3"/>
    <w:basedOn w:val="10"/>
    <w:qFormat/>
    <w:uiPriority w:val="99"/>
    <w:pPr>
      <w:tabs>
        <w:tab w:val="left" w:pos="0"/>
        <w:tab w:val="left" w:pos="1440"/>
      </w:tabs>
      <w:adjustRightInd w:val="0"/>
      <w:spacing w:line="320" w:lineRule="atLeast"/>
      <w:ind w:left="0" w:firstLine="0" w:firstLineChars="0"/>
      <w:jc w:val="left"/>
    </w:pPr>
    <w:rPr>
      <w:rFonts w:ascii="宋体" w:hAnsi="宋体" w:eastAsia="仿宋_GB2312"/>
      <w:b/>
      <w:color w:val="000000"/>
      <w:kern w:val="0"/>
      <w:sz w:val="21"/>
    </w:rPr>
  </w:style>
  <w:style w:type="paragraph" w:customStyle="1" w:styleId="2255">
    <w:name w:val="一级符号"/>
    <w:qFormat/>
    <w:uiPriority w:val="0"/>
    <w:pPr>
      <w:numPr>
        <w:ilvl w:val="0"/>
        <w:numId w:val="85"/>
      </w:numPr>
      <w:tabs>
        <w:tab w:val="left" w:pos="420"/>
      </w:tabs>
      <w:spacing w:line="360" w:lineRule="auto"/>
    </w:pPr>
    <w:rPr>
      <w:rFonts w:ascii="Calibri" w:hAnsi="Calibri" w:eastAsia="宋体" w:cs="宋体"/>
      <w:kern w:val="2"/>
      <w:sz w:val="24"/>
      <w:lang w:val="en-US" w:eastAsia="zh-CN" w:bidi="ar-SA"/>
    </w:rPr>
  </w:style>
  <w:style w:type="paragraph" w:customStyle="1" w:styleId="2256">
    <w:name w:val="Body Single"/>
    <w:basedOn w:val="1"/>
    <w:qFormat/>
    <w:uiPriority w:val="99"/>
    <w:pPr>
      <w:overflowPunct w:val="0"/>
      <w:autoSpaceDE w:val="0"/>
      <w:autoSpaceDN w:val="0"/>
      <w:adjustRightInd w:val="0"/>
      <w:ind w:firstLine="566" w:firstLineChars="236"/>
    </w:pPr>
    <w:rPr>
      <w:rFonts w:eastAsia="Times New Roman" w:cs="宋体"/>
      <w:color w:val="000000"/>
      <w:kern w:val="0"/>
      <w:sz w:val="21"/>
      <w:szCs w:val="20"/>
      <w:lang w:eastAsia="en-US"/>
    </w:rPr>
  </w:style>
  <w:style w:type="paragraph" w:customStyle="1" w:styleId="2257">
    <w:name w:val="正文＋小四＋缩进2字符"/>
    <w:basedOn w:val="1"/>
    <w:qFormat/>
    <w:uiPriority w:val="0"/>
    <w:pPr>
      <w:widowControl w:val="0"/>
      <w:spacing w:line="240" w:lineRule="auto"/>
      <w:ind w:firstLine="200"/>
      <w:jc w:val="both"/>
    </w:pPr>
    <w:rPr>
      <w:rFonts w:ascii="Calibri" w:eastAsia="仿宋"/>
      <w:sz w:val="21"/>
      <w:szCs w:val="20"/>
    </w:rPr>
  </w:style>
  <w:style w:type="paragraph" w:customStyle="1" w:styleId="2258">
    <w:name w:val="样式 目录 1 + 首行缩进:  2 字符"/>
    <w:basedOn w:val="59"/>
    <w:qFormat/>
    <w:uiPriority w:val="99"/>
    <w:pPr>
      <w:widowControl w:val="0"/>
      <w:tabs>
        <w:tab w:val="right" w:leader="dot" w:pos="8211"/>
      </w:tabs>
      <w:spacing w:before="120" w:line="480" w:lineRule="exact"/>
      <w:ind w:firstLine="640"/>
    </w:pPr>
    <w:rPr>
      <w:rFonts w:ascii="Calibri" w:hAnsi="Calibri" w:eastAsia="仿宋_GB2312" w:cs="宋体"/>
      <w:b w:val="0"/>
      <w:bCs w:val="0"/>
      <w:caps/>
      <w:sz w:val="28"/>
      <w:szCs w:val="21"/>
    </w:rPr>
  </w:style>
  <w:style w:type="paragraph" w:customStyle="1" w:styleId="2259">
    <w:name w:val="xl40"/>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260">
    <w:name w:val="HTML 地址1"/>
    <w:basedOn w:val="1"/>
    <w:qFormat/>
    <w:uiPriority w:val="99"/>
    <w:pPr>
      <w:widowControl w:val="0"/>
      <w:ind w:firstLine="0" w:firstLineChars="0"/>
      <w:jc w:val="both"/>
    </w:pPr>
    <w:rPr>
      <w:rFonts w:ascii="Calibri"/>
      <w:i/>
      <w:sz w:val="21"/>
    </w:rPr>
  </w:style>
  <w:style w:type="paragraph" w:customStyle="1" w:styleId="2261">
    <w:name w:val="样式 仿宋_GB2312 五号 行距: 固定值 16 磅2"/>
    <w:basedOn w:val="1"/>
    <w:qFormat/>
    <w:uiPriority w:val="99"/>
    <w:pPr>
      <w:spacing w:line="320" w:lineRule="exact"/>
      <w:ind w:firstLine="0" w:firstLineChars="0"/>
    </w:pPr>
    <w:rPr>
      <w:rFonts w:ascii="Calibri" w:eastAsia="仿宋_GB2312" w:cs="宋体"/>
      <w:kern w:val="0"/>
      <w:sz w:val="21"/>
      <w:szCs w:val="21"/>
    </w:rPr>
  </w:style>
  <w:style w:type="paragraph" w:customStyle="1" w:styleId="2262">
    <w:name w:val="Para 2 Text"/>
    <w:qFormat/>
    <w:uiPriority w:val="0"/>
    <w:pPr>
      <w:ind w:left="648"/>
    </w:pPr>
    <w:rPr>
      <w:rFonts w:ascii="Calibri" w:hAnsi="Calibri" w:eastAsia="宋体" w:cs="Times New Roman"/>
      <w:color w:val="000000"/>
      <w:sz w:val="24"/>
      <w:lang w:val="en-US" w:eastAsia="en-US" w:bidi="ar-SA"/>
    </w:rPr>
  </w:style>
  <w:style w:type="paragraph" w:customStyle="1" w:styleId="2263">
    <w:name w:val="模板 Char Char Char"/>
    <w:basedOn w:val="45"/>
    <w:qFormat/>
    <w:uiPriority w:val="0"/>
    <w:pPr>
      <w:tabs>
        <w:tab w:val="left" w:pos="432"/>
      </w:tabs>
      <w:spacing w:beforeLines="50" w:afterLines="50" w:line="360" w:lineRule="auto"/>
    </w:pPr>
    <w:rPr>
      <w:rFonts w:ascii="仿宋_GB2312" w:eastAsia="宋体" w:cs="Courier New"/>
      <w:sz w:val="24"/>
      <w:szCs w:val="24"/>
    </w:rPr>
  </w:style>
  <w:style w:type="paragraph" w:customStyle="1" w:styleId="2264">
    <w:name w:val="Char Char Char Char Char Char Char Char Char3"/>
    <w:basedOn w:val="1"/>
    <w:qFormat/>
    <w:uiPriority w:val="99"/>
    <w:pPr>
      <w:ind w:firstLine="0" w:firstLineChars="0"/>
    </w:pPr>
    <w:rPr>
      <w:rFonts w:ascii="Tahoma" w:hAnsi="Tahoma"/>
      <w:kern w:val="0"/>
      <w:sz w:val="21"/>
      <w:szCs w:val="20"/>
    </w:rPr>
  </w:style>
  <w:style w:type="paragraph" w:customStyle="1" w:styleId="2265">
    <w:name w:val="样式 正文段 + (符号) 宋体 左 段前: 6 磅 段后: 0 磅 行距: 1.5 倍行距1"/>
    <w:basedOn w:val="1"/>
    <w:qFormat/>
    <w:uiPriority w:val="0"/>
    <w:pPr>
      <w:adjustRightInd w:val="0"/>
      <w:spacing w:afterLines="50"/>
      <w:ind w:left="480" w:leftChars="200"/>
      <w:textAlignment w:val="bottom"/>
    </w:pPr>
    <w:rPr>
      <w:rFonts w:eastAsia="仿宋" w:cs="宋体"/>
      <w:kern w:val="0"/>
      <w:sz w:val="21"/>
    </w:rPr>
  </w:style>
  <w:style w:type="paragraph" w:customStyle="1" w:styleId="2266">
    <w:name w:val="手册标题1"/>
    <w:basedOn w:val="1"/>
    <w:next w:val="86"/>
    <w:qFormat/>
    <w:uiPriority w:val="0"/>
    <w:pPr>
      <w:pageBreakBefore/>
      <w:tabs>
        <w:tab w:val="left" w:pos="1620"/>
      </w:tabs>
      <w:spacing w:beforeLines="200" w:afterLines="200" w:line="240" w:lineRule="auto"/>
      <w:ind w:left="1620" w:leftChars="600" w:hanging="360" w:firstLineChars="0"/>
      <w:jc w:val="center"/>
      <w:outlineLvl w:val="0"/>
    </w:pPr>
    <w:rPr>
      <w:rFonts w:ascii="Arial" w:hAnsi="Arial" w:eastAsia="文鼎CS大黑"/>
      <w:sz w:val="36"/>
      <w:szCs w:val="36"/>
    </w:rPr>
  </w:style>
  <w:style w:type="paragraph" w:customStyle="1" w:styleId="2267">
    <w:name w:val="列出段落4"/>
    <w:basedOn w:val="1"/>
    <w:qFormat/>
    <w:uiPriority w:val="99"/>
    <w:pPr>
      <w:widowControl w:val="0"/>
      <w:ind w:firstLine="420"/>
      <w:jc w:val="both"/>
    </w:pPr>
    <w:rPr>
      <w:rFonts w:ascii="Calibri"/>
      <w:sz w:val="21"/>
      <w:szCs w:val="20"/>
    </w:rPr>
  </w:style>
  <w:style w:type="paragraph" w:customStyle="1" w:styleId="2268">
    <w:name w:val="Char Char12 Char Char3"/>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269">
    <w:name w:val="样式 样式 标题 2H2h22Header 2l2Level 2 Headheading 2H2normal full... +..."/>
    <w:basedOn w:val="2270"/>
    <w:qFormat/>
    <w:uiPriority w:val="99"/>
    <w:pPr>
      <w:tabs>
        <w:tab w:val="left" w:pos="576"/>
        <w:tab w:val="left" w:pos="1769"/>
      </w:tabs>
      <w:spacing w:beforeLines="100" w:afterLines="100"/>
      <w:ind w:left="0" w:firstLine="0"/>
    </w:pPr>
    <w:rPr>
      <w:rFonts w:ascii="宋体" w:hAnsi="宋体" w:eastAsia="宋体"/>
    </w:rPr>
  </w:style>
  <w:style w:type="paragraph" w:customStyle="1" w:styleId="2270">
    <w:name w:val="样式 标题 2H2h22Header 2l2Level 2 Headheading 2H2normal full..."/>
    <w:basedOn w:val="4"/>
    <w:qFormat/>
    <w:uiPriority w:val="99"/>
    <w:pPr>
      <w:keepLines w:val="0"/>
      <w:tabs>
        <w:tab w:val="left" w:pos="1769"/>
      </w:tabs>
      <w:adjustRightInd w:val="0"/>
      <w:snapToGrid w:val="0"/>
      <w:spacing w:before="240" w:beforeLines="0" w:after="240" w:afterLines="0" w:line="360" w:lineRule="auto"/>
      <w:ind w:left="5787" w:hanging="567" w:firstLineChars="0"/>
    </w:pPr>
    <w:rPr>
      <w:rFonts w:ascii="Times New Roman" w:hAnsi="仿宋" w:eastAsia="Times New Roman" w:cs="宋体"/>
      <w:color w:val="000000"/>
      <w:spacing w:val="20"/>
      <w:kern w:val="0"/>
      <w:sz w:val="36"/>
      <w:szCs w:val="20"/>
    </w:rPr>
  </w:style>
  <w:style w:type="paragraph" w:customStyle="1" w:styleId="2271">
    <w:name w:val="!标题5 Ctrl+5"/>
    <w:basedOn w:val="1"/>
    <w:next w:val="762"/>
    <w:qFormat/>
    <w:uiPriority w:val="0"/>
    <w:pPr>
      <w:widowControl w:val="0"/>
      <w:tabs>
        <w:tab w:val="left" w:pos="992"/>
      </w:tabs>
      <w:adjustRightInd w:val="0"/>
      <w:snapToGrid w:val="0"/>
      <w:spacing w:beforeLines="75" w:afterLines="50" w:line="240" w:lineRule="auto"/>
      <w:ind w:left="992" w:hanging="992" w:firstLineChars="0"/>
      <w:jc w:val="both"/>
      <w:outlineLvl w:val="4"/>
    </w:pPr>
    <w:rPr>
      <w:rFonts w:ascii="Arial" w:hAnsi="Arial" w:eastAsia="黑体"/>
      <w:b/>
      <w:sz w:val="28"/>
      <w:szCs w:val="28"/>
    </w:rPr>
  </w:style>
  <w:style w:type="paragraph" w:customStyle="1" w:styleId="2272">
    <w:name w:val="列表样式1"/>
    <w:basedOn w:val="1"/>
    <w:qFormat/>
    <w:uiPriority w:val="0"/>
    <w:pPr>
      <w:widowControl w:val="0"/>
      <w:numPr>
        <w:ilvl w:val="0"/>
        <w:numId w:val="86"/>
      </w:numPr>
      <w:tabs>
        <w:tab w:val="left" w:pos="360"/>
        <w:tab w:val="left" w:pos="420"/>
      </w:tabs>
      <w:spacing w:line="240" w:lineRule="auto"/>
      <w:ind w:left="0" w:firstLine="0" w:firstLineChars="0"/>
      <w:jc w:val="both"/>
    </w:pPr>
    <w:rPr>
      <w:rFonts w:ascii="Calibri"/>
      <w:sz w:val="21"/>
    </w:rPr>
  </w:style>
  <w:style w:type="paragraph" w:customStyle="1" w:styleId="2273">
    <w:name w:val="样式 标题 5 + 黑色"/>
    <w:basedOn w:val="7"/>
    <w:qFormat/>
    <w:uiPriority w:val="99"/>
    <w:pPr>
      <w:numPr>
        <w:ilvl w:val="0"/>
        <w:numId w:val="0"/>
      </w:numPr>
      <w:tabs>
        <w:tab w:val="left" w:pos="2194"/>
      </w:tabs>
      <w:snapToGrid w:val="0"/>
      <w:spacing w:before="240" w:beforeLines="100" w:after="60" w:afterLines="100" w:line="440" w:lineRule="atLeast"/>
      <w:ind w:left="2680" w:leftChars="100" w:right="100" w:rightChars="100" w:hanging="992"/>
    </w:pPr>
    <w:rPr>
      <w:rFonts w:ascii="宋体" w:hAnsi="Calibri" w:eastAsia="仿宋_GB2312"/>
      <w:bCs w:val="0"/>
      <w:color w:val="000000"/>
      <w:w w:val="100"/>
      <w:kern w:val="0"/>
      <w:sz w:val="22"/>
      <w:szCs w:val="20"/>
    </w:rPr>
  </w:style>
  <w:style w:type="paragraph" w:customStyle="1" w:styleId="2274">
    <w:name w:val="xl20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275">
    <w:name w:val="三级符号（加粗）"/>
    <w:basedOn w:val="1"/>
    <w:qFormat/>
    <w:uiPriority w:val="0"/>
    <w:pPr>
      <w:widowControl w:val="0"/>
      <w:numPr>
        <w:ilvl w:val="0"/>
        <w:numId w:val="87"/>
      </w:numPr>
      <w:tabs>
        <w:tab w:val="left" w:pos="360"/>
        <w:tab w:val="left" w:pos="618"/>
      </w:tabs>
      <w:ind w:left="0" w:firstLine="0" w:firstLineChars="0"/>
      <w:jc w:val="both"/>
    </w:pPr>
    <w:rPr>
      <w:rFonts w:ascii="Calibri"/>
      <w:b/>
      <w:sz w:val="21"/>
      <w:szCs w:val="21"/>
    </w:rPr>
  </w:style>
  <w:style w:type="paragraph" w:customStyle="1" w:styleId="2276">
    <w:name w:val="样式 标题 2H2sect 1.2H21sect 1.21H22sect 1.22H211sect 1.211..."/>
    <w:basedOn w:val="4"/>
    <w:qFormat/>
    <w:uiPriority w:val="0"/>
    <w:pPr>
      <w:keepLines w:val="0"/>
      <w:widowControl w:val="0"/>
      <w:tabs>
        <w:tab w:val="left" w:pos="360"/>
        <w:tab w:val="left" w:pos="1480"/>
      </w:tabs>
      <w:adjustRightInd w:val="0"/>
      <w:snapToGrid w:val="0"/>
      <w:spacing w:before="0" w:beforeLines="0" w:after="60" w:afterLines="0" w:line="413" w:lineRule="auto"/>
      <w:ind w:left="1480" w:hanging="420" w:firstLineChars="0"/>
      <w:jc w:val="center"/>
    </w:pPr>
    <w:rPr>
      <w:rFonts w:ascii="Times New Roman" w:hAnsi="仿宋" w:eastAsia="仿宋_GB2312" w:cs="宋体"/>
      <w:color w:val="000000"/>
      <w:sz w:val="36"/>
      <w:szCs w:val="20"/>
    </w:rPr>
  </w:style>
  <w:style w:type="paragraph" w:customStyle="1" w:styleId="2277">
    <w:name w:val="xl11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278">
    <w:name w:val="样式 首行缩进:  2 字符6"/>
    <w:basedOn w:val="1"/>
    <w:qFormat/>
    <w:uiPriority w:val="0"/>
    <w:pPr>
      <w:widowControl w:val="0"/>
      <w:spacing w:afterLines="50"/>
      <w:ind w:firstLine="200"/>
      <w:jc w:val="both"/>
    </w:pPr>
    <w:rPr>
      <w:rFonts w:ascii="Calibri" w:eastAsia="仿宋_GB2312" w:cs="宋体"/>
      <w:sz w:val="21"/>
      <w:szCs w:val="20"/>
    </w:rPr>
  </w:style>
  <w:style w:type="paragraph" w:customStyle="1" w:styleId="2279">
    <w:name w:val="Char Char1 Char Char Char Char Char Char"/>
    <w:basedOn w:val="1"/>
    <w:qFormat/>
    <w:uiPriority w:val="0"/>
    <w:pPr>
      <w:widowControl w:val="0"/>
      <w:spacing w:after="160" w:line="240" w:lineRule="exact"/>
      <w:ind w:firstLine="0" w:firstLineChars="0"/>
      <w:jc w:val="both"/>
    </w:pPr>
    <w:rPr>
      <w:rFonts w:ascii="Verdana" w:hAnsi="Verdana" w:eastAsia="仿宋_GB2312"/>
      <w:snapToGrid w:val="0"/>
      <w:sz w:val="21"/>
      <w:szCs w:val="21"/>
      <w:lang w:eastAsia="en-US"/>
    </w:rPr>
  </w:style>
  <w:style w:type="paragraph" w:customStyle="1" w:styleId="2280">
    <w:name w:val="Paragraph Second+"/>
    <w:basedOn w:val="1"/>
    <w:qFormat/>
    <w:uiPriority w:val="0"/>
    <w:pPr>
      <w:spacing w:before="120" w:after="120" w:line="240" w:lineRule="auto"/>
      <w:ind w:left="720" w:right="720" w:firstLine="0" w:firstLineChars="0"/>
    </w:pPr>
    <w:rPr>
      <w:rFonts w:ascii="Arial" w:hAnsi="Arial"/>
      <w:kern w:val="22"/>
      <w:sz w:val="20"/>
      <w:szCs w:val="20"/>
      <w:lang w:eastAsia="en-US"/>
    </w:rPr>
  </w:style>
  <w:style w:type="paragraph" w:customStyle="1" w:styleId="2281">
    <w:name w:val="Char Char Char Char Char Char Char Char Char Char Char Char Char1"/>
    <w:basedOn w:val="26"/>
    <w:qFormat/>
    <w:uiPriority w:val="0"/>
    <w:pPr>
      <w:widowControl w:val="0"/>
      <w:shd w:val="clear" w:color="auto" w:fill="000080"/>
      <w:jc w:val="both"/>
    </w:pPr>
    <w:rPr>
      <w:rFonts w:ascii="Tahoma" w:hAnsi="Tahoma"/>
      <w:sz w:val="24"/>
      <w:szCs w:val="24"/>
    </w:rPr>
  </w:style>
  <w:style w:type="paragraph" w:customStyle="1" w:styleId="2282">
    <w:name w:val="A INDENTED PARA"/>
    <w:basedOn w:val="1"/>
    <w:qFormat/>
    <w:uiPriority w:val="99"/>
    <w:pPr>
      <w:ind w:left="331" w:right="144" w:firstLine="0" w:firstLineChars="0"/>
    </w:pPr>
    <w:rPr>
      <w:rFonts w:ascii="Book Antiqua" w:hAnsi="Book Antiqua"/>
      <w:kern w:val="0"/>
      <w:sz w:val="22"/>
      <w:szCs w:val="20"/>
    </w:rPr>
  </w:style>
  <w:style w:type="paragraph" w:customStyle="1" w:styleId="2283">
    <w:name w:val="样式 标题 3h33rd levelH3Bold Headbh第二层条l3CTLevel 3 Head3H...1"/>
    <w:basedOn w:val="5"/>
    <w:qFormat/>
    <w:uiPriority w:val="0"/>
    <w:pPr>
      <w:keepLines w:val="0"/>
      <w:numPr>
        <w:numId w:val="0"/>
      </w:numPr>
      <w:spacing w:before="80" w:after="60" w:line="360" w:lineRule="auto"/>
      <w:ind w:left="1770" w:leftChars="100" w:right="100" w:rightChars="100"/>
    </w:pPr>
    <w:rPr>
      <w:rFonts w:ascii="Calibri" w:hAnsi="宋体" w:eastAsia="宋体" w:cs="宋体"/>
      <w:b/>
      <w:spacing w:val="20"/>
      <w:kern w:val="0"/>
      <w:sz w:val="21"/>
      <w:szCs w:val="20"/>
    </w:rPr>
  </w:style>
  <w:style w:type="paragraph" w:customStyle="1" w:styleId="2284">
    <w:name w:val="xl164"/>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285">
    <w:name w:val="Graphic"/>
    <w:basedOn w:val="1"/>
    <w:qFormat/>
    <w:uiPriority w:val="0"/>
    <w:pPr>
      <w:widowControl w:val="0"/>
      <w:spacing w:before="120" w:after="120" w:line="240" w:lineRule="auto"/>
      <w:ind w:firstLine="0" w:firstLineChars="0"/>
    </w:pPr>
    <w:rPr>
      <w:rFonts w:ascii="Normal" w:hAnsi="Normal"/>
      <w:kern w:val="0"/>
      <w:sz w:val="21"/>
      <w:szCs w:val="20"/>
      <w:lang w:eastAsia="en-US"/>
    </w:rPr>
  </w:style>
  <w:style w:type="paragraph" w:customStyle="1" w:styleId="2286">
    <w:name w:val="CM69"/>
    <w:basedOn w:val="304"/>
    <w:next w:val="304"/>
    <w:qFormat/>
    <w:uiPriority w:val="0"/>
    <w:pPr>
      <w:spacing w:line="626" w:lineRule="atLeast"/>
    </w:pPr>
    <w:rPr>
      <w:rFonts w:ascii="仿宋_GB2312" w:eastAsia="仿宋_GB2312" w:cs="Times New Roman"/>
      <w:color w:val="auto"/>
    </w:rPr>
  </w:style>
  <w:style w:type="paragraph" w:customStyle="1" w:styleId="2287">
    <w:name w:val="font12"/>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2288">
    <w:name w:val="样式 标题 2 + (中文) 宋体 小四 段前: 12 磅 段后: 12 磅 行距: 固定值 16 磅1"/>
    <w:basedOn w:val="4"/>
    <w:qFormat/>
    <w:uiPriority w:val="0"/>
    <w:pPr>
      <w:keepLines w:val="0"/>
      <w:widowControl w:val="0"/>
      <w:tabs>
        <w:tab w:val="left" w:pos="907"/>
        <w:tab w:val="left" w:pos="1716"/>
      </w:tabs>
      <w:adjustRightInd w:val="0"/>
      <w:snapToGrid w:val="0"/>
      <w:spacing w:before="240" w:beforeLines="0" w:after="240" w:afterLines="0" w:line="320" w:lineRule="exact"/>
      <w:ind w:left="907" w:hanging="907"/>
    </w:pPr>
    <w:rPr>
      <w:rFonts w:ascii="黑体" w:hAnsi="宋体" w:eastAsia="宋体"/>
      <w:color w:val="000000"/>
      <w:sz w:val="24"/>
      <w:szCs w:val="24"/>
    </w:rPr>
  </w:style>
  <w:style w:type="paragraph" w:customStyle="1" w:styleId="2289">
    <w:name w:val="pb1_body1"/>
    <w:basedOn w:val="1"/>
    <w:qFormat/>
    <w:uiPriority w:val="0"/>
    <w:pPr>
      <w:spacing w:after="210" w:line="240" w:lineRule="auto"/>
      <w:ind w:firstLine="0" w:firstLineChars="0"/>
    </w:pPr>
    <w:rPr>
      <w:rFonts w:ascii="Arial" w:hAnsi="Arial" w:cs="Arial"/>
      <w:color w:val="000000"/>
      <w:kern w:val="0"/>
      <w:sz w:val="18"/>
      <w:szCs w:val="18"/>
    </w:rPr>
  </w:style>
  <w:style w:type="paragraph" w:customStyle="1" w:styleId="2290">
    <w:name w:val="Bullet 1 黑"/>
    <w:basedOn w:val="2239"/>
    <w:qFormat/>
    <w:uiPriority w:val="99"/>
    <w:pPr>
      <w:tabs>
        <w:tab w:val="left" w:pos="900"/>
        <w:tab w:val="clear" w:pos="780"/>
      </w:tabs>
      <w:spacing w:beforeLines="10" w:afterLines="10" w:line="264" w:lineRule="auto"/>
      <w:ind w:left="900" w:leftChars="0" w:hanging="420" w:firstLineChars="0"/>
    </w:pPr>
    <w:rPr>
      <w:rFonts w:ascii="Arial" w:hAnsi="Arial"/>
      <w:b/>
      <w:szCs w:val="21"/>
    </w:rPr>
  </w:style>
  <w:style w:type="paragraph" w:customStyle="1" w:styleId="2291">
    <w:name w:val="标题部分"/>
    <w:basedOn w:val="3"/>
    <w:qFormat/>
    <w:uiPriority w:val="0"/>
    <w:pPr>
      <w:keepNext w:val="0"/>
      <w:keepLines w:val="0"/>
      <w:tabs>
        <w:tab w:val="left" w:pos="432"/>
      </w:tabs>
      <w:spacing w:before="120" w:beforeLines="150" w:after="60" w:afterLines="200"/>
      <w:ind w:left="0" w:firstLine="0" w:firstLineChars="0"/>
      <w:jc w:val="left"/>
    </w:pPr>
    <w:rPr>
      <w:rFonts w:ascii="Verdana" w:hAnsi="Verdana" w:eastAsia="宋体"/>
      <w:b/>
      <w:bCs w:val="0"/>
      <w:color w:val="000000"/>
      <w:kern w:val="36"/>
      <w:sz w:val="52"/>
    </w:rPr>
  </w:style>
  <w:style w:type="paragraph" w:customStyle="1" w:styleId="2292">
    <w:name w:val="q2"/>
    <w:basedOn w:val="4"/>
    <w:qFormat/>
    <w:uiPriority w:val="0"/>
    <w:pPr>
      <w:keepLines w:val="0"/>
      <w:tabs>
        <w:tab w:val="left" w:pos="0"/>
        <w:tab w:val="left" w:pos="709"/>
      </w:tabs>
      <w:adjustRightInd w:val="0"/>
      <w:snapToGrid w:val="0"/>
      <w:spacing w:before="0" w:beforeLines="0" w:after="0" w:afterLines="0" w:line="360" w:lineRule="auto"/>
      <w:ind w:left="0" w:firstLine="0" w:firstLineChars="0"/>
    </w:pPr>
    <w:rPr>
      <w:rFonts w:ascii="宋体" w:hAnsi="宋体" w:eastAsia="宋体" w:cs="宋体"/>
      <w:color w:val="000000"/>
      <w:kern w:val="0"/>
    </w:rPr>
  </w:style>
  <w:style w:type="paragraph" w:customStyle="1" w:styleId="2293">
    <w:name w:val="Char Char Char Char Char1 Char Char Char Char"/>
    <w:basedOn w:val="1"/>
    <w:qFormat/>
    <w:uiPriority w:val="0"/>
    <w:pPr>
      <w:widowControl w:val="0"/>
      <w:tabs>
        <w:tab w:val="left" w:pos="425"/>
      </w:tabs>
      <w:spacing w:line="240" w:lineRule="auto"/>
      <w:ind w:left="425" w:hanging="425" w:firstLineChars="0"/>
      <w:jc w:val="both"/>
    </w:pPr>
    <w:rPr>
      <w:rFonts w:ascii="Calibri" w:eastAsia="仿宋_GB2312"/>
      <w:kern w:val="24"/>
      <w:sz w:val="21"/>
    </w:rPr>
  </w:style>
  <w:style w:type="paragraph" w:customStyle="1" w:styleId="2294">
    <w:name w:val="Bullet"/>
    <w:basedOn w:val="1"/>
    <w:qFormat/>
    <w:uiPriority w:val="0"/>
    <w:pPr>
      <w:tabs>
        <w:tab w:val="left" w:pos="720"/>
      </w:tabs>
      <w:spacing w:before="120" w:line="240" w:lineRule="auto"/>
      <w:ind w:left="720" w:right="360" w:firstLine="0" w:firstLineChars="0"/>
      <w:jc w:val="both"/>
    </w:pPr>
    <w:rPr>
      <w:snapToGrid w:val="0"/>
      <w:kern w:val="0"/>
      <w:sz w:val="21"/>
      <w:szCs w:val="20"/>
    </w:rPr>
  </w:style>
  <w:style w:type="paragraph" w:customStyle="1" w:styleId="2295">
    <w:name w:val="Char Char Char Char Char Char Char Char Char Char Char"/>
    <w:basedOn w:val="1"/>
    <w:qFormat/>
    <w:uiPriority w:val="0"/>
    <w:pPr>
      <w:widowControl w:val="0"/>
      <w:jc w:val="both"/>
    </w:pPr>
    <w:rPr>
      <w:rFonts w:ascii="Arial" w:hAnsi="Arial" w:eastAsia="仿宋"/>
      <w:sz w:val="21"/>
      <w:szCs w:val="20"/>
    </w:rPr>
  </w:style>
  <w:style w:type="paragraph" w:customStyle="1" w:styleId="2296">
    <w:name w:val="样式 名称2 + 首行缩进:  1.08 厘米"/>
    <w:basedOn w:val="1"/>
    <w:qFormat/>
    <w:uiPriority w:val="99"/>
    <w:pPr>
      <w:spacing w:afterLines="50"/>
      <w:ind w:firstLine="566" w:firstLineChars="236"/>
      <w:jc w:val="center"/>
    </w:pPr>
    <w:rPr>
      <w:rFonts w:cs="宋体"/>
      <w:b/>
      <w:color w:val="000000"/>
      <w:spacing w:val="12"/>
      <w:kern w:val="0"/>
      <w:sz w:val="21"/>
      <w:szCs w:val="20"/>
    </w:rPr>
  </w:style>
  <w:style w:type="paragraph" w:customStyle="1" w:styleId="2297">
    <w:name w:val="Numbered list 3.3"/>
    <w:basedOn w:val="5"/>
    <w:next w:val="1"/>
    <w:qFormat/>
    <w:uiPriority w:val="0"/>
    <w:pPr>
      <w:keepLines w:val="0"/>
      <w:numPr>
        <w:ilvl w:val="0"/>
        <w:numId w:val="0"/>
      </w:numPr>
      <w:tabs>
        <w:tab w:val="left" w:pos="425"/>
      </w:tabs>
      <w:spacing w:before="120" w:after="60" w:line="360" w:lineRule="auto"/>
      <w:ind w:left="425" w:hanging="709"/>
    </w:pPr>
    <w:rPr>
      <w:rFonts w:ascii="Arial" w:hAnsi="Arial" w:eastAsia="宋体"/>
      <w:b/>
      <w:bCs w:val="0"/>
      <w:kern w:val="0"/>
      <w:sz w:val="22"/>
      <w:szCs w:val="20"/>
      <w:lang w:val="en-GB" w:eastAsia="en-US"/>
    </w:rPr>
  </w:style>
  <w:style w:type="paragraph" w:customStyle="1" w:styleId="2298">
    <w:name w:val="数字编号2"/>
    <w:basedOn w:val="1"/>
    <w:qFormat/>
    <w:uiPriority w:val="0"/>
    <w:pPr>
      <w:widowControl w:val="0"/>
      <w:numPr>
        <w:ilvl w:val="0"/>
        <w:numId w:val="88"/>
      </w:numPr>
      <w:tabs>
        <w:tab w:val="left" w:pos="360"/>
        <w:tab w:val="left" w:pos="620"/>
      </w:tabs>
      <w:ind w:left="0" w:hanging="200" w:hangingChars="200"/>
      <w:jc w:val="both"/>
    </w:pPr>
    <w:rPr>
      <w:rFonts w:ascii="Calibri"/>
      <w:sz w:val="21"/>
    </w:rPr>
  </w:style>
  <w:style w:type="paragraph" w:customStyle="1" w:styleId="2299">
    <w:name w:val="Char Char Char Char Char Char Char Char Char Char Char Char Char"/>
    <w:basedOn w:val="26"/>
    <w:qFormat/>
    <w:uiPriority w:val="0"/>
    <w:pPr>
      <w:widowControl w:val="0"/>
      <w:shd w:val="clear" w:color="auto" w:fill="000080"/>
      <w:jc w:val="both"/>
    </w:pPr>
    <w:rPr>
      <w:rFonts w:ascii="Tahoma" w:hAnsi="Tahoma"/>
      <w:sz w:val="24"/>
      <w:szCs w:val="24"/>
    </w:rPr>
  </w:style>
  <w:style w:type="paragraph" w:customStyle="1" w:styleId="2300">
    <w:name w:val="Char Char Char Char Char Char Char2"/>
    <w:basedOn w:val="1"/>
    <w:qFormat/>
    <w:uiPriority w:val="99"/>
    <w:pPr>
      <w:ind w:firstLine="0" w:firstLineChars="0"/>
    </w:pPr>
    <w:rPr>
      <w:rFonts w:ascii="Tahoma" w:hAnsi="Tahoma"/>
      <w:kern w:val="0"/>
      <w:sz w:val="21"/>
      <w:szCs w:val="20"/>
    </w:rPr>
  </w:style>
  <w:style w:type="paragraph" w:customStyle="1" w:styleId="2301">
    <w:name w:val="图名1 Char"/>
    <w:basedOn w:val="1"/>
    <w:qFormat/>
    <w:uiPriority w:val="0"/>
    <w:pPr>
      <w:widowControl w:val="0"/>
      <w:adjustRightInd w:val="0"/>
      <w:snapToGrid w:val="0"/>
      <w:spacing w:line="280" w:lineRule="exact"/>
      <w:ind w:firstLine="0" w:firstLineChars="0"/>
      <w:jc w:val="center"/>
    </w:pPr>
    <w:rPr>
      <w:rFonts w:ascii="Times" w:hAnsi="Times"/>
      <w:spacing w:val="6"/>
      <w:sz w:val="15"/>
      <w:szCs w:val="15"/>
    </w:rPr>
  </w:style>
  <w:style w:type="paragraph" w:customStyle="1" w:styleId="2302">
    <w:name w:val="navbarcell1rev"/>
    <w:basedOn w:val="1"/>
    <w:qFormat/>
    <w:uiPriority w:val="0"/>
    <w:pPr>
      <w:shd w:val="clear" w:color="auto" w:fill="00008B"/>
      <w:spacing w:before="100" w:beforeAutospacing="1" w:after="100" w:afterAutospacing="1" w:line="240" w:lineRule="auto"/>
      <w:ind w:firstLine="0" w:firstLineChars="0"/>
    </w:pPr>
    <w:rPr>
      <w:rFonts w:cs="宋体"/>
      <w:kern w:val="0"/>
      <w:sz w:val="21"/>
    </w:rPr>
  </w:style>
  <w:style w:type="paragraph" w:customStyle="1" w:styleId="2303">
    <w:name w:val="Char Char1 Char Char Char Char Char Char8"/>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304">
    <w:name w:val="提示样式"/>
    <w:basedOn w:val="1"/>
    <w:next w:val="86"/>
    <w:qFormat/>
    <w:uiPriority w:val="0"/>
    <w:pPr>
      <w:widowControl w:val="0"/>
      <w:spacing w:beforeLines="50" w:afterLines="50" w:line="240" w:lineRule="auto"/>
      <w:ind w:firstLine="0" w:firstLineChars="0"/>
    </w:pPr>
    <w:rPr>
      <w:rFonts w:ascii="Calibri" w:eastAsia="楷体_GB2312"/>
      <w:sz w:val="21"/>
      <w:szCs w:val="21"/>
    </w:rPr>
  </w:style>
  <w:style w:type="paragraph" w:customStyle="1" w:styleId="2305">
    <w:name w:val="xl235"/>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2306">
    <w:name w:val="Char Char Char Char Char Char Char3"/>
    <w:basedOn w:val="1"/>
    <w:qFormat/>
    <w:uiPriority w:val="99"/>
    <w:pPr>
      <w:ind w:firstLine="0" w:firstLineChars="0"/>
    </w:pPr>
    <w:rPr>
      <w:rFonts w:ascii="Tahoma" w:hAnsi="Tahoma"/>
      <w:kern w:val="0"/>
      <w:sz w:val="21"/>
      <w:szCs w:val="20"/>
    </w:rPr>
  </w:style>
  <w:style w:type="paragraph" w:customStyle="1" w:styleId="2307">
    <w:name w:val="xl176"/>
    <w:basedOn w:val="1"/>
    <w:qFormat/>
    <w:uiPriority w:val="0"/>
    <w:pPr>
      <w:spacing w:before="100" w:beforeAutospacing="1" w:after="100" w:afterAutospacing="1" w:line="240" w:lineRule="auto"/>
      <w:ind w:firstLine="0" w:firstLineChars="0"/>
      <w:jc w:val="center"/>
    </w:pPr>
    <w:rPr>
      <w:rFonts w:eastAsia="仿宋" w:cs="宋体"/>
      <w:kern w:val="0"/>
      <w:sz w:val="21"/>
      <w:szCs w:val="20"/>
    </w:rPr>
  </w:style>
  <w:style w:type="paragraph" w:customStyle="1" w:styleId="2308">
    <w:name w:val="版本控制"/>
    <w:basedOn w:val="1"/>
    <w:qFormat/>
    <w:uiPriority w:val="99"/>
    <w:pPr>
      <w:widowControl w:val="0"/>
      <w:ind w:firstLine="0" w:firstLineChars="0"/>
    </w:pPr>
    <w:rPr>
      <w:rFonts w:ascii="Calibri" w:eastAsia="黑体"/>
      <w:b/>
      <w:bCs/>
      <w:sz w:val="28"/>
    </w:rPr>
  </w:style>
  <w:style w:type="paragraph" w:customStyle="1" w:styleId="2309">
    <w:name w:val="xl39"/>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310">
    <w:name w:val="xl42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311">
    <w:name w:val="xl223"/>
    <w:basedOn w:val="1"/>
    <w:qFormat/>
    <w:uiPriority w:val="99"/>
    <w:pPr>
      <w:pBdr>
        <w:top w:val="single" w:color="auto" w:sz="4" w:space="0"/>
        <w:left w:val="single" w:color="auto" w:sz="4" w:space="0"/>
        <w:bottom w:val="single" w:color="auto" w:sz="8"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2312">
    <w:name w:val="et17"/>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2313">
    <w:name w:val="Char Char Char Char Char Char Char Char Char1"/>
    <w:basedOn w:val="1"/>
    <w:qFormat/>
    <w:uiPriority w:val="99"/>
    <w:pPr>
      <w:ind w:firstLine="0" w:firstLineChars="0"/>
    </w:pPr>
    <w:rPr>
      <w:rFonts w:ascii="Tahoma" w:hAnsi="Tahoma"/>
      <w:kern w:val="0"/>
      <w:sz w:val="21"/>
      <w:szCs w:val="20"/>
    </w:rPr>
  </w:style>
  <w:style w:type="paragraph" w:customStyle="1" w:styleId="2314">
    <w:name w:val="Char112"/>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315">
    <w:name w:val="手册标题2"/>
    <w:basedOn w:val="1"/>
    <w:next w:val="86"/>
    <w:qFormat/>
    <w:uiPriority w:val="0"/>
    <w:pPr>
      <w:widowControl w:val="0"/>
      <w:tabs>
        <w:tab w:val="left" w:pos="1620"/>
      </w:tabs>
      <w:spacing w:beforeLines="100" w:afterLines="100" w:line="240" w:lineRule="auto"/>
      <w:ind w:left="1620" w:leftChars="600" w:hanging="360" w:firstLineChars="0"/>
      <w:outlineLvl w:val="1"/>
    </w:pPr>
    <w:rPr>
      <w:rFonts w:ascii="Arial" w:hAnsi="Arial" w:eastAsia="文鼎CS中黑"/>
      <w:sz w:val="32"/>
      <w:szCs w:val="32"/>
    </w:rPr>
  </w:style>
  <w:style w:type="paragraph" w:customStyle="1" w:styleId="2316">
    <w:name w:val="sig2"/>
    <w:basedOn w:val="1"/>
    <w:qFormat/>
    <w:uiPriority w:val="99"/>
    <w:pPr>
      <w:tabs>
        <w:tab w:val="left" w:pos="4680"/>
        <w:tab w:val="left" w:pos="7632"/>
      </w:tabs>
      <w:ind w:left="34" w:hanging="34" w:hangingChars="16"/>
    </w:pPr>
    <w:rPr>
      <w:rFonts w:ascii="Arial" w:hAnsi="Arial" w:eastAsia="PMingLiU"/>
      <w:iCs/>
      <w:kern w:val="0"/>
      <w:sz w:val="21"/>
      <w:szCs w:val="20"/>
      <w:lang w:val="en-AU" w:eastAsia="en-US"/>
    </w:rPr>
  </w:style>
  <w:style w:type="paragraph" w:customStyle="1" w:styleId="2317">
    <w:name w:val="Char Char Char1 Char Char1 Char Char Char"/>
    <w:basedOn w:val="1"/>
    <w:qFormat/>
    <w:uiPriority w:val="99"/>
    <w:pPr>
      <w:ind w:firstLine="566" w:firstLineChars="236"/>
    </w:pPr>
    <w:rPr>
      <w:rFonts w:ascii="Tahoma" w:hAnsi="Tahoma" w:cs="宋体"/>
      <w:color w:val="000000"/>
      <w:kern w:val="0"/>
      <w:sz w:val="21"/>
      <w:szCs w:val="20"/>
    </w:rPr>
  </w:style>
  <w:style w:type="paragraph" w:customStyle="1" w:styleId="2318">
    <w:name w:val="xl44"/>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pPr>
    <w:rPr>
      <w:kern w:val="0"/>
      <w:sz w:val="21"/>
    </w:rPr>
  </w:style>
  <w:style w:type="paragraph" w:customStyle="1" w:styleId="2319">
    <w:name w:val="表编号"/>
    <w:basedOn w:val="1"/>
    <w:qFormat/>
    <w:uiPriority w:val="99"/>
    <w:pPr>
      <w:numPr>
        <w:ilvl w:val="0"/>
        <w:numId w:val="89"/>
      </w:numPr>
      <w:tabs>
        <w:tab w:val="left" w:pos="240"/>
        <w:tab w:val="left" w:pos="360"/>
      </w:tabs>
      <w:ind w:left="0" w:firstLine="236" w:firstLineChars="236"/>
      <w:jc w:val="center"/>
    </w:pPr>
    <w:rPr>
      <w:rFonts w:eastAsia="黑体" w:cs="宋体"/>
      <w:color w:val="000000"/>
      <w:kern w:val="0"/>
      <w:sz w:val="21"/>
      <w:szCs w:val="28"/>
    </w:rPr>
  </w:style>
  <w:style w:type="paragraph" w:customStyle="1" w:styleId="2320">
    <w:name w:val="样式 标题 4H4Ref Heading 1rh1Heading sqlsect 1.2.3.4h4First S...2"/>
    <w:basedOn w:val="6"/>
    <w:qFormat/>
    <w:uiPriority w:val="99"/>
    <w:pPr>
      <w:tabs>
        <w:tab w:val="left" w:pos="864"/>
        <w:tab w:val="left" w:pos="993"/>
        <w:tab w:val="left" w:pos="1080"/>
        <w:tab w:val="left" w:pos="1560"/>
      </w:tabs>
      <w:spacing w:before="240" w:beforeLines="50" w:after="180" w:afterLines="50" w:line="240" w:lineRule="auto"/>
      <w:ind w:left="1180" w:hanging="1180"/>
    </w:pPr>
    <w:rPr>
      <w:rFonts w:ascii="Arial Black" w:hAnsi="Arial Black" w:eastAsia="宋体" w:cs="宋体"/>
      <w:b/>
      <w:bCs w:val="0"/>
      <w:w w:val="100"/>
      <w:kern w:val="0"/>
      <w:sz w:val="21"/>
      <w:szCs w:val="20"/>
    </w:rPr>
  </w:style>
  <w:style w:type="paragraph" w:customStyle="1" w:styleId="2321">
    <w:name w:val="Char Char Char Char Char Char Char Char Char Char Char Char Char Char Char Char Char Char Char Char Char Char Char Char Char Char Char Char2"/>
    <w:basedOn w:val="1"/>
    <w:qFormat/>
    <w:uiPriority w:val="0"/>
    <w:pPr>
      <w:widowControl w:val="0"/>
      <w:adjustRightInd w:val="0"/>
      <w:ind w:firstLine="0" w:firstLineChars="0"/>
      <w:jc w:val="both"/>
    </w:pPr>
    <w:rPr>
      <w:rFonts w:ascii="Calibri"/>
      <w:sz w:val="21"/>
      <w:szCs w:val="20"/>
    </w:rPr>
  </w:style>
  <w:style w:type="paragraph" w:customStyle="1" w:styleId="2322">
    <w:name w:val="标题77"/>
    <w:basedOn w:val="1"/>
    <w:qFormat/>
    <w:uiPriority w:val="99"/>
    <w:pPr>
      <w:numPr>
        <w:ilvl w:val="0"/>
        <w:numId w:val="90"/>
      </w:numPr>
      <w:tabs>
        <w:tab w:val="left" w:pos="360"/>
      </w:tabs>
      <w:ind w:left="0" w:firstLine="0" w:firstLineChars="0"/>
    </w:pPr>
    <w:rPr>
      <w:rFonts w:ascii="Arial Unicode MS" w:hAnsi="Arial Unicode MS"/>
      <w:kern w:val="0"/>
      <w:sz w:val="21"/>
    </w:rPr>
  </w:style>
  <w:style w:type="paragraph" w:customStyle="1" w:styleId="2323">
    <w:name w:val="列表项目符号6"/>
    <w:basedOn w:val="1"/>
    <w:qFormat/>
    <w:uiPriority w:val="0"/>
    <w:pPr>
      <w:tabs>
        <w:tab w:val="left" w:pos="900"/>
      </w:tabs>
      <w:autoSpaceDE w:val="0"/>
      <w:autoSpaceDN w:val="0"/>
      <w:adjustRightInd w:val="0"/>
      <w:spacing w:before="120" w:after="120"/>
      <w:ind w:left="899" w:hanging="359" w:hangingChars="171"/>
    </w:pPr>
    <w:rPr>
      <w:rFonts w:hint="eastAsia" w:eastAsia="仿宋"/>
      <w:bCs/>
      <w:color w:val="000000"/>
      <w:kern w:val="0"/>
      <w:sz w:val="21"/>
      <w:szCs w:val="21"/>
      <w:lang w:val="zh-CN"/>
    </w:rPr>
  </w:style>
  <w:style w:type="paragraph" w:customStyle="1" w:styleId="2324">
    <w:name w:val="样式 标题 2 + 宋体1"/>
    <w:basedOn w:val="4"/>
    <w:qFormat/>
    <w:uiPriority w:val="99"/>
    <w:pPr>
      <w:keepLines w:val="0"/>
      <w:tabs>
        <w:tab w:val="left" w:pos="425"/>
      </w:tabs>
      <w:adjustRightInd w:val="0"/>
      <w:snapToGrid w:val="0"/>
      <w:spacing w:before="240" w:beforeLines="50" w:after="0" w:afterLines="0" w:line="360" w:lineRule="auto"/>
      <w:ind w:left="425" w:hanging="425" w:firstLineChars="0"/>
    </w:pPr>
    <w:rPr>
      <w:rFonts w:ascii="宋体" w:hAnsi="宋体" w:eastAsia="宋体"/>
      <w:color w:val="000000"/>
      <w:sz w:val="30"/>
      <w:szCs w:val="30"/>
    </w:rPr>
  </w:style>
  <w:style w:type="paragraph" w:customStyle="1" w:styleId="2325">
    <w:name w:val="2hh四级目录下的项"/>
    <w:basedOn w:val="66"/>
    <w:next w:val="1"/>
    <w:qFormat/>
    <w:uiPriority w:val="0"/>
    <w:pPr>
      <w:widowControl w:val="0"/>
      <w:spacing w:before="240"/>
      <w:ind w:firstLine="0" w:firstLineChars="0"/>
      <w:jc w:val="both"/>
    </w:pPr>
    <w:rPr>
      <w:rFonts w:ascii="Calibri" w:hAnsi="Calibri"/>
      <w:b/>
      <w:sz w:val="28"/>
      <w:szCs w:val="28"/>
    </w:rPr>
  </w:style>
  <w:style w:type="paragraph" w:customStyle="1" w:styleId="2326">
    <w:name w:val="列表项目符号3"/>
    <w:basedOn w:val="471"/>
    <w:qFormat/>
    <w:uiPriority w:val="0"/>
    <w:pPr>
      <w:tabs>
        <w:tab w:val="left" w:pos="425"/>
      </w:tabs>
      <w:adjustRightInd w:val="0"/>
      <w:spacing w:before="120" w:beforeLines="0"/>
      <w:ind w:left="839" w:leftChars="250" w:hanging="314" w:hangingChars="131"/>
      <w:textAlignment w:val="baseline"/>
    </w:pPr>
    <w:rPr>
      <w:rFonts w:ascii="Arial" w:hAnsi="Arial" w:eastAsia="仿宋_GB2312" w:cs="Times New Roman"/>
      <w:szCs w:val="24"/>
    </w:rPr>
  </w:style>
  <w:style w:type="paragraph" w:customStyle="1" w:styleId="2327">
    <w:name w:val="正文文字 4"/>
    <w:basedOn w:val="35"/>
    <w:qFormat/>
    <w:uiPriority w:val="99"/>
    <w:pPr>
      <w:tabs>
        <w:tab w:val="left" w:pos="900"/>
        <w:tab w:val="left" w:pos="2730"/>
      </w:tabs>
      <w:adjustRightInd w:val="0"/>
      <w:spacing w:line="312" w:lineRule="atLeast"/>
      <w:ind w:left="0" w:leftChars="0" w:firstLine="200"/>
    </w:pPr>
    <w:rPr>
      <w:rFonts w:eastAsia="楷体_GB2312" w:cs="宋体"/>
      <w:bCs/>
      <w:color w:val="000000"/>
      <w:sz w:val="32"/>
      <w:szCs w:val="22"/>
    </w:rPr>
  </w:style>
  <w:style w:type="paragraph" w:customStyle="1" w:styleId="2328">
    <w:name w:val="1.1"/>
    <w:basedOn w:val="1"/>
    <w:qFormat/>
    <w:uiPriority w:val="0"/>
    <w:pPr>
      <w:widowControl w:val="0"/>
      <w:numPr>
        <w:ilvl w:val="0"/>
        <w:numId w:val="91"/>
      </w:numPr>
      <w:tabs>
        <w:tab w:val="left" w:pos="360"/>
      </w:tabs>
      <w:ind w:left="0" w:firstLine="200"/>
      <w:jc w:val="both"/>
    </w:pPr>
    <w:rPr>
      <w:rFonts w:ascii="Calibri"/>
      <w:sz w:val="21"/>
    </w:rPr>
  </w:style>
  <w:style w:type="paragraph" w:customStyle="1" w:styleId="2329">
    <w:name w:val="tex1"/>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330">
    <w:name w:val="水调正文"/>
    <w:basedOn w:val="1"/>
    <w:qFormat/>
    <w:uiPriority w:val="99"/>
    <w:pPr>
      <w:widowControl w:val="0"/>
      <w:ind w:left="540" w:leftChars="257" w:firstLine="0" w:firstLineChars="0"/>
      <w:jc w:val="both"/>
    </w:pPr>
    <w:rPr>
      <w:rFonts w:ascii="Calibri"/>
      <w:sz w:val="21"/>
    </w:rPr>
  </w:style>
  <w:style w:type="paragraph" w:customStyle="1" w:styleId="2331">
    <w:name w:val="xl20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332">
    <w:name w:val="iflytek标题3"/>
    <w:basedOn w:val="5"/>
    <w:qFormat/>
    <w:uiPriority w:val="0"/>
    <w:pPr>
      <w:keepLines w:val="0"/>
      <w:widowControl w:val="0"/>
      <w:numPr>
        <w:numId w:val="0"/>
      </w:numPr>
      <w:tabs>
        <w:tab w:val="left" w:pos="1740"/>
      </w:tabs>
      <w:spacing w:before="120" w:after="156" w:line="360" w:lineRule="auto"/>
      <w:ind w:left="1740" w:hanging="420"/>
    </w:pPr>
    <w:rPr>
      <w:rFonts w:ascii="宋体" w:hAnsi="宋体" w:cs="宋体"/>
      <w:b/>
      <w:sz w:val="30"/>
      <w:szCs w:val="20"/>
    </w:rPr>
  </w:style>
  <w:style w:type="paragraph" w:customStyle="1" w:styleId="2333">
    <w:name w:val="样式 样式 正文（首行缩进两字） + 首行缩进:  2 字符 段后: 0.5 行 行距: 1.5 倍行距 + 首行缩进:  2 ..."/>
    <w:basedOn w:val="1"/>
    <w:qFormat/>
    <w:uiPriority w:val="0"/>
    <w:pPr>
      <w:widowControl w:val="0"/>
      <w:jc w:val="both"/>
    </w:pPr>
    <w:rPr>
      <w:rFonts w:ascii="Calibri" w:cs="宋体"/>
      <w:sz w:val="21"/>
    </w:rPr>
  </w:style>
  <w:style w:type="paragraph" w:customStyle="1" w:styleId="2334">
    <w:name w:val="方欣表格栏目（右）"/>
    <w:basedOn w:val="1"/>
    <w:qFormat/>
    <w:uiPriority w:val="99"/>
    <w:pPr>
      <w:ind w:firstLine="0" w:firstLineChars="0"/>
      <w:jc w:val="right"/>
    </w:pPr>
    <w:rPr>
      <w:rFonts w:ascii="Book Antiqua" w:hAnsi="Book Antiqua" w:cs="宋体"/>
      <w:b/>
      <w:bCs/>
      <w:kern w:val="0"/>
      <w:sz w:val="21"/>
      <w:szCs w:val="20"/>
    </w:rPr>
  </w:style>
  <w:style w:type="paragraph" w:customStyle="1" w:styleId="2335">
    <w:name w:val="xl167"/>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336">
    <w:name w:val="xl45"/>
    <w:basedOn w:val="1"/>
    <w:qFormat/>
    <w:uiPriority w:val="0"/>
    <w:pPr>
      <w:pBdr>
        <w:top w:val="single" w:color="auto" w:sz="4" w:space="0"/>
        <w:left w:val="single" w:color="auto" w:sz="4" w:space="0"/>
        <w:bottom w:val="single" w:color="auto" w:sz="8"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2337">
    <w:name w:val="CompanyName"/>
    <w:basedOn w:val="1"/>
    <w:qFormat/>
    <w:uiPriority w:val="0"/>
    <w:pPr>
      <w:spacing w:line="240" w:lineRule="auto"/>
      <w:ind w:firstLine="0" w:firstLineChars="0"/>
      <w:jc w:val="right"/>
    </w:pPr>
    <w:rPr>
      <w:b/>
      <w:kern w:val="0"/>
      <w:sz w:val="36"/>
      <w:szCs w:val="20"/>
    </w:rPr>
  </w:style>
  <w:style w:type="paragraph" w:customStyle="1" w:styleId="2338">
    <w:name w:val="二级标题"/>
    <w:basedOn w:val="1"/>
    <w:qFormat/>
    <w:uiPriority w:val="0"/>
    <w:pPr>
      <w:widowControl w:val="0"/>
      <w:adjustRightInd w:val="0"/>
      <w:spacing w:before="180" w:after="180" w:line="180" w:lineRule="atLeast"/>
      <w:ind w:firstLine="0" w:firstLineChars="0"/>
      <w:jc w:val="both"/>
      <w:textAlignment w:val="baseline"/>
    </w:pPr>
    <w:rPr>
      <w:rFonts w:ascii="黑体" w:eastAsia="黑体"/>
      <w:kern w:val="0"/>
      <w:sz w:val="21"/>
      <w:szCs w:val="20"/>
    </w:rPr>
  </w:style>
  <w:style w:type="paragraph" w:customStyle="1" w:styleId="2339">
    <w:name w:val="Char Char9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340">
    <w:name w:val="FUNO标题3"/>
    <w:next w:val="1"/>
    <w:qFormat/>
    <w:uiPriority w:val="0"/>
    <w:pPr>
      <w:numPr>
        <w:ilvl w:val="2"/>
        <w:numId w:val="53"/>
      </w:numPr>
      <w:spacing w:beforeLines="50" w:afterLines="50"/>
      <w:outlineLvl w:val="2"/>
    </w:pPr>
    <w:rPr>
      <w:rFonts w:ascii="Arial Unicode MS" w:hAnsi="Arial Unicode MS" w:eastAsia="宋体" w:cs="Times New Roman"/>
      <w:b/>
      <w:kern w:val="2"/>
      <w:sz w:val="32"/>
      <w:szCs w:val="21"/>
      <w:lang w:val="en-US" w:eastAsia="zh-CN" w:bidi="ar-SA"/>
    </w:rPr>
  </w:style>
  <w:style w:type="paragraph" w:customStyle="1" w:styleId="2341">
    <w:name w:val="BodyText"/>
    <w:basedOn w:val="1"/>
    <w:qFormat/>
    <w:uiPriority w:val="0"/>
    <w:pPr>
      <w:spacing w:before="120" w:after="120"/>
      <w:ind w:firstLine="0" w:firstLineChars="0"/>
      <w:jc w:val="both"/>
    </w:pPr>
    <w:rPr>
      <w:rFonts w:eastAsia="仿宋"/>
      <w:kern w:val="0"/>
      <w:sz w:val="28"/>
      <w:szCs w:val="20"/>
    </w:rPr>
  </w:style>
  <w:style w:type="paragraph" w:customStyle="1" w:styleId="2342">
    <w:name w:val="western"/>
    <w:basedOn w:val="1"/>
    <w:qFormat/>
    <w:uiPriority w:val="0"/>
    <w:pPr>
      <w:spacing w:line="240" w:lineRule="auto"/>
      <w:ind w:left="329" w:firstLine="200"/>
    </w:pPr>
    <w:rPr>
      <w:rFonts w:ascii="Calibri" w:hAnsi="Calibri" w:eastAsia="微软雅黑 Light"/>
      <w:kern w:val="0"/>
    </w:rPr>
  </w:style>
  <w:style w:type="paragraph" w:customStyle="1" w:styleId="2343">
    <w:name w:val="Header 4"/>
    <w:basedOn w:val="1"/>
    <w:qFormat/>
    <w:uiPriority w:val="0"/>
    <w:pPr>
      <w:widowControl w:val="0"/>
      <w:ind w:firstLine="0" w:firstLineChars="0"/>
      <w:jc w:val="both"/>
    </w:pPr>
    <w:rPr>
      <w:rFonts w:ascii="Calibri"/>
      <w:sz w:val="21"/>
    </w:rPr>
  </w:style>
  <w:style w:type="paragraph" w:customStyle="1" w:styleId="2344">
    <w:name w:val="Char Char Char Char Char Char Char Char Char"/>
    <w:basedOn w:val="26"/>
    <w:qFormat/>
    <w:uiPriority w:val="0"/>
    <w:pPr>
      <w:widowControl w:val="0"/>
      <w:shd w:val="clear" w:color="auto" w:fill="000080"/>
      <w:jc w:val="both"/>
    </w:pPr>
    <w:rPr>
      <w:rFonts w:ascii="Tahoma" w:hAnsi="Tahoma" w:eastAsia="仿宋"/>
      <w:sz w:val="24"/>
      <w:szCs w:val="24"/>
    </w:rPr>
  </w:style>
  <w:style w:type="paragraph" w:customStyle="1" w:styleId="2345">
    <w:name w:val="样式 行距: 1.5 倍行距 首行缩进:  2 字符"/>
    <w:basedOn w:val="1"/>
    <w:qFormat/>
    <w:uiPriority w:val="99"/>
    <w:pPr>
      <w:ind w:firstLine="200"/>
    </w:pPr>
    <w:rPr>
      <w:rFonts w:ascii="Arial Unicode MS" w:hAnsi="Arial Unicode MS" w:cs="宋体"/>
      <w:kern w:val="0"/>
      <w:sz w:val="21"/>
      <w:szCs w:val="20"/>
    </w:rPr>
  </w:style>
  <w:style w:type="paragraph" w:customStyle="1" w:styleId="2346">
    <w:name w:val="四级符号（加粗）"/>
    <w:basedOn w:val="1"/>
    <w:qFormat/>
    <w:uiPriority w:val="0"/>
    <w:pPr>
      <w:widowControl w:val="0"/>
      <w:numPr>
        <w:ilvl w:val="0"/>
        <w:numId w:val="11"/>
      </w:numPr>
      <w:tabs>
        <w:tab w:val="left" w:pos="198"/>
        <w:tab w:val="left" w:pos="360"/>
      </w:tabs>
      <w:ind w:left="600" w:leftChars="400" w:hanging="200" w:hangingChars="200"/>
      <w:jc w:val="both"/>
    </w:pPr>
    <w:rPr>
      <w:rFonts w:ascii="Calibri"/>
      <w:b/>
      <w:sz w:val="21"/>
      <w:szCs w:val="21"/>
    </w:rPr>
  </w:style>
  <w:style w:type="paragraph" w:customStyle="1" w:styleId="2347">
    <w:name w:val="图表标题ESRI"/>
    <w:basedOn w:val="63"/>
    <w:next w:val="1"/>
    <w:qFormat/>
    <w:uiPriority w:val="99"/>
    <w:pPr>
      <w:spacing w:line="360" w:lineRule="auto"/>
      <w:jc w:val="center"/>
    </w:pPr>
    <w:rPr>
      <w:rFonts w:ascii="Times New Roman" w:hAnsi="宋体"/>
      <w:b/>
      <w:bCs/>
      <w:szCs w:val="24"/>
    </w:rPr>
  </w:style>
  <w:style w:type="paragraph" w:customStyle="1" w:styleId="2348">
    <w:name w:val="默认段落字体 Para"/>
    <w:basedOn w:val="1"/>
    <w:qFormat/>
    <w:uiPriority w:val="99"/>
    <w:pPr>
      <w:adjustRightInd w:val="0"/>
      <w:ind w:firstLine="0" w:firstLineChars="0"/>
    </w:pPr>
    <w:rPr>
      <w:rFonts w:ascii="Calibri"/>
      <w:kern w:val="0"/>
      <w:sz w:val="21"/>
      <w:szCs w:val="20"/>
    </w:rPr>
  </w:style>
  <w:style w:type="paragraph" w:customStyle="1" w:styleId="2349">
    <w:name w:val="正文 New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2350">
    <w:name w:val="cellheading"/>
    <w:basedOn w:val="1"/>
    <w:qFormat/>
    <w:uiPriority w:val="99"/>
    <w:pPr>
      <w:spacing w:after="144"/>
      <w:ind w:firstLine="566" w:firstLineChars="236"/>
    </w:pPr>
    <w:rPr>
      <w:rFonts w:ascii="Verdana" w:hAnsi="Verdana" w:eastAsia="Arial Unicode MS" w:cs="Arial Unicode MS"/>
      <w:b/>
      <w:bCs/>
      <w:color w:val="000000"/>
      <w:kern w:val="0"/>
      <w:sz w:val="21"/>
      <w:szCs w:val="20"/>
      <w:lang w:eastAsia="en-US"/>
    </w:rPr>
  </w:style>
  <w:style w:type="paragraph" w:customStyle="1" w:styleId="2351">
    <w:name w:val="样式Jiang"/>
    <w:basedOn w:val="84"/>
    <w:qFormat/>
    <w:uiPriority w:val="0"/>
    <w:pPr>
      <w:autoSpaceDE/>
      <w:autoSpaceDN/>
      <w:spacing w:line="240" w:lineRule="auto"/>
      <w:ind w:left="0" w:firstLine="0" w:firstLineChars="0"/>
      <w:jc w:val="center"/>
    </w:pPr>
    <w:rPr>
      <w:rFonts w:ascii="Arial" w:hAnsi="Arial" w:eastAsia="宋体" w:cs="Times New Roman"/>
      <w:bCs w:val="0"/>
      <w:caps/>
      <w:kern w:val="2"/>
      <w:sz w:val="32"/>
      <w:szCs w:val="20"/>
      <w:lang w:val="en-GB"/>
    </w:rPr>
  </w:style>
  <w:style w:type="paragraph" w:customStyle="1" w:styleId="2352">
    <w:name w:val="Char Char Char Char Char Char1 Char Char Char Char Char Char Char Char Char Char Char Char Char Char Char Char Char"/>
    <w:basedOn w:val="1"/>
    <w:qFormat/>
    <w:uiPriority w:val="99"/>
    <w:pPr>
      <w:spacing w:after="160" w:line="240" w:lineRule="exact"/>
      <w:ind w:firstLine="566" w:firstLineChars="236"/>
    </w:pPr>
    <w:rPr>
      <w:rFonts w:ascii="Verdana" w:hAnsi="Verdana" w:eastAsia="仿宋_GB2312" w:cs="宋体"/>
      <w:color w:val="000000"/>
      <w:kern w:val="0"/>
      <w:sz w:val="21"/>
      <w:szCs w:val="28"/>
      <w:lang w:eastAsia="en-US"/>
    </w:rPr>
  </w:style>
  <w:style w:type="paragraph" w:customStyle="1" w:styleId="2353">
    <w:name w:val="标题 4 New New New New New New"/>
    <w:basedOn w:val="1950"/>
    <w:next w:val="1950"/>
    <w:qFormat/>
    <w:uiPriority w:val="99"/>
    <w:pPr>
      <w:keepNext/>
      <w:tabs>
        <w:tab w:val="left" w:pos="864"/>
        <w:tab w:val="left" w:pos="2080"/>
      </w:tabs>
      <w:spacing w:before="240" w:after="60"/>
      <w:ind w:left="2080" w:right="100" w:rightChars="100" w:firstLine="0" w:firstLineChars="0"/>
      <w:jc w:val="left"/>
      <w:outlineLvl w:val="3"/>
    </w:pPr>
    <w:rPr>
      <w:b/>
      <w:bCs/>
      <w:sz w:val="28"/>
      <w:szCs w:val="28"/>
    </w:rPr>
  </w:style>
  <w:style w:type="paragraph" w:customStyle="1" w:styleId="2354">
    <w:name w:val="样式 样式 宋体 (西文)四号 首行缩进:  0.74 厘米 + 加粗1"/>
    <w:basedOn w:val="2355"/>
    <w:qFormat/>
    <w:uiPriority w:val="99"/>
    <w:rPr>
      <w:b/>
      <w:bCs/>
    </w:rPr>
  </w:style>
  <w:style w:type="paragraph" w:customStyle="1" w:styleId="2355">
    <w:name w:val="样式 宋体 (西文)四号 首行缩进:  0.74 厘米"/>
    <w:basedOn w:val="1"/>
    <w:qFormat/>
    <w:uiPriority w:val="99"/>
    <w:pPr>
      <w:ind w:firstLine="420" w:firstLineChars="0"/>
    </w:pPr>
    <w:rPr>
      <w:kern w:val="0"/>
      <w:sz w:val="21"/>
    </w:rPr>
  </w:style>
  <w:style w:type="paragraph" w:customStyle="1" w:styleId="2356">
    <w:name w:val="xl270"/>
    <w:basedOn w:val="1"/>
    <w:qFormat/>
    <w:uiPriority w:val="99"/>
    <w:pPr>
      <w:pBdr>
        <w:bottom w:val="single" w:color="auto" w:sz="4" w:space="0"/>
      </w:pBdr>
      <w:spacing w:before="100" w:beforeAutospacing="1" w:after="100" w:afterAutospacing="1"/>
      <w:ind w:firstLine="566" w:firstLineChars="236"/>
      <w:jc w:val="center"/>
    </w:pPr>
    <w:rPr>
      <w:rFonts w:cs="宋体"/>
      <w:b/>
      <w:bCs/>
      <w:color w:val="000000"/>
      <w:kern w:val="0"/>
      <w:sz w:val="21"/>
      <w:szCs w:val="28"/>
    </w:rPr>
  </w:style>
  <w:style w:type="paragraph" w:customStyle="1" w:styleId="2357">
    <w:name w:val="CODE 03"/>
    <w:basedOn w:val="1"/>
    <w:qFormat/>
    <w:uiPriority w:val="0"/>
    <w:pPr>
      <w:pBdr>
        <w:top w:val="single" w:color="808080" w:sz="4" w:space="1"/>
        <w:left w:val="single" w:color="808080" w:sz="4" w:space="4"/>
        <w:bottom w:val="single" w:color="808080" w:sz="4" w:space="1"/>
        <w:right w:val="single" w:color="808080" w:sz="4" w:space="4"/>
      </w:pBdr>
      <w:shd w:val="clear" w:color="auto" w:fill="E6E6E6"/>
      <w:spacing w:before="50" w:beforeLines="50"/>
      <w:ind w:left="672" w:leftChars="280" w:right="240" w:rightChars="100" w:firstLine="200"/>
    </w:pPr>
    <w:rPr>
      <w:rFonts w:ascii="Courier New" w:hAnsi="Courier New" w:cs="Courier New"/>
      <w:kern w:val="0"/>
      <w:sz w:val="21"/>
    </w:rPr>
  </w:style>
  <w:style w:type="paragraph" w:customStyle="1" w:styleId="2358">
    <w:name w:val="样式 正文（首行缩进两字） + 首行缩进:  2 字符1"/>
    <w:basedOn w:val="21"/>
    <w:qFormat/>
    <w:uiPriority w:val="99"/>
    <w:pPr>
      <w:widowControl/>
      <w:tabs>
        <w:tab w:val="left" w:pos="2730"/>
      </w:tabs>
      <w:spacing w:line="360" w:lineRule="auto"/>
      <w:jc w:val="left"/>
    </w:pPr>
    <w:rPr>
      <w:rFonts w:cs="宋体"/>
      <w:bCs/>
      <w:color w:val="000000"/>
      <w:kern w:val="2"/>
      <w:szCs w:val="22"/>
    </w:rPr>
  </w:style>
  <w:style w:type="paragraph" w:customStyle="1" w:styleId="2359">
    <w:name w:val="Table_Sm_Heading_bogus"/>
    <w:basedOn w:val="1870"/>
    <w:qFormat/>
    <w:uiPriority w:val="0"/>
    <w:pPr>
      <w:jc w:val="center"/>
    </w:pPr>
    <w:rPr>
      <w:rFonts w:ascii="Futura Bk" w:hAnsi="Futura Bk"/>
      <w:lang w:val="en-US"/>
    </w:rPr>
  </w:style>
  <w:style w:type="paragraph" w:customStyle="1" w:styleId="2360">
    <w:name w:val="Axure基本标题"/>
    <w:basedOn w:val="1"/>
    <w:qFormat/>
    <w:uiPriority w:val="0"/>
    <w:pPr>
      <w:spacing w:before="240" w:after="120" w:line="240" w:lineRule="auto"/>
      <w:ind w:firstLine="0" w:firstLineChars="0"/>
    </w:pPr>
    <w:rPr>
      <w:rFonts w:ascii="Arial" w:hAnsi="Arial" w:cs="Arial"/>
      <w:b/>
      <w:kern w:val="0"/>
      <w:sz w:val="18"/>
      <w:u w:val="single"/>
      <w:lang w:eastAsia="en-US"/>
    </w:rPr>
  </w:style>
  <w:style w:type="paragraph" w:customStyle="1" w:styleId="2361">
    <w:name w:val="1.1.1B"/>
    <w:basedOn w:val="7"/>
    <w:qFormat/>
    <w:uiPriority w:val="0"/>
    <w:pPr>
      <w:numPr>
        <w:numId w:val="92"/>
      </w:numPr>
      <w:tabs>
        <w:tab w:val="left" w:pos="360"/>
        <w:tab w:val="left" w:pos="900"/>
        <w:tab w:val="left" w:pos="2580"/>
      </w:tabs>
      <w:spacing w:before="280" w:after="290" w:line="374" w:lineRule="auto"/>
      <w:ind w:left="1008" w:hanging="1008"/>
      <w:jc w:val="both"/>
    </w:pPr>
    <w:rPr>
      <w:rFonts w:ascii="Calibri" w:hAnsi="宋体" w:eastAsia="宋体"/>
      <w:w w:val="100"/>
      <w:kern w:val="2"/>
      <w:sz w:val="28"/>
      <w:szCs w:val="28"/>
    </w:rPr>
  </w:style>
  <w:style w:type="paragraph" w:customStyle="1" w:styleId="2362">
    <w:name w:val="Highlight"/>
    <w:basedOn w:val="1"/>
    <w:qFormat/>
    <w:uiPriority w:val="99"/>
    <w:pPr>
      <w:spacing w:before="240" w:after="120" w:line="288" w:lineRule="auto"/>
      <w:ind w:firstLine="454" w:firstLineChars="236"/>
    </w:pPr>
    <w:rPr>
      <w:rFonts w:cs="宋体"/>
      <w:b/>
      <w:color w:val="000000"/>
      <w:kern w:val="0"/>
      <w:sz w:val="21"/>
      <w:szCs w:val="28"/>
      <w:u w:val="single"/>
    </w:rPr>
  </w:style>
  <w:style w:type="paragraph" w:customStyle="1" w:styleId="2363">
    <w:name w:val="附录标题"/>
    <w:basedOn w:val="1601"/>
    <w:qFormat/>
    <w:uiPriority w:val="0"/>
    <w:pPr>
      <w:adjustRightInd/>
      <w:snapToGrid/>
      <w:spacing w:before="120" w:after="60" w:line="240" w:lineRule="auto"/>
      <w:ind w:left="661" w:leftChars="314" w:right="670" w:rightChars="319" w:hanging="2" w:firstLineChars="200"/>
    </w:pPr>
    <w:rPr>
      <w:rFonts w:ascii="宋体" w:eastAsia="宋体"/>
      <w:color w:val="auto"/>
      <w:kern w:val="0"/>
      <w:sz w:val="28"/>
    </w:rPr>
  </w:style>
  <w:style w:type="paragraph" w:customStyle="1" w:styleId="2364">
    <w:name w:val="样式 标题 3 + 段前: 0 磅 段后: 0.5 行 行距: 单倍行距"/>
    <w:basedOn w:val="5"/>
    <w:qFormat/>
    <w:uiPriority w:val="0"/>
    <w:pPr>
      <w:keepLines w:val="0"/>
      <w:widowControl w:val="0"/>
      <w:numPr>
        <w:numId w:val="0"/>
      </w:numPr>
      <w:spacing w:after="60" w:afterLines="50" w:line="240" w:lineRule="auto"/>
      <w:ind w:left="720" w:hanging="720"/>
    </w:pPr>
    <w:rPr>
      <w:rFonts w:ascii="Calibri" w:hAnsi="宋体" w:eastAsia="宋体" w:cs="宋体"/>
      <w:sz w:val="21"/>
      <w:szCs w:val="20"/>
    </w:rPr>
  </w:style>
  <w:style w:type="paragraph" w:customStyle="1" w:styleId="2365">
    <w:name w:val="xl408"/>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366">
    <w:name w:val="带注意图标的正文"/>
    <w:next w:val="1"/>
    <w:qFormat/>
    <w:uiPriority w:val="0"/>
    <w:pPr>
      <w:numPr>
        <w:ilvl w:val="0"/>
        <w:numId w:val="93"/>
      </w:numPr>
      <w:tabs>
        <w:tab w:val="left" w:pos="0"/>
      </w:tabs>
      <w:ind w:firstLine="461" w:firstLineChars="192"/>
    </w:pPr>
    <w:rPr>
      <w:rFonts w:ascii="Arial" w:hAnsi="Arial" w:eastAsia="宋体" w:cs="Times New Roman"/>
      <w:kern w:val="2"/>
      <w:sz w:val="24"/>
      <w:szCs w:val="24"/>
      <w:lang w:val="en-US" w:eastAsia="ar-SA" w:bidi="ar-SA"/>
    </w:rPr>
  </w:style>
  <w:style w:type="paragraph" w:customStyle="1" w:styleId="2367">
    <w:name w:val="图表注释标题"/>
    <w:basedOn w:val="22"/>
    <w:qFormat/>
    <w:uiPriority w:val="0"/>
    <w:pPr>
      <w:spacing w:before="0" w:after="0"/>
      <w:ind w:firstLine="0" w:firstLineChars="0"/>
      <w:jc w:val="center"/>
    </w:pPr>
    <w:rPr>
      <w:sz w:val="24"/>
    </w:rPr>
  </w:style>
  <w:style w:type="paragraph" w:customStyle="1" w:styleId="2368">
    <w:name w:val="公式1"/>
    <w:basedOn w:val="1"/>
    <w:qFormat/>
    <w:uiPriority w:val="99"/>
    <w:pPr>
      <w:widowControl w:val="0"/>
      <w:spacing w:line="420" w:lineRule="atLeast"/>
      <w:ind w:firstLine="0" w:firstLineChars="0"/>
    </w:pPr>
    <w:rPr>
      <w:rFonts w:ascii="Calibri"/>
      <w:sz w:val="21"/>
    </w:rPr>
  </w:style>
  <w:style w:type="paragraph" w:customStyle="1" w:styleId="2369">
    <w:name w:val="正文 New"/>
    <w:qFormat/>
    <w:uiPriority w:val="0"/>
    <w:pPr>
      <w:widowControl w:val="0"/>
      <w:spacing w:line="360" w:lineRule="auto"/>
      <w:ind w:firstLine="200" w:firstLineChars="200"/>
    </w:pPr>
    <w:rPr>
      <w:rFonts w:ascii="Calibri" w:hAnsi="Calibri" w:eastAsia="宋体" w:cs="Times New Roman"/>
      <w:kern w:val="2"/>
      <w:sz w:val="24"/>
      <w:lang w:val="en-US" w:eastAsia="zh-CN" w:bidi="ar-SA"/>
    </w:rPr>
  </w:style>
  <w:style w:type="paragraph" w:customStyle="1" w:styleId="2370">
    <w:name w:val="xl29"/>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371">
    <w:name w:val="样式 标题 1H1PIM 1h1标书1第*部分第A章L1bocLevel 1 Topic HeadingHe..."/>
    <w:basedOn w:val="3"/>
    <w:qFormat/>
    <w:uiPriority w:val="99"/>
    <w:pPr>
      <w:pageBreakBefore/>
      <w:tabs>
        <w:tab w:val="left" w:pos="0"/>
        <w:tab w:val="left" w:pos="432"/>
      </w:tabs>
      <w:spacing w:before="120" w:beforeLines="50" w:after="60" w:afterLines="50"/>
      <w:ind w:left="1440" w:firstLine="0" w:firstLineChars="0"/>
    </w:pPr>
    <w:rPr>
      <w:rFonts w:eastAsia="宋体" w:cs="宋体"/>
      <w:sz w:val="44"/>
      <w:szCs w:val="20"/>
    </w:rPr>
  </w:style>
  <w:style w:type="paragraph" w:customStyle="1" w:styleId="2372">
    <w:name w:val="et25"/>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2373">
    <w:name w:val="Char Char1 Char Char Char Char Char Char2"/>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374">
    <w:name w:val="CSS4级正文"/>
    <w:basedOn w:val="1"/>
    <w:qFormat/>
    <w:uiPriority w:val="99"/>
    <w:pPr>
      <w:widowControl w:val="0"/>
      <w:ind w:left="1440" w:leftChars="600" w:firstLine="200"/>
    </w:pPr>
    <w:rPr>
      <w:rFonts w:ascii="Calibri" w:cs="宋体"/>
      <w:sz w:val="21"/>
      <w:szCs w:val="20"/>
    </w:rPr>
  </w:style>
  <w:style w:type="paragraph" w:customStyle="1" w:styleId="2375">
    <w:name w:val="xl115"/>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2376">
    <w:name w:val="dash0023"/>
    <w:basedOn w:val="1"/>
    <w:qFormat/>
    <w:uiPriority w:val="0"/>
    <w:pPr>
      <w:spacing w:line="360" w:lineRule="atLeast"/>
      <w:ind w:left="960" w:hanging="480" w:firstLineChars="0"/>
      <w:jc w:val="both"/>
    </w:pPr>
    <w:rPr>
      <w:rFonts w:ascii="Calibri"/>
      <w:kern w:val="0"/>
      <w:sz w:val="21"/>
    </w:rPr>
  </w:style>
  <w:style w:type="paragraph" w:customStyle="1" w:styleId="2377">
    <w:name w:val="目录标题1"/>
    <w:basedOn w:val="1"/>
    <w:qFormat/>
    <w:uiPriority w:val="0"/>
    <w:pPr>
      <w:spacing w:before="240" w:after="60" w:line="240" w:lineRule="auto"/>
      <w:ind w:firstLine="0" w:firstLineChars="0"/>
      <w:jc w:val="center"/>
      <w:outlineLvl w:val="0"/>
    </w:pPr>
    <w:rPr>
      <w:rFonts w:ascii="黑体" w:hAnsi="Cambria" w:eastAsia="黑体" w:cs="宋体"/>
      <w:b/>
      <w:bCs/>
      <w:color w:val="000000"/>
      <w:sz w:val="32"/>
      <w:szCs w:val="20"/>
    </w:rPr>
  </w:style>
  <w:style w:type="paragraph" w:customStyle="1" w:styleId="2378">
    <w:name w:val="pstyle"/>
    <w:basedOn w:val="1"/>
    <w:qFormat/>
    <w:uiPriority w:val="0"/>
    <w:pPr>
      <w:spacing w:before="15" w:line="345" w:lineRule="atLeast"/>
      <w:ind w:firstLine="0" w:firstLineChars="0"/>
    </w:pPr>
    <w:rPr>
      <w:rFonts w:cs="宋体"/>
      <w:kern w:val="0"/>
      <w:sz w:val="21"/>
    </w:rPr>
  </w:style>
  <w:style w:type="paragraph" w:customStyle="1" w:styleId="2379">
    <w:name w:val="附录图标号"/>
    <w:basedOn w:val="1"/>
    <w:qFormat/>
    <w:uiPriority w:val="0"/>
    <w:pPr>
      <w:keepNext/>
      <w:pageBreakBefore/>
      <w:numPr>
        <w:ilvl w:val="0"/>
        <w:numId w:val="94"/>
      </w:numPr>
      <w:tabs>
        <w:tab w:val="left" w:pos="360"/>
      </w:tabs>
      <w:spacing w:line="14" w:lineRule="exact"/>
      <w:ind w:left="0" w:firstLine="363" w:firstLineChars="0"/>
      <w:jc w:val="center"/>
      <w:outlineLvl w:val="0"/>
    </w:pPr>
    <w:rPr>
      <w:rFonts w:ascii="Calibri"/>
      <w:color w:val="FFFFFF"/>
      <w:sz w:val="21"/>
    </w:rPr>
  </w:style>
  <w:style w:type="paragraph" w:customStyle="1" w:styleId="2380">
    <w:name w:val="GP标题5"/>
    <w:basedOn w:val="1721"/>
    <w:next w:val="1411"/>
    <w:qFormat/>
    <w:uiPriority w:val="0"/>
    <w:pPr>
      <w:spacing w:beforeLines="50" w:afterLines="50"/>
      <w:outlineLvl w:val="4"/>
    </w:pPr>
    <w:rPr>
      <w:rFonts w:ascii="华文细黑" w:hAnsi="华文细黑" w:eastAsia="华文细黑"/>
      <w:b/>
    </w:rPr>
  </w:style>
  <w:style w:type="paragraph" w:customStyle="1" w:styleId="2381">
    <w:name w:val="Bullet2"/>
    <w:basedOn w:val="1"/>
    <w:qFormat/>
    <w:uiPriority w:val="0"/>
    <w:pPr>
      <w:widowControl w:val="0"/>
      <w:spacing w:line="440" w:lineRule="atLeast"/>
      <w:ind w:left="1440" w:hanging="360" w:firstLineChars="0"/>
    </w:pPr>
    <w:rPr>
      <w:snapToGrid w:val="0"/>
      <w:color w:val="000080"/>
      <w:kern w:val="0"/>
      <w:sz w:val="21"/>
      <w:szCs w:val="20"/>
    </w:rPr>
  </w:style>
  <w:style w:type="paragraph" w:customStyle="1" w:styleId="2382">
    <w:name w:val="样式 Arial 小四 段前: 7.8 磅 首行缩进:  2 字符"/>
    <w:basedOn w:val="1"/>
    <w:qFormat/>
    <w:uiPriority w:val="99"/>
    <w:pPr>
      <w:spacing w:before="156"/>
      <w:ind w:firstLine="200"/>
    </w:pPr>
    <w:rPr>
      <w:rFonts w:ascii="Arial Unicode MS" w:hAnsi="Arial Unicode MS" w:cs="宋体"/>
      <w:kern w:val="0"/>
      <w:sz w:val="21"/>
      <w:szCs w:val="20"/>
    </w:rPr>
  </w:style>
  <w:style w:type="paragraph" w:customStyle="1" w:styleId="2383">
    <w:name w:val="样式 标3 + 宋体"/>
    <w:basedOn w:val="1214"/>
    <w:qFormat/>
    <w:uiPriority w:val="0"/>
    <w:rPr>
      <w:rFonts w:ascii="宋体" w:hAnsi="Calibri" w:eastAsia="宋体"/>
    </w:rPr>
  </w:style>
  <w:style w:type="paragraph" w:customStyle="1" w:styleId="2384">
    <w:name w:val="contenttitle"/>
    <w:basedOn w:val="1"/>
    <w:qFormat/>
    <w:uiPriority w:val="0"/>
    <w:pPr>
      <w:spacing w:before="33" w:after="100" w:afterAutospacing="1" w:line="240" w:lineRule="auto"/>
      <w:ind w:left="100" w:firstLine="0" w:firstLineChars="0"/>
    </w:pPr>
    <w:rPr>
      <w:rFonts w:ascii="Arial" w:hAnsi="Arial" w:cs="Arial"/>
      <w:b/>
      <w:bCs/>
      <w:color w:val="000000"/>
      <w:kern w:val="0"/>
      <w:sz w:val="23"/>
      <w:szCs w:val="23"/>
    </w:rPr>
  </w:style>
  <w:style w:type="paragraph" w:customStyle="1" w:styleId="2385">
    <w:name w:val="CM52"/>
    <w:basedOn w:val="304"/>
    <w:next w:val="304"/>
    <w:qFormat/>
    <w:uiPriority w:val="0"/>
    <w:pPr>
      <w:spacing w:line="546" w:lineRule="atLeast"/>
    </w:pPr>
    <w:rPr>
      <w:rFonts w:ascii="仿宋_GB2312" w:eastAsia="仿宋_GB2312" w:cs="Times New Roman"/>
      <w:color w:val="auto"/>
    </w:rPr>
  </w:style>
  <w:style w:type="paragraph" w:customStyle="1" w:styleId="2386">
    <w:name w:val="单元格文字（居中）"/>
    <w:basedOn w:val="1"/>
    <w:qFormat/>
    <w:uiPriority w:val="0"/>
    <w:pPr>
      <w:widowControl w:val="0"/>
      <w:spacing w:line="312" w:lineRule="auto"/>
      <w:ind w:firstLine="0" w:firstLineChars="0"/>
      <w:jc w:val="center"/>
    </w:pPr>
    <w:rPr>
      <w:rFonts w:ascii="Calibri" w:cs="宋体"/>
      <w:sz w:val="21"/>
      <w:szCs w:val="20"/>
    </w:rPr>
  </w:style>
  <w:style w:type="paragraph" w:customStyle="1" w:styleId="2387">
    <w:name w:val="公文标题2"/>
    <w:basedOn w:val="4"/>
    <w:next w:val="1"/>
    <w:qFormat/>
    <w:uiPriority w:val="0"/>
    <w:pPr>
      <w:keepLines w:val="0"/>
      <w:widowControl w:val="0"/>
      <w:numPr>
        <w:ilvl w:val="1"/>
        <w:numId w:val="50"/>
      </w:numPr>
      <w:adjustRightInd w:val="0"/>
      <w:snapToGrid w:val="0"/>
      <w:spacing w:before="0" w:beforeLines="0" w:after="0" w:afterLines="0" w:line="560" w:lineRule="exact"/>
      <w:ind w:firstLine="200"/>
    </w:pPr>
    <w:rPr>
      <w:rFonts w:ascii="仿宋_GB2312" w:hAnsi="仿宋" w:eastAsia="仿宋_GB2312"/>
      <w:b/>
      <w:color w:val="FF0000"/>
      <w:sz w:val="30"/>
      <w:szCs w:val="30"/>
    </w:rPr>
  </w:style>
  <w:style w:type="paragraph" w:customStyle="1" w:styleId="2388">
    <w:name w:val="WW-正文缩进1"/>
    <w:basedOn w:val="1"/>
    <w:qFormat/>
    <w:uiPriority w:val="0"/>
    <w:pPr>
      <w:widowControl w:val="0"/>
      <w:suppressAutoHyphens/>
      <w:spacing w:line="400" w:lineRule="atLeast"/>
      <w:ind w:left="567" w:firstLine="510" w:firstLineChars="0"/>
      <w:jc w:val="both"/>
    </w:pPr>
    <w:rPr>
      <w:rFonts w:ascii="Calibri"/>
      <w:sz w:val="21"/>
      <w:szCs w:val="20"/>
      <w:lang w:eastAsia="ar-SA"/>
    </w:rPr>
  </w:style>
  <w:style w:type="paragraph" w:customStyle="1" w:styleId="2389">
    <w:name w:val="8级标题"/>
    <w:basedOn w:val="179"/>
    <w:qFormat/>
    <w:uiPriority w:val="0"/>
    <w:pPr>
      <w:keepNext/>
      <w:widowControl w:val="0"/>
      <w:numPr>
        <w:ilvl w:val="7"/>
        <w:numId w:val="23"/>
      </w:numPr>
      <w:tabs>
        <w:tab w:val="left" w:pos="360"/>
      </w:tabs>
      <w:spacing w:before="156"/>
      <w:ind w:left="0" w:firstLine="0" w:firstLineChars="0"/>
      <w:outlineLvl w:val="7"/>
    </w:pPr>
    <w:rPr>
      <w:b/>
      <w:szCs w:val="28"/>
    </w:rPr>
  </w:style>
  <w:style w:type="paragraph" w:customStyle="1" w:styleId="2390">
    <w:name w:val="xl32"/>
    <w:basedOn w:val="1"/>
    <w:qFormat/>
    <w:uiPriority w:val="0"/>
    <w:pPr>
      <w:spacing w:before="100" w:beforeLines="50" w:beforeAutospacing="1" w:after="100" w:afterAutospacing="1"/>
      <w:ind w:firstLine="200"/>
    </w:pPr>
    <w:rPr>
      <w:kern w:val="0"/>
      <w:sz w:val="21"/>
    </w:rPr>
  </w:style>
  <w:style w:type="paragraph" w:customStyle="1" w:styleId="2391">
    <w:name w:val="Char Char Char Char Char Char4"/>
    <w:basedOn w:val="1"/>
    <w:qFormat/>
    <w:uiPriority w:val="99"/>
    <w:pPr>
      <w:ind w:firstLine="0" w:firstLineChars="0"/>
    </w:pPr>
    <w:rPr>
      <w:rFonts w:ascii="Tahoma" w:hAnsi="Tahoma"/>
      <w:kern w:val="0"/>
      <w:sz w:val="21"/>
      <w:szCs w:val="20"/>
    </w:rPr>
  </w:style>
  <w:style w:type="paragraph" w:customStyle="1" w:styleId="2392">
    <w:name w:val="xl219"/>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jc w:val="right"/>
    </w:pPr>
    <w:rPr>
      <w:rFonts w:ascii="Calibri"/>
      <w:b/>
      <w:bCs/>
      <w:kern w:val="0"/>
      <w:sz w:val="21"/>
      <w:szCs w:val="21"/>
    </w:rPr>
  </w:style>
  <w:style w:type="paragraph" w:customStyle="1" w:styleId="2393">
    <w:name w:val="1）编号"/>
    <w:basedOn w:val="1"/>
    <w:qFormat/>
    <w:uiPriority w:val="99"/>
    <w:pPr>
      <w:numPr>
        <w:ilvl w:val="0"/>
        <w:numId w:val="95"/>
      </w:numPr>
      <w:tabs>
        <w:tab w:val="left" w:pos="360"/>
      </w:tabs>
      <w:ind w:left="200" w:leftChars="200" w:hanging="200" w:hangingChars="200"/>
    </w:pPr>
    <w:rPr>
      <w:rFonts w:hint="eastAsia" w:ascii="Calibri" w:hAnsi="Calibri" w:eastAsia="仿宋_GB2312" w:cs="宋体"/>
      <w:color w:val="000000"/>
      <w:sz w:val="28"/>
      <w:szCs w:val="21"/>
    </w:rPr>
  </w:style>
  <w:style w:type="paragraph" w:customStyle="1" w:styleId="2394">
    <w:name w:val="Table Note"/>
    <w:basedOn w:val="1"/>
    <w:qFormat/>
    <w:uiPriority w:val="0"/>
    <w:pPr>
      <w:keepLines/>
      <w:topLinePunct/>
      <w:adjustRightInd w:val="0"/>
      <w:snapToGrid w:val="0"/>
      <w:spacing w:beforeLines="50" w:after="80" w:line="440" w:lineRule="atLeast"/>
      <w:ind w:left="805" w:leftChars="805" w:firstLine="200"/>
    </w:pPr>
    <w:rPr>
      <w:rFonts w:ascii="Calibri" w:cs="Arial"/>
      <w:color w:val="000000"/>
      <w:kern w:val="0"/>
      <w:sz w:val="18"/>
      <w:szCs w:val="18"/>
    </w:rPr>
  </w:style>
  <w:style w:type="paragraph" w:customStyle="1" w:styleId="2395">
    <w:name w:val="样式 表格文字 +"/>
    <w:basedOn w:val="182"/>
    <w:qFormat/>
    <w:uiPriority w:val="99"/>
    <w:pPr>
      <w:widowControl w:val="0"/>
      <w:adjustRightInd w:val="0"/>
      <w:snapToGrid w:val="0"/>
      <w:spacing w:before="0" w:after="0" w:line="240" w:lineRule="auto"/>
      <w:ind w:firstLine="0" w:firstLineChars="0"/>
      <w:jc w:val="center"/>
    </w:pPr>
    <w:rPr>
      <w:rFonts w:ascii="Franklin Gothic Demi" w:hAnsi="Franklin Gothic Demi" w:eastAsia="仿宋_GB2312"/>
      <w:spacing w:val="0"/>
      <w:szCs w:val="24"/>
    </w:rPr>
  </w:style>
  <w:style w:type="paragraph" w:customStyle="1" w:styleId="2396">
    <w:name w:val="样式 样式 正文文字缩进 + 四号 首行缩进:  2 字符 行距: 1.5 倍行距 + 首行缩进:  2 字符"/>
    <w:basedOn w:val="1"/>
    <w:qFormat/>
    <w:uiPriority w:val="99"/>
    <w:pPr>
      <w:widowControl w:val="0"/>
      <w:ind w:firstLine="200"/>
      <w:jc w:val="both"/>
    </w:pPr>
    <w:rPr>
      <w:rFonts w:ascii="Calibri"/>
      <w:sz w:val="21"/>
      <w:szCs w:val="20"/>
    </w:rPr>
  </w:style>
  <w:style w:type="paragraph" w:customStyle="1" w:styleId="2397">
    <w:name w:val="xl114"/>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2398">
    <w:name w:val="正文段落样式"/>
    <w:basedOn w:val="1"/>
    <w:qFormat/>
    <w:uiPriority w:val="0"/>
    <w:pPr>
      <w:widowControl w:val="0"/>
      <w:spacing w:line="240" w:lineRule="auto"/>
      <w:ind w:left="446" w:leftChars="212" w:hanging="1" w:firstLineChars="0"/>
      <w:jc w:val="both"/>
    </w:pPr>
    <w:rPr>
      <w:rFonts w:ascii="Calibri" w:cs="宋体"/>
      <w:sz w:val="21"/>
      <w:szCs w:val="20"/>
    </w:rPr>
  </w:style>
  <w:style w:type="paragraph" w:customStyle="1" w:styleId="2399">
    <w:name w:val="封面内容3"/>
    <w:basedOn w:val="1"/>
    <w:qFormat/>
    <w:uiPriority w:val="99"/>
    <w:pPr>
      <w:widowControl w:val="0"/>
      <w:ind w:firstLine="0" w:firstLineChars="0"/>
      <w:jc w:val="center"/>
    </w:pPr>
    <w:rPr>
      <w:rFonts w:ascii="Calibri" w:eastAsia="方正小标宋简体"/>
      <w:sz w:val="32"/>
      <w:szCs w:val="20"/>
    </w:rPr>
  </w:style>
  <w:style w:type="paragraph" w:customStyle="1" w:styleId="2400">
    <w:name w:val="SubjectLine"/>
    <w:basedOn w:val="1"/>
    <w:next w:val="1"/>
    <w:qFormat/>
    <w:uiPriority w:val="0"/>
    <w:pPr>
      <w:keepNext/>
      <w:autoSpaceDE w:val="0"/>
      <w:autoSpaceDN w:val="0"/>
      <w:adjustRightInd w:val="0"/>
      <w:spacing w:before="240" w:after="120"/>
      <w:ind w:right="3" w:firstLine="0" w:firstLineChars="0"/>
      <w:jc w:val="both"/>
      <w:textAlignment w:val="bottom"/>
    </w:pPr>
    <w:rPr>
      <w:rFonts w:ascii="Book Antiqua" w:hAnsi="Book Antiqua" w:eastAsia="仿宋"/>
      <w:kern w:val="0"/>
      <w:sz w:val="21"/>
      <w:u w:val="single"/>
    </w:rPr>
  </w:style>
  <w:style w:type="paragraph" w:customStyle="1" w:styleId="2401">
    <w:name w:val="ExLn3"/>
    <w:basedOn w:val="1"/>
    <w:qFormat/>
    <w:uiPriority w:val="0"/>
    <w:pPr>
      <w:keepNext/>
      <w:keepLines/>
      <w:tabs>
        <w:tab w:val="left" w:pos="1000"/>
        <w:tab w:val="left" w:pos="1400"/>
        <w:tab w:val="left" w:pos="1800"/>
        <w:tab w:val="left" w:pos="2200"/>
        <w:tab w:val="left" w:pos="2600"/>
        <w:tab w:val="left" w:pos="3000"/>
        <w:tab w:val="left" w:pos="3400"/>
        <w:tab w:val="left" w:pos="3800"/>
        <w:tab w:val="left" w:pos="4200"/>
      </w:tabs>
      <w:spacing w:line="240" w:lineRule="exact"/>
      <w:ind w:left="1984" w:hanging="2880" w:firstLineChars="0"/>
    </w:pPr>
    <w:rPr>
      <w:rFonts w:ascii="Lucida Sans Typewriter" w:hAnsi="Lucida Sans Typewriter"/>
      <w:kern w:val="0"/>
      <w:sz w:val="18"/>
      <w:szCs w:val="20"/>
      <w:lang w:eastAsia="en-US"/>
    </w:rPr>
  </w:style>
  <w:style w:type="paragraph" w:customStyle="1" w:styleId="2402">
    <w:name w:val="二级符号（非加粗）"/>
    <w:basedOn w:val="1"/>
    <w:qFormat/>
    <w:uiPriority w:val="0"/>
    <w:pPr>
      <w:widowControl w:val="0"/>
      <w:numPr>
        <w:ilvl w:val="0"/>
        <w:numId w:val="96"/>
      </w:numPr>
      <w:tabs>
        <w:tab w:val="left" w:pos="360"/>
        <w:tab w:val="left" w:pos="403"/>
      </w:tabs>
      <w:ind w:left="846" w:leftChars="200" w:firstLine="0" w:firstLineChars="0"/>
      <w:jc w:val="both"/>
    </w:pPr>
    <w:rPr>
      <w:rFonts w:ascii="Calibri"/>
      <w:sz w:val="21"/>
      <w:szCs w:val="21"/>
    </w:rPr>
  </w:style>
  <w:style w:type="paragraph" w:customStyle="1" w:styleId="2403">
    <w:name w:val="样式 样式 左侧:  2 字符 + 段前: 5 磅 段后: 5 磅"/>
    <w:basedOn w:val="1"/>
    <w:qFormat/>
    <w:uiPriority w:val="0"/>
    <w:pPr>
      <w:widowControl w:val="0"/>
      <w:ind w:firstLine="200"/>
      <w:jc w:val="both"/>
    </w:pPr>
    <w:rPr>
      <w:rFonts w:ascii="Calibri" w:eastAsia="仿宋" w:cs="宋体"/>
      <w:sz w:val="21"/>
      <w:szCs w:val="20"/>
    </w:rPr>
  </w:style>
  <w:style w:type="paragraph" w:customStyle="1" w:styleId="2404">
    <w:name w:val="title2"/>
    <w:basedOn w:val="1"/>
    <w:qFormat/>
    <w:uiPriority w:val="99"/>
    <w:pPr>
      <w:spacing w:before="100" w:beforeAutospacing="1" w:after="100" w:afterAutospacing="1"/>
      <w:ind w:firstLine="566" w:firstLineChars="236"/>
    </w:pPr>
    <w:rPr>
      <w:rFonts w:cs="宋体"/>
      <w:color w:val="000000"/>
      <w:kern w:val="0"/>
      <w:sz w:val="21"/>
      <w:szCs w:val="28"/>
    </w:rPr>
  </w:style>
  <w:style w:type="paragraph" w:customStyle="1" w:styleId="2405">
    <w:name w:val="msoacetate"/>
    <w:basedOn w:val="1"/>
    <w:qFormat/>
    <w:uiPriority w:val="0"/>
    <w:pPr>
      <w:widowControl w:val="0"/>
      <w:spacing w:line="240" w:lineRule="auto"/>
      <w:ind w:firstLine="0" w:firstLineChars="0"/>
      <w:jc w:val="both"/>
    </w:pPr>
    <w:rPr>
      <w:rFonts w:ascii="Calibri" w:eastAsia="仿宋"/>
      <w:sz w:val="18"/>
      <w:szCs w:val="18"/>
    </w:rPr>
  </w:style>
  <w:style w:type="paragraph" w:customStyle="1" w:styleId="2406">
    <w:name w:val="wmcz"/>
    <w:basedOn w:val="1"/>
    <w:qFormat/>
    <w:uiPriority w:val="99"/>
    <w:pPr>
      <w:spacing w:before="100" w:beforeAutospacing="1" w:after="100" w:afterAutospacing="1"/>
      <w:ind w:firstLine="566" w:firstLineChars="236"/>
    </w:pPr>
    <w:rPr>
      <w:rFonts w:cs="宋体"/>
      <w:color w:val="000000"/>
      <w:kern w:val="0"/>
      <w:sz w:val="21"/>
      <w:szCs w:val="20"/>
    </w:rPr>
  </w:style>
  <w:style w:type="paragraph" w:customStyle="1" w:styleId="2407">
    <w:name w:val="Char Char Char Char Char Char Char Char Char2"/>
    <w:basedOn w:val="1"/>
    <w:qFormat/>
    <w:uiPriority w:val="99"/>
    <w:pPr>
      <w:ind w:firstLine="0" w:firstLineChars="0"/>
    </w:pPr>
    <w:rPr>
      <w:rFonts w:ascii="Tahoma" w:hAnsi="Tahoma"/>
      <w:kern w:val="0"/>
      <w:sz w:val="21"/>
      <w:szCs w:val="20"/>
    </w:rPr>
  </w:style>
  <w:style w:type="paragraph" w:customStyle="1" w:styleId="2408">
    <w:name w:val="正文缩进3"/>
    <w:basedOn w:val="1"/>
    <w:qFormat/>
    <w:uiPriority w:val="0"/>
    <w:pPr>
      <w:widowControl w:val="0"/>
      <w:adjustRightInd w:val="0"/>
      <w:snapToGrid w:val="0"/>
      <w:ind w:firstLine="420"/>
      <w:jc w:val="both"/>
    </w:pPr>
    <w:rPr>
      <w:rFonts w:ascii="Calibri" w:hAnsi="Calibri"/>
      <w:sz w:val="21"/>
    </w:rPr>
  </w:style>
  <w:style w:type="paragraph" w:customStyle="1" w:styleId="2409">
    <w:name w:val="样式 10 磅 黑色 行距: 单倍行距"/>
    <w:basedOn w:val="1"/>
    <w:qFormat/>
    <w:uiPriority w:val="0"/>
    <w:pPr>
      <w:spacing w:line="240" w:lineRule="auto"/>
      <w:ind w:firstLine="0" w:firstLineChars="0"/>
    </w:pPr>
    <w:rPr>
      <w:rFonts w:ascii="Arial" w:hAnsi="Arial" w:eastAsia="仿宋" w:cs="宋体"/>
      <w:color w:val="000000"/>
      <w:kern w:val="0"/>
      <w:sz w:val="18"/>
      <w:szCs w:val="20"/>
      <w:lang w:val="en-GB" w:eastAsia="en-US"/>
    </w:rPr>
  </w:style>
  <w:style w:type="paragraph" w:customStyle="1" w:styleId="2410">
    <w:name w:val="Char1 Char Char Char12"/>
    <w:basedOn w:val="1"/>
    <w:qFormat/>
    <w:uiPriority w:val="0"/>
    <w:pPr>
      <w:widowControl w:val="0"/>
      <w:spacing w:line="240" w:lineRule="auto"/>
      <w:ind w:firstLine="0" w:firstLineChars="0"/>
      <w:jc w:val="both"/>
    </w:pPr>
    <w:rPr>
      <w:rFonts w:ascii="Tahoma" w:hAnsi="Tahoma" w:eastAsia="仿宋_GB2312"/>
      <w:sz w:val="21"/>
      <w:szCs w:val="20"/>
    </w:rPr>
  </w:style>
  <w:style w:type="paragraph" w:customStyle="1" w:styleId="2411">
    <w:name w:val="我的样式"/>
    <w:basedOn w:val="1"/>
    <w:qFormat/>
    <w:uiPriority w:val="0"/>
    <w:pPr>
      <w:widowControl w:val="0"/>
      <w:spacing w:line="240" w:lineRule="auto"/>
      <w:ind w:firstLine="0" w:firstLineChars="0"/>
      <w:jc w:val="both"/>
    </w:pPr>
    <w:rPr>
      <w:rFonts w:ascii="Calibri" w:eastAsia="仿宋"/>
      <w:b/>
      <w:sz w:val="21"/>
    </w:rPr>
  </w:style>
  <w:style w:type="paragraph" w:customStyle="1" w:styleId="2412">
    <w:name w:val="AxureTableCellText"/>
    <w:basedOn w:val="1"/>
    <w:qFormat/>
    <w:uiPriority w:val="0"/>
    <w:pPr>
      <w:spacing w:before="60" w:beforeLines="50" w:after="60"/>
      <w:ind w:firstLine="200"/>
    </w:pPr>
    <w:rPr>
      <w:rFonts w:ascii="Arial" w:hAnsi="Arial" w:cs="Arial"/>
      <w:kern w:val="0"/>
      <w:sz w:val="16"/>
      <w:lang w:eastAsia="en-US"/>
    </w:rPr>
  </w:style>
  <w:style w:type="paragraph" w:customStyle="1" w:styleId="2413">
    <w:name w:val="默认段落字体 Para Char Char Char Char Char Char"/>
    <w:basedOn w:val="1"/>
    <w:qFormat/>
    <w:uiPriority w:val="99"/>
    <w:pPr>
      <w:widowControl w:val="0"/>
      <w:spacing w:line="240" w:lineRule="auto"/>
      <w:ind w:firstLine="0" w:firstLineChars="0"/>
      <w:jc w:val="both"/>
    </w:pPr>
    <w:rPr>
      <w:rFonts w:ascii="Tahoma" w:hAnsi="Tahoma"/>
      <w:sz w:val="21"/>
      <w:szCs w:val="20"/>
    </w:rPr>
  </w:style>
  <w:style w:type="paragraph" w:customStyle="1" w:styleId="2414">
    <w:name w:val="底层正文"/>
    <w:basedOn w:val="1"/>
    <w:qFormat/>
    <w:uiPriority w:val="0"/>
    <w:pPr>
      <w:widowControl w:val="0"/>
      <w:spacing w:before="60" w:afterLines="50" w:line="240" w:lineRule="auto"/>
      <w:ind w:left="360" w:firstLine="420" w:firstLineChars="0"/>
      <w:jc w:val="both"/>
    </w:pPr>
    <w:rPr>
      <w:rFonts w:ascii="Calibri" w:cs="宋体"/>
      <w:sz w:val="21"/>
      <w:szCs w:val="20"/>
    </w:rPr>
  </w:style>
  <w:style w:type="paragraph" w:customStyle="1" w:styleId="2415">
    <w:name w:val="CM81"/>
    <w:basedOn w:val="304"/>
    <w:next w:val="304"/>
    <w:qFormat/>
    <w:uiPriority w:val="0"/>
    <w:pPr>
      <w:spacing w:line="546" w:lineRule="atLeast"/>
    </w:pPr>
    <w:rPr>
      <w:rFonts w:ascii="仿宋_GB2312" w:eastAsia="仿宋_GB2312" w:cs="Times New Roman"/>
      <w:color w:val="auto"/>
    </w:rPr>
  </w:style>
  <w:style w:type="paragraph" w:customStyle="1" w:styleId="2416">
    <w:name w:val="CSS3级正文"/>
    <w:basedOn w:val="1"/>
    <w:qFormat/>
    <w:uiPriority w:val="99"/>
    <w:pPr>
      <w:widowControl w:val="0"/>
      <w:ind w:left="960" w:leftChars="400" w:firstLine="200"/>
    </w:pPr>
    <w:rPr>
      <w:rFonts w:ascii="Calibri" w:cs="宋体"/>
      <w:sz w:val="21"/>
      <w:szCs w:val="20"/>
    </w:rPr>
  </w:style>
  <w:style w:type="paragraph" w:customStyle="1" w:styleId="2417">
    <w:name w:val="Heading Right"/>
    <w:basedOn w:val="1"/>
    <w:qFormat/>
    <w:uiPriority w:val="0"/>
    <w:pPr>
      <w:topLinePunct/>
      <w:adjustRightInd w:val="0"/>
      <w:snapToGrid w:val="0"/>
      <w:spacing w:beforeLines="50" w:line="440" w:lineRule="atLeast"/>
      <w:ind w:firstLine="200"/>
      <w:jc w:val="right"/>
    </w:pPr>
    <w:rPr>
      <w:rFonts w:ascii="Calibri" w:cs="Arial"/>
      <w:sz w:val="21"/>
      <w:szCs w:val="20"/>
    </w:rPr>
  </w:style>
  <w:style w:type="paragraph" w:customStyle="1" w:styleId="2418">
    <w:name w:val="正文（缩进）"/>
    <w:basedOn w:val="1"/>
    <w:qFormat/>
    <w:uiPriority w:val="0"/>
    <w:pPr>
      <w:spacing w:before="156" w:after="156" w:line="240" w:lineRule="auto"/>
    </w:pPr>
    <w:rPr>
      <w:rFonts w:ascii="仿宋_GB2312" w:eastAsia="仿宋_GB2312"/>
      <w:kern w:val="0"/>
      <w:sz w:val="21"/>
    </w:rPr>
  </w:style>
  <w:style w:type="paragraph" w:customStyle="1" w:styleId="2419">
    <w:name w:val="Style Heading 3H3l3CT小标题中 + Line spacing:  1.5 lines1"/>
    <w:basedOn w:val="5"/>
    <w:next w:val="21"/>
    <w:qFormat/>
    <w:uiPriority w:val="99"/>
    <w:pPr>
      <w:keepLines w:val="0"/>
      <w:numPr>
        <w:ilvl w:val="0"/>
        <w:numId w:val="0"/>
      </w:numPr>
      <w:tabs>
        <w:tab w:val="left" w:pos="1140"/>
      </w:tabs>
      <w:spacing w:before="100" w:beforeAutospacing="1" w:after="100" w:afterAutospacing="1" w:line="360" w:lineRule="auto"/>
      <w:ind w:left="720" w:hanging="720"/>
    </w:pPr>
    <w:rPr>
      <w:rFonts w:ascii="Calibri" w:hAnsi="宋体"/>
      <w:b/>
      <w:bCs w:val="0"/>
      <w:kern w:val="0"/>
      <w:sz w:val="30"/>
      <w:szCs w:val="20"/>
    </w:rPr>
  </w:style>
  <w:style w:type="paragraph" w:customStyle="1" w:styleId="2420">
    <w:name w:val="xl127"/>
    <w:basedOn w:val="1"/>
    <w:qFormat/>
    <w:uiPriority w:val="0"/>
    <w:pPr>
      <w:pBdr>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2421">
    <w:name w:val="xl410"/>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21"/>
      <w:szCs w:val="20"/>
    </w:rPr>
  </w:style>
  <w:style w:type="paragraph" w:customStyle="1" w:styleId="2422">
    <w:name w:val="10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423">
    <w:name w:val="style25"/>
    <w:basedOn w:val="1"/>
    <w:qFormat/>
    <w:uiPriority w:val="0"/>
    <w:pPr>
      <w:spacing w:before="100" w:beforeAutospacing="1" w:after="100" w:afterAutospacing="1" w:line="240" w:lineRule="auto"/>
      <w:ind w:firstLine="0" w:firstLineChars="0"/>
    </w:pPr>
    <w:rPr>
      <w:rFonts w:cs="宋体"/>
      <w:kern w:val="0"/>
      <w:sz w:val="18"/>
      <w:szCs w:val="18"/>
    </w:rPr>
  </w:style>
  <w:style w:type="paragraph" w:customStyle="1" w:styleId="2424">
    <w:name w:val="样式 四号 行距: 1.5 倍行距 首行缩进:  2 字符"/>
    <w:basedOn w:val="1"/>
    <w:qFormat/>
    <w:uiPriority w:val="99"/>
    <w:pPr>
      <w:widowControl w:val="0"/>
      <w:spacing w:beforeLines="25" w:afterLines="25"/>
      <w:ind w:firstLine="200"/>
      <w:jc w:val="both"/>
    </w:pPr>
    <w:rPr>
      <w:rFonts w:eastAsia="仿宋_GB2312"/>
      <w:sz w:val="21"/>
    </w:rPr>
  </w:style>
  <w:style w:type="paragraph" w:customStyle="1" w:styleId="2425">
    <w:name w:val="Table_Title"/>
    <w:basedOn w:val="1"/>
    <w:next w:val="1"/>
    <w:qFormat/>
    <w:uiPriority w:val="0"/>
    <w:pPr>
      <w:keepNext/>
      <w:keepLines/>
      <w:spacing w:before="240" w:after="60"/>
      <w:ind w:firstLine="0" w:firstLineChars="0"/>
    </w:pPr>
    <w:rPr>
      <w:rFonts w:ascii="Arial" w:hAnsi="Arial" w:eastAsia="仿宋"/>
      <w:b/>
      <w:kern w:val="0"/>
      <w:sz w:val="21"/>
      <w:szCs w:val="20"/>
      <w:lang w:val="en-GB" w:eastAsia="en-US"/>
    </w:rPr>
  </w:style>
  <w:style w:type="paragraph" w:customStyle="1" w:styleId="2426">
    <w:name w:val="样式 样式 标题 3标题三h3H3level_3PIM 3Level 3 HeadHeading 3 - oldsec... +...2"/>
    <w:basedOn w:val="1"/>
    <w:qFormat/>
    <w:uiPriority w:val="99"/>
    <w:pPr>
      <w:keepNext/>
      <w:keepLines/>
      <w:tabs>
        <w:tab w:val="left" w:pos="1911"/>
      </w:tabs>
      <w:spacing w:beforeLines="100" w:afterLines="100"/>
      <w:ind w:firstLine="0" w:firstLineChars="0"/>
      <w:outlineLvl w:val="2"/>
    </w:pPr>
    <w:rPr>
      <w:rFonts w:eastAsia="Times New Roman" w:cs="宋体"/>
      <w:b/>
      <w:bCs/>
      <w:kern w:val="0"/>
      <w:sz w:val="32"/>
      <w:szCs w:val="20"/>
    </w:rPr>
  </w:style>
  <w:style w:type="paragraph" w:customStyle="1" w:styleId="2427">
    <w:name w:val="q3 Char"/>
    <w:basedOn w:val="84"/>
    <w:next w:val="1"/>
    <w:qFormat/>
    <w:uiPriority w:val="0"/>
    <w:pPr>
      <w:tabs>
        <w:tab w:val="left" w:pos="1080"/>
      </w:tabs>
      <w:autoSpaceDE/>
      <w:autoSpaceDN/>
      <w:spacing w:before="240" w:after="60" w:line="360" w:lineRule="auto"/>
      <w:ind w:left="425" w:firstLine="0" w:firstLineChars="0"/>
      <w:outlineLvl w:val="2"/>
    </w:pPr>
    <w:rPr>
      <w:rFonts w:ascii="Arial" w:hAnsi="Arial" w:eastAsia="宋体" w:cs="Arial"/>
      <w:kern w:val="2"/>
      <w:sz w:val="28"/>
      <w:szCs w:val="32"/>
    </w:rPr>
  </w:style>
  <w:style w:type="paragraph" w:customStyle="1" w:styleId="2428">
    <w:name w:val="表文"/>
    <w:basedOn w:val="21"/>
    <w:qFormat/>
    <w:uiPriority w:val="99"/>
    <w:pPr>
      <w:widowControl/>
      <w:adjustRightInd w:val="0"/>
      <w:snapToGrid w:val="0"/>
      <w:spacing w:line="360" w:lineRule="auto"/>
      <w:ind w:firstLine="0" w:firstLineChars="236"/>
      <w:jc w:val="left"/>
    </w:pPr>
    <w:rPr>
      <w:rFonts w:ascii="Tahoma" w:hAnsi="Tahoma" w:cs="宋体"/>
      <w:color w:val="000000"/>
      <w:kern w:val="2"/>
      <w:szCs w:val="28"/>
    </w:rPr>
  </w:style>
  <w:style w:type="paragraph" w:customStyle="1" w:styleId="2429">
    <w:name w:val="正文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2430">
    <w:name w:val="Char Char Char Char Char Char Char Char Char Char Char Char Char Char Char1 Char2"/>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431">
    <w:name w:val="样式 样式 样式 段前: 0.2 行 段后: 0.2 行 + 首行缩进:  2 字符 + 首行缩进:  2 字符"/>
    <w:basedOn w:val="1"/>
    <w:qFormat/>
    <w:uiPriority w:val="99"/>
    <w:pPr>
      <w:widowControl w:val="0"/>
      <w:snapToGrid w:val="0"/>
      <w:ind w:firstLine="420"/>
      <w:jc w:val="both"/>
    </w:pPr>
    <w:rPr>
      <w:rFonts w:ascii="Calibri" w:cs="宋体"/>
      <w:sz w:val="21"/>
      <w:szCs w:val="20"/>
    </w:rPr>
  </w:style>
  <w:style w:type="paragraph" w:customStyle="1" w:styleId="2432">
    <w:name w:val="p20"/>
    <w:basedOn w:val="1"/>
    <w:qFormat/>
    <w:uiPriority w:val="0"/>
    <w:pPr>
      <w:spacing w:line="300" w:lineRule="auto"/>
      <w:ind w:left="420" w:hanging="315" w:firstLineChars="0"/>
      <w:jc w:val="both"/>
    </w:pPr>
    <w:rPr>
      <w:rFonts w:ascii="Calibri"/>
      <w:kern w:val="0"/>
      <w:sz w:val="21"/>
    </w:rPr>
  </w:style>
  <w:style w:type="paragraph" w:customStyle="1" w:styleId="2433">
    <w:name w:val="xl20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Arial Unicode MS" w:hAnsi="Arial Unicode MS" w:eastAsia="Arial Unicode MS" w:cs="Arial Unicode MS"/>
      <w:color w:val="000000"/>
      <w:kern w:val="0"/>
      <w:sz w:val="21"/>
      <w:szCs w:val="20"/>
    </w:rPr>
  </w:style>
  <w:style w:type="paragraph" w:customStyle="1" w:styleId="2434">
    <w:name w:val="textyellow"/>
    <w:basedOn w:val="1"/>
    <w:qFormat/>
    <w:uiPriority w:val="0"/>
    <w:pPr>
      <w:spacing w:before="100" w:beforeAutospacing="1" w:after="100" w:afterAutospacing="1"/>
      <w:ind w:firstLine="0" w:firstLineChars="0"/>
    </w:pPr>
    <w:rPr>
      <w:rFonts w:hint="eastAsia" w:eastAsia="仿宋"/>
      <w:color w:val="FFCC00"/>
      <w:kern w:val="0"/>
      <w:sz w:val="21"/>
      <w:szCs w:val="21"/>
    </w:rPr>
  </w:style>
  <w:style w:type="paragraph" w:customStyle="1" w:styleId="2435">
    <w:name w:val="样式 小四 段前: 7.8 磅 行距: 1.5 倍行距"/>
    <w:basedOn w:val="1"/>
    <w:qFormat/>
    <w:uiPriority w:val="0"/>
    <w:pPr>
      <w:spacing w:before="156"/>
    </w:pPr>
    <w:rPr>
      <w:rFonts w:ascii="Calibri" w:cs="宋体"/>
      <w:sz w:val="28"/>
      <w:szCs w:val="20"/>
    </w:rPr>
  </w:style>
  <w:style w:type="paragraph" w:customStyle="1" w:styleId="2436">
    <w:name w:val="作者"/>
    <w:basedOn w:val="1"/>
    <w:qFormat/>
    <w:uiPriority w:val="0"/>
    <w:pPr>
      <w:widowControl w:val="0"/>
      <w:spacing w:before="120" w:after="120"/>
      <w:ind w:firstLine="0" w:firstLineChars="0"/>
    </w:pPr>
    <w:rPr>
      <w:rFonts w:ascii="Calibri" w:eastAsia="黑体"/>
      <w:sz w:val="28"/>
      <w:szCs w:val="20"/>
    </w:rPr>
  </w:style>
  <w:style w:type="paragraph" w:customStyle="1" w:styleId="2437">
    <w:name w:val="xl211"/>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cs="宋体"/>
      <w:kern w:val="0"/>
      <w:sz w:val="21"/>
      <w:szCs w:val="21"/>
    </w:rPr>
  </w:style>
  <w:style w:type="paragraph" w:customStyle="1" w:styleId="2438">
    <w:name w:val="第1层正文"/>
    <w:basedOn w:val="1"/>
    <w:qFormat/>
    <w:uiPriority w:val="0"/>
    <w:pPr>
      <w:widowControl w:val="0"/>
      <w:tabs>
        <w:tab w:val="left" w:pos="945"/>
      </w:tabs>
      <w:spacing w:before="60" w:after="60" w:line="0" w:lineRule="atLeast"/>
      <w:ind w:left="947" w:firstLine="0" w:firstLineChars="0"/>
      <w:jc w:val="both"/>
    </w:pPr>
    <w:rPr>
      <w:rFonts w:ascii="Calibri" w:eastAsia="仿宋"/>
      <w:sz w:val="21"/>
    </w:rPr>
  </w:style>
  <w:style w:type="paragraph" w:customStyle="1" w:styleId="2439">
    <w:name w:val="Title 5"/>
    <w:basedOn w:val="7"/>
    <w:next w:val="86"/>
    <w:qFormat/>
    <w:uiPriority w:val="0"/>
    <w:pPr>
      <w:numPr>
        <w:ilvl w:val="0"/>
        <w:numId w:val="97"/>
      </w:numPr>
      <w:tabs>
        <w:tab w:val="left" w:pos="360"/>
        <w:tab w:val="left" w:pos="842"/>
      </w:tabs>
      <w:spacing w:before="280" w:after="290" w:line="374" w:lineRule="auto"/>
      <w:ind w:left="0" w:hanging="432"/>
      <w:jc w:val="both"/>
    </w:pPr>
    <w:rPr>
      <w:rFonts w:ascii="Calibri" w:hAnsi="Calibri" w:eastAsia="宋体"/>
      <w:b/>
      <w:w w:val="100"/>
      <w:kern w:val="2"/>
      <w:sz w:val="21"/>
      <w:szCs w:val="28"/>
    </w:rPr>
  </w:style>
  <w:style w:type="paragraph" w:customStyle="1" w:styleId="2440">
    <w:name w:val="项目介绍"/>
    <w:basedOn w:val="1"/>
    <w:qFormat/>
    <w:uiPriority w:val="99"/>
    <w:pPr>
      <w:tabs>
        <w:tab w:val="left" w:pos="2730"/>
        <w:tab w:val="left" w:pos="5000"/>
        <w:tab w:val="left" w:pos="5600"/>
      </w:tabs>
      <w:snapToGrid w:val="0"/>
      <w:ind w:firstLine="566" w:firstLineChars="236"/>
    </w:pPr>
    <w:rPr>
      <w:rFonts w:eastAsia="楷体_GB2312" w:cs="宋体"/>
      <w:bCs/>
      <w:color w:val="000000"/>
      <w:kern w:val="21"/>
      <w:sz w:val="21"/>
      <w:szCs w:val="28"/>
    </w:rPr>
  </w:style>
  <w:style w:type="paragraph" w:customStyle="1" w:styleId="2441">
    <w:name w:val="样式 目录 1 + 段前: 0 磅 段后: 0 磅"/>
    <w:basedOn w:val="59"/>
    <w:qFormat/>
    <w:uiPriority w:val="0"/>
    <w:pPr>
      <w:widowControl w:val="0"/>
      <w:adjustRightInd w:val="0"/>
      <w:snapToGrid w:val="0"/>
      <w:spacing w:before="120" w:line="440" w:lineRule="atLeast"/>
    </w:pPr>
    <w:rPr>
      <w:rFonts w:ascii="Calibri" w:hAnsi="Calibri" w:eastAsia="楷体_GB2312"/>
      <w:b w:val="0"/>
      <w:bCs w:val="0"/>
      <w:caps/>
      <w:sz w:val="30"/>
      <w:szCs w:val="30"/>
    </w:rPr>
  </w:style>
  <w:style w:type="paragraph" w:customStyle="1" w:styleId="2442">
    <w:name w:val="文档正文首行缩进"/>
    <w:basedOn w:val="1"/>
    <w:qFormat/>
    <w:uiPriority w:val="0"/>
    <w:pPr>
      <w:widowControl w:val="0"/>
      <w:ind w:firstLine="420" w:firstLineChars="0"/>
      <w:jc w:val="both"/>
    </w:pPr>
    <w:rPr>
      <w:rFonts w:ascii="Calibri" w:cs="宋体"/>
      <w:sz w:val="21"/>
      <w:szCs w:val="20"/>
    </w:rPr>
  </w:style>
  <w:style w:type="paragraph" w:customStyle="1" w:styleId="2443">
    <w:name w:val="xl72"/>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444">
    <w:name w:val="13"/>
    <w:unhideWhenUsed/>
    <w:qFormat/>
    <w:uiPriority w:val="34"/>
    <w:rPr>
      <w:rFonts w:ascii="Calibri" w:hAnsi="Calibri" w:eastAsia="宋体" w:cs="Times New Roman"/>
      <w:kern w:val="2"/>
      <w:sz w:val="21"/>
      <w:szCs w:val="21"/>
      <w:lang w:val="en-US" w:eastAsia="zh-CN" w:bidi="ar-SA"/>
    </w:rPr>
  </w:style>
  <w:style w:type="paragraph" w:customStyle="1" w:styleId="2445">
    <w:name w:val="样式 样式 标题 5H5口口1口2heading 5Level 3 - i第四层条h5PIM 5h51headi... + Fr..."/>
    <w:basedOn w:val="700"/>
    <w:qFormat/>
    <w:uiPriority w:val="99"/>
    <w:pPr>
      <w:keepNext w:val="0"/>
      <w:keepLines w:val="0"/>
      <w:widowControl w:val="0"/>
      <w:tabs>
        <w:tab w:val="left" w:pos="1460"/>
        <w:tab w:val="left" w:pos="2044"/>
        <w:tab w:val="left" w:pos="2100"/>
        <w:tab w:val="clear" w:pos="0"/>
        <w:tab w:val="clear" w:pos="1843"/>
      </w:tabs>
      <w:adjustRightInd w:val="0"/>
      <w:snapToGrid w:val="0"/>
      <w:spacing w:line="480" w:lineRule="exact"/>
      <w:ind w:left="2100" w:right="0" w:hanging="420"/>
      <w:jc w:val="both"/>
    </w:pPr>
    <w:rPr>
      <w:rFonts w:ascii="Franklin Gothic Demi" w:hAnsi="Franklin Gothic Demi"/>
      <w:bCs w:val="0"/>
      <w:sz w:val="24"/>
      <w:szCs w:val="24"/>
    </w:rPr>
  </w:style>
  <w:style w:type="paragraph" w:customStyle="1" w:styleId="2446">
    <w:name w:val="b2"/>
    <w:basedOn w:val="1"/>
    <w:qFormat/>
    <w:uiPriority w:val="99"/>
    <w:pPr>
      <w:widowControl w:val="0"/>
      <w:numPr>
        <w:ilvl w:val="0"/>
        <w:numId w:val="98"/>
      </w:numPr>
      <w:tabs>
        <w:tab w:val="left" w:pos="360"/>
        <w:tab w:val="left" w:pos="794"/>
        <w:tab w:val="left" w:pos="1260"/>
      </w:tabs>
      <w:ind w:left="0" w:firstLine="0" w:firstLineChars="0"/>
      <w:jc w:val="both"/>
    </w:pPr>
    <w:rPr>
      <w:sz w:val="21"/>
      <w:szCs w:val="20"/>
    </w:rPr>
  </w:style>
  <w:style w:type="paragraph" w:customStyle="1" w:styleId="2447">
    <w:name w:val="带提示图标的正文"/>
    <w:next w:val="1"/>
    <w:qFormat/>
    <w:uiPriority w:val="0"/>
    <w:pPr>
      <w:numPr>
        <w:ilvl w:val="0"/>
        <w:numId w:val="99"/>
      </w:numPr>
      <w:tabs>
        <w:tab w:val="left" w:pos="-20"/>
      </w:tabs>
      <w:spacing w:before="156" w:after="156"/>
    </w:pPr>
    <w:rPr>
      <w:rFonts w:ascii="Arial" w:hAnsi="Arial" w:eastAsia="宋体" w:cs="Times New Roman"/>
      <w:kern w:val="2"/>
      <w:sz w:val="24"/>
      <w:szCs w:val="24"/>
      <w:lang w:val="en-US" w:eastAsia="ar-SA" w:bidi="ar-SA"/>
    </w:rPr>
  </w:style>
  <w:style w:type="paragraph" w:customStyle="1" w:styleId="2448">
    <w:name w:val="xl93"/>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449">
    <w:name w:val="figure"/>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450">
    <w:name w:val="样式 标题 1章节 + 黑色"/>
    <w:basedOn w:val="3"/>
    <w:qFormat/>
    <w:uiPriority w:val="99"/>
    <w:pPr>
      <w:widowControl w:val="0"/>
      <w:tabs>
        <w:tab w:val="left" w:pos="425"/>
        <w:tab w:val="left" w:pos="432"/>
      </w:tabs>
      <w:spacing w:before="100" w:beforeLines="0" w:beforeAutospacing="1" w:after="60" w:afterLines="100" w:line="240" w:lineRule="auto"/>
      <w:ind w:left="425" w:hanging="425" w:firstLineChars="0"/>
      <w:jc w:val="both"/>
    </w:pPr>
    <w:rPr>
      <w:rFonts w:ascii="Times New Roman" w:eastAsia="宋体"/>
      <w:color w:val="000000"/>
      <w:sz w:val="28"/>
    </w:rPr>
  </w:style>
  <w:style w:type="paragraph" w:customStyle="1" w:styleId="2451">
    <w:name w:val="封面—标题"/>
    <w:basedOn w:val="1"/>
    <w:qFormat/>
    <w:uiPriority w:val="0"/>
    <w:pPr>
      <w:spacing w:before="48"/>
      <w:ind w:firstLine="0" w:firstLineChars="0"/>
      <w:jc w:val="center"/>
    </w:pPr>
    <w:rPr>
      <w:rFonts w:eastAsia="仿宋" w:cs="宋体"/>
      <w:kern w:val="0"/>
      <w:sz w:val="48"/>
      <w:szCs w:val="20"/>
      <w:lang w:val="en-GB" w:eastAsia="en-US"/>
    </w:rPr>
  </w:style>
  <w:style w:type="paragraph" w:customStyle="1" w:styleId="2452">
    <w:name w:val="附录表标号"/>
    <w:basedOn w:val="1"/>
    <w:next w:val="705"/>
    <w:qFormat/>
    <w:uiPriority w:val="0"/>
    <w:pPr>
      <w:widowControl w:val="0"/>
      <w:spacing w:line="14" w:lineRule="exact"/>
      <w:ind w:left="811" w:hanging="448" w:firstLineChars="0"/>
      <w:jc w:val="center"/>
      <w:outlineLvl w:val="0"/>
    </w:pPr>
    <w:rPr>
      <w:rFonts w:ascii="Calibri"/>
      <w:color w:val="FFFFFF"/>
      <w:sz w:val="21"/>
    </w:rPr>
  </w:style>
  <w:style w:type="paragraph" w:customStyle="1" w:styleId="2453">
    <w:name w:val="font30"/>
    <w:basedOn w:val="1"/>
    <w:qFormat/>
    <w:uiPriority w:val="0"/>
    <w:pPr>
      <w:spacing w:before="100" w:beforeAutospacing="1" w:after="100" w:afterAutospacing="1" w:line="240" w:lineRule="auto"/>
      <w:ind w:firstLine="0" w:firstLineChars="0"/>
    </w:pPr>
    <w:rPr>
      <w:rFonts w:ascii="楷体_GB2312" w:eastAsia="楷体_GB2312" w:cs="宋体"/>
      <w:b/>
      <w:bCs/>
      <w:i/>
      <w:iCs/>
      <w:color w:val="000000"/>
      <w:kern w:val="0"/>
      <w:sz w:val="36"/>
      <w:szCs w:val="36"/>
    </w:rPr>
  </w:style>
  <w:style w:type="paragraph" w:customStyle="1" w:styleId="2454">
    <w:name w:val="xl100"/>
    <w:basedOn w:val="1"/>
    <w:qFormat/>
    <w:uiPriority w:val="0"/>
    <w:pPr>
      <w:pBdr>
        <w:top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455">
    <w:name w:val="常用符号列表"/>
    <w:basedOn w:val="1"/>
    <w:qFormat/>
    <w:uiPriority w:val="0"/>
    <w:pPr>
      <w:widowControl w:val="0"/>
      <w:ind w:left="597" w:leftChars="200" w:hanging="397" w:firstLineChars="0"/>
      <w:textAlignment w:val="bottom"/>
    </w:pPr>
    <w:rPr>
      <w:rFonts w:ascii="Arial" w:hAnsi="Arial"/>
      <w:kern w:val="0"/>
      <w:sz w:val="21"/>
    </w:rPr>
  </w:style>
  <w:style w:type="paragraph" w:customStyle="1" w:styleId="2456">
    <w:name w:val="标书正文"/>
    <w:basedOn w:val="1"/>
    <w:qFormat/>
    <w:uiPriority w:val="0"/>
    <w:pPr>
      <w:widowControl w:val="0"/>
      <w:adjustRightInd w:val="0"/>
      <w:snapToGrid w:val="0"/>
      <w:spacing w:line="240" w:lineRule="auto"/>
      <w:ind w:firstLine="420" w:firstLineChars="0"/>
      <w:jc w:val="both"/>
    </w:pPr>
    <w:rPr>
      <w:rFonts w:ascii="Calibri" w:hAnsi="Calibri"/>
      <w:snapToGrid w:val="0"/>
      <w:sz w:val="21"/>
      <w:szCs w:val="21"/>
    </w:rPr>
  </w:style>
  <w:style w:type="paragraph" w:customStyle="1" w:styleId="2457">
    <w:name w:val="表题与图题"/>
    <w:next w:val="1"/>
    <w:qFormat/>
    <w:uiPriority w:val="99"/>
    <w:pPr>
      <w:spacing w:line="400" w:lineRule="exact"/>
    </w:pPr>
    <w:rPr>
      <w:rFonts w:ascii="Calibri" w:hAnsi="Calibri" w:eastAsia="宋体" w:cs="Times New Roman"/>
      <w:sz w:val="22"/>
      <w:lang w:val="en-US" w:eastAsia="zh-CN" w:bidi="ar-SA"/>
    </w:rPr>
  </w:style>
  <w:style w:type="paragraph" w:customStyle="1" w:styleId="2458">
    <w:name w:val="样式 标题 5 + 仿宋_GB2312"/>
    <w:basedOn w:val="1"/>
    <w:qFormat/>
    <w:uiPriority w:val="99"/>
    <w:pPr>
      <w:tabs>
        <w:tab w:val="left" w:pos="2580"/>
      </w:tabs>
      <w:ind w:left="2580" w:hanging="420" w:firstLineChars="236"/>
    </w:pPr>
    <w:rPr>
      <w:rFonts w:ascii="仿宋_GB2312" w:hAnsi="仿宋_GB2312" w:cs="宋体"/>
      <w:color w:val="000000"/>
      <w:kern w:val="0"/>
      <w:sz w:val="21"/>
      <w:szCs w:val="28"/>
    </w:rPr>
  </w:style>
  <w:style w:type="paragraph" w:customStyle="1" w:styleId="2459">
    <w:name w:val="其它"/>
    <w:basedOn w:val="1"/>
    <w:qFormat/>
    <w:uiPriority w:val="99"/>
    <w:pPr>
      <w:numPr>
        <w:ilvl w:val="0"/>
        <w:numId w:val="100"/>
      </w:numPr>
      <w:tabs>
        <w:tab w:val="left" w:pos="360"/>
        <w:tab w:val="left" w:pos="420"/>
        <w:tab w:val="clear" w:pos="1620"/>
      </w:tabs>
      <w:spacing w:line="240" w:lineRule="auto"/>
      <w:ind w:left="0" w:firstLine="0" w:firstLineChars="0"/>
    </w:pPr>
    <w:rPr>
      <w:rFonts w:ascii="Calibri"/>
      <w:kern w:val="0"/>
      <w:sz w:val="21"/>
    </w:rPr>
  </w:style>
  <w:style w:type="paragraph" w:customStyle="1" w:styleId="2460">
    <w:name w:val="样式 标题 3"/>
    <w:basedOn w:val="5"/>
    <w:qFormat/>
    <w:uiPriority w:val="99"/>
    <w:pPr>
      <w:keepLines w:val="0"/>
      <w:numPr>
        <w:ilvl w:val="0"/>
        <w:numId w:val="101"/>
      </w:numPr>
      <w:tabs>
        <w:tab w:val="left" w:pos="360"/>
      </w:tabs>
      <w:spacing w:before="120" w:beforeLines="80" w:line="430" w:lineRule="exact"/>
      <w:ind w:left="0" w:firstLine="0"/>
    </w:pPr>
    <w:rPr>
      <w:rFonts w:ascii="Calibri" w:hAnsi="Calibri"/>
      <w:b/>
      <w:color w:val="000000"/>
      <w:sz w:val="32"/>
      <w:szCs w:val="32"/>
    </w:rPr>
  </w:style>
  <w:style w:type="paragraph" w:customStyle="1" w:styleId="2461">
    <w:name w:val="要点段落"/>
    <w:qFormat/>
    <w:uiPriority w:val="0"/>
    <w:pPr>
      <w:spacing w:before="167" w:after="167"/>
      <w:ind w:firstLine="462"/>
    </w:pPr>
    <w:rPr>
      <w:rFonts w:ascii="Arial" w:hAnsi="Arial" w:eastAsia="宋体" w:cs="Times New Roman"/>
      <w:b/>
      <w:color w:val="0000FF"/>
      <w:kern w:val="24"/>
      <w:sz w:val="24"/>
      <w:szCs w:val="24"/>
      <w:lang w:val="en-US" w:eastAsia="ar-SA" w:bidi="ar-SA"/>
    </w:rPr>
  </w:style>
  <w:style w:type="paragraph" w:customStyle="1" w:styleId="2462">
    <w:name w:val="CCB Bulleted 01"/>
    <w:basedOn w:val="1"/>
    <w:qFormat/>
    <w:uiPriority w:val="0"/>
    <w:pPr>
      <w:numPr>
        <w:ilvl w:val="0"/>
        <w:numId w:val="102"/>
      </w:numPr>
      <w:tabs>
        <w:tab w:val="left" w:pos="360"/>
        <w:tab w:val="left" w:pos="960"/>
        <w:tab w:val="clear" w:pos="1080"/>
      </w:tabs>
      <w:snapToGrid w:val="0"/>
      <w:spacing w:before="50" w:beforeLines="50"/>
      <w:ind w:left="0" w:firstLine="200"/>
    </w:pPr>
    <w:rPr>
      <w:rFonts w:ascii="Arial" w:hAnsi="Arial"/>
      <w:kern w:val="0"/>
      <w:sz w:val="21"/>
      <w:szCs w:val="20"/>
    </w:rPr>
  </w:style>
  <w:style w:type="paragraph" w:customStyle="1" w:styleId="2463">
    <w:name w:val="Char Char Char1"/>
    <w:basedOn w:val="1"/>
    <w:qFormat/>
    <w:uiPriority w:val="0"/>
    <w:pPr>
      <w:widowControl w:val="0"/>
      <w:spacing w:line="240" w:lineRule="auto"/>
      <w:ind w:firstLine="0" w:firstLineChars="0"/>
      <w:jc w:val="both"/>
    </w:pPr>
    <w:rPr>
      <w:rFonts w:ascii="Tahoma" w:hAnsi="Tahoma" w:eastAsia="仿宋"/>
      <w:b/>
      <w:kern w:val="0"/>
      <w:sz w:val="28"/>
      <w:szCs w:val="20"/>
    </w:rPr>
  </w:style>
  <w:style w:type="paragraph" w:customStyle="1" w:styleId="2464">
    <w:name w:val="项目文字"/>
    <w:basedOn w:val="1"/>
    <w:qFormat/>
    <w:uiPriority w:val="0"/>
    <w:pPr>
      <w:widowControl w:val="0"/>
      <w:numPr>
        <w:ilvl w:val="2"/>
        <w:numId w:val="103"/>
      </w:numPr>
      <w:tabs>
        <w:tab w:val="left" w:pos="360"/>
      </w:tabs>
      <w:spacing w:after="60" w:line="240" w:lineRule="auto"/>
      <w:ind w:left="709" w:firstLine="0" w:firstLineChars="0"/>
      <w:jc w:val="both"/>
    </w:pPr>
    <w:rPr>
      <w:rFonts w:ascii="Calibri"/>
      <w:sz w:val="21"/>
      <w:szCs w:val="20"/>
    </w:rPr>
  </w:style>
  <w:style w:type="paragraph" w:customStyle="1" w:styleId="2465">
    <w:name w:val="xl4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466">
    <w:name w:val="样式 标题 6H6Legal Level 1.Level 1h6Third Subheading + 首行缩进:  2..."/>
    <w:basedOn w:val="8"/>
    <w:qFormat/>
    <w:uiPriority w:val="99"/>
    <w:pPr>
      <w:widowControl/>
      <w:tabs>
        <w:tab w:val="left" w:pos="1134"/>
        <w:tab w:val="left" w:pos="1152"/>
        <w:tab w:val="left" w:pos="2336"/>
      </w:tabs>
      <w:spacing w:line="360" w:lineRule="auto"/>
      <w:ind w:left="1134" w:hanging="1134" w:firstLineChars="0"/>
    </w:pPr>
    <w:rPr>
      <w:rFonts w:ascii="Arial Unicode MS" w:hAnsi="Arial Unicode MS" w:eastAsia="仿宋_GB2312" w:cs="宋体"/>
      <w:bCs w:val="0"/>
      <w:kern w:val="0"/>
      <w:sz w:val="32"/>
      <w:szCs w:val="20"/>
    </w:rPr>
  </w:style>
  <w:style w:type="paragraph" w:customStyle="1" w:styleId="2467">
    <w:name w:val="图下文字"/>
    <w:basedOn w:val="1"/>
    <w:qFormat/>
    <w:uiPriority w:val="0"/>
    <w:pPr>
      <w:widowControl w:val="0"/>
      <w:autoSpaceDE w:val="0"/>
      <w:autoSpaceDN w:val="0"/>
      <w:adjustRightInd w:val="0"/>
      <w:snapToGrid w:val="0"/>
      <w:spacing w:before="156" w:after="156" w:line="312" w:lineRule="auto"/>
      <w:ind w:firstLine="200"/>
      <w:jc w:val="center"/>
    </w:pPr>
    <w:rPr>
      <w:rFonts w:hint="eastAsia" w:eastAsia="仿宋"/>
      <w:color w:val="000000"/>
      <w:sz w:val="18"/>
      <w:szCs w:val="20"/>
      <w:lang w:val="zh-CN"/>
    </w:rPr>
  </w:style>
  <w:style w:type="paragraph" w:customStyle="1" w:styleId="2468">
    <w:name w:val="图位置1.9厘米缩进"/>
    <w:basedOn w:val="1669"/>
    <w:qFormat/>
    <w:uiPriority w:val="99"/>
    <w:pPr>
      <w:ind w:hanging="1080"/>
    </w:pPr>
    <w:rPr>
      <w:rFonts w:cs="宋体"/>
      <w:szCs w:val="20"/>
    </w:rPr>
  </w:style>
  <w:style w:type="paragraph" w:customStyle="1" w:styleId="2469">
    <w:name w:val="标题2-通用文档模板"/>
    <w:basedOn w:val="1"/>
    <w:qFormat/>
    <w:uiPriority w:val="99"/>
    <w:pPr>
      <w:keepNext/>
      <w:keepLines/>
      <w:adjustRightInd w:val="0"/>
      <w:spacing w:beforeLines="50" w:afterLines="50" w:line="300" w:lineRule="auto"/>
      <w:ind w:left="2608" w:firstLine="0" w:firstLineChars="0"/>
      <w:outlineLvl w:val="1"/>
    </w:pPr>
    <w:rPr>
      <w:rFonts w:ascii="Calibri" w:eastAsia="黑体"/>
      <w:kern w:val="0"/>
      <w:sz w:val="28"/>
      <w:szCs w:val="28"/>
    </w:rPr>
  </w:style>
  <w:style w:type="paragraph" w:customStyle="1" w:styleId="2470">
    <w:name w:val="方案设计正文"/>
    <w:basedOn w:val="1"/>
    <w:qFormat/>
    <w:uiPriority w:val="0"/>
    <w:pPr>
      <w:widowControl w:val="0"/>
      <w:adjustRightInd w:val="0"/>
      <w:snapToGrid w:val="0"/>
      <w:jc w:val="both"/>
    </w:pPr>
    <w:rPr>
      <w:rFonts w:ascii="Calibri"/>
      <w:sz w:val="21"/>
    </w:rPr>
  </w:style>
  <w:style w:type="paragraph" w:customStyle="1" w:styleId="2471">
    <w:name w:val="参考文献内容"/>
    <w:basedOn w:val="1"/>
    <w:qFormat/>
    <w:uiPriority w:val="0"/>
    <w:pPr>
      <w:spacing w:line="320" w:lineRule="atLeast"/>
      <w:ind w:firstLine="425" w:firstLineChars="0"/>
      <w:jc w:val="both"/>
    </w:pPr>
    <w:rPr>
      <w:rFonts w:ascii="Calibri"/>
      <w:kern w:val="0"/>
      <w:sz w:val="21"/>
      <w:szCs w:val="20"/>
    </w:rPr>
  </w:style>
  <w:style w:type="paragraph" w:customStyle="1" w:styleId="2472">
    <w:name w:val="Char Char Char Char"/>
    <w:basedOn w:val="1"/>
    <w:qFormat/>
    <w:uiPriority w:val="0"/>
    <w:pPr>
      <w:widowControl w:val="0"/>
      <w:spacing w:line="240" w:lineRule="auto"/>
      <w:ind w:firstLine="0" w:firstLineChars="0"/>
      <w:jc w:val="both"/>
    </w:pPr>
    <w:rPr>
      <w:rFonts w:ascii="Tahoma" w:hAnsi="Tahoma"/>
      <w:szCs w:val="20"/>
    </w:rPr>
  </w:style>
  <w:style w:type="paragraph" w:customStyle="1" w:styleId="2473">
    <w:name w:val="首行缩进:  0.74 厘米 行距: 多倍行距 1.3 字行"/>
    <w:basedOn w:val="1"/>
    <w:qFormat/>
    <w:uiPriority w:val="99"/>
    <w:pPr>
      <w:spacing w:line="312" w:lineRule="auto"/>
      <w:ind w:firstLine="420" w:firstLineChars="0"/>
    </w:pPr>
    <w:rPr>
      <w:rFonts w:ascii="Calibri" w:cs="宋体"/>
      <w:kern w:val="0"/>
      <w:sz w:val="21"/>
      <w:szCs w:val="20"/>
    </w:rPr>
  </w:style>
  <w:style w:type="paragraph" w:customStyle="1" w:styleId="2474">
    <w:name w:val="CM40"/>
    <w:basedOn w:val="304"/>
    <w:next w:val="304"/>
    <w:qFormat/>
    <w:uiPriority w:val="0"/>
    <w:pPr>
      <w:spacing w:line="653" w:lineRule="atLeast"/>
    </w:pPr>
    <w:rPr>
      <w:rFonts w:ascii="仿宋_GB2312" w:eastAsia="仿宋_GB2312" w:cs="Times New Roman"/>
      <w:color w:val="auto"/>
    </w:rPr>
  </w:style>
  <w:style w:type="paragraph" w:customStyle="1" w:styleId="2475">
    <w:name w:val="118"/>
    <w:basedOn w:val="1"/>
    <w:qFormat/>
    <w:uiPriority w:val="0"/>
    <w:pPr>
      <w:spacing w:before="30" w:after="100" w:afterAutospacing="1" w:line="240" w:lineRule="auto"/>
      <w:ind w:left="90" w:firstLine="0" w:firstLineChars="0"/>
    </w:pPr>
    <w:rPr>
      <w:rFonts w:hint="eastAsia" w:eastAsia="仿宋"/>
      <w:color w:val="000000"/>
      <w:kern w:val="0"/>
      <w:sz w:val="18"/>
      <w:szCs w:val="18"/>
    </w:rPr>
  </w:style>
  <w:style w:type="paragraph" w:customStyle="1" w:styleId="2476">
    <w:name w:val="文件标识号"/>
    <w:basedOn w:val="1"/>
    <w:qFormat/>
    <w:uiPriority w:val="0"/>
    <w:pPr>
      <w:spacing w:before="120" w:after="120" w:line="1440" w:lineRule="auto"/>
      <w:ind w:firstLine="425" w:firstLineChars="0"/>
      <w:jc w:val="center"/>
    </w:pPr>
    <w:rPr>
      <w:rFonts w:hAnsi="Futura Bk" w:eastAsia="黑体"/>
      <w:spacing w:val="10"/>
      <w:kern w:val="21"/>
      <w:sz w:val="32"/>
      <w:szCs w:val="20"/>
      <w:lang w:val="en-GB" w:eastAsia="en-US" w:bidi="en-US"/>
    </w:rPr>
  </w:style>
  <w:style w:type="paragraph" w:customStyle="1" w:styleId="2477">
    <w:name w:val="标题1－1"/>
    <w:basedOn w:val="1"/>
    <w:qFormat/>
    <w:uiPriority w:val="0"/>
    <w:pPr>
      <w:widowControl w:val="0"/>
      <w:ind w:left="1" w:leftChars="-85" w:right="3814" w:hanging="179" w:hangingChars="64"/>
      <w:jc w:val="both"/>
    </w:pPr>
    <w:rPr>
      <w:rFonts w:ascii="Calibri" w:eastAsia="华文细黑"/>
      <w:bCs/>
      <w:sz w:val="28"/>
      <w:szCs w:val="21"/>
    </w:rPr>
  </w:style>
  <w:style w:type="paragraph" w:customStyle="1" w:styleId="2478">
    <w:name w:val="标8"/>
    <w:basedOn w:val="2138"/>
    <w:qFormat/>
    <w:uiPriority w:val="99"/>
    <w:pPr>
      <w:widowControl w:val="0"/>
      <w:numPr>
        <w:ilvl w:val="0"/>
        <w:numId w:val="0"/>
      </w:numPr>
      <w:tabs>
        <w:tab w:val="left" w:pos="1276"/>
      </w:tabs>
      <w:ind w:left="1276" w:hanging="1276"/>
    </w:pPr>
    <w:rPr>
      <w:rFonts w:ascii="Times New Roman" w:hAnsi="Times New Roman" w:eastAsia="宋体"/>
      <w:b/>
    </w:rPr>
  </w:style>
  <w:style w:type="paragraph" w:customStyle="1" w:styleId="2479">
    <w:name w:val="题注5"/>
    <w:basedOn w:val="1"/>
    <w:next w:val="22"/>
    <w:qFormat/>
    <w:uiPriority w:val="0"/>
    <w:pPr>
      <w:widowControl w:val="0"/>
      <w:ind w:firstLine="0" w:firstLineChars="0"/>
      <w:jc w:val="center"/>
    </w:pPr>
    <w:rPr>
      <w:color w:val="000000"/>
      <w:sz w:val="21"/>
    </w:rPr>
  </w:style>
  <w:style w:type="paragraph" w:customStyle="1" w:styleId="2480">
    <w:name w:val="GP公文标题4"/>
    <w:basedOn w:val="2481"/>
    <w:next w:val="1411"/>
    <w:qFormat/>
    <w:uiPriority w:val="0"/>
    <w:pPr>
      <w:numPr>
        <w:numId w:val="0"/>
      </w:numPr>
      <w:tabs>
        <w:tab w:val="left" w:pos="360"/>
        <w:tab w:val="left" w:pos="903"/>
      </w:tabs>
    </w:pPr>
  </w:style>
  <w:style w:type="paragraph" w:customStyle="1" w:styleId="2481">
    <w:name w:val="GP有序编号2级"/>
    <w:basedOn w:val="1721"/>
    <w:qFormat/>
    <w:uiPriority w:val="0"/>
    <w:pPr>
      <w:numPr>
        <w:ilvl w:val="0"/>
        <w:numId w:val="104"/>
      </w:numPr>
      <w:tabs>
        <w:tab w:val="left" w:pos="903"/>
      </w:tabs>
    </w:pPr>
  </w:style>
  <w:style w:type="paragraph" w:customStyle="1" w:styleId="2482">
    <w:name w:val="Char31"/>
    <w:basedOn w:val="1"/>
    <w:qFormat/>
    <w:uiPriority w:val="99"/>
    <w:pPr>
      <w:spacing w:after="160" w:line="240" w:lineRule="exact"/>
      <w:ind w:firstLine="566" w:firstLineChars="236"/>
    </w:pPr>
    <w:rPr>
      <w:rFonts w:ascii="Verdana" w:hAnsi="Verdana" w:cs="宋体"/>
      <w:color w:val="000000"/>
      <w:kern w:val="0"/>
      <w:sz w:val="21"/>
      <w:szCs w:val="20"/>
      <w:lang w:eastAsia="en-US"/>
    </w:rPr>
  </w:style>
  <w:style w:type="paragraph" w:customStyle="1" w:styleId="2483">
    <w:name w:val="Char15"/>
    <w:basedOn w:val="1"/>
    <w:qFormat/>
    <w:uiPriority w:val="0"/>
    <w:pPr>
      <w:spacing w:before="50" w:beforeLines="50" w:after="160" w:line="240" w:lineRule="exact"/>
      <w:ind w:firstLine="200"/>
    </w:pPr>
    <w:rPr>
      <w:rFonts w:ascii="Calibri" w:hAnsi="Calibri" w:eastAsia="仿宋"/>
      <w:sz w:val="21"/>
      <w:szCs w:val="20"/>
    </w:rPr>
  </w:style>
  <w:style w:type="paragraph" w:customStyle="1" w:styleId="2484">
    <w:name w:val="xl24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2485">
    <w:name w:val="正文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2486">
    <w:name w:val="_Style 1"/>
    <w:basedOn w:val="1"/>
    <w:qFormat/>
    <w:uiPriority w:val="34"/>
    <w:pPr>
      <w:spacing w:line="240" w:lineRule="auto"/>
      <w:ind w:firstLine="420" w:firstLineChars="0"/>
      <w:jc w:val="both"/>
    </w:pPr>
    <w:rPr>
      <w:rFonts w:ascii="Calibri" w:hAnsi="Calibri" w:cs="Calibri"/>
      <w:kern w:val="0"/>
      <w:sz w:val="21"/>
      <w:szCs w:val="21"/>
    </w:rPr>
  </w:style>
  <w:style w:type="paragraph" w:customStyle="1" w:styleId="2487">
    <w:name w:val="并列样式"/>
    <w:basedOn w:val="1"/>
    <w:qFormat/>
    <w:uiPriority w:val="0"/>
    <w:pPr>
      <w:widowControl w:val="0"/>
      <w:tabs>
        <w:tab w:val="left" w:pos="871"/>
      </w:tabs>
      <w:spacing w:line="240" w:lineRule="auto"/>
      <w:ind w:left="871" w:hanging="420" w:firstLineChars="0"/>
      <w:jc w:val="both"/>
    </w:pPr>
    <w:rPr>
      <w:rFonts w:ascii="Calibri" w:eastAsia="仿宋"/>
      <w:sz w:val="21"/>
    </w:rPr>
  </w:style>
  <w:style w:type="paragraph" w:customStyle="1" w:styleId="2488">
    <w:name w:val="样式 标题 3三级h33rd levelH3标题 3 Charl3CTsect1.2.33heading 3..."/>
    <w:basedOn w:val="5"/>
    <w:qFormat/>
    <w:uiPriority w:val="99"/>
    <w:pPr>
      <w:keepLines w:val="0"/>
      <w:widowControl w:val="0"/>
      <w:numPr>
        <w:ilvl w:val="0"/>
        <w:numId w:val="0"/>
      </w:numPr>
      <w:tabs>
        <w:tab w:val="left" w:pos="1140"/>
      </w:tabs>
      <w:spacing w:before="120" w:after="60" w:line="360" w:lineRule="auto"/>
      <w:ind w:left="1140"/>
    </w:pPr>
    <w:rPr>
      <w:rFonts w:ascii="Calibri" w:hAnsi="宋体" w:eastAsia="仿宋_GB2312"/>
      <w:b/>
      <w:bCs w:val="0"/>
      <w:sz w:val="32"/>
      <w:szCs w:val="32"/>
    </w:rPr>
  </w:style>
  <w:style w:type="paragraph" w:customStyle="1" w:styleId="2489">
    <w:name w:val="标题2下正文"/>
    <w:basedOn w:val="1"/>
    <w:qFormat/>
    <w:uiPriority w:val="0"/>
    <w:pPr>
      <w:adjustRightInd w:val="0"/>
      <w:snapToGrid w:val="0"/>
      <w:spacing w:before="60" w:after="60" w:line="200" w:lineRule="atLeast"/>
      <w:ind w:left="992" w:firstLine="0" w:firstLineChars="0"/>
      <w:jc w:val="both"/>
      <w:textAlignment w:val="bottom"/>
    </w:pPr>
    <w:rPr>
      <w:rFonts w:ascii="Calibri" w:eastAsia="楷体_GB2312"/>
      <w:kern w:val="0"/>
      <w:sz w:val="22"/>
      <w:szCs w:val="20"/>
      <w:lang w:eastAsia="zh-TW"/>
    </w:rPr>
  </w:style>
  <w:style w:type="paragraph" w:customStyle="1" w:styleId="2490">
    <w:name w:val="AxureTOCHeading"/>
    <w:basedOn w:val="1"/>
    <w:qFormat/>
    <w:uiPriority w:val="0"/>
    <w:pPr>
      <w:spacing w:before="360" w:after="120" w:line="240" w:lineRule="auto"/>
      <w:ind w:firstLine="0" w:firstLineChars="0"/>
      <w:jc w:val="center"/>
    </w:pPr>
    <w:rPr>
      <w:rFonts w:ascii="Arial" w:hAnsi="Arial" w:cs="Arial"/>
      <w:b/>
      <w:color w:val="404040"/>
      <w:kern w:val="0"/>
      <w:sz w:val="21"/>
      <w:lang w:eastAsia="en-US"/>
    </w:rPr>
  </w:style>
  <w:style w:type="paragraph" w:customStyle="1" w:styleId="2491">
    <w:name w:val="标题 2（绿盟科技）"/>
    <w:basedOn w:val="4"/>
    <w:next w:val="1"/>
    <w:qFormat/>
    <w:uiPriority w:val="0"/>
    <w:pPr>
      <w:keepLines w:val="0"/>
      <w:numPr>
        <w:ilvl w:val="1"/>
        <w:numId w:val="105"/>
      </w:numPr>
      <w:tabs>
        <w:tab w:val="left" w:pos="360"/>
        <w:tab w:val="clear" w:pos="840"/>
      </w:tabs>
      <w:adjustRightInd w:val="0"/>
      <w:snapToGrid w:val="0"/>
      <w:spacing w:before="260" w:beforeLines="100" w:after="260" w:afterLines="100"/>
      <w:ind w:left="999" w:hanging="432" w:firstLineChars="0"/>
    </w:pPr>
    <w:rPr>
      <w:rFonts w:ascii="Calibri Light" w:hAnsi="Calibri Light" w:eastAsia="宋体"/>
      <w:bCs w:val="0"/>
      <w:color w:val="000000"/>
    </w:rPr>
  </w:style>
  <w:style w:type="paragraph" w:customStyle="1" w:styleId="2492">
    <w:name w:val="xl90"/>
    <w:basedOn w:val="1"/>
    <w:qFormat/>
    <w:uiPriority w:val="0"/>
    <w:pPr>
      <w:pBdr>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493">
    <w:name w:val="样式 首行缩进:  0.77 厘米"/>
    <w:basedOn w:val="1"/>
    <w:qFormat/>
    <w:uiPriority w:val="0"/>
    <w:pPr>
      <w:widowControl w:val="0"/>
      <w:ind w:firstLine="435"/>
      <w:jc w:val="both"/>
    </w:pPr>
    <w:rPr>
      <w:rFonts w:ascii="Calibri" w:eastAsia="仿宋" w:cs="宋体"/>
      <w:sz w:val="21"/>
    </w:rPr>
  </w:style>
  <w:style w:type="paragraph" w:customStyle="1" w:styleId="2494">
    <w:name w:val="Char Char Char 字元 Char Char Char Char Char Char Char Char Char"/>
    <w:basedOn w:val="26"/>
    <w:qFormat/>
    <w:uiPriority w:val="99"/>
    <w:pPr>
      <w:widowControl w:val="0"/>
      <w:shd w:val="clear" w:color="auto" w:fill="000080"/>
      <w:jc w:val="both"/>
    </w:pPr>
    <w:rPr>
      <w:rFonts w:ascii="Tahoma" w:hAnsi="Tahoma" w:eastAsia="仿宋_GB2312"/>
      <w:sz w:val="24"/>
      <w:szCs w:val="20"/>
    </w:rPr>
  </w:style>
  <w:style w:type="paragraph" w:customStyle="1" w:styleId="2495">
    <w:name w:val="Char Char Char Char Char Char Char5"/>
    <w:basedOn w:val="1"/>
    <w:qFormat/>
    <w:uiPriority w:val="99"/>
    <w:pPr>
      <w:ind w:firstLine="0" w:firstLineChars="0"/>
    </w:pPr>
    <w:rPr>
      <w:rFonts w:ascii="Tahoma" w:hAnsi="Tahoma"/>
      <w:kern w:val="0"/>
      <w:sz w:val="21"/>
      <w:szCs w:val="20"/>
    </w:rPr>
  </w:style>
  <w:style w:type="paragraph" w:customStyle="1" w:styleId="2496">
    <w:name w:val="my标题 2"/>
    <w:basedOn w:val="4"/>
    <w:qFormat/>
    <w:uiPriority w:val="99"/>
    <w:pPr>
      <w:keepLines w:val="0"/>
      <w:widowControl w:val="0"/>
      <w:tabs>
        <w:tab w:val="left" w:pos="1080"/>
      </w:tabs>
      <w:adjustRightInd w:val="0"/>
      <w:snapToGrid w:val="0"/>
      <w:spacing w:before="0" w:beforeLines="0" w:after="0" w:afterLines="0" w:line="360" w:lineRule="auto"/>
      <w:ind w:left="0" w:firstLine="0" w:firstLineChars="0"/>
    </w:pPr>
    <w:rPr>
      <w:rFonts w:ascii="Arial" w:hAnsi="Arial" w:eastAsia="宋体"/>
      <w:color w:val="000000"/>
      <w:sz w:val="30"/>
      <w:szCs w:val="28"/>
    </w:rPr>
  </w:style>
  <w:style w:type="paragraph" w:customStyle="1" w:styleId="2497">
    <w:name w:val="标题4居中"/>
    <w:basedOn w:val="6"/>
    <w:qFormat/>
    <w:uiPriority w:val="0"/>
    <w:pPr>
      <w:widowControl w:val="0"/>
      <w:tabs>
        <w:tab w:val="left" w:pos="864"/>
        <w:tab w:val="left" w:pos="2160"/>
      </w:tabs>
      <w:spacing w:line="360" w:lineRule="auto"/>
      <w:ind w:left="2160" w:hanging="420"/>
      <w:outlineLvl w:val="9"/>
    </w:pPr>
    <w:rPr>
      <w:rFonts w:ascii="Calibri" w:hAnsi="宋体" w:eastAsia="宋体" w:cs="Times New Roman"/>
      <w:bCs w:val="0"/>
      <w:w w:val="100"/>
      <w:sz w:val="21"/>
      <w:szCs w:val="21"/>
    </w:rPr>
  </w:style>
  <w:style w:type="paragraph" w:customStyle="1" w:styleId="2498">
    <w:name w:val="正文文本-总公司"/>
    <w:basedOn w:val="35"/>
    <w:qFormat/>
    <w:uiPriority w:val="0"/>
    <w:pPr>
      <w:widowControl w:val="0"/>
      <w:adjustRightInd w:val="0"/>
      <w:snapToGrid w:val="0"/>
      <w:spacing w:after="0"/>
      <w:ind w:left="0" w:leftChars="0" w:firstLine="567" w:firstLineChars="0"/>
      <w:jc w:val="both"/>
    </w:pPr>
    <w:rPr>
      <w:rFonts w:eastAsia="仿宋" w:cs="宋体"/>
      <w:kern w:val="0"/>
      <w:szCs w:val="20"/>
    </w:rPr>
  </w:style>
  <w:style w:type="paragraph" w:customStyle="1" w:styleId="2499">
    <w:name w:val="CM107"/>
    <w:basedOn w:val="304"/>
    <w:next w:val="304"/>
    <w:qFormat/>
    <w:uiPriority w:val="0"/>
    <w:pPr>
      <w:spacing w:after="133"/>
    </w:pPr>
    <w:rPr>
      <w:rFonts w:ascii="仿宋_GB2312" w:eastAsia="仿宋_GB2312" w:cs="Times New Roman"/>
      <w:color w:val="auto"/>
    </w:rPr>
  </w:style>
  <w:style w:type="paragraph" w:customStyle="1" w:styleId="2500">
    <w:name w:val="q5"/>
    <w:basedOn w:val="7"/>
    <w:qFormat/>
    <w:uiPriority w:val="99"/>
    <w:pPr>
      <w:widowControl/>
      <w:numPr>
        <w:ilvl w:val="0"/>
        <w:numId w:val="0"/>
      </w:numPr>
      <w:tabs>
        <w:tab w:val="left" w:pos="0"/>
      </w:tabs>
      <w:spacing w:line="360" w:lineRule="auto"/>
      <w:ind w:left="876" w:leftChars="150" w:right="240" w:hanging="726"/>
    </w:pPr>
    <w:rPr>
      <w:rFonts w:ascii="宋体" w:hAnsi="宋体" w:eastAsia="宋体" w:cs="宋体"/>
      <w:b/>
      <w:color w:val="000000"/>
      <w:w w:val="100"/>
      <w:kern w:val="0"/>
      <w:sz w:val="21"/>
      <w:szCs w:val="28"/>
    </w:rPr>
  </w:style>
  <w:style w:type="paragraph" w:customStyle="1" w:styleId="2501">
    <w:name w:val="big_font"/>
    <w:basedOn w:val="1"/>
    <w:qFormat/>
    <w:uiPriority w:val="99"/>
    <w:pPr>
      <w:spacing w:before="100" w:beforeAutospacing="1" w:after="100" w:afterAutospacing="1"/>
      <w:ind w:firstLine="0" w:firstLineChars="0"/>
    </w:pPr>
    <w:rPr>
      <w:rFonts w:ascii="Verdana, Arial, sans-serif" w:hAnsi="Verdana, Arial, sans-serif"/>
      <w:b/>
      <w:bCs/>
      <w:color w:val="14375F"/>
      <w:kern w:val="0"/>
      <w:sz w:val="22"/>
      <w:szCs w:val="21"/>
    </w:rPr>
  </w:style>
  <w:style w:type="paragraph" w:customStyle="1" w:styleId="2502">
    <w:name w:val="表格标题栏"/>
    <w:basedOn w:val="1"/>
    <w:qFormat/>
    <w:uiPriority w:val="99"/>
    <w:pPr>
      <w:ind w:firstLine="0" w:firstLineChars="0"/>
      <w:jc w:val="center"/>
    </w:pPr>
    <w:rPr>
      <w:rFonts w:ascii="Arial Unicode MS" w:hAnsi="Arial Unicode MS" w:cs="宋体"/>
      <w:b/>
      <w:bCs/>
      <w:kern w:val="0"/>
      <w:sz w:val="21"/>
      <w:szCs w:val="20"/>
    </w:rPr>
  </w:style>
  <w:style w:type="paragraph" w:customStyle="1" w:styleId="2503">
    <w:name w:val="et1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2504">
    <w:name w:val="附录标题 2"/>
    <w:basedOn w:val="4"/>
    <w:next w:val="1"/>
    <w:qFormat/>
    <w:uiPriority w:val="99"/>
    <w:pPr>
      <w:keepLines w:val="0"/>
      <w:widowControl w:val="0"/>
      <w:tabs>
        <w:tab w:val="left" w:pos="1680"/>
      </w:tabs>
      <w:adjustRightInd w:val="0"/>
      <w:snapToGrid w:val="0"/>
      <w:spacing w:before="0" w:beforeLines="0" w:after="0" w:afterLines="0"/>
      <w:ind w:left="1680" w:hanging="747" w:firstLineChars="0"/>
    </w:pPr>
    <w:rPr>
      <w:rFonts w:ascii="Arial" w:hAnsi="Arial" w:eastAsia="宋体" w:cs="Arial"/>
      <w:b/>
      <w:bCs w:val="0"/>
      <w:color w:val="000000"/>
      <w:sz w:val="36"/>
      <w:szCs w:val="24"/>
    </w:rPr>
  </w:style>
  <w:style w:type="paragraph" w:customStyle="1" w:styleId="2505">
    <w:name w:val="CM123"/>
    <w:basedOn w:val="304"/>
    <w:next w:val="304"/>
    <w:qFormat/>
    <w:uiPriority w:val="0"/>
    <w:pPr>
      <w:spacing w:after="183"/>
    </w:pPr>
    <w:rPr>
      <w:rFonts w:ascii="仿宋_GB2312" w:eastAsia="仿宋_GB2312" w:cs="Times New Roman"/>
      <w:color w:val="auto"/>
    </w:rPr>
  </w:style>
  <w:style w:type="paragraph" w:customStyle="1" w:styleId="2506">
    <w:name w:val="目录 51"/>
    <w:basedOn w:val="1"/>
    <w:next w:val="1"/>
    <w:qFormat/>
    <w:uiPriority w:val="39"/>
    <w:pPr>
      <w:widowControl w:val="0"/>
      <w:spacing w:line="240" w:lineRule="auto"/>
      <w:ind w:left="840" w:firstLine="0" w:firstLineChars="0"/>
    </w:pPr>
    <w:rPr>
      <w:rFonts w:ascii="Calibri" w:cs="Calibri"/>
      <w:sz w:val="18"/>
      <w:szCs w:val="18"/>
    </w:rPr>
  </w:style>
  <w:style w:type="paragraph" w:customStyle="1" w:styleId="2507">
    <w:name w:val="标题2正文 Char Char Char"/>
    <w:basedOn w:val="1"/>
    <w:qFormat/>
    <w:uiPriority w:val="0"/>
    <w:pPr>
      <w:widowControl w:val="0"/>
      <w:ind w:left="200" w:leftChars="200" w:firstLine="420" w:firstLineChars="0"/>
      <w:jc w:val="both"/>
    </w:pPr>
    <w:rPr>
      <w:rFonts w:ascii="Calibri"/>
      <w:sz w:val="21"/>
      <w:szCs w:val="21"/>
    </w:rPr>
  </w:style>
  <w:style w:type="paragraph" w:customStyle="1" w:styleId="2508">
    <w:name w:val="表格字"/>
    <w:basedOn w:val="1"/>
    <w:qFormat/>
    <w:uiPriority w:val="0"/>
    <w:pPr>
      <w:widowControl w:val="0"/>
      <w:adjustRightInd w:val="0"/>
      <w:spacing w:before="60" w:after="20"/>
      <w:ind w:firstLine="200"/>
      <w:jc w:val="both"/>
      <w:textAlignment w:val="baseline"/>
    </w:pPr>
    <w:rPr>
      <w:rFonts w:ascii="Calibri" w:eastAsia="仿宋"/>
      <w:kern w:val="0"/>
      <w:sz w:val="21"/>
      <w:szCs w:val="20"/>
    </w:rPr>
  </w:style>
  <w:style w:type="paragraph" w:customStyle="1" w:styleId="2509">
    <w:name w:val="细目"/>
    <w:basedOn w:val="1"/>
    <w:qFormat/>
    <w:uiPriority w:val="0"/>
    <w:pPr>
      <w:widowControl w:val="0"/>
      <w:spacing w:line="240" w:lineRule="auto"/>
      <w:ind w:firstLine="0" w:firstLineChars="0"/>
      <w:jc w:val="both"/>
    </w:pPr>
    <w:rPr>
      <w:rFonts w:ascii="Calibri"/>
      <w:b/>
      <w:bCs/>
      <w:sz w:val="21"/>
    </w:rPr>
  </w:style>
  <w:style w:type="paragraph" w:customStyle="1" w:styleId="2510">
    <w:name w:val="标文[7-1.]"/>
    <w:basedOn w:val="1"/>
    <w:qFormat/>
    <w:uiPriority w:val="0"/>
    <w:pPr>
      <w:numPr>
        <w:ilvl w:val="0"/>
        <w:numId w:val="106"/>
      </w:numPr>
      <w:tabs>
        <w:tab w:val="left" w:pos="360"/>
        <w:tab w:val="left" w:pos="785"/>
        <w:tab w:val="clear" w:pos="900"/>
      </w:tabs>
      <w:adjustRightInd w:val="0"/>
      <w:snapToGrid w:val="0"/>
      <w:spacing w:afterLines="50"/>
      <w:ind w:left="0" w:firstLine="0" w:firstLineChars="0"/>
      <w:textAlignment w:val="baseline"/>
    </w:pPr>
    <w:rPr>
      <w:kern w:val="0"/>
      <w:sz w:val="21"/>
      <w:szCs w:val="20"/>
    </w:rPr>
  </w:style>
  <w:style w:type="paragraph" w:customStyle="1" w:styleId="2511">
    <w:name w:val="并列条文1）2）"/>
    <w:basedOn w:val="1"/>
    <w:qFormat/>
    <w:uiPriority w:val="0"/>
    <w:pPr>
      <w:numPr>
        <w:ilvl w:val="0"/>
        <w:numId w:val="107"/>
      </w:numPr>
      <w:tabs>
        <w:tab w:val="left" w:pos="360"/>
        <w:tab w:val="left" w:pos="800"/>
        <w:tab w:val="clear" w:pos="1080"/>
      </w:tabs>
      <w:ind w:left="0" w:firstLine="0" w:firstLineChars="0"/>
      <w:jc w:val="both"/>
    </w:pPr>
    <w:rPr>
      <w:kern w:val="0"/>
      <w:sz w:val="21"/>
      <w:szCs w:val="20"/>
    </w:rPr>
  </w:style>
  <w:style w:type="paragraph" w:customStyle="1" w:styleId="2512">
    <w:name w:val="样式 正文内容 + 首行缩进:  0 字符"/>
    <w:basedOn w:val="35"/>
    <w:qFormat/>
    <w:uiPriority w:val="99"/>
    <w:pPr>
      <w:spacing w:after="0"/>
      <w:ind w:left="0" w:leftChars="0" w:firstLine="0" w:firstLineChars="0"/>
    </w:pPr>
    <w:rPr>
      <w:rFonts w:ascii="Tahoma" w:hAnsi="Tahoma" w:cs="宋体"/>
      <w:szCs w:val="20"/>
    </w:rPr>
  </w:style>
  <w:style w:type="paragraph" w:customStyle="1" w:styleId="2513">
    <w:name w:val="正文不空"/>
    <w:basedOn w:val="1"/>
    <w:qFormat/>
    <w:uiPriority w:val="99"/>
    <w:pPr>
      <w:ind w:firstLine="0" w:firstLineChars="0"/>
      <w:jc w:val="center"/>
    </w:pPr>
    <w:rPr>
      <w:rFonts w:ascii="Arial Unicode MS" w:hAnsi="Arial Unicode MS" w:eastAsia="仿宋_GB2312"/>
      <w:kern w:val="0"/>
      <w:sz w:val="32"/>
      <w:szCs w:val="32"/>
    </w:rPr>
  </w:style>
  <w:style w:type="paragraph" w:customStyle="1" w:styleId="2514">
    <w:name w:val="样式00_缩进2正文"/>
    <w:basedOn w:val="1"/>
    <w:qFormat/>
    <w:uiPriority w:val="99"/>
    <w:pPr>
      <w:ind w:firstLine="0" w:firstLineChars="0"/>
    </w:pPr>
    <w:rPr>
      <w:kern w:val="0"/>
      <w:sz w:val="21"/>
      <w:szCs w:val="20"/>
    </w:rPr>
  </w:style>
  <w:style w:type="paragraph" w:customStyle="1" w:styleId="2515">
    <w:name w:val="Hierarchy"/>
    <w:basedOn w:val="1"/>
    <w:qFormat/>
    <w:uiPriority w:val="0"/>
    <w:pPr>
      <w:tabs>
        <w:tab w:val="left" w:pos="720"/>
        <w:tab w:val="left" w:pos="1440"/>
        <w:tab w:val="left" w:pos="2160"/>
        <w:tab w:val="left" w:pos="3600"/>
        <w:tab w:val="left" w:pos="5040"/>
      </w:tabs>
      <w:spacing w:after="120" w:line="240" w:lineRule="auto"/>
      <w:ind w:right="-3456" w:firstLine="0" w:firstLineChars="0"/>
    </w:pPr>
    <w:rPr>
      <w:kern w:val="0"/>
      <w:sz w:val="21"/>
      <w:szCs w:val="20"/>
    </w:rPr>
  </w:style>
  <w:style w:type="paragraph" w:customStyle="1" w:styleId="2516">
    <w:name w:val="hong"/>
    <w:basedOn w:val="1"/>
    <w:qFormat/>
    <w:uiPriority w:val="99"/>
    <w:pPr>
      <w:spacing w:before="100" w:beforeAutospacing="1" w:after="100" w:afterAutospacing="1" w:line="344" w:lineRule="atLeast"/>
      <w:ind w:firstLine="0" w:firstLineChars="0"/>
    </w:pPr>
    <w:rPr>
      <w:rFonts w:ascii="Verdana" w:hAnsi="Verdana" w:cs="宋体"/>
      <w:color w:val="000000"/>
      <w:kern w:val="0"/>
      <w:sz w:val="19"/>
      <w:szCs w:val="19"/>
    </w:rPr>
  </w:style>
  <w:style w:type="paragraph" w:customStyle="1" w:styleId="2517">
    <w:name w:val="表格文字 居中"/>
    <w:basedOn w:val="1"/>
    <w:qFormat/>
    <w:uiPriority w:val="99"/>
    <w:pPr>
      <w:ind w:firstLine="0" w:firstLineChars="0"/>
      <w:jc w:val="center"/>
    </w:pPr>
    <w:rPr>
      <w:rFonts w:ascii="Arial Unicode MS" w:hAnsi="Arial Unicode MS" w:cs="宋体"/>
      <w:kern w:val="0"/>
      <w:sz w:val="21"/>
      <w:szCs w:val="20"/>
    </w:rPr>
  </w:style>
  <w:style w:type="paragraph" w:customStyle="1" w:styleId="2518">
    <w:name w:val="正文 首行缩进加粗"/>
    <w:basedOn w:val="1"/>
    <w:qFormat/>
    <w:uiPriority w:val="99"/>
    <w:pPr>
      <w:ind w:firstLine="422" w:firstLineChars="0"/>
    </w:pPr>
    <w:rPr>
      <w:rFonts w:ascii="Arial Unicode MS" w:hAnsi="Arial Unicode MS" w:cs="宋体"/>
      <w:b/>
      <w:kern w:val="0"/>
      <w:sz w:val="21"/>
      <w:szCs w:val="20"/>
    </w:rPr>
  </w:style>
  <w:style w:type="paragraph" w:customStyle="1" w:styleId="2519">
    <w:name w:val="样式 样式 样式 样式 首行缩进:  2 字符 + 首行缩进:  2 字符 + 首行缩进:  2 字符 + 首行缩进:  2 字符"/>
    <w:basedOn w:val="1"/>
    <w:qFormat/>
    <w:uiPriority w:val="0"/>
    <w:pPr>
      <w:widowControl w:val="0"/>
      <w:ind w:firstLine="560" w:firstLineChars="0"/>
      <w:jc w:val="both"/>
    </w:pPr>
    <w:rPr>
      <w:rFonts w:ascii="Calibri" w:eastAsia="仿宋_GB2312"/>
      <w:sz w:val="21"/>
      <w:szCs w:val="20"/>
    </w:rPr>
  </w:style>
  <w:style w:type="paragraph" w:customStyle="1" w:styleId="2520">
    <w:name w:val="xl210"/>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rPr>
  </w:style>
  <w:style w:type="paragraph" w:customStyle="1" w:styleId="2521">
    <w:name w:val="缺省文本:1"/>
    <w:basedOn w:val="1"/>
    <w:qFormat/>
    <w:uiPriority w:val="0"/>
    <w:pPr>
      <w:widowControl w:val="0"/>
      <w:autoSpaceDE w:val="0"/>
      <w:autoSpaceDN w:val="0"/>
      <w:adjustRightInd w:val="0"/>
      <w:spacing w:line="240" w:lineRule="auto"/>
      <w:ind w:firstLine="0" w:firstLineChars="0"/>
    </w:pPr>
    <w:rPr>
      <w:kern w:val="0"/>
      <w:sz w:val="21"/>
      <w:szCs w:val="20"/>
    </w:rPr>
  </w:style>
  <w:style w:type="paragraph" w:customStyle="1" w:styleId="2522">
    <w:name w:val="三级列表"/>
    <w:basedOn w:val="1"/>
    <w:qFormat/>
    <w:uiPriority w:val="99"/>
    <w:pPr>
      <w:widowControl w:val="0"/>
      <w:numPr>
        <w:ilvl w:val="0"/>
        <w:numId w:val="108"/>
      </w:numPr>
      <w:tabs>
        <w:tab w:val="left" w:pos="360"/>
        <w:tab w:val="left" w:pos="2098"/>
      </w:tabs>
      <w:ind w:left="0" w:firstLine="0" w:firstLineChars="0"/>
      <w:jc w:val="both"/>
    </w:pPr>
    <w:rPr>
      <w:rFonts w:ascii="Calibri"/>
      <w:sz w:val="21"/>
      <w:szCs w:val="20"/>
    </w:rPr>
  </w:style>
  <w:style w:type="paragraph" w:customStyle="1" w:styleId="2523">
    <w:name w:val="Char Char1 Char Char Char Char Char Char5"/>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524">
    <w:name w:val="label"/>
    <w:basedOn w:val="1"/>
    <w:qFormat/>
    <w:uiPriority w:val="0"/>
    <w:pPr>
      <w:spacing w:before="120" w:after="240" w:line="360" w:lineRule="atLeast"/>
      <w:ind w:firstLine="0" w:firstLineChars="0"/>
    </w:pPr>
    <w:rPr>
      <w:color w:val="000000"/>
      <w:kern w:val="0"/>
      <w:sz w:val="21"/>
    </w:rPr>
  </w:style>
  <w:style w:type="paragraph" w:customStyle="1" w:styleId="2525">
    <w:name w:val="xl17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2526">
    <w:name w:val="Level 2 Body List Text"/>
    <w:basedOn w:val="34"/>
    <w:qFormat/>
    <w:uiPriority w:val="0"/>
    <w:pPr>
      <w:spacing w:after="240" w:line="440" w:lineRule="atLeast"/>
      <w:ind w:left="1440" w:hanging="540" w:firstLineChars="0"/>
    </w:pPr>
    <w:rPr>
      <w:rFonts w:hint="eastAsia" w:ascii="宋体" w:hAnsi="宋体"/>
      <w:color w:val="000000"/>
      <w:spacing w:val="-5"/>
      <w:kern w:val="0"/>
      <w:sz w:val="24"/>
      <w:szCs w:val="20"/>
      <w:lang w:eastAsia="en-US"/>
    </w:rPr>
  </w:style>
  <w:style w:type="paragraph" w:customStyle="1" w:styleId="2527">
    <w:name w:val="Ident Text-Level 2"/>
    <w:basedOn w:val="1"/>
    <w:qFormat/>
    <w:uiPriority w:val="99"/>
    <w:pPr>
      <w:overflowPunct w:val="0"/>
      <w:autoSpaceDE w:val="0"/>
      <w:autoSpaceDN w:val="0"/>
      <w:adjustRightInd w:val="0"/>
      <w:spacing w:after="280"/>
      <w:ind w:left="1296" w:firstLine="648" w:firstLineChars="0"/>
      <w:jc w:val="both"/>
    </w:pPr>
    <w:rPr>
      <w:rFonts w:ascii="¿¬Ìå" w:hAnsi="¿¬Ìå" w:eastAsia="仿宋_GB2312"/>
      <w:kern w:val="0"/>
      <w:sz w:val="28"/>
      <w:lang w:val="en-GB"/>
    </w:rPr>
  </w:style>
  <w:style w:type="paragraph" w:customStyle="1" w:styleId="2528">
    <w:name w:val="样式 首行缩进:  0.74 厘米 段后: 7.8 磅"/>
    <w:basedOn w:val="1"/>
    <w:qFormat/>
    <w:uiPriority w:val="0"/>
    <w:pPr>
      <w:widowControl w:val="0"/>
      <w:spacing w:after="156"/>
      <w:ind w:firstLine="420" w:firstLineChars="0"/>
      <w:jc w:val="both"/>
    </w:pPr>
    <w:rPr>
      <w:rFonts w:ascii="Calibri" w:eastAsia="楷体_GB2312"/>
      <w:sz w:val="21"/>
      <w:szCs w:val="20"/>
    </w:rPr>
  </w:style>
  <w:style w:type="paragraph" w:customStyle="1" w:styleId="2529">
    <w:name w:val="font15"/>
    <w:basedOn w:val="1"/>
    <w:qFormat/>
    <w:uiPriority w:val="0"/>
    <w:pPr>
      <w:spacing w:before="100" w:beforeAutospacing="1" w:after="100" w:afterAutospacing="1" w:line="240" w:lineRule="auto"/>
      <w:ind w:firstLine="0" w:firstLineChars="0"/>
    </w:pPr>
    <w:rPr>
      <w:rFonts w:ascii="Arial Narrow" w:hAnsi="Arial Narrow" w:eastAsia="仿宋" w:cs="宋体"/>
      <w:color w:val="000000"/>
      <w:kern w:val="0"/>
      <w:sz w:val="21"/>
      <w:szCs w:val="20"/>
    </w:rPr>
  </w:style>
  <w:style w:type="paragraph" w:customStyle="1" w:styleId="2530">
    <w:name w:val="table body - small"/>
    <w:basedOn w:val="2531"/>
    <w:qFormat/>
    <w:uiPriority w:val="99"/>
    <w:rPr>
      <w:sz w:val="16"/>
    </w:rPr>
  </w:style>
  <w:style w:type="paragraph" w:customStyle="1" w:styleId="2531">
    <w:name w:val="main table"/>
    <w:basedOn w:val="1"/>
    <w:qFormat/>
    <w:uiPriority w:val="99"/>
    <w:pPr>
      <w:spacing w:after="160" w:line="240" w:lineRule="auto"/>
      <w:ind w:firstLine="0" w:firstLineChars="0"/>
    </w:pPr>
    <w:rPr>
      <w:rFonts w:ascii="Book Antiqua" w:hAnsi="Book Antiqua"/>
      <w:kern w:val="0"/>
      <w:sz w:val="18"/>
      <w:szCs w:val="20"/>
      <w:lang w:eastAsia="en-US"/>
    </w:rPr>
  </w:style>
  <w:style w:type="paragraph" w:customStyle="1" w:styleId="2532">
    <w:name w:val="CM9"/>
    <w:basedOn w:val="1"/>
    <w:next w:val="1"/>
    <w:qFormat/>
    <w:uiPriority w:val="0"/>
    <w:pPr>
      <w:widowControl w:val="0"/>
      <w:autoSpaceDE w:val="0"/>
      <w:autoSpaceDN w:val="0"/>
      <w:adjustRightInd w:val="0"/>
      <w:spacing w:afterLines="50" w:line="468" w:lineRule="atLeast"/>
      <w:ind w:firstLine="0" w:firstLineChars="0"/>
    </w:pPr>
    <w:rPr>
      <w:rFonts w:ascii="Arial" w:hAnsi="Arial" w:cs="Arial"/>
      <w:spacing w:val="20"/>
      <w:kern w:val="0"/>
      <w:sz w:val="21"/>
    </w:rPr>
  </w:style>
  <w:style w:type="paragraph" w:customStyle="1" w:styleId="2533">
    <w:name w:val="名称2"/>
    <w:basedOn w:val="1"/>
    <w:qFormat/>
    <w:uiPriority w:val="99"/>
    <w:pPr>
      <w:ind w:firstLine="0" w:firstLineChars="0"/>
      <w:jc w:val="center"/>
    </w:pPr>
    <w:rPr>
      <w:b/>
      <w:spacing w:val="12"/>
      <w:kern w:val="0"/>
      <w:sz w:val="44"/>
      <w:szCs w:val="44"/>
    </w:rPr>
  </w:style>
  <w:style w:type="paragraph" w:customStyle="1" w:styleId="2534">
    <w:name w:val="图例"/>
    <w:basedOn w:val="1"/>
    <w:next w:val="21"/>
    <w:qFormat/>
    <w:uiPriority w:val="99"/>
    <w:pPr>
      <w:ind w:firstLine="566" w:firstLineChars="236"/>
      <w:jc w:val="center"/>
    </w:pPr>
    <w:rPr>
      <w:rFonts w:cs="宋体"/>
      <w:color w:val="000000"/>
      <w:kern w:val="0"/>
      <w:sz w:val="21"/>
      <w:szCs w:val="28"/>
    </w:rPr>
  </w:style>
  <w:style w:type="paragraph" w:customStyle="1" w:styleId="2535">
    <w:name w:val="办事处列表"/>
    <w:basedOn w:val="1"/>
    <w:qFormat/>
    <w:uiPriority w:val="0"/>
    <w:pPr>
      <w:widowControl w:val="0"/>
      <w:spacing w:afterLines="50" w:line="240" w:lineRule="auto"/>
      <w:ind w:left="600" w:firstLine="393" w:firstLineChars="0"/>
      <w:jc w:val="both"/>
    </w:pPr>
    <w:rPr>
      <w:rFonts w:ascii="Calibri" w:eastAsia="黑体" w:cs="宋体"/>
      <w:sz w:val="21"/>
      <w:szCs w:val="20"/>
    </w:rPr>
  </w:style>
  <w:style w:type="paragraph" w:customStyle="1" w:styleId="2536">
    <w:name w:val="条目2"/>
    <w:basedOn w:val="1"/>
    <w:qFormat/>
    <w:uiPriority w:val="0"/>
    <w:pPr>
      <w:widowControl w:val="0"/>
      <w:ind w:left="902" w:hanging="420" w:firstLineChars="0"/>
      <w:jc w:val="both"/>
    </w:pPr>
    <w:rPr>
      <w:rFonts w:ascii="Calibri"/>
      <w:sz w:val="21"/>
    </w:rPr>
  </w:style>
  <w:style w:type="paragraph" w:customStyle="1" w:styleId="2537">
    <w:name w:val="font18"/>
    <w:basedOn w:val="1"/>
    <w:qFormat/>
    <w:uiPriority w:val="0"/>
    <w:pPr>
      <w:spacing w:before="100" w:beforeAutospacing="1" w:after="100" w:afterAutospacing="1" w:line="240" w:lineRule="auto"/>
      <w:ind w:firstLine="0" w:firstLineChars="0"/>
    </w:pPr>
    <w:rPr>
      <w:rFonts w:ascii="Arial Narrow" w:hAnsi="Arial Narrow" w:eastAsia="仿宋" w:cs="宋体"/>
      <w:color w:val="000000"/>
      <w:kern w:val="0"/>
      <w:sz w:val="21"/>
      <w:szCs w:val="20"/>
    </w:rPr>
  </w:style>
  <w:style w:type="paragraph" w:customStyle="1" w:styleId="2538">
    <w:name w:val="样式 样式 正文首行缩进 + 首行缩进:  1 字符 + 首行缩进:  1 字符"/>
    <w:basedOn w:val="1"/>
    <w:qFormat/>
    <w:uiPriority w:val="0"/>
    <w:pPr>
      <w:widowControl w:val="0"/>
      <w:ind w:firstLine="200"/>
      <w:jc w:val="both"/>
    </w:pPr>
    <w:rPr>
      <w:rFonts w:ascii="Calibri" w:cs="宋体"/>
      <w:sz w:val="21"/>
      <w:szCs w:val="20"/>
    </w:rPr>
  </w:style>
  <w:style w:type="paragraph" w:customStyle="1" w:styleId="2539">
    <w:name w:val="xl157"/>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540">
    <w:name w:val="CM37"/>
    <w:basedOn w:val="304"/>
    <w:next w:val="304"/>
    <w:qFormat/>
    <w:uiPriority w:val="0"/>
    <w:pPr>
      <w:spacing w:line="653" w:lineRule="atLeast"/>
    </w:pPr>
    <w:rPr>
      <w:rFonts w:ascii="仿宋_GB2312" w:eastAsia="仿宋_GB2312" w:cs="Times New Roman"/>
      <w:color w:val="auto"/>
    </w:rPr>
  </w:style>
  <w:style w:type="paragraph" w:customStyle="1" w:styleId="2541">
    <w:name w:val="Figure Char"/>
    <w:basedOn w:val="1"/>
    <w:next w:val="1"/>
    <w:qFormat/>
    <w:uiPriority w:val="0"/>
    <w:pPr>
      <w:keepNext/>
      <w:snapToGrid w:val="0"/>
      <w:spacing w:before="80" w:after="80" w:line="300" w:lineRule="auto"/>
      <w:ind w:left="1134" w:firstLine="0" w:firstLineChars="0"/>
      <w:jc w:val="center"/>
    </w:pPr>
    <w:rPr>
      <w:rFonts w:ascii="Arial" w:hAnsi="Arial" w:eastAsia="仿宋" w:cs="Arial"/>
      <w:kern w:val="0"/>
      <w:sz w:val="21"/>
      <w:szCs w:val="21"/>
    </w:rPr>
  </w:style>
  <w:style w:type="paragraph" w:customStyle="1" w:styleId="2542">
    <w:name w:val="图名1 Char Char"/>
    <w:basedOn w:val="1"/>
    <w:qFormat/>
    <w:uiPriority w:val="0"/>
    <w:pPr>
      <w:widowControl w:val="0"/>
      <w:adjustRightInd w:val="0"/>
      <w:snapToGrid w:val="0"/>
      <w:spacing w:line="280" w:lineRule="exact"/>
      <w:ind w:firstLine="0" w:firstLineChars="0"/>
      <w:jc w:val="center"/>
    </w:pPr>
    <w:rPr>
      <w:rFonts w:ascii="Times" w:hAnsi="Times"/>
      <w:spacing w:val="6"/>
      <w:sz w:val="15"/>
      <w:szCs w:val="15"/>
    </w:rPr>
  </w:style>
  <w:style w:type="paragraph" w:customStyle="1" w:styleId="2543">
    <w:name w:val="_标题1"/>
    <w:basedOn w:val="3"/>
    <w:next w:val="1"/>
    <w:qFormat/>
    <w:uiPriority w:val="0"/>
    <w:pPr>
      <w:pageBreakBefore/>
      <w:widowControl w:val="0"/>
      <w:numPr>
        <w:ilvl w:val="0"/>
        <w:numId w:val="6"/>
      </w:numPr>
      <w:tabs>
        <w:tab w:val="left" w:pos="360"/>
        <w:tab w:val="left" w:pos="432"/>
      </w:tabs>
      <w:spacing w:before="240" w:beforeLines="0" w:after="240" w:afterLines="0" w:line="520" w:lineRule="exact"/>
      <w:ind w:left="76" w:hanging="76" w:firstLineChars="0"/>
    </w:pPr>
    <w:rPr>
      <w:rFonts w:ascii="仿宋" w:hAnsi="仿宋" w:eastAsia="仿宋" w:cs="仿宋"/>
      <w:sz w:val="44"/>
    </w:rPr>
  </w:style>
  <w:style w:type="paragraph" w:customStyle="1" w:styleId="2544">
    <w:name w:val="navbarcell3"/>
    <w:basedOn w:val="1"/>
    <w:qFormat/>
    <w:uiPriority w:val="0"/>
    <w:pPr>
      <w:shd w:val="clear" w:color="auto" w:fill="FFFFFF"/>
      <w:spacing w:before="100" w:beforeAutospacing="1" w:after="100" w:afterAutospacing="1" w:line="240" w:lineRule="auto"/>
      <w:ind w:firstLine="0" w:firstLineChars="0"/>
    </w:pPr>
    <w:rPr>
      <w:rFonts w:ascii="Arial" w:hAnsi="Arial" w:cs="Arial"/>
      <w:kern w:val="0"/>
      <w:sz w:val="21"/>
    </w:rPr>
  </w:style>
  <w:style w:type="paragraph" w:customStyle="1" w:styleId="2545">
    <w:name w:val="封面摘要"/>
    <w:basedOn w:val="1"/>
    <w:qFormat/>
    <w:uiPriority w:val="0"/>
    <w:pPr>
      <w:widowControl w:val="0"/>
      <w:ind w:firstLine="0" w:firstLineChars="0"/>
      <w:jc w:val="both"/>
    </w:pPr>
    <w:rPr>
      <w:rFonts w:ascii="Calibri" w:hAnsi="Calibri"/>
      <w:sz w:val="21"/>
      <w:szCs w:val="20"/>
    </w:rPr>
  </w:style>
  <w:style w:type="paragraph" w:customStyle="1" w:styleId="2546">
    <w:name w:val="Char Char1 Char Char Char Char Char Char Char Char Char1 Char Char Char Char Char Char Char Char Char Char Char Char Char Char Char Char Char Char"/>
    <w:basedOn w:val="1"/>
    <w:qFormat/>
    <w:uiPriority w:val="0"/>
    <w:pPr>
      <w:widowControl w:val="0"/>
      <w:tabs>
        <w:tab w:val="left" w:pos="360"/>
      </w:tabs>
      <w:spacing w:line="240" w:lineRule="auto"/>
      <w:ind w:firstLine="420" w:firstLineChars="150"/>
      <w:jc w:val="both"/>
    </w:pPr>
    <w:rPr>
      <w:rFonts w:ascii="Arial" w:hAnsi="Arial" w:cs="Arial"/>
      <w:sz w:val="21"/>
      <w:szCs w:val="20"/>
    </w:rPr>
  </w:style>
  <w:style w:type="paragraph" w:customStyle="1" w:styleId="2547">
    <w:name w:val="Style16"/>
    <w:basedOn w:val="1"/>
    <w:unhideWhenUsed/>
    <w:qFormat/>
    <w:uiPriority w:val="99"/>
    <w:pPr>
      <w:widowControl w:val="0"/>
      <w:adjustRightInd w:val="0"/>
      <w:spacing w:line="318" w:lineRule="exact"/>
      <w:ind w:firstLine="0" w:firstLineChars="0"/>
      <w:jc w:val="both"/>
    </w:pPr>
    <w:rPr>
      <w:rFonts w:ascii="Calibri" w:hAnsi="Calibri"/>
      <w:snapToGrid w:val="0"/>
      <w:sz w:val="21"/>
      <w:szCs w:val="21"/>
    </w:rPr>
  </w:style>
  <w:style w:type="paragraph" w:customStyle="1" w:styleId="2548">
    <w:name w:val="xl119"/>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549">
    <w:name w:val="附件"/>
    <w:basedOn w:val="1"/>
    <w:next w:val="1"/>
    <w:qFormat/>
    <w:uiPriority w:val="0"/>
    <w:pPr>
      <w:widowControl w:val="0"/>
      <w:tabs>
        <w:tab w:val="left" w:pos="360"/>
      </w:tabs>
      <w:ind w:left="360" w:hanging="360" w:hangingChars="200"/>
      <w:jc w:val="both"/>
    </w:pPr>
    <w:rPr>
      <w:rFonts w:ascii="Calibri" w:eastAsia="仿宋"/>
      <w:b/>
      <w:sz w:val="30"/>
    </w:rPr>
  </w:style>
  <w:style w:type="paragraph" w:customStyle="1" w:styleId="2550">
    <w:name w:val="10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551">
    <w:name w:val="AIOC NORMAL"/>
    <w:basedOn w:val="1"/>
    <w:qFormat/>
    <w:uiPriority w:val="99"/>
    <w:pPr>
      <w:tabs>
        <w:tab w:val="left" w:pos="1440"/>
      </w:tabs>
      <w:ind w:firstLine="0" w:firstLineChars="0"/>
    </w:pPr>
    <w:rPr>
      <w:rFonts w:ascii="Book Antiqua" w:hAnsi="Book Antiqua"/>
      <w:kern w:val="0"/>
      <w:sz w:val="22"/>
      <w:szCs w:val="20"/>
      <w:lang w:eastAsia="en-US"/>
    </w:rPr>
  </w:style>
  <w:style w:type="paragraph" w:customStyle="1" w:styleId="2552">
    <w:name w:val="样式 标题 1 + 黑体 小三"/>
    <w:basedOn w:val="3"/>
    <w:qFormat/>
    <w:uiPriority w:val="0"/>
    <w:pPr>
      <w:widowControl w:val="0"/>
      <w:tabs>
        <w:tab w:val="left" w:pos="432"/>
      </w:tabs>
      <w:spacing w:before="340" w:beforeLines="0" w:after="330" w:afterLines="0" w:line="578" w:lineRule="auto"/>
      <w:ind w:left="0" w:firstLine="0" w:firstLineChars="0"/>
      <w:jc w:val="both"/>
    </w:pPr>
    <w:rPr>
      <w:rFonts w:ascii="黑体" w:hAnsi="黑体" w:eastAsia="宋体"/>
      <w:sz w:val="30"/>
    </w:rPr>
  </w:style>
  <w:style w:type="paragraph" w:customStyle="1" w:styleId="2553">
    <w:name w:val="样式 标题 3标题三h3H3level_3PIM 3Level 3 HeadHeading 3 - oldsec..."/>
    <w:basedOn w:val="5"/>
    <w:qFormat/>
    <w:uiPriority w:val="99"/>
    <w:pPr>
      <w:keepLines w:val="0"/>
      <w:numPr>
        <w:ilvl w:val="0"/>
        <w:numId w:val="0"/>
      </w:numPr>
      <w:spacing w:before="120" w:after="240" w:line="360" w:lineRule="auto"/>
    </w:pPr>
    <w:rPr>
      <w:rFonts w:ascii="Calibri" w:hAnsi="宋体" w:eastAsia="Times New Roman" w:cs="宋体"/>
      <w:b/>
      <w:kern w:val="0"/>
      <w:sz w:val="32"/>
      <w:szCs w:val="20"/>
    </w:rPr>
  </w:style>
  <w:style w:type="paragraph" w:customStyle="1" w:styleId="2554">
    <w:name w:val="条目"/>
    <w:basedOn w:val="1"/>
    <w:semiHidden/>
    <w:qFormat/>
    <w:uiPriority w:val="99"/>
    <w:pPr>
      <w:widowControl w:val="0"/>
      <w:numPr>
        <w:ilvl w:val="0"/>
        <w:numId w:val="109"/>
      </w:numPr>
      <w:tabs>
        <w:tab w:val="left" w:pos="360"/>
        <w:tab w:val="clear" w:pos="2040"/>
      </w:tabs>
      <w:spacing w:line="240" w:lineRule="auto"/>
      <w:ind w:left="0" w:firstLine="420" w:firstLineChars="0"/>
      <w:jc w:val="both"/>
    </w:pPr>
    <w:rPr>
      <w:rFonts w:ascii="Calibri" w:hAnsi="Calibri"/>
      <w:bCs/>
    </w:rPr>
  </w:style>
  <w:style w:type="paragraph" w:customStyle="1" w:styleId="2555">
    <w:name w:val="样式 首行缩进:  0.95 厘米"/>
    <w:basedOn w:val="1"/>
    <w:qFormat/>
    <w:uiPriority w:val="0"/>
    <w:pPr>
      <w:widowControl w:val="0"/>
      <w:spacing w:line="440" w:lineRule="atLeast"/>
      <w:ind w:firstLine="539" w:firstLineChars="0"/>
      <w:jc w:val="both"/>
    </w:pPr>
    <w:rPr>
      <w:rFonts w:ascii="Calibri" w:eastAsia="仿宋" w:cs="宋体"/>
      <w:sz w:val="21"/>
      <w:szCs w:val="20"/>
    </w:rPr>
  </w:style>
  <w:style w:type="paragraph" w:customStyle="1" w:styleId="2556">
    <w:name w:val="样式 样式 样式 正文（首行缩进两字） + 首行缩进:  2 字符 段后: 0.5 行 行距: 1.5 倍行距 + (符号) C..."/>
    <w:basedOn w:val="1"/>
    <w:qFormat/>
    <w:uiPriority w:val="99"/>
    <w:pPr>
      <w:widowControl w:val="0"/>
      <w:autoSpaceDE w:val="0"/>
      <w:autoSpaceDN w:val="0"/>
      <w:adjustRightInd w:val="0"/>
      <w:ind w:left="318" w:firstLine="200"/>
      <w:jc w:val="both"/>
    </w:pPr>
    <w:rPr>
      <w:rFonts w:ascii="Calibri" w:hAnsi="Century-BookCondensed" w:cs="宋体"/>
      <w:kern w:val="0"/>
      <w:sz w:val="18"/>
      <w:szCs w:val="20"/>
    </w:rPr>
  </w:style>
  <w:style w:type="paragraph" w:customStyle="1" w:styleId="2557">
    <w:name w:val="xl17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2558">
    <w:name w:val="tablerowcolor"/>
    <w:basedOn w:val="1"/>
    <w:qFormat/>
    <w:uiPriority w:val="0"/>
    <w:pPr>
      <w:shd w:val="clear" w:color="auto" w:fill="FFFFFF"/>
      <w:spacing w:before="100" w:beforeAutospacing="1" w:after="100" w:afterAutospacing="1" w:line="240" w:lineRule="auto"/>
      <w:ind w:firstLine="0" w:firstLineChars="0"/>
    </w:pPr>
    <w:rPr>
      <w:rFonts w:cs="宋体"/>
      <w:kern w:val="0"/>
      <w:sz w:val="21"/>
    </w:rPr>
  </w:style>
  <w:style w:type="paragraph" w:customStyle="1" w:styleId="2559">
    <w:name w:val="Char1 Char Char Char Char Char Char Char Char Char Char Char Char1"/>
    <w:basedOn w:val="1"/>
    <w:qFormat/>
    <w:uiPriority w:val="0"/>
    <w:pPr>
      <w:widowControl w:val="0"/>
      <w:ind w:firstLine="0" w:firstLineChars="0"/>
      <w:jc w:val="both"/>
    </w:pPr>
    <w:rPr>
      <w:rFonts w:ascii="Tahoma" w:hAnsi="Tahoma"/>
      <w:sz w:val="21"/>
      <w:szCs w:val="20"/>
    </w:rPr>
  </w:style>
  <w:style w:type="paragraph" w:customStyle="1" w:styleId="2560">
    <w:name w:val="目录 21"/>
    <w:basedOn w:val="1"/>
    <w:next w:val="1"/>
    <w:qFormat/>
    <w:uiPriority w:val="39"/>
    <w:pPr>
      <w:widowControl w:val="0"/>
      <w:spacing w:line="240" w:lineRule="auto"/>
      <w:ind w:left="210" w:firstLine="0" w:firstLineChars="0"/>
    </w:pPr>
    <w:rPr>
      <w:rFonts w:ascii="Calibri" w:cs="Calibri"/>
      <w:smallCaps/>
      <w:sz w:val="21"/>
      <w:szCs w:val="20"/>
    </w:rPr>
  </w:style>
  <w:style w:type="paragraph" w:customStyle="1" w:styleId="2561">
    <w:name w:val="xl213"/>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rPr>
  </w:style>
  <w:style w:type="paragraph" w:customStyle="1" w:styleId="2562">
    <w:name w:val="et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2563">
    <w:name w:val="Char Char Char Char Char Char5"/>
    <w:basedOn w:val="1"/>
    <w:qFormat/>
    <w:uiPriority w:val="99"/>
    <w:pPr>
      <w:ind w:firstLine="0" w:firstLineChars="0"/>
    </w:pPr>
    <w:rPr>
      <w:rFonts w:ascii="Tahoma" w:hAnsi="Tahoma"/>
      <w:kern w:val="0"/>
      <w:sz w:val="21"/>
      <w:szCs w:val="20"/>
    </w:rPr>
  </w:style>
  <w:style w:type="paragraph" w:customStyle="1" w:styleId="2564">
    <w:name w:val="xl226"/>
    <w:basedOn w:val="1"/>
    <w:qFormat/>
    <w:uiPriority w:val="99"/>
    <w:pPr>
      <w:pBdr>
        <w:top w:val="single" w:color="auto" w:sz="8" w:space="0"/>
        <w:left w:val="single" w:color="auto" w:sz="8" w:space="0"/>
        <w:right w:val="single" w:color="auto" w:sz="4"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2565">
    <w:name w:val="xl257"/>
    <w:basedOn w:val="1"/>
    <w:qFormat/>
    <w:uiPriority w:val="99"/>
    <w:pPr>
      <w:pBdr>
        <w:top w:val="single" w:color="auto" w:sz="4" w:space="0"/>
        <w:left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2566">
    <w:name w:val="标2正文"/>
    <w:basedOn w:val="1"/>
    <w:qFormat/>
    <w:uiPriority w:val="99"/>
    <w:pPr>
      <w:widowControl w:val="0"/>
      <w:tabs>
        <w:tab w:val="left" w:pos="1680"/>
      </w:tabs>
      <w:spacing w:line="400" w:lineRule="exact"/>
      <w:ind w:firstLine="420" w:firstLineChars="175"/>
      <w:jc w:val="both"/>
    </w:pPr>
    <w:rPr>
      <w:rFonts w:eastAsia="仿宋_GB2312"/>
      <w:sz w:val="21"/>
    </w:rPr>
  </w:style>
  <w:style w:type="paragraph" w:customStyle="1" w:styleId="2567">
    <w:name w:val="并列1下正文"/>
    <w:basedOn w:val="1"/>
    <w:qFormat/>
    <w:uiPriority w:val="0"/>
    <w:pPr>
      <w:widowControl w:val="0"/>
      <w:adjustRightInd w:val="0"/>
      <w:snapToGrid w:val="0"/>
      <w:spacing w:line="440" w:lineRule="atLeast"/>
      <w:ind w:left="400" w:leftChars="400" w:firstLine="0" w:firstLineChars="0"/>
      <w:jc w:val="both"/>
    </w:pPr>
    <w:rPr>
      <w:rFonts w:ascii="Calibri" w:eastAsia="楷体_GB2312"/>
      <w:sz w:val="21"/>
    </w:rPr>
  </w:style>
  <w:style w:type="paragraph" w:customStyle="1" w:styleId="2568">
    <w:name w:val="!封面小标题"/>
    <w:qFormat/>
    <w:uiPriority w:val="99"/>
    <w:pPr>
      <w:spacing w:before="156" w:after="156" w:line="360" w:lineRule="auto"/>
      <w:ind w:firstLine="480"/>
      <w:jc w:val="center"/>
    </w:pPr>
    <w:rPr>
      <w:rFonts w:ascii="Arial Unicode MS" w:hAnsi="Arial Unicode MS" w:eastAsia="黑体" w:cs="Times New Roman"/>
      <w:kern w:val="2"/>
      <w:sz w:val="36"/>
      <w:szCs w:val="36"/>
      <w:lang w:val="en-US" w:eastAsia="zh-CN" w:bidi="ar-SA"/>
    </w:rPr>
  </w:style>
  <w:style w:type="paragraph" w:customStyle="1" w:styleId="2569">
    <w:name w:val="样式 标题 1 + 非加粗"/>
    <w:basedOn w:val="3"/>
    <w:qFormat/>
    <w:uiPriority w:val="99"/>
    <w:pPr>
      <w:numPr>
        <w:ilvl w:val="0"/>
        <w:numId w:val="110"/>
      </w:numPr>
      <w:tabs>
        <w:tab w:val="left" w:pos="360"/>
        <w:tab w:val="left" w:pos="425"/>
        <w:tab w:val="left" w:pos="432"/>
        <w:tab w:val="clear" w:pos="420"/>
      </w:tabs>
      <w:spacing w:before="120" w:beforeLines="50" w:after="0" w:afterLines="0"/>
      <w:ind w:left="76" w:hanging="76" w:firstLineChars="0"/>
      <w:jc w:val="both"/>
    </w:pPr>
    <w:rPr>
      <w:rFonts w:eastAsia="宋体"/>
      <w:bCs w:val="0"/>
      <w:szCs w:val="32"/>
    </w:rPr>
  </w:style>
  <w:style w:type="paragraph" w:customStyle="1" w:styleId="2570">
    <w:name w:val="）单括号正式样式"/>
    <w:basedOn w:val="222"/>
    <w:qFormat/>
    <w:uiPriority w:val="0"/>
    <w:pPr>
      <w:numPr>
        <w:ilvl w:val="0"/>
        <w:numId w:val="111"/>
      </w:numPr>
      <w:tabs>
        <w:tab w:val="left" w:pos="360"/>
      </w:tabs>
      <w:ind w:left="0" w:firstLine="420"/>
    </w:pPr>
    <w:rPr>
      <w:rFonts w:ascii="Calibri" w:hAnsi="Calibri" w:eastAsia="仿宋"/>
      <w:sz w:val="24"/>
    </w:rPr>
  </w:style>
  <w:style w:type="paragraph" w:customStyle="1" w:styleId="2571">
    <w:name w:val="正文列4_1"/>
    <w:basedOn w:val="1"/>
    <w:qFormat/>
    <w:uiPriority w:val="99"/>
    <w:pPr>
      <w:widowControl w:val="0"/>
      <w:tabs>
        <w:tab w:val="left" w:pos="720"/>
      </w:tabs>
      <w:adjustRightInd w:val="0"/>
      <w:spacing w:line="360" w:lineRule="exact"/>
      <w:ind w:left="720" w:hanging="720" w:firstLineChars="0"/>
      <w:jc w:val="both"/>
    </w:pPr>
    <w:rPr>
      <w:rFonts w:eastAsia="仿宋_GB2312"/>
      <w:kern w:val="0"/>
      <w:sz w:val="21"/>
      <w:szCs w:val="20"/>
    </w:rPr>
  </w:style>
  <w:style w:type="paragraph" w:customStyle="1" w:styleId="2572">
    <w:name w:val="bbbb"/>
    <w:basedOn w:val="1"/>
    <w:qFormat/>
    <w:uiPriority w:val="99"/>
    <w:pPr>
      <w:spacing w:after="50" w:line="300" w:lineRule="auto"/>
      <w:ind w:left="900" w:leftChars="250" w:hanging="300" w:hangingChars="125"/>
    </w:pPr>
    <w:rPr>
      <w:kern w:val="0"/>
      <w:sz w:val="21"/>
    </w:rPr>
  </w:style>
  <w:style w:type="paragraph" w:customStyle="1" w:styleId="2573">
    <w:name w:val="样式 标题 3H3标题 3 Char Char Char CharLevel 3 Headh3l3CTHeadin..."/>
    <w:basedOn w:val="5"/>
    <w:qFormat/>
    <w:uiPriority w:val="99"/>
    <w:pPr>
      <w:keepLines w:val="0"/>
      <w:widowControl w:val="0"/>
      <w:numPr>
        <w:ilvl w:val="0"/>
        <w:numId w:val="0"/>
      </w:numPr>
      <w:spacing w:line="360" w:lineRule="auto"/>
      <w:ind w:firstLine="643" w:firstLineChars="200"/>
    </w:pPr>
    <w:rPr>
      <w:rFonts w:ascii="Arial" w:hAnsi="Arial" w:eastAsia="仿宋_GB2312" w:cs="宋体"/>
      <w:b/>
      <w:sz w:val="32"/>
      <w:szCs w:val="32"/>
    </w:rPr>
  </w:style>
  <w:style w:type="paragraph" w:customStyle="1" w:styleId="2574">
    <w:name w:val="!BECC正文"/>
    <w:basedOn w:val="1"/>
    <w:qFormat/>
    <w:uiPriority w:val="0"/>
    <w:pPr>
      <w:tabs>
        <w:tab w:val="left" w:pos="0"/>
      </w:tabs>
      <w:spacing w:beforeLines="50" w:afterLines="50"/>
      <w:ind w:firstLine="200"/>
    </w:pPr>
    <w:rPr>
      <w:rFonts w:cs="宋体"/>
      <w:color w:val="000000"/>
      <w:kern w:val="0"/>
      <w:sz w:val="21"/>
      <w:szCs w:val="28"/>
    </w:rPr>
  </w:style>
  <w:style w:type="paragraph" w:customStyle="1" w:styleId="2575">
    <w:name w:val="普通标题"/>
    <w:basedOn w:val="1"/>
    <w:next w:val="21"/>
    <w:qFormat/>
    <w:uiPriority w:val="0"/>
    <w:pPr>
      <w:pageBreakBefore/>
      <w:widowControl w:val="0"/>
      <w:spacing w:before="624" w:beforeLines="200" w:after="312" w:afterLines="100"/>
      <w:ind w:firstLine="200"/>
      <w:jc w:val="center"/>
    </w:pPr>
    <w:rPr>
      <w:rFonts w:ascii="Arial" w:hAnsi="Arial" w:eastAsia="黑体"/>
      <w:b/>
      <w:sz w:val="32"/>
      <w:szCs w:val="32"/>
    </w:rPr>
  </w:style>
  <w:style w:type="paragraph" w:customStyle="1" w:styleId="2576">
    <w:name w:val="xl27"/>
    <w:basedOn w:val="1"/>
    <w:qFormat/>
    <w:uiPriority w:val="0"/>
    <w:pPr>
      <w:pBdr>
        <w:top w:val="single" w:color="auto" w:sz="8"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577">
    <w:name w:val="正文 New New New New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2578">
    <w:name w:val="Sub Item List Text"/>
    <w:qFormat/>
    <w:uiPriority w:val="99"/>
    <w:pPr>
      <w:adjustRightInd w:val="0"/>
      <w:snapToGrid w:val="0"/>
      <w:spacing w:before="80" w:after="80" w:line="240" w:lineRule="atLeast"/>
      <w:ind w:left="2410" w:firstLine="480"/>
    </w:pPr>
    <w:rPr>
      <w:rFonts w:ascii="Arial Unicode MS" w:hAnsi="Arial Unicode MS" w:eastAsia="宋体" w:cs="Times New Roman"/>
      <w:kern w:val="2"/>
      <w:sz w:val="21"/>
      <w:szCs w:val="21"/>
      <w:lang w:val="en-US" w:eastAsia="zh-CN" w:bidi="ar-SA"/>
    </w:rPr>
  </w:style>
  <w:style w:type="paragraph" w:customStyle="1" w:styleId="2579">
    <w:name w:val="附录标识"/>
    <w:basedOn w:val="1"/>
    <w:qFormat/>
    <w:uiPriority w:val="0"/>
    <w:pPr>
      <w:widowControl w:val="0"/>
      <w:numPr>
        <w:ilvl w:val="2"/>
        <w:numId w:val="54"/>
      </w:numPr>
      <w:shd w:val="clear" w:color="FFFFFF" w:fill="FFFFFF"/>
      <w:tabs>
        <w:tab w:val="left" w:pos="720"/>
        <w:tab w:val="left" w:pos="6405"/>
      </w:tabs>
      <w:spacing w:before="640" w:after="200" w:line="276" w:lineRule="auto"/>
      <w:ind w:left="420" w:firstLine="0" w:firstLineChars="0"/>
      <w:jc w:val="center"/>
      <w:outlineLvl w:val="0"/>
    </w:pPr>
    <w:rPr>
      <w:rFonts w:ascii="黑体" w:hAnsi="Calibri" w:eastAsia="黑体"/>
      <w:snapToGrid w:val="0"/>
      <w:sz w:val="22"/>
      <w:szCs w:val="21"/>
      <w:lang w:eastAsia="en-US" w:bidi="en-US"/>
    </w:rPr>
  </w:style>
  <w:style w:type="paragraph" w:customStyle="1" w:styleId="2580">
    <w:name w:val="List Bulleted Item 2"/>
    <w:basedOn w:val="2581"/>
    <w:qFormat/>
    <w:uiPriority w:val="0"/>
    <w:pPr>
      <w:tabs>
        <w:tab w:val="left" w:pos="360"/>
        <w:tab w:val="left" w:pos="1260"/>
      </w:tabs>
      <w:spacing w:after="80"/>
      <w:ind w:left="634" w:hanging="274"/>
    </w:pPr>
  </w:style>
  <w:style w:type="paragraph" w:customStyle="1" w:styleId="2581">
    <w:name w:val="List Bulleted Item 1"/>
    <w:qFormat/>
    <w:uiPriority w:val="0"/>
    <w:pPr>
      <w:tabs>
        <w:tab w:val="left" w:pos="1260"/>
      </w:tabs>
      <w:spacing w:after="120" w:line="240" w:lineRule="exact"/>
      <w:ind w:left="1260" w:hanging="420"/>
    </w:pPr>
    <w:rPr>
      <w:rFonts w:ascii="Arial" w:hAnsi="Arial" w:eastAsia="宋体" w:cs="Times New Roman"/>
      <w:lang w:val="en-US" w:eastAsia="en-US" w:bidi="ar-SA"/>
    </w:rPr>
  </w:style>
  <w:style w:type="paragraph" w:customStyle="1" w:styleId="2582">
    <w:name w:val="navbarcell1"/>
    <w:basedOn w:val="1"/>
    <w:qFormat/>
    <w:uiPriority w:val="0"/>
    <w:pPr>
      <w:shd w:val="clear" w:color="auto" w:fill="EEEEFF"/>
      <w:spacing w:before="100" w:beforeAutospacing="1" w:after="100" w:afterAutospacing="1" w:line="240" w:lineRule="auto"/>
      <w:ind w:firstLine="0" w:firstLineChars="0"/>
    </w:pPr>
    <w:rPr>
      <w:rFonts w:cs="宋体"/>
      <w:kern w:val="0"/>
      <w:sz w:val="21"/>
    </w:rPr>
  </w:style>
  <w:style w:type="paragraph" w:customStyle="1" w:styleId="2583">
    <w:name w:val="项目列表符号1"/>
    <w:basedOn w:val="1"/>
    <w:qFormat/>
    <w:uiPriority w:val="0"/>
    <w:pPr>
      <w:tabs>
        <w:tab w:val="left" w:pos="834"/>
      </w:tabs>
      <w:spacing w:before="120" w:line="300" w:lineRule="auto"/>
      <w:ind w:left="607" w:right="100" w:rightChars="100" w:firstLine="113" w:firstLineChars="0"/>
      <w:jc w:val="both"/>
    </w:pPr>
    <w:rPr>
      <w:rFonts w:ascii="Arial" w:hAnsi="Arial" w:eastAsia="楷体_GB2312"/>
      <w:sz w:val="21"/>
      <w:szCs w:val="20"/>
    </w:rPr>
  </w:style>
  <w:style w:type="paragraph" w:customStyle="1" w:styleId="2584">
    <w:name w:val="文"/>
    <w:basedOn w:val="1"/>
    <w:qFormat/>
    <w:uiPriority w:val="0"/>
    <w:pPr>
      <w:widowControl w:val="0"/>
      <w:ind w:firstLine="200"/>
      <w:jc w:val="both"/>
    </w:pPr>
    <w:rPr>
      <w:rFonts w:ascii="Calibri"/>
      <w:sz w:val="21"/>
    </w:rPr>
  </w:style>
  <w:style w:type="paragraph" w:customStyle="1" w:styleId="2585">
    <w:name w:val="样式 仿宋_GB2312 (符号) 宋体 四号 行距: 固定值 22 磅"/>
    <w:basedOn w:val="1"/>
    <w:qFormat/>
    <w:uiPriority w:val="0"/>
    <w:pPr>
      <w:spacing w:before="120" w:after="120" w:line="440" w:lineRule="exact"/>
      <w:ind w:firstLine="0" w:firstLineChars="0"/>
    </w:pPr>
    <w:rPr>
      <w:rFonts w:ascii="仿宋_GB2312" w:eastAsia="仿宋_GB2312" w:cs="宋体"/>
      <w:kern w:val="0"/>
      <w:sz w:val="28"/>
      <w:szCs w:val="20"/>
      <w:lang w:eastAsia="en-US" w:bidi="en-US"/>
    </w:rPr>
  </w:style>
  <w:style w:type="paragraph" w:customStyle="1" w:styleId="2586">
    <w:name w:val="È±Ê¡ÎÄ±¾"/>
    <w:basedOn w:val="1"/>
    <w:qFormat/>
    <w:uiPriority w:val="0"/>
    <w:pPr>
      <w:overflowPunct w:val="0"/>
      <w:autoSpaceDE w:val="0"/>
      <w:autoSpaceDN w:val="0"/>
      <w:adjustRightInd w:val="0"/>
      <w:ind w:firstLine="0" w:firstLineChars="0"/>
      <w:jc w:val="both"/>
    </w:pPr>
    <w:rPr>
      <w:rFonts w:ascii="Calibri" w:eastAsia="仿宋"/>
      <w:kern w:val="0"/>
      <w:sz w:val="21"/>
      <w:szCs w:val="20"/>
    </w:rPr>
  </w:style>
  <w:style w:type="paragraph" w:customStyle="1" w:styleId="2587">
    <w:name w:val="plaintext"/>
    <w:basedOn w:val="1"/>
    <w:qFormat/>
    <w:uiPriority w:val="0"/>
    <w:pPr>
      <w:autoSpaceDE w:val="0"/>
      <w:autoSpaceDN w:val="0"/>
      <w:spacing w:before="50" w:beforeLines="50"/>
      <w:ind w:firstLine="200"/>
      <w:jc w:val="both"/>
    </w:pPr>
    <w:rPr>
      <w:rFonts w:cs="宋体"/>
      <w:sz w:val="21"/>
      <w:szCs w:val="21"/>
    </w:rPr>
  </w:style>
  <w:style w:type="paragraph" w:customStyle="1" w:styleId="2588">
    <w:name w:val="Informal1"/>
    <w:basedOn w:val="1"/>
    <w:qFormat/>
    <w:uiPriority w:val="0"/>
    <w:pPr>
      <w:spacing w:before="60" w:after="60"/>
      <w:ind w:firstLine="0" w:firstLineChars="0"/>
    </w:pPr>
    <w:rPr>
      <w:rFonts w:ascii="Calibri"/>
      <w:kern w:val="0"/>
      <w:sz w:val="21"/>
      <w:szCs w:val="20"/>
      <w:lang w:eastAsia="en-US"/>
    </w:rPr>
  </w:style>
  <w:style w:type="paragraph" w:customStyle="1" w:styleId="2589">
    <w:name w:val="00 BodyText"/>
    <w:basedOn w:val="1"/>
    <w:qFormat/>
    <w:uiPriority w:val="99"/>
    <w:pPr>
      <w:spacing w:after="220" w:line="240" w:lineRule="auto"/>
      <w:ind w:firstLine="0" w:firstLineChars="0"/>
    </w:pPr>
    <w:rPr>
      <w:rFonts w:ascii="Arial" w:hAnsi="Arial"/>
      <w:kern w:val="0"/>
      <w:sz w:val="22"/>
      <w:szCs w:val="20"/>
    </w:rPr>
  </w:style>
  <w:style w:type="paragraph" w:customStyle="1" w:styleId="2590">
    <w:name w:val="一级符号（加粗）"/>
    <w:basedOn w:val="1"/>
    <w:qFormat/>
    <w:uiPriority w:val="0"/>
    <w:pPr>
      <w:widowControl w:val="0"/>
      <w:numPr>
        <w:ilvl w:val="0"/>
        <w:numId w:val="112"/>
      </w:numPr>
      <w:tabs>
        <w:tab w:val="left" w:pos="198"/>
      </w:tabs>
      <w:ind w:left="637" w:leftChars="200" w:hanging="437" w:firstLineChars="0"/>
      <w:jc w:val="both"/>
    </w:pPr>
    <w:rPr>
      <w:rFonts w:ascii="Calibri"/>
      <w:b/>
      <w:sz w:val="21"/>
      <w:szCs w:val="21"/>
    </w:rPr>
  </w:style>
  <w:style w:type="paragraph" w:customStyle="1" w:styleId="2591">
    <w:name w:val="封面标准文稿类别"/>
    <w:qFormat/>
    <w:uiPriority w:val="99"/>
    <w:pPr>
      <w:spacing w:before="440" w:line="400" w:lineRule="exact"/>
      <w:jc w:val="center"/>
    </w:pPr>
    <w:rPr>
      <w:rFonts w:ascii="宋体" w:hAnsi="Calibri" w:eastAsia="宋体" w:cs="Times New Roman"/>
      <w:sz w:val="24"/>
      <w:lang w:val="en-US" w:eastAsia="zh-CN" w:bidi="ar-SA"/>
    </w:rPr>
  </w:style>
  <w:style w:type="paragraph" w:customStyle="1" w:styleId="2592">
    <w:name w:val="xl6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kern w:val="0"/>
      <w:sz w:val="21"/>
    </w:rPr>
  </w:style>
  <w:style w:type="paragraph" w:customStyle="1" w:styleId="2593">
    <w:name w:val="标题2"/>
    <w:basedOn w:val="4"/>
    <w:qFormat/>
    <w:uiPriority w:val="0"/>
    <w:pPr>
      <w:keepLines w:val="0"/>
      <w:tabs>
        <w:tab w:val="left" w:pos="360"/>
      </w:tabs>
      <w:adjustRightInd w:val="0"/>
      <w:snapToGrid w:val="0"/>
      <w:spacing w:before="381" w:beforeLines="100" w:after="381" w:afterLines="100" w:line="240" w:lineRule="auto"/>
      <w:ind w:left="1237" w:hanging="1237" w:hangingChars="385"/>
      <w:jc w:val="center"/>
    </w:pPr>
    <w:rPr>
      <w:rFonts w:ascii="Times New Roman" w:hAnsi="Times New Roman" w:eastAsia="仿宋_GB2312"/>
      <w:color w:val="000000"/>
    </w:rPr>
  </w:style>
  <w:style w:type="paragraph" w:customStyle="1" w:styleId="2594">
    <w:name w:val=".."/>
    <w:basedOn w:val="304"/>
    <w:next w:val="304"/>
    <w:qFormat/>
    <w:uiPriority w:val="0"/>
    <w:rPr>
      <w:rFonts w:ascii=".." w:eastAsia=".." w:cs="Times New Roman"/>
      <w:color w:val="auto"/>
    </w:rPr>
  </w:style>
  <w:style w:type="paragraph" w:customStyle="1" w:styleId="2595">
    <w:name w:val="正文幼5号"/>
    <w:basedOn w:val="1"/>
    <w:qFormat/>
    <w:uiPriority w:val="0"/>
    <w:pPr>
      <w:widowControl w:val="0"/>
      <w:spacing w:line="240" w:lineRule="auto"/>
      <w:ind w:firstLine="0" w:firstLineChars="0"/>
      <w:jc w:val="both"/>
    </w:pPr>
    <w:rPr>
      <w:rFonts w:ascii="Calibri" w:eastAsia="幼圆"/>
      <w:sz w:val="21"/>
      <w:szCs w:val="20"/>
    </w:rPr>
  </w:style>
  <w:style w:type="paragraph" w:customStyle="1" w:styleId="2596">
    <w:name w:val="xl15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597">
    <w:name w:val="Num Heading 1"/>
    <w:basedOn w:val="3"/>
    <w:next w:val="1"/>
    <w:qFormat/>
    <w:uiPriority w:val="0"/>
    <w:pPr>
      <w:keepLines w:val="0"/>
      <w:pageBreakBefore/>
      <w:widowControl w:val="0"/>
      <w:numPr>
        <w:ilvl w:val="0"/>
        <w:numId w:val="68"/>
      </w:numPr>
      <w:tabs>
        <w:tab w:val="left" w:pos="360"/>
        <w:tab w:val="left" w:pos="432"/>
        <w:tab w:val="left" w:pos="794"/>
      </w:tabs>
      <w:spacing w:before="0" w:beforeLines="0" w:after="120" w:afterLines="0"/>
      <w:ind w:left="76" w:firstLine="200" w:firstLineChars="200"/>
      <w:jc w:val="both"/>
    </w:pPr>
    <w:rPr>
      <w:rFonts w:ascii="Arial Black" w:hAnsi="Arial Black" w:eastAsia="Arial Black" w:cs="Arial Black"/>
      <w:b/>
      <w:smallCaps/>
      <w:color w:val="333333"/>
      <w:szCs w:val="32"/>
    </w:rPr>
  </w:style>
  <w:style w:type="paragraph" w:customStyle="1" w:styleId="2598">
    <w:name w:val="xl178"/>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2599">
    <w:name w:val="Char14"/>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600">
    <w:name w:val="公文标题 1"/>
    <w:basedOn w:val="1864"/>
    <w:next w:val="1864"/>
    <w:qFormat/>
    <w:uiPriority w:val="0"/>
    <w:pPr>
      <w:numPr>
        <w:ilvl w:val="0"/>
        <w:numId w:val="113"/>
      </w:numPr>
      <w:tabs>
        <w:tab w:val="left" w:pos="360"/>
        <w:tab w:val="left" w:pos="840"/>
      </w:tabs>
      <w:ind w:left="840" w:firstLine="640"/>
    </w:pPr>
  </w:style>
  <w:style w:type="paragraph" w:customStyle="1" w:styleId="2601">
    <w:name w:val="样式 标题 1 + 居中"/>
    <w:basedOn w:val="3"/>
    <w:qFormat/>
    <w:uiPriority w:val="99"/>
    <w:pPr>
      <w:numPr>
        <w:ilvl w:val="0"/>
        <w:numId w:val="114"/>
      </w:numPr>
      <w:tabs>
        <w:tab w:val="left" w:pos="-713"/>
        <w:tab w:val="left" w:pos="360"/>
        <w:tab w:val="left" w:pos="432"/>
        <w:tab w:val="clear" w:pos="571"/>
      </w:tabs>
      <w:spacing w:before="340" w:beforeLines="0" w:after="330" w:afterLines="0" w:line="576" w:lineRule="auto"/>
      <w:ind w:left="76" w:hanging="76" w:firstLineChars="0"/>
    </w:pPr>
    <w:rPr>
      <w:rFonts w:ascii="Times New Roman" w:eastAsia="宋体" w:cs="宋体"/>
      <w:szCs w:val="20"/>
    </w:rPr>
  </w:style>
  <w:style w:type="paragraph" w:customStyle="1" w:styleId="2602">
    <w:name w:val="xl85"/>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603">
    <w:name w:val="最后标题"/>
    <w:basedOn w:val="1"/>
    <w:next w:val="1"/>
    <w:semiHidden/>
    <w:qFormat/>
    <w:uiPriority w:val="0"/>
    <w:pPr>
      <w:widowControl w:val="0"/>
      <w:adjustRightInd w:val="0"/>
      <w:snapToGrid w:val="0"/>
      <w:spacing w:line="240" w:lineRule="auto"/>
      <w:ind w:firstLine="0" w:firstLineChars="0"/>
      <w:jc w:val="both"/>
      <w:outlineLvl w:val="3"/>
    </w:pPr>
    <w:rPr>
      <w:rFonts w:ascii="Calibri" w:hAnsi="Calibri"/>
      <w:b/>
      <w:snapToGrid w:val="0"/>
      <w:sz w:val="21"/>
    </w:rPr>
  </w:style>
  <w:style w:type="paragraph" w:customStyle="1" w:styleId="2604">
    <w:name w:val="普通(Web)12"/>
    <w:basedOn w:val="1"/>
    <w:qFormat/>
    <w:uiPriority w:val="0"/>
    <w:pPr>
      <w:ind w:firstLine="0" w:firstLineChars="0"/>
    </w:pPr>
    <w:rPr>
      <w:rFonts w:cs="宋体"/>
      <w:kern w:val="0"/>
      <w:sz w:val="21"/>
    </w:rPr>
  </w:style>
  <w:style w:type="paragraph" w:customStyle="1" w:styleId="2605">
    <w:name w:val="方案正文"/>
    <w:basedOn w:val="1"/>
    <w:qFormat/>
    <w:uiPriority w:val="0"/>
    <w:pPr>
      <w:widowControl w:val="0"/>
      <w:jc w:val="both"/>
    </w:pPr>
    <w:rPr>
      <w:rFonts w:ascii="Calibri" w:eastAsia="仿宋"/>
      <w:sz w:val="21"/>
      <w:szCs w:val="20"/>
    </w:rPr>
  </w:style>
  <w:style w:type="paragraph" w:customStyle="1" w:styleId="2606">
    <w:name w:val="xl162"/>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607">
    <w:name w:val="ct"/>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608">
    <w:name w:val="CM125"/>
    <w:basedOn w:val="304"/>
    <w:next w:val="304"/>
    <w:qFormat/>
    <w:uiPriority w:val="0"/>
    <w:pPr>
      <w:spacing w:after="162"/>
    </w:pPr>
    <w:rPr>
      <w:rFonts w:ascii="仿宋_GB2312" w:eastAsia="仿宋_GB2312" w:cs="Times New Roman"/>
      <w:color w:val="auto"/>
    </w:rPr>
  </w:style>
  <w:style w:type="paragraph" w:customStyle="1" w:styleId="2609">
    <w:name w:val="xl60"/>
    <w:basedOn w:val="1"/>
    <w:qFormat/>
    <w:uiPriority w:val="0"/>
    <w:pPr>
      <w:pBdr>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2610">
    <w:name w:val="reader-word-layer reader-word-s5-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611">
    <w:name w:val="Char Char9 Char Char3"/>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612">
    <w:name w:val="bianhao3"/>
    <w:basedOn w:val="1843"/>
    <w:qFormat/>
    <w:uiPriority w:val="99"/>
    <w:pPr>
      <w:tabs>
        <w:tab w:val="left" w:pos="-5"/>
        <w:tab w:val="clear" w:pos="0"/>
      </w:tabs>
      <w:ind w:left="-5" w:hanging="420"/>
    </w:pPr>
  </w:style>
  <w:style w:type="paragraph" w:customStyle="1" w:styleId="2613">
    <w:name w:val="MM Topic 6"/>
    <w:basedOn w:val="8"/>
    <w:qFormat/>
    <w:uiPriority w:val="0"/>
    <w:pPr>
      <w:tabs>
        <w:tab w:val="left" w:pos="432"/>
        <w:tab w:val="left" w:pos="1152"/>
      </w:tabs>
      <w:spacing w:before="240" w:beforeLines="50" w:after="64" w:line="320" w:lineRule="auto"/>
      <w:ind w:firstLine="0" w:firstLineChars="0"/>
      <w:jc w:val="both"/>
    </w:pPr>
    <w:rPr>
      <w:rFonts w:ascii="Arial" w:hAnsi="Arial"/>
      <w:b/>
      <w:kern w:val="2"/>
      <w:sz w:val="21"/>
      <w:lang w:val="zh-CN"/>
    </w:rPr>
  </w:style>
  <w:style w:type="paragraph" w:customStyle="1" w:styleId="2614">
    <w:name w:val="Char52"/>
    <w:basedOn w:val="1"/>
    <w:qFormat/>
    <w:uiPriority w:val="99"/>
    <w:pPr>
      <w:widowControl w:val="0"/>
      <w:tabs>
        <w:tab w:val="left" w:pos="360"/>
      </w:tabs>
      <w:spacing w:line="240" w:lineRule="auto"/>
      <w:ind w:firstLine="0" w:firstLineChars="0"/>
      <w:jc w:val="both"/>
    </w:pPr>
    <w:rPr>
      <w:rFonts w:ascii="Calibri" w:eastAsia="仿宋_GB2312"/>
      <w:sz w:val="21"/>
    </w:rPr>
  </w:style>
  <w:style w:type="paragraph" w:customStyle="1" w:styleId="2615">
    <w:name w:val="test"/>
    <w:basedOn w:val="1"/>
    <w:qFormat/>
    <w:uiPriority w:val="99"/>
    <w:pPr>
      <w:widowControl w:val="0"/>
      <w:ind w:firstLine="200"/>
      <w:jc w:val="both"/>
    </w:pPr>
    <w:rPr>
      <w:rFonts w:ascii="Calibri" w:eastAsia="仿宋_GB2312"/>
      <w:sz w:val="21"/>
    </w:rPr>
  </w:style>
  <w:style w:type="paragraph" w:customStyle="1" w:styleId="2616">
    <w:name w:val="标题1下并列"/>
    <w:basedOn w:val="1"/>
    <w:qFormat/>
    <w:uiPriority w:val="0"/>
    <w:pPr>
      <w:numPr>
        <w:ilvl w:val="0"/>
        <w:numId w:val="115"/>
      </w:numPr>
      <w:tabs>
        <w:tab w:val="left" w:pos="360"/>
        <w:tab w:val="left" w:pos="1472"/>
      </w:tabs>
      <w:adjustRightInd w:val="0"/>
      <w:spacing w:before="60" w:after="60" w:line="360" w:lineRule="atLeast"/>
      <w:ind w:left="0" w:firstLine="0" w:firstLineChars="0"/>
      <w:jc w:val="both"/>
      <w:textAlignment w:val="bottom"/>
    </w:pPr>
    <w:rPr>
      <w:rFonts w:ascii="楷体_GB2312" w:eastAsia="楷体_GB2312"/>
      <w:sz w:val="21"/>
    </w:rPr>
  </w:style>
  <w:style w:type="paragraph" w:customStyle="1" w:styleId="2617">
    <w:name w:val="tabletext"/>
    <w:basedOn w:val="1"/>
    <w:qFormat/>
    <w:uiPriority w:val="0"/>
    <w:pPr>
      <w:spacing w:line="300" w:lineRule="atLeast"/>
      <w:ind w:firstLine="0" w:firstLineChars="0"/>
    </w:pPr>
    <w:rPr>
      <w:rFonts w:eastAsia="仿宋" w:cs="宋体"/>
      <w:kern w:val="0"/>
      <w:sz w:val="18"/>
      <w:szCs w:val="18"/>
    </w:rPr>
  </w:style>
  <w:style w:type="paragraph" w:customStyle="1" w:styleId="2618">
    <w:name w:val="样式 段前: 0.5 行"/>
    <w:basedOn w:val="1"/>
    <w:qFormat/>
    <w:uiPriority w:val="99"/>
    <w:pPr>
      <w:widowControl w:val="0"/>
      <w:spacing w:beforeLines="50" w:line="240" w:lineRule="auto"/>
      <w:ind w:firstLine="0" w:firstLineChars="0"/>
    </w:pPr>
    <w:rPr>
      <w:rFonts w:ascii="ËÎÌå" w:hAnsi="ËÎÌå" w:cs="宋体"/>
      <w:color w:val="000000"/>
      <w:kern w:val="0"/>
      <w:sz w:val="21"/>
      <w:szCs w:val="20"/>
    </w:rPr>
  </w:style>
  <w:style w:type="paragraph" w:customStyle="1" w:styleId="2619">
    <w:name w:val="内容示例"/>
    <w:basedOn w:val="1"/>
    <w:qFormat/>
    <w:uiPriority w:val="99"/>
    <w:pPr>
      <w:widowControl w:val="0"/>
      <w:spacing w:line="240" w:lineRule="auto"/>
      <w:ind w:firstLine="200"/>
      <w:jc w:val="both"/>
    </w:pPr>
    <w:rPr>
      <w:rFonts w:ascii="Calibri"/>
      <w:i/>
      <w:color w:val="0000FF"/>
      <w:kern w:val="0"/>
      <w:sz w:val="21"/>
      <w:szCs w:val="21"/>
    </w:rPr>
  </w:style>
  <w:style w:type="paragraph" w:customStyle="1" w:styleId="2620">
    <w:name w:val="xl236"/>
    <w:basedOn w:val="1"/>
    <w:qFormat/>
    <w:uiPriority w:val="99"/>
    <w:pPr>
      <w:spacing w:before="100" w:beforeAutospacing="1" w:after="100" w:afterAutospacing="1"/>
      <w:ind w:firstLine="566" w:firstLineChars="236"/>
    </w:pPr>
    <w:rPr>
      <w:rFonts w:cs="宋体"/>
      <w:color w:val="000000"/>
      <w:kern w:val="0"/>
      <w:sz w:val="18"/>
      <w:szCs w:val="18"/>
    </w:rPr>
  </w:style>
  <w:style w:type="paragraph" w:customStyle="1" w:styleId="2621">
    <w:name w:val="章目"/>
    <w:basedOn w:val="1"/>
    <w:qFormat/>
    <w:uiPriority w:val="99"/>
    <w:pPr>
      <w:tabs>
        <w:tab w:val="left" w:pos="720"/>
      </w:tabs>
      <w:ind w:left="720" w:hanging="720" w:firstLineChars="0"/>
    </w:pPr>
    <w:rPr>
      <w:rFonts w:ascii="Book Antiqua" w:hAnsi="Book Antiqua"/>
      <w:kern w:val="0"/>
      <w:sz w:val="44"/>
      <w:szCs w:val="21"/>
    </w:rPr>
  </w:style>
  <w:style w:type="paragraph" w:customStyle="1" w:styleId="2622">
    <w:name w:val="CM80"/>
    <w:basedOn w:val="304"/>
    <w:next w:val="304"/>
    <w:qFormat/>
    <w:uiPriority w:val="0"/>
    <w:pPr>
      <w:spacing w:after="428"/>
    </w:pPr>
    <w:rPr>
      <w:rFonts w:ascii="宋体" w:cs="Times New Roman"/>
      <w:color w:val="auto"/>
    </w:rPr>
  </w:style>
  <w:style w:type="paragraph" w:customStyle="1" w:styleId="2623">
    <w:name w:val="标题 3 New New New New New"/>
    <w:basedOn w:val="2429"/>
    <w:next w:val="2624"/>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2624">
    <w:name w:val="样式 正文缩进 + 首行缩进:  2 字符 New New New New New New"/>
    <w:basedOn w:val="21"/>
    <w:qFormat/>
    <w:uiPriority w:val="99"/>
    <w:pPr>
      <w:widowControl/>
      <w:spacing w:line="360" w:lineRule="auto"/>
      <w:jc w:val="left"/>
    </w:pPr>
    <w:rPr>
      <w:rFonts w:ascii="Calibri" w:hAnsi="Calibri" w:cs="宋体"/>
      <w:kern w:val="2"/>
      <w:szCs w:val="22"/>
    </w:rPr>
  </w:style>
  <w:style w:type="paragraph" w:customStyle="1" w:styleId="2625">
    <w:name w:val="CM108"/>
    <w:basedOn w:val="304"/>
    <w:next w:val="304"/>
    <w:qFormat/>
    <w:uiPriority w:val="0"/>
    <w:pPr>
      <w:spacing w:after="100"/>
    </w:pPr>
    <w:rPr>
      <w:rFonts w:ascii="仿宋_GB2312" w:eastAsia="仿宋_GB2312" w:cs="Times New Roman"/>
      <w:color w:val="auto"/>
    </w:rPr>
  </w:style>
  <w:style w:type="paragraph" w:customStyle="1" w:styleId="2626">
    <w:name w:val="Char Char1 Char Char1 Char Char Char Char Char Char2"/>
    <w:basedOn w:val="1"/>
    <w:qFormat/>
    <w:uiPriority w:val="0"/>
    <w:pPr>
      <w:widowControl w:val="0"/>
      <w:spacing w:after="160" w:line="240" w:lineRule="exact"/>
      <w:ind w:firstLine="0" w:firstLineChars="0"/>
      <w:jc w:val="both"/>
    </w:pPr>
    <w:rPr>
      <w:rFonts w:ascii="Verdana" w:hAnsi="Verdana"/>
      <w:snapToGrid w:val="0"/>
      <w:sz w:val="21"/>
      <w:szCs w:val="21"/>
      <w:lang w:eastAsia="en-US"/>
    </w:rPr>
  </w:style>
  <w:style w:type="paragraph" w:customStyle="1" w:styleId="2627">
    <w:name w:val="样式 标题 4"/>
    <w:basedOn w:val="6"/>
    <w:next w:val="1"/>
    <w:qFormat/>
    <w:uiPriority w:val="0"/>
    <w:pPr>
      <w:widowControl w:val="0"/>
      <w:tabs>
        <w:tab w:val="left" w:pos="864"/>
      </w:tabs>
      <w:spacing w:before="260" w:after="260" w:line="360" w:lineRule="auto"/>
      <w:ind w:left="864" w:hanging="864" w:firstLineChars="200"/>
    </w:pPr>
    <w:rPr>
      <w:rFonts w:ascii="Calibri" w:hAnsi="宋体" w:cs="Times New Roman"/>
      <w:w w:val="100"/>
      <w:sz w:val="28"/>
      <w:szCs w:val="28"/>
    </w:rPr>
  </w:style>
  <w:style w:type="paragraph" w:customStyle="1" w:styleId="2628">
    <w:name w:val="Char1 Char Char Char13"/>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629">
    <w:name w:val="样式 样式 样式 正文文本缩进 2 + 左侧:  2 字符 首行缩进:  2 字符 段前: 0.5 行 段后: 0.5 行 + ..."/>
    <w:basedOn w:val="1"/>
    <w:qFormat/>
    <w:uiPriority w:val="99"/>
    <w:pPr>
      <w:widowControl w:val="0"/>
      <w:spacing w:beforeLines="30" w:afterLines="30" w:line="312" w:lineRule="auto"/>
      <w:ind w:left="200" w:leftChars="200" w:firstLine="200"/>
    </w:pPr>
    <w:rPr>
      <w:rFonts w:ascii="Calibri" w:cs="宋体"/>
      <w:kern w:val="0"/>
      <w:sz w:val="21"/>
      <w:szCs w:val="20"/>
    </w:rPr>
  </w:style>
  <w:style w:type="paragraph" w:customStyle="1" w:styleId="2630">
    <w:name w:val="Char Char1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631">
    <w:name w:val="标准编号（封面）"/>
    <w:basedOn w:val="1"/>
    <w:qFormat/>
    <w:uiPriority w:val="0"/>
    <w:pPr>
      <w:ind w:firstLine="0" w:firstLineChars="0"/>
      <w:jc w:val="center"/>
    </w:pPr>
    <w:rPr>
      <w:rFonts w:ascii="Calibri" w:eastAsia="黑体" w:cs="宋体"/>
      <w:b/>
      <w:bCs/>
      <w:kern w:val="0"/>
      <w:sz w:val="30"/>
      <w:szCs w:val="20"/>
    </w:rPr>
  </w:style>
  <w:style w:type="paragraph" w:customStyle="1" w:styleId="2632">
    <w:name w:val="正文文本缩进1"/>
    <w:basedOn w:val="1"/>
    <w:qFormat/>
    <w:uiPriority w:val="0"/>
    <w:pPr>
      <w:widowControl w:val="0"/>
      <w:jc w:val="both"/>
    </w:pPr>
    <w:rPr>
      <w:rFonts w:ascii="Calibri" w:eastAsia="仿宋"/>
      <w:sz w:val="21"/>
    </w:rPr>
  </w:style>
  <w:style w:type="paragraph" w:customStyle="1" w:styleId="2633">
    <w:name w:val="正文（new）"/>
    <w:basedOn w:val="1"/>
    <w:next w:val="1"/>
    <w:qFormat/>
    <w:uiPriority w:val="0"/>
    <w:pPr>
      <w:widowControl w:val="0"/>
      <w:ind w:firstLine="200"/>
      <w:jc w:val="both"/>
    </w:pPr>
    <w:rPr>
      <w:sz w:val="21"/>
      <w:szCs w:val="21"/>
    </w:rPr>
  </w:style>
  <w:style w:type="paragraph" w:customStyle="1" w:styleId="2634">
    <w:name w:val="ns"/>
    <w:basedOn w:val="1"/>
    <w:qFormat/>
    <w:uiPriority w:val="0"/>
    <w:pPr>
      <w:spacing w:before="100" w:beforeAutospacing="1" w:after="100" w:afterAutospacing="1" w:line="240" w:lineRule="auto"/>
      <w:ind w:firstLine="0" w:firstLineChars="0"/>
    </w:pPr>
    <w:rPr>
      <w:rFonts w:cs="宋体"/>
      <w:color w:val="FF0000"/>
      <w:kern w:val="0"/>
      <w:sz w:val="21"/>
    </w:rPr>
  </w:style>
  <w:style w:type="paragraph" w:customStyle="1" w:styleId="2635">
    <w:name w:val="项目编号"/>
    <w:basedOn w:val="507"/>
    <w:semiHidden/>
    <w:qFormat/>
    <w:uiPriority w:val="99"/>
    <w:pPr>
      <w:widowControl/>
      <w:spacing w:line="480" w:lineRule="exact"/>
      <w:ind w:left="620"/>
    </w:pPr>
    <w:rPr>
      <w:rFonts w:ascii="Arial" w:hAnsi="Arial" w:eastAsia="仿宋_GB2312"/>
      <w:sz w:val="28"/>
      <w:szCs w:val="28"/>
    </w:rPr>
  </w:style>
  <w:style w:type="paragraph" w:customStyle="1" w:styleId="2636">
    <w:name w:val="封面文档日期"/>
    <w:basedOn w:val="1"/>
    <w:next w:val="1"/>
    <w:qFormat/>
    <w:uiPriority w:val="99"/>
    <w:pPr>
      <w:ind w:firstLine="425" w:firstLineChars="0"/>
      <w:jc w:val="center"/>
    </w:pPr>
    <w:rPr>
      <w:rFonts w:ascii="Futura Bk" w:hAnsi="Futura Bk" w:eastAsia="黑体"/>
      <w:kern w:val="0"/>
      <w:sz w:val="32"/>
      <w:szCs w:val="20"/>
      <w:lang w:val="en-GB" w:eastAsia="en-US"/>
    </w:rPr>
  </w:style>
  <w:style w:type="paragraph" w:customStyle="1" w:styleId="2637">
    <w:name w:val="封面作者二"/>
    <w:basedOn w:val="1"/>
    <w:qFormat/>
    <w:uiPriority w:val="0"/>
    <w:pPr>
      <w:widowControl w:val="0"/>
      <w:spacing w:before="120" w:after="120"/>
      <w:ind w:firstLine="0" w:firstLineChars="0"/>
      <w:jc w:val="center"/>
    </w:pPr>
    <w:rPr>
      <w:rFonts w:ascii="Calibri" w:eastAsia="楷体_GB2312"/>
      <w:b/>
      <w:bCs/>
      <w:sz w:val="52"/>
    </w:rPr>
  </w:style>
  <w:style w:type="paragraph" w:customStyle="1" w:styleId="2638">
    <w:name w:val="正文1)"/>
    <w:basedOn w:val="1"/>
    <w:qFormat/>
    <w:uiPriority w:val="0"/>
    <w:pPr>
      <w:widowControl w:val="0"/>
      <w:tabs>
        <w:tab w:val="left" w:pos="1200"/>
      </w:tabs>
      <w:spacing w:before="120" w:after="120" w:line="480" w:lineRule="atLeast"/>
      <w:ind w:left="1200" w:hanging="720" w:firstLineChars="0"/>
    </w:pPr>
    <w:rPr>
      <w:rFonts w:hAnsi="Arial"/>
      <w:smallCaps/>
      <w:color w:val="000000"/>
      <w:sz w:val="21"/>
      <w:szCs w:val="20"/>
    </w:rPr>
  </w:style>
  <w:style w:type="paragraph" w:customStyle="1" w:styleId="2639">
    <w:name w:val="Apusic_表格_Header"/>
    <w:basedOn w:val="1494"/>
    <w:qFormat/>
    <w:uiPriority w:val="0"/>
    <w:pPr>
      <w:spacing w:line="240" w:lineRule="auto"/>
      <w:jc w:val="center"/>
    </w:pPr>
    <w:rPr>
      <w:rFonts w:ascii="Courier New" w:hAnsi="Courier New" w:eastAsia="宋体"/>
      <w:b/>
    </w:rPr>
  </w:style>
  <w:style w:type="paragraph" w:customStyle="1" w:styleId="2640">
    <w:name w:val="样式 样式 正文文本缩进 + 仿宋_GB2312 小四 首行缩进:  0 厘米 行距: 1.5 倍行距 + (中文) 仿宋_GB... Char Char"/>
    <w:basedOn w:val="1"/>
    <w:qFormat/>
    <w:uiPriority w:val="0"/>
    <w:pPr>
      <w:widowControl w:val="0"/>
      <w:jc w:val="both"/>
    </w:pPr>
    <w:rPr>
      <w:rFonts w:ascii="仿宋_GB2312" w:eastAsia="新宋体"/>
      <w:sz w:val="21"/>
      <w:szCs w:val="20"/>
    </w:rPr>
  </w:style>
  <w:style w:type="paragraph" w:customStyle="1" w:styleId="2641">
    <w:name w:val="正文标准样式ty Char"/>
    <w:basedOn w:val="1"/>
    <w:qFormat/>
    <w:uiPriority w:val="0"/>
    <w:pPr>
      <w:widowControl w:val="0"/>
      <w:jc w:val="both"/>
    </w:pPr>
    <w:rPr>
      <w:rFonts w:ascii="Calibri" w:cs="宋体"/>
      <w:sz w:val="21"/>
      <w:szCs w:val="20"/>
    </w:rPr>
  </w:style>
  <w:style w:type="paragraph" w:customStyle="1" w:styleId="2642">
    <w:name w:val="ptablebody"/>
    <w:basedOn w:val="1"/>
    <w:qFormat/>
    <w:uiPriority w:val="99"/>
    <w:pPr>
      <w:spacing w:before="100" w:beforeAutospacing="1" w:after="100" w:afterAutospacing="1" w:line="240" w:lineRule="auto"/>
      <w:ind w:firstLine="0" w:firstLineChars="0"/>
    </w:pPr>
    <w:rPr>
      <w:rFonts w:cs="宋体"/>
      <w:kern w:val="0"/>
      <w:sz w:val="21"/>
    </w:rPr>
  </w:style>
  <w:style w:type="paragraph" w:customStyle="1" w:styleId="2643">
    <w:name w:val="Heading Part"/>
    <w:basedOn w:val="1"/>
    <w:next w:val="1"/>
    <w:qFormat/>
    <w:uiPriority w:val="0"/>
    <w:pPr>
      <w:pageBreakBefore/>
      <w:widowControl w:val="0"/>
      <w:numPr>
        <w:ilvl w:val="8"/>
        <w:numId w:val="68"/>
      </w:numPr>
      <w:tabs>
        <w:tab w:val="left" w:pos="360"/>
        <w:tab w:val="left" w:pos="1418"/>
      </w:tabs>
      <w:spacing w:before="480" w:line="240" w:lineRule="auto"/>
      <w:ind w:left="0" w:firstLine="0" w:firstLineChars="0"/>
      <w:jc w:val="both"/>
      <w:outlineLvl w:val="8"/>
    </w:pPr>
    <w:rPr>
      <w:rFonts w:ascii="Arial Black" w:hAnsi="Arial Black" w:eastAsia="Arial Black" w:cs="Arial Black"/>
      <w:b/>
      <w:smallCaps/>
      <w:color w:val="333333"/>
      <w:sz w:val="32"/>
      <w:szCs w:val="32"/>
    </w:rPr>
  </w:style>
  <w:style w:type="paragraph" w:customStyle="1" w:styleId="2644">
    <w:name w:val="Char Char1 Char Char Char Char Char Char3"/>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645">
    <w:name w:val="中文标题 4"/>
    <w:basedOn w:val="35"/>
    <w:qFormat/>
    <w:uiPriority w:val="0"/>
    <w:pPr>
      <w:widowControl w:val="0"/>
      <w:numPr>
        <w:ilvl w:val="3"/>
        <w:numId w:val="48"/>
      </w:numPr>
      <w:spacing w:before="100" w:beforeAutospacing="1" w:after="100" w:afterAutospacing="1"/>
      <w:ind w:left="0" w:leftChars="0" w:firstLine="0" w:firstLineChars="0"/>
      <w:jc w:val="both"/>
    </w:pPr>
    <w:rPr>
      <w:rFonts w:ascii="Calibri"/>
      <w:kern w:val="28"/>
    </w:rPr>
  </w:style>
  <w:style w:type="paragraph" w:customStyle="1" w:styleId="2646">
    <w:name w:val="图表编号"/>
    <w:basedOn w:val="4"/>
    <w:qFormat/>
    <w:uiPriority w:val="0"/>
    <w:pPr>
      <w:keepLines w:val="0"/>
      <w:widowControl w:val="0"/>
      <w:tabs>
        <w:tab w:val="left" w:pos="1320"/>
        <w:tab w:val="left" w:pos="1440"/>
      </w:tabs>
      <w:autoSpaceDE w:val="0"/>
      <w:autoSpaceDN w:val="0"/>
      <w:adjustRightInd w:val="0"/>
      <w:snapToGrid w:val="0"/>
      <w:spacing w:before="0" w:beforeLines="0" w:after="60" w:afterLines="0" w:line="413" w:lineRule="auto"/>
      <w:ind w:left="105" w:hanging="420"/>
    </w:pPr>
    <w:rPr>
      <w:rFonts w:ascii="Arial" w:hAnsi="Arial" w:eastAsia="宋体"/>
      <w:b/>
      <w:color w:val="000000"/>
      <w:sz w:val="24"/>
      <w:lang w:val="zh-CN"/>
    </w:rPr>
  </w:style>
  <w:style w:type="paragraph" w:customStyle="1" w:styleId="2647">
    <w:name w:val="Table_not_used"/>
    <w:basedOn w:val="1715"/>
    <w:qFormat/>
    <w:uiPriority w:val="0"/>
    <w:pPr>
      <w:jc w:val="right"/>
    </w:pPr>
    <w:rPr>
      <w:rFonts w:ascii="Futura Bk" w:hAnsi="Futura Bk"/>
      <w:lang w:val="en-US"/>
    </w:rPr>
  </w:style>
  <w:style w:type="paragraph" w:customStyle="1" w:styleId="2648">
    <w:name w:val="悬挂缩进(·)"/>
    <w:basedOn w:val="1"/>
    <w:qFormat/>
    <w:uiPriority w:val="0"/>
    <w:pPr>
      <w:autoSpaceDE w:val="0"/>
      <w:autoSpaceDN w:val="0"/>
      <w:adjustRightInd w:val="0"/>
      <w:spacing w:line="227" w:lineRule="atLeast"/>
      <w:ind w:firstLine="482" w:firstLineChars="0"/>
      <w:jc w:val="both"/>
      <w:textAlignment w:val="bottom"/>
    </w:pPr>
    <w:rPr>
      <w:rFonts w:eastAsia="仿宋"/>
      <w:kern w:val="0"/>
      <w:sz w:val="21"/>
      <w:szCs w:val="20"/>
    </w:rPr>
  </w:style>
  <w:style w:type="paragraph" w:customStyle="1" w:styleId="2649">
    <w:name w:val="样式 标题 6 + 黑色"/>
    <w:basedOn w:val="8"/>
    <w:qFormat/>
    <w:uiPriority w:val="99"/>
    <w:pPr>
      <w:keepNext w:val="0"/>
      <w:keepLines w:val="0"/>
      <w:tabs>
        <w:tab w:val="left" w:pos="1152"/>
        <w:tab w:val="left" w:pos="2336"/>
      </w:tabs>
      <w:snapToGrid w:val="0"/>
      <w:spacing w:before="240" w:after="60" w:line="440" w:lineRule="atLeast"/>
      <w:ind w:left="2480" w:leftChars="100" w:right="100" w:rightChars="100" w:firstLine="0" w:firstLineChars="0"/>
    </w:pPr>
    <w:rPr>
      <w:rFonts w:ascii="宋体" w:hAnsi="Times New Roman" w:eastAsia="仿宋_GB2312"/>
      <w:bCs w:val="0"/>
      <w:i/>
      <w:iCs/>
      <w:color w:val="000000"/>
      <w:kern w:val="0"/>
      <w:sz w:val="22"/>
      <w:szCs w:val="20"/>
    </w:rPr>
  </w:style>
  <w:style w:type="paragraph" w:customStyle="1" w:styleId="2650">
    <w:name w:val="Char9"/>
    <w:basedOn w:val="2651"/>
    <w:qFormat/>
    <w:uiPriority w:val="99"/>
    <w:pPr>
      <w:widowControl/>
      <w:spacing w:after="160" w:line="240" w:lineRule="exact"/>
      <w:jc w:val="left"/>
    </w:pPr>
    <w:rPr>
      <w:kern w:val="0"/>
      <w:sz w:val="20"/>
    </w:rPr>
  </w:style>
  <w:style w:type="paragraph" w:customStyle="1" w:styleId="2651">
    <w:name w:val="正文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4"/>
      <w:lang w:val="en-US" w:eastAsia="zh-CN" w:bidi="ar-SA"/>
    </w:rPr>
  </w:style>
  <w:style w:type="paragraph" w:customStyle="1" w:styleId="2652">
    <w:name w:val="q3"/>
    <w:basedOn w:val="5"/>
    <w:qFormat/>
    <w:uiPriority w:val="99"/>
    <w:pPr>
      <w:keepLines w:val="0"/>
      <w:numPr>
        <w:ilvl w:val="0"/>
        <w:numId w:val="0"/>
      </w:numPr>
      <w:tabs>
        <w:tab w:val="left" w:pos="0"/>
      </w:tabs>
      <w:spacing w:line="360" w:lineRule="auto"/>
    </w:pPr>
    <w:rPr>
      <w:rFonts w:ascii="宋体" w:hAnsi="宋体" w:eastAsia="宋体" w:cs="宋体"/>
      <w:b/>
      <w:kern w:val="0"/>
    </w:rPr>
  </w:style>
  <w:style w:type="paragraph" w:customStyle="1" w:styleId="2653">
    <w:name w:val="headi"/>
    <w:basedOn w:val="1"/>
    <w:next w:val="1"/>
    <w:qFormat/>
    <w:uiPriority w:val="0"/>
    <w:pPr>
      <w:keepNext/>
      <w:keepLines/>
      <w:widowControl w:val="0"/>
      <w:numPr>
        <w:ilvl w:val="2"/>
        <w:numId w:val="116"/>
      </w:numPr>
      <w:tabs>
        <w:tab w:val="left" w:pos="360"/>
      </w:tabs>
      <w:spacing w:before="260" w:after="260" w:line="416" w:lineRule="auto"/>
      <w:ind w:left="0" w:firstLine="0" w:firstLineChars="0"/>
      <w:jc w:val="both"/>
    </w:pPr>
    <w:rPr>
      <w:rFonts w:ascii="Calibri"/>
      <w:b/>
      <w:bCs/>
      <w:sz w:val="32"/>
      <w:szCs w:val="32"/>
    </w:rPr>
  </w:style>
  <w:style w:type="paragraph" w:customStyle="1" w:styleId="2654">
    <w:name w:val="CM21"/>
    <w:basedOn w:val="304"/>
    <w:next w:val="304"/>
    <w:qFormat/>
    <w:uiPriority w:val="99"/>
    <w:rPr>
      <w:rFonts w:ascii="仿宋_GB2312" w:eastAsia="仿宋_GB2312" w:cs="Times New Roman"/>
      <w:color w:val="auto"/>
    </w:rPr>
  </w:style>
  <w:style w:type="paragraph" w:customStyle="1" w:styleId="2655">
    <w:name w:val="Char2 Char Char Char Char Char Char"/>
    <w:basedOn w:val="1"/>
    <w:qFormat/>
    <w:uiPriority w:val="0"/>
    <w:pPr>
      <w:spacing w:after="160" w:line="240" w:lineRule="exact"/>
      <w:ind w:firstLine="0" w:firstLineChars="0"/>
    </w:pPr>
    <w:rPr>
      <w:rFonts w:ascii="Verdana" w:hAnsi="Verdana" w:eastAsia="仿宋"/>
      <w:kern w:val="0"/>
      <w:sz w:val="21"/>
      <w:lang w:eastAsia="en-US"/>
    </w:rPr>
  </w:style>
  <w:style w:type="paragraph" w:customStyle="1" w:styleId="2656">
    <w:name w:val="Char Char Char Char Char Char Char9"/>
    <w:basedOn w:val="1"/>
    <w:qFormat/>
    <w:uiPriority w:val="99"/>
    <w:pPr>
      <w:widowControl w:val="0"/>
      <w:ind w:firstLine="0" w:firstLineChars="0"/>
      <w:jc w:val="both"/>
    </w:pPr>
    <w:rPr>
      <w:rFonts w:ascii="Tahoma" w:hAnsi="Tahoma"/>
      <w:sz w:val="21"/>
      <w:szCs w:val="20"/>
    </w:rPr>
  </w:style>
  <w:style w:type="paragraph" w:customStyle="1" w:styleId="2657">
    <w:name w:val="样式 正文缩进表正文正文非缩进ALT+Z四号特点段1正文不缩进特点 Char水上软件标题4正文（首行缩进两...5"/>
    <w:basedOn w:val="21"/>
    <w:qFormat/>
    <w:uiPriority w:val="0"/>
    <w:pPr>
      <w:spacing w:line="360" w:lineRule="auto"/>
    </w:pPr>
    <w:rPr>
      <w:rFonts w:cs="宋体"/>
    </w:rPr>
  </w:style>
  <w:style w:type="paragraph" w:customStyle="1" w:styleId="2658">
    <w:name w:val="封面标准英文名称"/>
    <w:qFormat/>
    <w:uiPriority w:val="0"/>
    <w:pPr>
      <w:widowControl w:val="0"/>
      <w:spacing w:before="370" w:line="400" w:lineRule="exact"/>
      <w:jc w:val="center"/>
    </w:pPr>
    <w:rPr>
      <w:rFonts w:ascii="Calibri" w:hAnsi="Calibri" w:eastAsia="宋体" w:cs="Times New Roman"/>
      <w:sz w:val="28"/>
      <w:lang w:val="en-US" w:eastAsia="zh-CN" w:bidi="ar-SA"/>
    </w:rPr>
  </w:style>
  <w:style w:type="paragraph" w:customStyle="1" w:styleId="2659">
    <w:name w:val="样式 标题 1 + 黑体 非加粗"/>
    <w:basedOn w:val="3"/>
    <w:qFormat/>
    <w:uiPriority w:val="99"/>
    <w:pPr>
      <w:pageBreakBefore/>
      <w:widowControl w:val="0"/>
      <w:tabs>
        <w:tab w:val="left" w:pos="432"/>
        <w:tab w:val="left" w:pos="900"/>
        <w:tab w:val="left" w:pos="1280"/>
      </w:tabs>
      <w:snapToGrid w:val="0"/>
      <w:spacing w:before="340" w:beforeLines="0" w:after="330" w:afterLines="0"/>
      <w:ind w:left="900" w:hanging="420" w:firstLineChars="0"/>
      <w:jc w:val="both"/>
    </w:pPr>
    <w:rPr>
      <w:rFonts w:ascii="黑体" w:hAnsi="黑体" w:eastAsia="宋体"/>
      <w:b/>
      <w:bCs w:val="0"/>
      <w:sz w:val="44"/>
      <w:szCs w:val="36"/>
    </w:rPr>
  </w:style>
  <w:style w:type="paragraph" w:customStyle="1" w:styleId="2660">
    <w:name w:val="标题4a"/>
    <w:basedOn w:val="6"/>
    <w:qFormat/>
    <w:uiPriority w:val="99"/>
    <w:pPr>
      <w:widowControl w:val="0"/>
      <w:tabs>
        <w:tab w:val="left" w:pos="864"/>
        <w:tab w:val="left" w:pos="2880"/>
      </w:tabs>
      <w:autoSpaceDE w:val="0"/>
      <w:autoSpaceDN w:val="0"/>
      <w:adjustRightInd w:val="0"/>
      <w:spacing w:before="100" w:beforeAutospacing="1" w:after="100" w:afterAutospacing="1" w:line="360" w:lineRule="auto"/>
      <w:ind w:left="851" w:right="100" w:hanging="851"/>
    </w:pPr>
    <w:rPr>
      <w:rFonts w:hAnsi="宋体" w:cs="Times New Roman"/>
      <w:bCs w:val="0"/>
      <w:color w:val="FF6600"/>
      <w:w w:val="100"/>
      <w:sz w:val="28"/>
      <w:szCs w:val="28"/>
    </w:rPr>
  </w:style>
  <w:style w:type="paragraph" w:customStyle="1" w:styleId="2661">
    <w:name w:val="缩进正文样式"/>
    <w:basedOn w:val="1"/>
    <w:qFormat/>
    <w:uiPriority w:val="0"/>
    <w:pPr>
      <w:widowControl w:val="0"/>
      <w:ind w:firstLine="200"/>
      <w:jc w:val="both"/>
    </w:pPr>
    <w:rPr>
      <w:rFonts w:ascii="Calibri"/>
      <w:sz w:val="21"/>
    </w:rPr>
  </w:style>
  <w:style w:type="paragraph" w:customStyle="1" w:styleId="2662">
    <w:name w:val="xl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663">
    <w:name w:val="xl15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2664">
    <w:name w:val="引用11"/>
    <w:basedOn w:val="1"/>
    <w:qFormat/>
    <w:uiPriority w:val="99"/>
    <w:pPr>
      <w:spacing w:before="100" w:after="100" w:line="240" w:lineRule="auto"/>
      <w:ind w:firstLine="0" w:firstLineChars="0"/>
    </w:pPr>
    <w:rPr>
      <w:rFonts w:ascii="Arial" w:hAnsi="Arial" w:eastAsia="仿宋_GB2312" w:cs="Arial"/>
      <w:color w:val="808080"/>
      <w:kern w:val="0"/>
      <w:sz w:val="28"/>
      <w:szCs w:val="28"/>
    </w:rPr>
  </w:style>
  <w:style w:type="paragraph" w:customStyle="1" w:styleId="2665">
    <w:name w:val="样式 小四 首行缩进:  0.29 英寸 行距: 1.5 倍行距 Char Char"/>
    <w:basedOn w:val="1"/>
    <w:qFormat/>
    <w:uiPriority w:val="0"/>
    <w:pPr>
      <w:widowControl w:val="0"/>
      <w:ind w:firstLine="420"/>
      <w:jc w:val="both"/>
    </w:pPr>
    <w:rPr>
      <w:rFonts w:ascii="Calibri"/>
      <w:sz w:val="21"/>
      <w:szCs w:val="20"/>
    </w:rPr>
  </w:style>
  <w:style w:type="paragraph" w:customStyle="1" w:styleId="2666">
    <w:name w:val="公文标题1"/>
    <w:basedOn w:val="3"/>
    <w:next w:val="1"/>
    <w:qFormat/>
    <w:uiPriority w:val="0"/>
    <w:pPr>
      <w:widowControl w:val="0"/>
      <w:numPr>
        <w:ilvl w:val="0"/>
        <w:numId w:val="50"/>
      </w:numPr>
      <w:tabs>
        <w:tab w:val="left" w:pos="432"/>
      </w:tabs>
      <w:spacing w:before="0" w:beforeLines="0" w:after="0" w:afterLines="0"/>
      <w:ind w:firstLine="200" w:firstLineChars="200"/>
      <w:jc w:val="both"/>
    </w:pPr>
    <w:rPr>
      <w:rFonts w:ascii="Times New Roman" w:eastAsia="宋体"/>
    </w:rPr>
  </w:style>
  <w:style w:type="paragraph" w:customStyle="1" w:styleId="2667">
    <w:name w:val="样式 样式 样式 标题 5H5口口1口2heading 5Level 3 - i第四层条h5PIM 5h51headi...1 ..."/>
    <w:basedOn w:val="532"/>
    <w:qFormat/>
    <w:uiPriority w:val="99"/>
    <w:rPr>
      <w:rFonts w:eastAsia="宋体"/>
    </w:rPr>
  </w:style>
  <w:style w:type="paragraph" w:customStyle="1" w:styleId="2668">
    <w:name w:val="标题 3 New New"/>
    <w:basedOn w:val="1755"/>
    <w:next w:val="2669"/>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2669">
    <w:name w:val="样式 正文缩进 + 首行缩进:  2 字符 New New"/>
    <w:basedOn w:val="21"/>
    <w:qFormat/>
    <w:uiPriority w:val="99"/>
    <w:pPr>
      <w:widowControl/>
      <w:spacing w:line="360" w:lineRule="auto"/>
      <w:jc w:val="left"/>
    </w:pPr>
    <w:rPr>
      <w:rFonts w:ascii="Calibri" w:hAnsi="Calibri" w:cs="宋体"/>
      <w:kern w:val="2"/>
      <w:szCs w:val="22"/>
    </w:rPr>
  </w:style>
  <w:style w:type="paragraph" w:customStyle="1" w:styleId="2670">
    <w:name w:val="Plain Text1"/>
    <w:basedOn w:val="1"/>
    <w:qFormat/>
    <w:uiPriority w:val="99"/>
    <w:pPr>
      <w:autoSpaceDE w:val="0"/>
      <w:autoSpaceDN w:val="0"/>
      <w:adjustRightInd w:val="0"/>
      <w:spacing w:line="312" w:lineRule="atLeast"/>
      <w:ind w:firstLine="566" w:firstLineChars="236"/>
    </w:pPr>
    <w:rPr>
      <w:rFonts w:cs="宋体"/>
      <w:color w:val="000000"/>
      <w:kern w:val="0"/>
      <w:sz w:val="21"/>
      <w:szCs w:val="20"/>
    </w:rPr>
  </w:style>
  <w:style w:type="paragraph" w:customStyle="1" w:styleId="2671">
    <w:name w:val="目录 81"/>
    <w:basedOn w:val="1"/>
    <w:next w:val="1"/>
    <w:qFormat/>
    <w:uiPriority w:val="39"/>
    <w:pPr>
      <w:widowControl w:val="0"/>
      <w:spacing w:line="240" w:lineRule="auto"/>
      <w:ind w:left="1470" w:firstLine="0" w:firstLineChars="0"/>
    </w:pPr>
    <w:rPr>
      <w:rFonts w:ascii="Calibri" w:cs="Calibri"/>
      <w:sz w:val="18"/>
      <w:szCs w:val="18"/>
    </w:rPr>
  </w:style>
  <w:style w:type="paragraph" w:customStyle="1" w:styleId="2672">
    <w:name w:val="xl14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color w:val="000000"/>
      <w:kern w:val="0"/>
      <w:sz w:val="21"/>
      <w:szCs w:val="20"/>
    </w:rPr>
  </w:style>
  <w:style w:type="paragraph" w:customStyle="1" w:styleId="2673">
    <w:name w:val="二级符号（加粗）"/>
    <w:basedOn w:val="1"/>
    <w:qFormat/>
    <w:uiPriority w:val="0"/>
    <w:pPr>
      <w:widowControl w:val="0"/>
      <w:numPr>
        <w:ilvl w:val="0"/>
        <w:numId w:val="117"/>
      </w:numPr>
      <w:tabs>
        <w:tab w:val="left" w:pos="200"/>
        <w:tab w:val="left" w:pos="360"/>
      </w:tabs>
      <w:ind w:left="846" w:leftChars="200" w:firstLine="0" w:firstLineChars="0"/>
      <w:jc w:val="both"/>
    </w:pPr>
    <w:rPr>
      <w:rFonts w:ascii="Calibri"/>
      <w:b/>
      <w:sz w:val="21"/>
      <w:szCs w:val="21"/>
    </w:rPr>
  </w:style>
  <w:style w:type="paragraph" w:customStyle="1" w:styleId="2674">
    <w:name w:val="样式 Courier New 加粗 首行缩进:  0.74 厘米 行距: 1.5 倍行距"/>
    <w:basedOn w:val="1"/>
    <w:qFormat/>
    <w:uiPriority w:val="0"/>
    <w:pPr>
      <w:widowControl w:val="0"/>
      <w:spacing w:afterLines="50" w:line="240" w:lineRule="auto"/>
      <w:ind w:firstLine="420" w:firstLineChars="0"/>
      <w:jc w:val="both"/>
    </w:pPr>
    <w:rPr>
      <w:rFonts w:ascii="Courier New" w:hAnsi="Courier New" w:cs="宋体"/>
      <w:b/>
      <w:bCs/>
      <w:sz w:val="21"/>
      <w:szCs w:val="20"/>
    </w:rPr>
  </w:style>
  <w:style w:type="paragraph" w:customStyle="1" w:styleId="2675">
    <w:name w:val="内容"/>
    <w:basedOn w:val="1"/>
    <w:qFormat/>
    <w:uiPriority w:val="0"/>
    <w:pPr>
      <w:widowControl w:val="0"/>
      <w:spacing w:line="312" w:lineRule="auto"/>
      <w:ind w:firstLine="420"/>
      <w:jc w:val="both"/>
    </w:pPr>
    <w:rPr>
      <w:rFonts w:ascii="Arial" w:hAnsi="Arial" w:eastAsia="幼圆"/>
      <w:sz w:val="21"/>
    </w:rPr>
  </w:style>
  <w:style w:type="paragraph" w:customStyle="1" w:styleId="2676">
    <w:name w:val="Char Char1 Char Char Char Char Char Char Char"/>
    <w:basedOn w:val="1"/>
    <w:qFormat/>
    <w:uiPriority w:val="99"/>
    <w:pPr>
      <w:ind w:firstLine="200"/>
    </w:pPr>
    <w:rPr>
      <w:rFonts w:ascii="Tahoma" w:hAnsi="Tahoma"/>
      <w:kern w:val="0"/>
      <w:sz w:val="21"/>
      <w:szCs w:val="20"/>
    </w:rPr>
  </w:style>
  <w:style w:type="paragraph" w:customStyle="1" w:styleId="2677">
    <w:name w:val="发文单位"/>
    <w:basedOn w:val="1"/>
    <w:qFormat/>
    <w:uiPriority w:val="99"/>
    <w:pPr>
      <w:adjustRightInd w:val="0"/>
      <w:spacing w:before="120" w:after="120" w:line="560" w:lineRule="atLeast"/>
      <w:ind w:firstLine="0" w:firstLineChars="0"/>
      <w:jc w:val="center"/>
    </w:pPr>
    <w:rPr>
      <w:rFonts w:ascii="黑体" w:eastAsia="黑体"/>
      <w:color w:val="FF0000"/>
      <w:spacing w:val="60"/>
      <w:kern w:val="0"/>
      <w:sz w:val="52"/>
      <w:szCs w:val="20"/>
    </w:rPr>
  </w:style>
  <w:style w:type="paragraph" w:customStyle="1" w:styleId="2678">
    <w:name w:val="标准有序列表（L1）"/>
    <w:basedOn w:val="21"/>
    <w:qFormat/>
    <w:uiPriority w:val="0"/>
    <w:pPr>
      <w:tabs>
        <w:tab w:val="left" w:pos="0"/>
        <w:tab w:val="left" w:pos="360"/>
      </w:tabs>
      <w:spacing w:line="360" w:lineRule="auto"/>
      <w:ind w:hanging="200" w:hangingChars="200"/>
    </w:pPr>
    <w:rPr>
      <w:rFonts w:ascii="黑体" w:eastAsia="黑体"/>
      <w:color w:val="000000"/>
      <w:kern w:val="2"/>
    </w:rPr>
  </w:style>
  <w:style w:type="paragraph" w:customStyle="1" w:styleId="2679">
    <w:name w:val="zhengwen-hei"/>
    <w:basedOn w:val="1"/>
    <w:qFormat/>
    <w:uiPriority w:val="0"/>
    <w:pPr>
      <w:spacing w:before="100" w:beforeAutospacing="1" w:after="100" w:afterAutospacing="1" w:line="440" w:lineRule="atLeast"/>
      <w:ind w:firstLine="0" w:firstLineChars="0"/>
    </w:pPr>
    <w:rPr>
      <w:rFonts w:ascii="ˎ̥" w:hAnsi="ˎ̥" w:cs="宋体"/>
      <w:color w:val="336699"/>
      <w:kern w:val="0"/>
      <w:sz w:val="18"/>
      <w:szCs w:val="18"/>
    </w:rPr>
  </w:style>
  <w:style w:type="paragraph" w:customStyle="1" w:styleId="2680">
    <w:name w:val="样式 样式 二号 居中 + 加粗"/>
    <w:basedOn w:val="1893"/>
    <w:qFormat/>
    <w:uiPriority w:val="0"/>
    <w:rPr>
      <w:rFonts w:eastAsia="华文新魏"/>
      <w:b/>
      <w:bCs/>
      <w:sz w:val="84"/>
    </w:rPr>
  </w:style>
  <w:style w:type="paragraph" w:customStyle="1" w:styleId="2681">
    <w:name w:val="表Ｘ"/>
    <w:basedOn w:val="1"/>
    <w:next w:val="1919"/>
    <w:qFormat/>
    <w:uiPriority w:val="99"/>
    <w:pPr>
      <w:widowControl w:val="0"/>
      <w:tabs>
        <w:tab w:val="left" w:pos="780"/>
      </w:tabs>
      <w:spacing w:line="240" w:lineRule="auto"/>
      <w:ind w:left="780" w:hanging="360" w:firstLineChars="0"/>
      <w:jc w:val="center"/>
    </w:pPr>
    <w:rPr>
      <w:rFonts w:ascii="Calibri" w:eastAsia="黑体"/>
      <w:sz w:val="21"/>
    </w:rPr>
  </w:style>
  <w:style w:type="paragraph" w:customStyle="1" w:styleId="2682">
    <w:name w:val="简单回函地址"/>
    <w:basedOn w:val="1"/>
    <w:qFormat/>
    <w:uiPriority w:val="0"/>
    <w:pPr>
      <w:widowControl w:val="0"/>
      <w:numPr>
        <w:ilvl w:val="0"/>
        <w:numId w:val="118"/>
      </w:numPr>
      <w:tabs>
        <w:tab w:val="left" w:pos="360"/>
      </w:tabs>
      <w:spacing w:line="240" w:lineRule="auto"/>
      <w:ind w:left="0" w:firstLine="0" w:firstLineChars="0"/>
      <w:jc w:val="both"/>
    </w:pPr>
    <w:rPr>
      <w:rFonts w:ascii="Calibri" w:eastAsia="仿宋"/>
      <w:sz w:val="28"/>
    </w:rPr>
  </w:style>
  <w:style w:type="paragraph" w:customStyle="1" w:styleId="2683">
    <w:name w:val="封面三"/>
    <w:basedOn w:val="1"/>
    <w:qFormat/>
    <w:uiPriority w:val="99"/>
    <w:pPr>
      <w:widowControl w:val="0"/>
      <w:spacing w:line="240" w:lineRule="auto"/>
      <w:ind w:firstLine="0" w:firstLineChars="0"/>
      <w:jc w:val="center"/>
    </w:pPr>
    <w:rPr>
      <w:rFonts w:ascii="楷体_GB2312" w:hAnsi="Arial" w:eastAsia="楷体_GB2312" w:cs="宋体"/>
      <w:sz w:val="32"/>
      <w:szCs w:val="20"/>
    </w:rPr>
  </w:style>
  <w:style w:type="paragraph" w:customStyle="1" w:styleId="2684">
    <w:name w:val="样式 小四 首行缩进:  0.85 厘米 行距: 固定值 20 磅"/>
    <w:basedOn w:val="1"/>
    <w:qFormat/>
    <w:uiPriority w:val="0"/>
    <w:pPr>
      <w:widowControl w:val="0"/>
      <w:spacing w:line="500" w:lineRule="exact"/>
      <w:ind w:firstLine="482" w:firstLineChars="0"/>
      <w:jc w:val="both"/>
    </w:pPr>
    <w:rPr>
      <w:rFonts w:ascii="Calibri" w:cs="宋体"/>
      <w:kern w:val="0"/>
      <w:sz w:val="21"/>
    </w:rPr>
  </w:style>
  <w:style w:type="paragraph" w:customStyle="1" w:styleId="2685">
    <w:name w:val="MITreb7"/>
    <w:basedOn w:val="1"/>
    <w:qFormat/>
    <w:uiPriority w:val="0"/>
    <w:pPr>
      <w:spacing w:before="40" w:line="60" w:lineRule="atLeast"/>
      <w:ind w:firstLine="0" w:firstLineChars="0"/>
    </w:pPr>
    <w:rPr>
      <w:color w:val="000000"/>
      <w:kern w:val="0"/>
      <w:sz w:val="14"/>
      <w:szCs w:val="20"/>
      <w:lang w:eastAsia="en-US"/>
    </w:rPr>
  </w:style>
  <w:style w:type="paragraph" w:customStyle="1" w:styleId="2686">
    <w:name w:val="样式 首行缩进:  0.85 厘米 段前: 11.7 磅1"/>
    <w:basedOn w:val="1"/>
    <w:qFormat/>
    <w:uiPriority w:val="99"/>
    <w:pPr>
      <w:spacing w:beforeLines="75" w:after="200" w:line="324" w:lineRule="auto"/>
      <w:ind w:firstLine="482" w:firstLineChars="0"/>
    </w:pPr>
    <w:rPr>
      <w:rFonts w:ascii="Futura Bk" w:hAnsi="Futura Bk" w:cs="宋体"/>
      <w:kern w:val="0"/>
      <w:sz w:val="21"/>
      <w:szCs w:val="20"/>
      <w:lang w:val="en-GB" w:eastAsia="en-US" w:bidi="en-US"/>
    </w:rPr>
  </w:style>
  <w:style w:type="paragraph" w:customStyle="1" w:styleId="2687">
    <w:name w:val="样式 标题1级 + (西文) 仿宋_GB2312 (中文) 仿宋_GB2312 小四 行距: 1.5 倍行距"/>
    <w:basedOn w:val="2688"/>
    <w:qFormat/>
    <w:uiPriority w:val="99"/>
    <w:pPr>
      <w:tabs>
        <w:tab w:val="left" w:pos="900"/>
        <w:tab w:val="left" w:pos="1200"/>
      </w:tabs>
      <w:ind w:left="1200" w:hanging="360"/>
    </w:pPr>
    <w:rPr>
      <w:rFonts w:ascii="仿宋_GB2312" w:hAnsi="Times New Roman"/>
      <w:szCs w:val="24"/>
    </w:rPr>
  </w:style>
  <w:style w:type="paragraph" w:customStyle="1" w:styleId="2688">
    <w:name w:val="标题1级"/>
    <w:basedOn w:val="1"/>
    <w:qFormat/>
    <w:uiPriority w:val="99"/>
    <w:pPr>
      <w:ind w:firstLine="0" w:firstLineChars="0"/>
      <w:jc w:val="center"/>
      <w:outlineLvl w:val="0"/>
    </w:pPr>
    <w:rPr>
      <w:rFonts w:ascii="Arial Unicode MS" w:hAnsi="Arial Unicode MS" w:eastAsia="黑体"/>
      <w:b/>
      <w:kern w:val="0"/>
      <w:sz w:val="32"/>
      <w:szCs w:val="32"/>
    </w:rPr>
  </w:style>
  <w:style w:type="paragraph" w:customStyle="1" w:styleId="2689">
    <w:name w:val="xl16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690">
    <w:name w:val="CM16"/>
    <w:basedOn w:val="304"/>
    <w:next w:val="304"/>
    <w:qFormat/>
    <w:uiPriority w:val="0"/>
    <w:pPr>
      <w:spacing w:after="848"/>
    </w:pPr>
    <w:rPr>
      <w:rFonts w:ascii="黑体" w:eastAsia="黑体" w:cs="Times New Roman"/>
      <w:color w:val="auto"/>
    </w:rPr>
  </w:style>
  <w:style w:type="paragraph" w:customStyle="1" w:styleId="2691">
    <w:name w:val="@圈强调"/>
    <w:basedOn w:val="1"/>
    <w:qFormat/>
    <w:uiPriority w:val="0"/>
    <w:pPr>
      <w:widowControl w:val="0"/>
      <w:numPr>
        <w:ilvl w:val="0"/>
        <w:numId w:val="119"/>
      </w:numPr>
      <w:tabs>
        <w:tab w:val="left" w:pos="360"/>
      </w:tabs>
      <w:ind w:left="0" w:firstLine="0" w:firstLineChars="0"/>
      <w:jc w:val="both"/>
    </w:pPr>
    <w:rPr>
      <w:rFonts w:ascii="Calibri" w:hAnsi="Calibri"/>
      <w:b/>
      <w:sz w:val="21"/>
    </w:rPr>
  </w:style>
  <w:style w:type="paragraph" w:customStyle="1" w:styleId="2692">
    <w:name w:val="font29"/>
    <w:basedOn w:val="1"/>
    <w:qFormat/>
    <w:uiPriority w:val="0"/>
    <w:pPr>
      <w:spacing w:before="100" w:beforeAutospacing="1" w:after="100" w:afterAutospacing="1" w:line="240" w:lineRule="auto"/>
      <w:ind w:firstLine="0" w:firstLineChars="0"/>
    </w:pPr>
    <w:rPr>
      <w:rFonts w:ascii="Arial Narrow" w:hAnsi="Arial Narrow" w:eastAsia="仿宋" w:cs="宋体"/>
      <w:b/>
      <w:bCs/>
      <w:color w:val="000000"/>
      <w:kern w:val="0"/>
      <w:sz w:val="22"/>
      <w:szCs w:val="21"/>
    </w:rPr>
  </w:style>
  <w:style w:type="paragraph" w:customStyle="1" w:styleId="2693">
    <w:name w:val="References"/>
    <w:basedOn w:val="1"/>
    <w:qFormat/>
    <w:uiPriority w:val="0"/>
    <w:pPr>
      <w:widowControl w:val="0"/>
      <w:numPr>
        <w:ilvl w:val="0"/>
        <w:numId w:val="120"/>
      </w:numPr>
      <w:tabs>
        <w:tab w:val="left" w:pos="360"/>
        <w:tab w:val="left" w:pos="907"/>
        <w:tab w:val="clear" w:pos="720"/>
      </w:tabs>
      <w:spacing w:beforeLines="50" w:afterLines="50" w:line="240" w:lineRule="auto"/>
      <w:ind w:left="0" w:firstLine="0" w:firstLineChars="0"/>
      <w:jc w:val="both"/>
      <w:outlineLvl w:val="2"/>
    </w:pPr>
    <w:rPr>
      <w:rFonts w:ascii="Calibri"/>
      <w:sz w:val="21"/>
    </w:rPr>
  </w:style>
  <w:style w:type="paragraph" w:customStyle="1" w:styleId="2694">
    <w:name w:val="附录自动编号"/>
    <w:next w:val="1"/>
    <w:qFormat/>
    <w:uiPriority w:val="0"/>
    <w:pPr>
      <w:numPr>
        <w:ilvl w:val="0"/>
        <w:numId w:val="121"/>
      </w:numPr>
      <w:tabs>
        <w:tab w:val="left" w:pos="420"/>
      </w:tabs>
      <w:spacing w:before="156" w:after="156"/>
    </w:pPr>
    <w:rPr>
      <w:rFonts w:ascii="Arial" w:hAnsi="Arial" w:eastAsia="宋体" w:cs="Arial"/>
      <w:b/>
      <w:bCs/>
      <w:kern w:val="24"/>
      <w:sz w:val="30"/>
      <w:szCs w:val="32"/>
      <w:lang w:val="en-US" w:eastAsia="zh-CN" w:bidi="ar-SA"/>
    </w:rPr>
  </w:style>
  <w:style w:type="paragraph" w:customStyle="1" w:styleId="2695">
    <w:name w:val="引文段落"/>
    <w:qFormat/>
    <w:uiPriority w:val="0"/>
    <w:pPr>
      <w:spacing w:before="167" w:after="167"/>
      <w:ind w:firstLine="462"/>
    </w:pPr>
    <w:rPr>
      <w:rFonts w:ascii="Arial" w:hAnsi="Arial" w:eastAsia="宋体" w:cs="Times New Roman"/>
      <w:i/>
      <w:kern w:val="24"/>
      <w:sz w:val="24"/>
      <w:szCs w:val="24"/>
      <w:lang w:val="en-US" w:eastAsia="zh-CN" w:bidi="ar-SA"/>
    </w:rPr>
  </w:style>
  <w:style w:type="paragraph" w:customStyle="1" w:styleId="2696">
    <w:name w:val="升级说明"/>
    <w:basedOn w:val="1"/>
    <w:qFormat/>
    <w:uiPriority w:val="0"/>
    <w:pPr>
      <w:widowControl w:val="0"/>
      <w:spacing w:afterLines="50" w:line="240" w:lineRule="auto"/>
      <w:ind w:firstLine="0" w:firstLineChars="0"/>
      <w:jc w:val="both"/>
    </w:pPr>
    <w:rPr>
      <w:rFonts w:ascii="Calibri"/>
      <w:b/>
      <w:i/>
      <w:sz w:val="21"/>
      <w:szCs w:val="20"/>
    </w:rPr>
  </w:style>
  <w:style w:type="paragraph" w:customStyle="1" w:styleId="2697">
    <w:name w:val="xl46"/>
    <w:basedOn w:val="1"/>
    <w:qFormat/>
    <w:uiPriority w:val="0"/>
    <w:pPr>
      <w:pBdr>
        <w:top w:val="single" w:color="auto" w:sz="8" w:space="0"/>
        <w:bottom w:val="single" w:color="auto" w:sz="8" w:space="0"/>
      </w:pBdr>
      <w:shd w:val="clear" w:color="auto" w:fill="FF9900"/>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2698">
    <w:name w:val="样式 标题 1H1章节Heading 0heading 1标书1h1PIM 1Head1Heading app..."/>
    <w:basedOn w:val="3"/>
    <w:qFormat/>
    <w:uiPriority w:val="0"/>
    <w:pPr>
      <w:widowControl w:val="0"/>
      <w:tabs>
        <w:tab w:val="left" w:pos="432"/>
      </w:tabs>
      <w:spacing w:before="100" w:beforeLines="0" w:after="90" w:afterLines="0" w:line="578" w:lineRule="auto"/>
      <w:ind w:left="432" w:hanging="432" w:firstLineChars="0"/>
      <w:jc w:val="both"/>
    </w:pPr>
    <w:rPr>
      <w:rFonts w:ascii="Times New Roman" w:eastAsia="宋体"/>
    </w:rPr>
  </w:style>
  <w:style w:type="paragraph" w:customStyle="1" w:styleId="2699">
    <w:name w:val="Char Char3"/>
    <w:basedOn w:val="1"/>
    <w:qFormat/>
    <w:uiPriority w:val="0"/>
    <w:pPr>
      <w:snapToGrid w:val="0"/>
      <w:spacing w:after="160"/>
      <w:ind w:firstLine="0" w:firstLineChars="0"/>
    </w:pPr>
    <w:rPr>
      <w:rFonts w:ascii="Calibri" w:eastAsia="仿宋"/>
      <w:kern w:val="0"/>
      <w:sz w:val="21"/>
      <w:lang w:eastAsia="en-US"/>
    </w:rPr>
  </w:style>
  <w:style w:type="paragraph" w:customStyle="1" w:styleId="2700">
    <w:name w:val="表格后段落"/>
    <w:basedOn w:val="21"/>
    <w:qFormat/>
    <w:uiPriority w:val="0"/>
    <w:pPr>
      <w:numPr>
        <w:ilvl w:val="0"/>
        <w:numId w:val="122"/>
      </w:numPr>
      <w:tabs>
        <w:tab w:val="left" w:pos="360"/>
        <w:tab w:val="left" w:pos="620"/>
      </w:tabs>
      <w:spacing w:before="100" w:after="60"/>
      <w:ind w:left="0" w:firstLine="426" w:firstLineChars="0"/>
    </w:pPr>
    <w:rPr>
      <w:rFonts w:ascii="Calibri"/>
    </w:rPr>
  </w:style>
  <w:style w:type="paragraph" w:customStyle="1" w:styleId="2701">
    <w:name w:val="样式 标题 5 + 段前: 1 行"/>
    <w:basedOn w:val="1"/>
    <w:qFormat/>
    <w:uiPriority w:val="99"/>
    <w:pPr>
      <w:widowControl w:val="0"/>
      <w:spacing w:line="240" w:lineRule="auto"/>
      <w:ind w:firstLine="0" w:firstLineChars="0"/>
      <w:jc w:val="both"/>
    </w:pPr>
    <w:rPr>
      <w:rFonts w:ascii="Arial" w:hAnsi="Arial" w:eastAsia="仿宋_GB2312"/>
      <w:sz w:val="21"/>
    </w:rPr>
  </w:style>
  <w:style w:type="paragraph" w:customStyle="1" w:styleId="2702">
    <w:name w:val="Item Step"/>
    <w:qFormat/>
    <w:uiPriority w:val="0"/>
    <w:pPr>
      <w:spacing w:before="60" w:after="60" w:line="300" w:lineRule="auto"/>
      <w:ind w:firstLine="288"/>
      <w:jc w:val="both"/>
    </w:pPr>
    <w:rPr>
      <w:rFonts w:ascii="Arial" w:hAnsi="Arial" w:eastAsia="宋体" w:cs="Times New Roman"/>
      <w:sz w:val="24"/>
      <w:lang w:val="en-US" w:eastAsia="zh-CN" w:bidi="ar-SA"/>
    </w:rPr>
  </w:style>
  <w:style w:type="paragraph" w:customStyle="1" w:styleId="2703">
    <w:name w:val="xl216"/>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cs="宋体"/>
      <w:kern w:val="0"/>
      <w:sz w:val="21"/>
      <w:szCs w:val="21"/>
    </w:rPr>
  </w:style>
  <w:style w:type="paragraph" w:customStyle="1" w:styleId="2704">
    <w:name w:val="TOC 标题11"/>
    <w:basedOn w:val="3"/>
    <w:next w:val="1"/>
    <w:unhideWhenUsed/>
    <w:qFormat/>
    <w:uiPriority w:val="39"/>
    <w:pPr>
      <w:pageBreakBefore/>
      <w:tabs>
        <w:tab w:val="left" w:pos="432"/>
      </w:tabs>
      <w:spacing w:before="480" w:beforeLines="0" w:after="0" w:afterLines="0" w:line="276" w:lineRule="auto"/>
      <w:ind w:left="0" w:firstLine="0" w:firstLineChars="0"/>
      <w:jc w:val="left"/>
      <w:outlineLvl w:val="9"/>
    </w:pPr>
    <w:rPr>
      <w:rFonts w:ascii="Cambria" w:hAnsi="Cambria" w:eastAsia="宋体"/>
      <w:color w:val="365F91"/>
      <w:kern w:val="0"/>
      <w:sz w:val="28"/>
      <w:szCs w:val="28"/>
    </w:rPr>
  </w:style>
  <w:style w:type="paragraph" w:customStyle="1" w:styleId="2705">
    <w:name w:val="样式 标题 3标题 3 Char Char标题 3 Char节标题H3level_3PIM 3Level 3 He..."/>
    <w:basedOn w:val="5"/>
    <w:qFormat/>
    <w:uiPriority w:val="0"/>
    <w:pPr>
      <w:keepLines w:val="0"/>
      <w:widowControl w:val="0"/>
      <w:numPr>
        <w:numId w:val="123"/>
      </w:numPr>
      <w:tabs>
        <w:tab w:val="left" w:pos="360"/>
        <w:tab w:val="left" w:pos="2325"/>
      </w:tabs>
      <w:spacing w:before="156" w:after="60" w:line="360" w:lineRule="auto"/>
      <w:ind w:left="0" w:firstLine="200" w:firstLineChars="200"/>
    </w:pPr>
    <w:rPr>
      <w:rFonts w:ascii="仿宋_GB2312" w:hAnsi="宋体" w:eastAsia="宋体" w:cs="宋体"/>
      <w:b/>
      <w:color w:val="000000"/>
      <w:sz w:val="21"/>
      <w:szCs w:val="20"/>
    </w:rPr>
  </w:style>
  <w:style w:type="paragraph" w:customStyle="1" w:styleId="2706">
    <w:name w:val="xl120"/>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707">
    <w:name w:val="样式 标题 11l0H1Heading 0R1H11h1Level 1 Topic HeadingSectio..."/>
    <w:basedOn w:val="3"/>
    <w:qFormat/>
    <w:uiPriority w:val="0"/>
    <w:pPr>
      <w:keepLines w:val="0"/>
      <w:widowControl w:val="0"/>
      <w:tabs>
        <w:tab w:val="left" w:pos="425"/>
        <w:tab w:val="left" w:pos="432"/>
        <w:tab w:val="left" w:pos="900"/>
      </w:tabs>
      <w:spacing w:before="0" w:beforeLines="0" w:after="0" w:afterLines="0"/>
      <w:ind w:left="425" w:hanging="425" w:firstLineChars="0"/>
      <w:jc w:val="both"/>
    </w:pPr>
    <w:rPr>
      <w:rFonts w:ascii="Times New Roman" w:eastAsia="仿宋"/>
      <w:sz w:val="44"/>
      <w:szCs w:val="32"/>
    </w:rPr>
  </w:style>
  <w:style w:type="paragraph" w:customStyle="1" w:styleId="2708">
    <w:name w:val="xl104"/>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709">
    <w:name w:val="ref_图"/>
    <w:next w:val="1"/>
    <w:qFormat/>
    <w:uiPriority w:val="0"/>
    <w:pPr>
      <w:jc w:val="center"/>
    </w:pPr>
    <w:rPr>
      <w:rFonts w:ascii="Calibri" w:hAnsi="Calibri" w:eastAsia="宋体" w:cs="Times New Roman"/>
      <w:kern w:val="2"/>
      <w:lang w:val="en-US" w:eastAsia="zh-CN" w:bidi="ar-SA"/>
    </w:rPr>
  </w:style>
  <w:style w:type="paragraph" w:customStyle="1" w:styleId="2710">
    <w:name w:val="1.1B"/>
    <w:basedOn w:val="6"/>
    <w:qFormat/>
    <w:uiPriority w:val="0"/>
    <w:pPr>
      <w:widowControl w:val="0"/>
      <w:tabs>
        <w:tab w:val="left" w:pos="840"/>
        <w:tab w:val="left" w:pos="864"/>
        <w:tab w:val="left" w:pos="1571"/>
      </w:tabs>
      <w:spacing w:line="360" w:lineRule="auto"/>
      <w:ind w:left="510" w:firstLine="341"/>
    </w:pPr>
    <w:rPr>
      <w:rFonts w:ascii="Arial" w:hAnsi="Arial" w:cs="Times New Roman"/>
      <w:b/>
      <w:w w:val="100"/>
      <w:sz w:val="28"/>
      <w:szCs w:val="28"/>
    </w:rPr>
  </w:style>
  <w:style w:type="paragraph" w:customStyle="1" w:styleId="2711">
    <w:name w:val="公文标题 3"/>
    <w:basedOn w:val="2712"/>
    <w:next w:val="1864"/>
    <w:qFormat/>
    <w:uiPriority w:val="0"/>
    <w:pPr>
      <w:numPr>
        <w:ilvl w:val="2"/>
      </w:numPr>
      <w:tabs>
        <w:tab w:val="left" w:pos="360"/>
        <w:tab w:val="left" w:pos="840"/>
        <w:tab w:val="left" w:pos="1260"/>
        <w:tab w:val="left" w:pos="1680"/>
      </w:tabs>
      <w:spacing w:line="360" w:lineRule="auto"/>
      <w:ind w:left="1680" w:firstLine="200"/>
    </w:pPr>
    <w:rPr>
      <w:rFonts w:ascii="Calibri" w:hAnsi="Calibri" w:eastAsia="宋体"/>
      <w:color w:val="auto"/>
      <w:sz w:val="24"/>
      <w:szCs w:val="22"/>
    </w:rPr>
  </w:style>
  <w:style w:type="paragraph" w:customStyle="1" w:styleId="2712">
    <w:name w:val="公文标题 2"/>
    <w:basedOn w:val="2600"/>
    <w:next w:val="1864"/>
    <w:qFormat/>
    <w:uiPriority w:val="0"/>
    <w:pPr>
      <w:numPr>
        <w:ilvl w:val="1"/>
      </w:numPr>
      <w:tabs>
        <w:tab w:val="left" w:pos="1260"/>
      </w:tabs>
      <w:ind w:left="1260" w:firstLine="640"/>
    </w:pPr>
  </w:style>
  <w:style w:type="paragraph" w:customStyle="1" w:styleId="2713">
    <w:name w:val="pic-info"/>
    <w:basedOn w:val="1"/>
    <w:qFormat/>
    <w:uiPriority w:val="0"/>
    <w:pPr>
      <w:spacing w:before="100" w:beforeLines="50" w:beforeAutospacing="1" w:after="100" w:afterAutospacing="1"/>
      <w:ind w:firstLine="200"/>
    </w:pPr>
    <w:rPr>
      <w:rFonts w:cs="宋体"/>
      <w:kern w:val="0"/>
      <w:sz w:val="21"/>
    </w:rPr>
  </w:style>
  <w:style w:type="paragraph" w:customStyle="1" w:styleId="2714">
    <w:name w:val="样式 左侧:  2 字符"/>
    <w:basedOn w:val="1"/>
    <w:qFormat/>
    <w:uiPriority w:val="99"/>
    <w:pPr>
      <w:tabs>
        <w:tab w:val="left" w:pos="0"/>
        <w:tab w:val="left" w:pos="900"/>
      </w:tabs>
      <w:ind w:left="900" w:firstLine="0" w:firstLineChars="0"/>
    </w:pPr>
    <w:rPr>
      <w:b/>
      <w:kern w:val="0"/>
      <w:sz w:val="21"/>
    </w:rPr>
  </w:style>
  <w:style w:type="paragraph" w:customStyle="1" w:styleId="2715">
    <w:name w:val="xl36"/>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716">
    <w:name w:val="dt"/>
    <w:basedOn w:val="1"/>
    <w:qFormat/>
    <w:uiPriority w:val="0"/>
    <w:pPr>
      <w:spacing w:before="100" w:beforeAutospacing="1" w:after="100" w:afterAutospacing="1" w:line="240" w:lineRule="auto"/>
      <w:ind w:firstLine="0" w:firstLineChars="0"/>
    </w:pPr>
    <w:rPr>
      <w:rFonts w:cs="宋体"/>
      <w:color w:val="008000"/>
      <w:kern w:val="0"/>
      <w:sz w:val="21"/>
    </w:rPr>
  </w:style>
  <w:style w:type="paragraph" w:customStyle="1" w:styleId="2717">
    <w:name w:val="CM124"/>
    <w:basedOn w:val="304"/>
    <w:next w:val="304"/>
    <w:qFormat/>
    <w:uiPriority w:val="0"/>
    <w:pPr>
      <w:spacing w:after="405"/>
    </w:pPr>
    <w:rPr>
      <w:rFonts w:ascii="仿宋_GB2312" w:eastAsia="仿宋_GB2312" w:cs="Times New Roman"/>
      <w:color w:val="auto"/>
    </w:rPr>
  </w:style>
  <w:style w:type="paragraph" w:customStyle="1" w:styleId="2718">
    <w:name w:val="封面 公司中文名称"/>
    <w:basedOn w:val="1"/>
    <w:qFormat/>
    <w:uiPriority w:val="0"/>
    <w:pPr>
      <w:widowControl w:val="0"/>
      <w:spacing w:line="240" w:lineRule="auto"/>
      <w:ind w:left="1619" w:leftChars="771" w:right="1680" w:rightChars="800" w:firstLine="0" w:firstLineChars="0"/>
      <w:jc w:val="distribute"/>
    </w:pPr>
    <w:rPr>
      <w:rFonts w:ascii="黑体" w:hAnsi="Calibri" w:eastAsia="黑体" w:cs="宋体"/>
      <w:sz w:val="30"/>
      <w:szCs w:val="20"/>
    </w:rPr>
  </w:style>
  <w:style w:type="paragraph" w:customStyle="1" w:styleId="2719">
    <w:name w:val="xl84"/>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720">
    <w:name w:val="CM19"/>
    <w:basedOn w:val="304"/>
    <w:next w:val="304"/>
    <w:qFormat/>
    <w:uiPriority w:val="0"/>
    <w:pPr>
      <w:spacing w:line="468" w:lineRule="atLeast"/>
    </w:pPr>
    <w:rPr>
      <w:rFonts w:ascii="宋体" w:cs="Times New Roman"/>
      <w:color w:val="auto"/>
    </w:rPr>
  </w:style>
  <w:style w:type="paragraph" w:customStyle="1" w:styleId="2721">
    <w:name w:val="Style41"/>
    <w:basedOn w:val="1"/>
    <w:unhideWhenUsed/>
    <w:qFormat/>
    <w:uiPriority w:val="99"/>
    <w:pPr>
      <w:widowControl w:val="0"/>
      <w:adjustRightInd w:val="0"/>
      <w:spacing w:line="317" w:lineRule="exact"/>
      <w:ind w:firstLine="0" w:firstLineChars="0"/>
      <w:jc w:val="both"/>
    </w:pPr>
    <w:rPr>
      <w:rFonts w:ascii="Calibri" w:hAnsi="Calibri"/>
      <w:snapToGrid w:val="0"/>
      <w:sz w:val="21"/>
      <w:szCs w:val="21"/>
    </w:rPr>
  </w:style>
  <w:style w:type="paragraph" w:customStyle="1" w:styleId="2722">
    <w:name w:val="GP公文标题3"/>
    <w:basedOn w:val="1721"/>
    <w:next w:val="1411"/>
    <w:qFormat/>
    <w:uiPriority w:val="0"/>
    <w:pPr>
      <w:numPr>
        <w:ilvl w:val="2"/>
        <w:numId w:val="124"/>
      </w:numPr>
      <w:spacing w:beforeLines="50" w:afterLines="50"/>
      <w:outlineLvl w:val="2"/>
    </w:pPr>
    <w:rPr>
      <w:rFonts w:eastAsia="仿宋_GB2312"/>
      <w:b/>
      <w:sz w:val="30"/>
    </w:rPr>
  </w:style>
  <w:style w:type="paragraph" w:customStyle="1" w:styleId="2723">
    <w:name w:val="正文题目"/>
    <w:basedOn w:val="1"/>
    <w:qFormat/>
    <w:uiPriority w:val="99"/>
    <w:pPr>
      <w:ind w:firstLine="425" w:firstLineChars="0"/>
      <w:jc w:val="center"/>
    </w:pPr>
    <w:rPr>
      <w:rFonts w:ascii="Futura Bk" w:hAnsi="Futura Bk"/>
      <w:b/>
      <w:kern w:val="0"/>
      <w:sz w:val="36"/>
      <w:szCs w:val="20"/>
      <w:lang w:val="en-GB" w:eastAsia="en-US"/>
    </w:rPr>
  </w:style>
  <w:style w:type="paragraph" w:customStyle="1" w:styleId="2724">
    <w:name w:val="xl138"/>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725">
    <w:name w:val="正文一"/>
    <w:basedOn w:val="1"/>
    <w:qFormat/>
    <w:uiPriority w:val="0"/>
    <w:pPr>
      <w:spacing w:afterLines="50"/>
      <w:ind w:firstLine="720" w:firstLineChars="0"/>
    </w:pPr>
    <w:rPr>
      <w:rFonts w:ascii="楷体_GB2312" w:eastAsia="楷体_GB2312"/>
      <w:kern w:val="0"/>
      <w:sz w:val="28"/>
      <w:lang w:eastAsia="en-US"/>
    </w:rPr>
  </w:style>
  <w:style w:type="paragraph" w:customStyle="1" w:styleId="2726">
    <w:name w:val="项目字"/>
    <w:basedOn w:val="1"/>
    <w:qFormat/>
    <w:uiPriority w:val="99"/>
    <w:pPr>
      <w:widowControl w:val="0"/>
      <w:tabs>
        <w:tab w:val="left" w:pos="1680"/>
      </w:tabs>
      <w:spacing w:beforeLines="50"/>
      <w:ind w:firstLine="422"/>
      <w:jc w:val="both"/>
    </w:pPr>
    <w:rPr>
      <w:rFonts w:eastAsia="黑体"/>
      <w:b/>
      <w:sz w:val="21"/>
    </w:rPr>
  </w:style>
  <w:style w:type="paragraph" w:customStyle="1" w:styleId="2727">
    <w:name w:val="前言、引言标题"/>
    <w:next w:val="1"/>
    <w:qFormat/>
    <w:uiPriority w:val="0"/>
    <w:pPr>
      <w:shd w:val="clear" w:color="FFFFFF" w:fill="FFFFFF"/>
      <w:spacing w:before="567" w:after="680" w:line="360" w:lineRule="auto"/>
      <w:ind w:firstLine="200" w:firstLineChars="200"/>
      <w:jc w:val="center"/>
      <w:outlineLvl w:val="0"/>
    </w:pPr>
    <w:rPr>
      <w:rFonts w:ascii="黑体" w:hAnsi="Calibri" w:eastAsia="黑体" w:cs="Times New Roman"/>
      <w:spacing w:val="200"/>
      <w:sz w:val="32"/>
      <w:lang w:val="en-US" w:eastAsia="zh-CN" w:bidi="ar-SA"/>
    </w:rPr>
  </w:style>
  <w:style w:type="paragraph" w:customStyle="1" w:styleId="2728">
    <w:name w:val="项目标题"/>
    <w:basedOn w:val="1"/>
    <w:qFormat/>
    <w:uiPriority w:val="0"/>
    <w:pPr>
      <w:widowControl w:val="0"/>
      <w:tabs>
        <w:tab w:val="left" w:pos="846"/>
      </w:tabs>
      <w:spacing w:before="40" w:line="240" w:lineRule="auto"/>
      <w:ind w:left="846" w:hanging="420" w:firstLineChars="0"/>
      <w:jc w:val="both"/>
    </w:pPr>
    <w:rPr>
      <w:rFonts w:ascii="Calibri"/>
      <w:b/>
      <w:sz w:val="21"/>
      <w:szCs w:val="20"/>
    </w:rPr>
  </w:style>
  <w:style w:type="paragraph" w:customStyle="1" w:styleId="2729">
    <w:name w:val="xl416"/>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jc w:val="center"/>
    </w:pPr>
    <w:rPr>
      <w:rFonts w:cs="宋体"/>
      <w:b/>
      <w:bCs/>
      <w:color w:val="000000"/>
      <w:kern w:val="0"/>
      <w:sz w:val="21"/>
      <w:szCs w:val="20"/>
    </w:rPr>
  </w:style>
  <w:style w:type="paragraph" w:customStyle="1" w:styleId="2730">
    <w:name w:val="正文样式1"/>
    <w:basedOn w:val="1"/>
    <w:qFormat/>
    <w:uiPriority w:val="0"/>
    <w:pPr>
      <w:widowControl w:val="0"/>
      <w:ind w:firstLine="510" w:firstLineChars="0"/>
      <w:jc w:val="both"/>
    </w:pPr>
    <w:rPr>
      <w:rFonts w:ascii="Arial" w:hAnsi="Arial" w:eastAsia="楷体_GB2312"/>
      <w:sz w:val="21"/>
      <w:szCs w:val="20"/>
    </w:rPr>
  </w:style>
  <w:style w:type="paragraph" w:customStyle="1" w:styleId="2731">
    <w:name w:val="CM53"/>
    <w:basedOn w:val="304"/>
    <w:next w:val="304"/>
    <w:qFormat/>
    <w:uiPriority w:val="0"/>
    <w:pPr>
      <w:spacing w:line="546" w:lineRule="atLeast"/>
    </w:pPr>
    <w:rPr>
      <w:rFonts w:ascii="仿宋_GB2312" w:eastAsia="仿宋_GB2312" w:cs="Times New Roman"/>
      <w:color w:val="auto"/>
    </w:rPr>
  </w:style>
  <w:style w:type="paragraph" w:customStyle="1" w:styleId="2732">
    <w:name w:val="_Display Text"/>
    <w:basedOn w:val="1"/>
    <w:qFormat/>
    <w:uiPriority w:val="0"/>
    <w:pPr>
      <w:widowControl w:val="0"/>
      <w:suppressAutoHyphens/>
      <w:spacing w:line="240" w:lineRule="atLeast"/>
      <w:ind w:left="329" w:firstLine="200"/>
    </w:pPr>
    <w:rPr>
      <w:rFonts w:hint="eastAsia" w:ascii="微软雅黑 Light" w:hAnsi="微软雅黑 Light" w:eastAsia="Arial"/>
      <w:kern w:val="0"/>
      <w:sz w:val="22"/>
      <w:szCs w:val="20"/>
    </w:rPr>
  </w:style>
  <w:style w:type="paragraph" w:customStyle="1" w:styleId="2733">
    <w:name w:val="CM33"/>
    <w:basedOn w:val="304"/>
    <w:next w:val="304"/>
    <w:qFormat/>
    <w:uiPriority w:val="0"/>
    <w:pPr>
      <w:spacing w:line="468" w:lineRule="atLeast"/>
    </w:pPr>
    <w:rPr>
      <w:rFonts w:ascii="宋体" w:cs="Times New Roman"/>
      <w:color w:val="auto"/>
    </w:rPr>
  </w:style>
  <w:style w:type="paragraph" w:customStyle="1" w:styleId="2734">
    <w:name w:val="CM13"/>
    <w:basedOn w:val="304"/>
    <w:next w:val="304"/>
    <w:qFormat/>
    <w:uiPriority w:val="99"/>
    <w:pPr>
      <w:spacing w:line="513" w:lineRule="atLeast"/>
    </w:pPr>
    <w:rPr>
      <w:rFonts w:ascii="仿宋_GB2312" w:eastAsia="仿宋_GB2312" w:cs="Times New Roman"/>
      <w:color w:val="auto"/>
    </w:rPr>
  </w:style>
  <w:style w:type="paragraph" w:customStyle="1" w:styleId="2735">
    <w:name w:val="a)编号正文"/>
    <w:basedOn w:val="1"/>
    <w:qFormat/>
    <w:uiPriority w:val="0"/>
    <w:pPr>
      <w:tabs>
        <w:tab w:val="left" w:pos="420"/>
      </w:tabs>
      <w:spacing w:afterLines="50" w:line="240" w:lineRule="auto"/>
      <w:ind w:left="420" w:hanging="420" w:firstLineChars="0"/>
    </w:pPr>
    <w:rPr>
      <w:rFonts w:ascii="Book Antiqua" w:hAnsi="Book Antiqua"/>
      <w:kern w:val="0"/>
      <w:sz w:val="21"/>
      <w:szCs w:val="21"/>
      <w:lang w:eastAsia="en-US"/>
    </w:rPr>
  </w:style>
  <w:style w:type="paragraph" w:customStyle="1" w:styleId="2736">
    <w:name w:val="正文中"/>
    <w:basedOn w:val="1"/>
    <w:qFormat/>
    <w:uiPriority w:val="0"/>
    <w:pPr>
      <w:keepNext/>
      <w:widowControl w:val="0"/>
      <w:adjustRightInd w:val="0"/>
      <w:snapToGrid w:val="0"/>
      <w:spacing w:line="200" w:lineRule="atLeast"/>
      <w:ind w:firstLine="0" w:firstLineChars="0"/>
      <w:jc w:val="center"/>
    </w:pPr>
    <w:rPr>
      <w:rFonts w:eastAsia="仿宋"/>
      <w:sz w:val="21"/>
      <w:szCs w:val="20"/>
    </w:rPr>
  </w:style>
  <w:style w:type="paragraph" w:customStyle="1" w:styleId="2737">
    <w:name w:val="Char Char1 Char Char1 Char Char Char Char Char Char1"/>
    <w:basedOn w:val="1"/>
    <w:qFormat/>
    <w:uiPriority w:val="0"/>
    <w:pPr>
      <w:widowControl w:val="0"/>
      <w:spacing w:after="160" w:line="240" w:lineRule="exact"/>
      <w:ind w:firstLine="0" w:firstLineChars="0"/>
      <w:jc w:val="both"/>
    </w:pPr>
    <w:rPr>
      <w:rFonts w:ascii="Verdana" w:hAnsi="Verdana"/>
      <w:snapToGrid w:val="0"/>
      <w:sz w:val="21"/>
      <w:szCs w:val="21"/>
      <w:lang w:eastAsia="en-US"/>
    </w:rPr>
  </w:style>
  <w:style w:type="paragraph" w:customStyle="1" w:styleId="2738">
    <w:name w:val="Book Antiqua1"/>
    <w:basedOn w:val="1"/>
    <w:qFormat/>
    <w:uiPriority w:val="99"/>
    <w:pPr>
      <w:ind w:firstLine="0" w:firstLineChars="0"/>
    </w:pPr>
    <w:rPr>
      <w:rFonts w:ascii="Book Antiqua" w:hAnsi="Book Antiqua" w:eastAsia="Times New Roman"/>
      <w:kern w:val="0"/>
      <w:sz w:val="22"/>
      <w:szCs w:val="20"/>
      <w:lang w:eastAsia="en-US"/>
    </w:rPr>
  </w:style>
  <w:style w:type="paragraph" w:customStyle="1" w:styleId="2739">
    <w:name w:val="xl217"/>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cs="宋体"/>
      <w:b/>
      <w:bCs/>
      <w:kern w:val="0"/>
      <w:sz w:val="21"/>
    </w:rPr>
  </w:style>
  <w:style w:type="paragraph" w:customStyle="1" w:styleId="2740">
    <w:name w:val="样式 样式 正文首行缩进 2 + 首行缩进:  2 字符 + 首行缩进:  2 字符"/>
    <w:basedOn w:val="1"/>
    <w:qFormat/>
    <w:uiPriority w:val="0"/>
    <w:pPr>
      <w:widowControl w:val="0"/>
      <w:jc w:val="both"/>
    </w:pPr>
    <w:rPr>
      <w:rFonts w:ascii="Calibri"/>
      <w:sz w:val="21"/>
      <w:szCs w:val="20"/>
    </w:rPr>
  </w:style>
  <w:style w:type="paragraph" w:customStyle="1" w:styleId="2741">
    <w:name w:val="表字"/>
    <w:basedOn w:val="1"/>
    <w:qFormat/>
    <w:uiPriority w:val="99"/>
    <w:pPr>
      <w:widowControl w:val="0"/>
      <w:spacing w:line="240" w:lineRule="auto"/>
      <w:ind w:firstLine="200"/>
      <w:jc w:val="center"/>
    </w:pPr>
    <w:rPr>
      <w:rFonts w:ascii="Calibri" w:eastAsia="仿宋_GB2312"/>
      <w:sz w:val="21"/>
      <w:szCs w:val="20"/>
    </w:rPr>
  </w:style>
  <w:style w:type="paragraph" w:customStyle="1" w:styleId="2742">
    <w:name w:val="我的标题1"/>
    <w:basedOn w:val="1"/>
    <w:next w:val="1"/>
    <w:qFormat/>
    <w:uiPriority w:val="0"/>
    <w:pPr>
      <w:spacing w:line="240" w:lineRule="auto"/>
      <w:ind w:firstLine="0" w:firstLineChars="0"/>
      <w:jc w:val="center"/>
      <w:outlineLvl w:val="0"/>
    </w:pPr>
    <w:rPr>
      <w:rFonts w:ascii="方正小标宋简体" w:hAnsi="Arial" w:eastAsia="黑体"/>
      <w:sz w:val="52"/>
      <w:szCs w:val="18"/>
    </w:rPr>
  </w:style>
  <w:style w:type="paragraph" w:customStyle="1" w:styleId="2743">
    <w:name w:val="l18"/>
    <w:basedOn w:val="1"/>
    <w:qFormat/>
    <w:uiPriority w:val="99"/>
    <w:pPr>
      <w:spacing w:before="35" w:after="100" w:afterAutospacing="1" w:line="312" w:lineRule="atLeast"/>
      <w:ind w:left="104" w:firstLine="0" w:firstLineChars="0"/>
    </w:pPr>
    <w:rPr>
      <w:rFonts w:eastAsia="仿宋_GB2312"/>
      <w:color w:val="000000"/>
      <w:kern w:val="0"/>
      <w:sz w:val="21"/>
      <w:szCs w:val="21"/>
      <w:lang w:eastAsia="en-US"/>
    </w:rPr>
  </w:style>
  <w:style w:type="paragraph" w:customStyle="1" w:styleId="2744">
    <w:name w:val="默认段落字体 Para Char Char Char Char Char Char Char Char Char1 Char Char Char Char"/>
    <w:basedOn w:val="1"/>
    <w:qFormat/>
    <w:uiPriority w:val="0"/>
    <w:pPr>
      <w:widowControl w:val="0"/>
      <w:ind w:firstLine="200"/>
      <w:jc w:val="both"/>
    </w:pPr>
    <w:rPr>
      <w:rFonts w:ascii="Tahoma" w:hAnsi="Tahoma" w:eastAsia="仿宋"/>
      <w:sz w:val="21"/>
      <w:szCs w:val="20"/>
    </w:rPr>
  </w:style>
  <w:style w:type="paragraph" w:customStyle="1" w:styleId="2745">
    <w:name w:val="项目名称"/>
    <w:basedOn w:val="1"/>
    <w:qFormat/>
    <w:uiPriority w:val="0"/>
    <w:pPr>
      <w:spacing w:beforeLines="200"/>
      <w:ind w:firstLine="0" w:firstLineChars="0"/>
      <w:jc w:val="center"/>
    </w:pPr>
    <w:rPr>
      <w:rFonts w:ascii="黑体" w:hAnsi="黑体" w:eastAsia="黑体" w:cs="宋体"/>
      <w:b/>
      <w:bCs/>
      <w:spacing w:val="20"/>
      <w:kern w:val="0"/>
      <w:sz w:val="44"/>
      <w:szCs w:val="20"/>
    </w:rPr>
  </w:style>
  <w:style w:type="paragraph" w:customStyle="1" w:styleId="2746">
    <w:name w:val="xl15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b/>
      <w:bCs/>
      <w:kern w:val="0"/>
      <w:sz w:val="21"/>
      <w:szCs w:val="20"/>
    </w:rPr>
  </w:style>
  <w:style w:type="paragraph" w:customStyle="1" w:styleId="2747">
    <w:name w:val="金宏发行正文 Char Char"/>
    <w:basedOn w:val="1"/>
    <w:qFormat/>
    <w:uiPriority w:val="99"/>
    <w:pPr>
      <w:widowControl w:val="0"/>
      <w:spacing w:line="500" w:lineRule="exact"/>
      <w:ind w:firstLine="560"/>
      <w:jc w:val="both"/>
    </w:pPr>
    <w:rPr>
      <w:rFonts w:ascii="Calibri" w:eastAsia="仿宋_GB2312" w:cs="宋体"/>
      <w:sz w:val="28"/>
      <w:szCs w:val="20"/>
    </w:rPr>
  </w:style>
  <w:style w:type="paragraph" w:customStyle="1" w:styleId="2748">
    <w:name w:val="zm"/>
    <w:basedOn w:val="1"/>
    <w:qFormat/>
    <w:uiPriority w:val="0"/>
    <w:pPr>
      <w:numPr>
        <w:ilvl w:val="0"/>
        <w:numId w:val="125"/>
      </w:numPr>
      <w:tabs>
        <w:tab w:val="left" w:pos="360"/>
        <w:tab w:val="clear" w:pos="840"/>
      </w:tabs>
      <w:spacing w:before="100" w:beforeAutospacing="1" w:after="100" w:afterAutospacing="1" w:line="240" w:lineRule="auto"/>
      <w:ind w:left="0" w:firstLine="0" w:firstLineChars="0"/>
    </w:pPr>
    <w:rPr>
      <w:kern w:val="0"/>
      <w:sz w:val="21"/>
    </w:rPr>
  </w:style>
  <w:style w:type="paragraph" w:customStyle="1" w:styleId="2749">
    <w:name w:val="12pixbold"/>
    <w:basedOn w:val="1"/>
    <w:qFormat/>
    <w:uiPriority w:val="99"/>
    <w:pPr>
      <w:spacing w:before="100" w:beforeAutospacing="1" w:after="100" w:afterAutospacing="1"/>
      <w:ind w:firstLine="0" w:firstLineChars="0"/>
    </w:pPr>
    <w:rPr>
      <w:rFonts w:cs="宋体"/>
      <w:b/>
      <w:bCs/>
      <w:color w:val="000000"/>
      <w:kern w:val="0"/>
      <w:sz w:val="18"/>
      <w:szCs w:val="18"/>
    </w:rPr>
  </w:style>
  <w:style w:type="paragraph" w:customStyle="1" w:styleId="2750">
    <w:name w:val="样式 标题 1 + 宋体 小四"/>
    <w:basedOn w:val="3"/>
    <w:qFormat/>
    <w:uiPriority w:val="0"/>
    <w:pPr>
      <w:tabs>
        <w:tab w:val="left" w:pos="425"/>
        <w:tab w:val="left" w:pos="432"/>
        <w:tab w:val="left" w:pos="900"/>
      </w:tabs>
      <w:autoSpaceDE w:val="0"/>
      <w:autoSpaceDN w:val="0"/>
      <w:adjustRightInd w:val="0"/>
      <w:spacing w:before="120" w:beforeLines="0" w:after="156" w:afterLines="0" w:line="480" w:lineRule="auto"/>
      <w:ind w:left="425" w:right="6" w:hanging="425" w:firstLineChars="0"/>
      <w:jc w:val="both"/>
      <w:textAlignment w:val="bottom"/>
    </w:pPr>
    <w:rPr>
      <w:rFonts w:ascii="Times New Roman" w:eastAsia="宋体"/>
      <w:caps/>
      <w:kern w:val="0"/>
      <w:sz w:val="30"/>
      <w:szCs w:val="24"/>
    </w:rPr>
  </w:style>
  <w:style w:type="paragraph" w:customStyle="1" w:styleId="2751">
    <w:name w:val="Char Char Char Char Char Char Char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2752">
    <w:name w:val="Char1 Char Char Char5"/>
    <w:basedOn w:val="1"/>
    <w:qFormat/>
    <w:uiPriority w:val="99"/>
    <w:pPr>
      <w:ind w:firstLine="0" w:firstLineChars="0"/>
    </w:pPr>
    <w:rPr>
      <w:rFonts w:ascii="Tahoma" w:hAnsi="Tahoma"/>
      <w:kern w:val="0"/>
      <w:sz w:val="21"/>
      <w:szCs w:val="20"/>
    </w:rPr>
  </w:style>
  <w:style w:type="paragraph" w:customStyle="1" w:styleId="2753">
    <w:name w:val="sj正文"/>
    <w:basedOn w:val="1"/>
    <w:next w:val="1"/>
    <w:qFormat/>
    <w:uiPriority w:val="0"/>
    <w:pPr>
      <w:widowControl w:val="0"/>
      <w:ind w:firstLine="482" w:firstLineChars="0"/>
      <w:jc w:val="both"/>
    </w:pPr>
    <w:rPr>
      <w:rFonts w:eastAsia="仿宋"/>
      <w:sz w:val="21"/>
    </w:rPr>
  </w:style>
  <w:style w:type="paragraph" w:customStyle="1" w:styleId="2754">
    <w:name w:val="样式 标题 2H22nd levelh22Header 2Heading 2 HiddenHeading 2 CC...2"/>
    <w:basedOn w:val="4"/>
    <w:qFormat/>
    <w:uiPriority w:val="0"/>
    <w:pPr>
      <w:keepLines w:val="0"/>
      <w:widowControl w:val="0"/>
      <w:tabs>
        <w:tab w:val="left" w:pos="840"/>
      </w:tabs>
      <w:adjustRightInd w:val="0"/>
      <w:snapToGrid w:val="0"/>
      <w:spacing w:before="0" w:beforeLines="0" w:after="0" w:afterLines="0" w:line="440" w:lineRule="exact"/>
      <w:ind w:left="1320" w:hanging="420" w:firstLineChars="0"/>
    </w:pPr>
    <w:rPr>
      <w:rFonts w:ascii="楷体_GB2312" w:hAnsi="楷体_GB2312" w:eastAsia="仿宋_GB2312" w:cs="宋体"/>
      <w:b/>
      <w:color w:val="000000"/>
      <w:szCs w:val="20"/>
    </w:rPr>
  </w:style>
  <w:style w:type="paragraph" w:customStyle="1" w:styleId="2755">
    <w:name w:val="标5"/>
    <w:basedOn w:val="7"/>
    <w:next w:val="1"/>
    <w:qFormat/>
    <w:uiPriority w:val="0"/>
    <w:pPr>
      <w:numPr>
        <w:numId w:val="0"/>
      </w:numPr>
      <w:tabs>
        <w:tab w:val="left" w:pos="2580"/>
      </w:tabs>
      <w:spacing w:before="280" w:after="290" w:line="374" w:lineRule="auto"/>
      <w:ind w:left="2580" w:hanging="420"/>
      <w:jc w:val="both"/>
    </w:pPr>
    <w:rPr>
      <w:rFonts w:hAnsi="Calibri" w:eastAsia="宋体"/>
      <w:b/>
      <w:w w:val="100"/>
      <w:kern w:val="2"/>
      <w:sz w:val="21"/>
    </w:rPr>
  </w:style>
  <w:style w:type="paragraph" w:customStyle="1" w:styleId="2756">
    <w:name w:val="实施日期"/>
    <w:basedOn w:val="268"/>
    <w:qFormat/>
    <w:uiPriority w:val="0"/>
    <w:pPr>
      <w:framePr w:w="4000" w:h="473" w:hRule="exact" w:hSpace="180" w:vSpace="180" w:wrap="around" w:vAnchor="margin" w:hAnchor="margin" w:y="13511" w:anchorLock="1"/>
    </w:pPr>
    <w:rPr>
      <w:rFonts w:ascii="Calibri" w:hAnsi="Calibri" w:eastAsia="黑体"/>
    </w:rPr>
  </w:style>
  <w:style w:type="paragraph" w:customStyle="1" w:styleId="2757">
    <w:name w:val="标题 6（有编号）（绿盟科技）"/>
    <w:basedOn w:val="1"/>
    <w:next w:val="1"/>
    <w:qFormat/>
    <w:uiPriority w:val="0"/>
    <w:pPr>
      <w:keepNext/>
      <w:keepLines/>
      <w:widowControl w:val="0"/>
      <w:spacing w:before="240" w:after="64" w:line="319" w:lineRule="auto"/>
      <w:ind w:left="1247" w:firstLine="0" w:firstLineChars="0"/>
      <w:outlineLvl w:val="5"/>
    </w:pPr>
    <w:rPr>
      <w:rFonts w:ascii="Arial" w:hAnsi="Arial" w:eastAsia="黑体"/>
      <w:kern w:val="0"/>
      <w:sz w:val="28"/>
    </w:rPr>
  </w:style>
  <w:style w:type="paragraph" w:customStyle="1" w:styleId="2758">
    <w:name w:val="正文1"/>
    <w:basedOn w:val="1"/>
    <w:qFormat/>
    <w:uiPriority w:val="0"/>
    <w:pPr>
      <w:overflowPunct w:val="0"/>
      <w:autoSpaceDE w:val="0"/>
      <w:autoSpaceDN w:val="0"/>
      <w:adjustRightInd w:val="0"/>
      <w:spacing w:before="120" w:after="120"/>
      <w:ind w:firstLine="567" w:firstLineChars="0"/>
      <w:jc w:val="both"/>
      <w:textAlignment w:val="baseline"/>
    </w:pPr>
    <w:rPr>
      <w:rFonts w:ascii="Arial" w:hAnsi="Arial" w:cs="Arial"/>
      <w:kern w:val="0"/>
      <w:sz w:val="21"/>
    </w:rPr>
  </w:style>
  <w:style w:type="paragraph" w:customStyle="1" w:styleId="2759">
    <w:name w:val="xl407"/>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760">
    <w:name w:val="xl268"/>
    <w:basedOn w:val="1"/>
    <w:qFormat/>
    <w:uiPriority w:val="99"/>
    <w:pPr>
      <w:spacing w:before="100" w:beforeAutospacing="1" w:after="100" w:afterAutospacing="1"/>
      <w:ind w:firstLine="566" w:firstLineChars="236"/>
    </w:pPr>
    <w:rPr>
      <w:rFonts w:cs="宋体"/>
      <w:color w:val="0000FF"/>
      <w:kern w:val="0"/>
      <w:sz w:val="18"/>
      <w:szCs w:val="18"/>
    </w:rPr>
  </w:style>
  <w:style w:type="paragraph" w:customStyle="1" w:styleId="2761">
    <w:name w:val="xl237"/>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18"/>
      <w:szCs w:val="18"/>
    </w:rPr>
  </w:style>
  <w:style w:type="paragraph" w:customStyle="1" w:styleId="2762">
    <w:name w:val="xl179"/>
    <w:basedOn w:val="1"/>
    <w:qFormat/>
    <w:uiPriority w:val="0"/>
    <w:pPr>
      <w:pBdr>
        <w:top w:val="single" w:color="auto" w:sz="4" w:space="0"/>
        <w:left w:val="single" w:color="auto" w:sz="4" w:space="0"/>
        <w:bottom w:val="single" w:color="auto" w:sz="4" w:space="0"/>
      </w:pBdr>
      <w:shd w:val="clear" w:color="000000" w:fill="FFC000"/>
      <w:spacing w:before="100" w:beforeAutospacing="1" w:after="100" w:afterAutospacing="1" w:line="240" w:lineRule="auto"/>
      <w:ind w:firstLine="0" w:firstLineChars="0"/>
      <w:jc w:val="right"/>
    </w:pPr>
    <w:rPr>
      <w:rFonts w:eastAsia="仿宋" w:cs="宋体"/>
      <w:b/>
      <w:bCs/>
      <w:color w:val="FF0000"/>
      <w:kern w:val="0"/>
      <w:sz w:val="21"/>
      <w:szCs w:val="20"/>
    </w:rPr>
  </w:style>
  <w:style w:type="paragraph" w:customStyle="1" w:styleId="2763">
    <w:name w:val="劲松正文"/>
    <w:basedOn w:val="1"/>
    <w:qFormat/>
    <w:uiPriority w:val="99"/>
    <w:pPr>
      <w:spacing w:beforeLines="50"/>
      <w:ind w:firstLine="420" w:firstLineChars="0"/>
    </w:pPr>
    <w:rPr>
      <w:rFonts w:ascii="Calibri" w:cs="宋体"/>
      <w:kern w:val="0"/>
      <w:sz w:val="21"/>
      <w:szCs w:val="20"/>
    </w:rPr>
  </w:style>
  <w:style w:type="paragraph" w:customStyle="1" w:styleId="2764">
    <w:name w:val="Style Caption + Centered"/>
    <w:basedOn w:val="22"/>
    <w:qFormat/>
    <w:uiPriority w:val="0"/>
    <w:pPr>
      <w:spacing w:before="0" w:after="0" w:line="360" w:lineRule="auto"/>
      <w:ind w:right="100" w:rightChars="100" w:firstLine="0" w:firstLineChars="0"/>
      <w:jc w:val="center"/>
    </w:pPr>
    <w:rPr>
      <w:rFonts w:eastAsia="宋体" w:cs="宋体"/>
      <w:sz w:val="21"/>
    </w:rPr>
  </w:style>
  <w:style w:type="paragraph" w:customStyle="1" w:styleId="2765">
    <w:name w:val="xl54"/>
    <w:basedOn w:val="1"/>
    <w:qFormat/>
    <w:uiPriority w:val="0"/>
    <w:pPr>
      <w:pBdr>
        <w:top w:val="single" w:color="auto" w:sz="8" w:space="0"/>
        <w:left w:val="single" w:color="auto" w:sz="8" w:space="0"/>
        <w:bottom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2766">
    <w:name w:val="样式 标题 5 + 段前: 1 行 段后: 1 行"/>
    <w:basedOn w:val="7"/>
    <w:qFormat/>
    <w:uiPriority w:val="99"/>
    <w:pPr>
      <w:keepLines w:val="0"/>
      <w:numPr>
        <w:ilvl w:val="0"/>
        <w:numId w:val="0"/>
      </w:numPr>
      <w:tabs>
        <w:tab w:val="left" w:pos="2580"/>
      </w:tabs>
      <w:spacing w:before="240" w:beforeLines="100" w:after="60" w:afterLines="100" w:line="360" w:lineRule="auto"/>
      <w:ind w:left="2580" w:leftChars="150" w:hanging="420"/>
      <w:jc w:val="both"/>
    </w:pPr>
    <w:rPr>
      <w:rFonts w:ascii="Arial" w:hAnsi="Arial" w:cs="宋体"/>
      <w:bCs w:val="0"/>
      <w:spacing w:val="10"/>
      <w:w w:val="100"/>
      <w:kern w:val="2"/>
      <w:sz w:val="21"/>
    </w:rPr>
  </w:style>
  <w:style w:type="paragraph" w:customStyle="1" w:styleId="2767">
    <w:name w:val="新源代码"/>
    <w:basedOn w:val="1"/>
    <w:qFormat/>
    <w:uiPriority w:val="0"/>
    <w:pPr>
      <w:widowControl w:val="0"/>
      <w:shd w:val="clear" w:color="auto" w:fill="F3F3F3"/>
      <w:ind w:left="420" w:firstLine="0" w:firstLineChars="0"/>
      <w:jc w:val="both"/>
    </w:pPr>
    <w:rPr>
      <w:rFonts w:ascii="新宋体" w:hAnsi="新宋体" w:eastAsia="新宋体" w:cs="Courier New"/>
      <w:kern w:val="0"/>
      <w:sz w:val="18"/>
    </w:rPr>
  </w:style>
  <w:style w:type="paragraph" w:customStyle="1" w:styleId="2768">
    <w:name w:val="xl417"/>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pPr>
    <w:rPr>
      <w:rFonts w:cs="宋体"/>
      <w:b/>
      <w:bCs/>
      <w:color w:val="000000"/>
      <w:kern w:val="0"/>
      <w:sz w:val="21"/>
      <w:szCs w:val="20"/>
    </w:rPr>
  </w:style>
  <w:style w:type="paragraph" w:customStyle="1" w:styleId="2769">
    <w:name w:val="题目副题"/>
    <w:basedOn w:val="64"/>
    <w:qFormat/>
    <w:uiPriority w:val="99"/>
    <w:pPr>
      <w:spacing w:after="240"/>
      <w:outlineLvl w:val="9"/>
    </w:pPr>
    <w:rPr>
      <w:rFonts w:ascii="Arial Black" w:hAnsi="Arial Black" w:eastAsia="黑体" w:cs="Arial"/>
      <w:bCs w:val="0"/>
      <w:color w:val="000000"/>
      <w:sz w:val="44"/>
      <w:szCs w:val="24"/>
      <w:lang w:val="en-AU"/>
    </w:rPr>
  </w:style>
  <w:style w:type="paragraph" w:customStyle="1" w:styleId="2770">
    <w:name w:val="Char Char Char Char Char Char Char Char Char Char Char Char Char Char Char1 Char"/>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771">
    <w:name w:val="标号"/>
    <w:basedOn w:val="1"/>
    <w:qFormat/>
    <w:uiPriority w:val="0"/>
    <w:pPr>
      <w:widowControl w:val="0"/>
      <w:numPr>
        <w:ilvl w:val="0"/>
        <w:numId w:val="126"/>
      </w:numPr>
      <w:tabs>
        <w:tab w:val="left" w:pos="360"/>
      </w:tabs>
      <w:adjustRightInd w:val="0"/>
      <w:spacing w:beforeLines="50"/>
      <w:ind w:firstLineChars="0"/>
    </w:pPr>
    <w:rPr>
      <w:spacing w:val="10"/>
      <w:kern w:val="0"/>
      <w:sz w:val="21"/>
      <w:szCs w:val="20"/>
    </w:rPr>
  </w:style>
  <w:style w:type="paragraph" w:customStyle="1" w:styleId="2772">
    <w:name w:val="Char Char Char Char7"/>
    <w:basedOn w:val="1"/>
    <w:qFormat/>
    <w:uiPriority w:val="99"/>
    <w:pPr>
      <w:widowControl w:val="0"/>
      <w:tabs>
        <w:tab w:val="left" w:pos="360"/>
      </w:tabs>
      <w:spacing w:line="240" w:lineRule="auto"/>
      <w:ind w:firstLine="0" w:firstLineChars="0"/>
      <w:jc w:val="both"/>
    </w:pPr>
    <w:rPr>
      <w:rFonts w:ascii="Calibri"/>
      <w:sz w:val="21"/>
    </w:rPr>
  </w:style>
  <w:style w:type="paragraph" w:customStyle="1" w:styleId="2773">
    <w:name w:val="BMCC_标题1"/>
    <w:basedOn w:val="3"/>
    <w:next w:val="2044"/>
    <w:qFormat/>
    <w:uiPriority w:val="99"/>
    <w:pPr>
      <w:pageBreakBefore/>
      <w:widowControl w:val="0"/>
      <w:pBdr>
        <w:bottom w:val="single" w:color="C0C0C0" w:sz="18" w:space="1"/>
      </w:pBdr>
      <w:tabs>
        <w:tab w:val="left" w:pos="360"/>
        <w:tab w:val="left" w:pos="432"/>
        <w:tab w:val="left" w:pos="1262"/>
      </w:tabs>
      <w:spacing w:before="120" w:beforeLines="100" w:after="60" w:afterLines="100"/>
      <w:ind w:left="431" w:hanging="431" w:firstLineChars="0"/>
      <w:jc w:val="both"/>
    </w:pPr>
    <w:rPr>
      <w:rFonts w:ascii="Times New Roman" w:eastAsia="宋体" w:cs="Arial"/>
      <w:bCs w:val="0"/>
      <w:sz w:val="44"/>
      <w:szCs w:val="24"/>
    </w:rPr>
  </w:style>
  <w:style w:type="paragraph" w:customStyle="1" w:styleId="2774">
    <w:name w:val="class12"/>
    <w:basedOn w:val="1"/>
    <w:qFormat/>
    <w:uiPriority w:val="99"/>
    <w:pPr>
      <w:spacing w:before="100" w:beforeAutospacing="1" w:after="100" w:afterAutospacing="1" w:line="240" w:lineRule="auto"/>
      <w:ind w:firstLine="0" w:firstLineChars="0"/>
    </w:pPr>
    <w:rPr>
      <w:rFonts w:eastAsia="仿宋_GB2312" w:cs="宋体"/>
      <w:color w:val="000000"/>
      <w:kern w:val="0"/>
      <w:sz w:val="21"/>
    </w:rPr>
  </w:style>
  <w:style w:type="paragraph" w:customStyle="1" w:styleId="2775">
    <w:name w:val="css10"/>
    <w:basedOn w:val="1"/>
    <w:qFormat/>
    <w:uiPriority w:val="99"/>
    <w:pPr>
      <w:snapToGrid w:val="0"/>
      <w:ind w:firstLine="0" w:firstLineChars="0"/>
    </w:pPr>
    <w:rPr>
      <w:rFonts w:ascii="Calibri"/>
      <w:kern w:val="0"/>
      <w:sz w:val="21"/>
    </w:rPr>
  </w:style>
  <w:style w:type="paragraph" w:customStyle="1" w:styleId="2776">
    <w:name w:val="q4"/>
    <w:basedOn w:val="6"/>
    <w:qFormat/>
    <w:uiPriority w:val="99"/>
    <w:pPr>
      <w:tabs>
        <w:tab w:val="left" w:pos="0"/>
        <w:tab w:val="left" w:pos="864"/>
        <w:tab w:val="left" w:pos="993"/>
        <w:tab w:val="left" w:pos="1560"/>
      </w:tabs>
      <w:spacing w:line="360" w:lineRule="auto"/>
      <w:ind w:left="1148" w:hanging="864"/>
    </w:pPr>
    <w:rPr>
      <w:rFonts w:ascii="宋体" w:hAnsi="宋体" w:eastAsia="宋体" w:cs="宋体"/>
      <w:b/>
      <w:w w:val="100"/>
      <w:kern w:val="0"/>
      <w:sz w:val="21"/>
      <w:szCs w:val="28"/>
    </w:rPr>
  </w:style>
  <w:style w:type="paragraph" w:customStyle="1" w:styleId="2777">
    <w:name w:val="标题3-通用文档模板"/>
    <w:basedOn w:val="1"/>
    <w:qFormat/>
    <w:uiPriority w:val="99"/>
    <w:pPr>
      <w:keepNext/>
      <w:keepLines/>
      <w:adjustRightInd w:val="0"/>
      <w:spacing w:afterLines="50" w:line="300" w:lineRule="auto"/>
      <w:ind w:left="3786" w:firstLine="0" w:firstLineChars="0"/>
      <w:outlineLvl w:val="2"/>
    </w:pPr>
    <w:rPr>
      <w:rFonts w:ascii="Calibri" w:eastAsia="黑体"/>
      <w:kern w:val="0"/>
      <w:sz w:val="21"/>
    </w:rPr>
  </w:style>
  <w:style w:type="paragraph" w:customStyle="1" w:styleId="2778">
    <w:name w:val="封面 公司英文名称"/>
    <w:basedOn w:val="1"/>
    <w:next w:val="1"/>
    <w:qFormat/>
    <w:uiPriority w:val="0"/>
    <w:pPr>
      <w:widowControl w:val="0"/>
      <w:spacing w:before="80" w:after="80" w:line="240" w:lineRule="auto"/>
      <w:ind w:left="1619" w:leftChars="771" w:right="1663" w:rightChars="-51" w:firstLine="0" w:firstLineChars="0"/>
      <w:jc w:val="distribute"/>
    </w:pPr>
    <w:rPr>
      <w:rFonts w:ascii="Calibri" w:hAnsi="Calibri"/>
    </w:rPr>
  </w:style>
  <w:style w:type="paragraph" w:customStyle="1" w:styleId="2779">
    <w:name w:val="Char1 Char Char Char8"/>
    <w:basedOn w:val="1"/>
    <w:qFormat/>
    <w:uiPriority w:val="99"/>
    <w:pPr>
      <w:widowControl w:val="0"/>
      <w:ind w:firstLine="0" w:firstLineChars="0"/>
      <w:jc w:val="both"/>
    </w:pPr>
    <w:rPr>
      <w:rFonts w:ascii="Tahoma" w:hAnsi="Tahoma"/>
      <w:sz w:val="21"/>
      <w:szCs w:val="20"/>
    </w:rPr>
  </w:style>
  <w:style w:type="paragraph" w:customStyle="1" w:styleId="2780">
    <w:name w:val="公司名称"/>
    <w:basedOn w:val="1"/>
    <w:qFormat/>
    <w:uiPriority w:val="0"/>
    <w:pPr>
      <w:ind w:firstLine="0" w:firstLineChars="0"/>
      <w:jc w:val="center"/>
    </w:pPr>
    <w:rPr>
      <w:rFonts w:ascii="黑体" w:eastAsia="黑体" w:cs="宋体"/>
      <w:b/>
      <w:bCs/>
      <w:kern w:val="0"/>
      <w:sz w:val="36"/>
      <w:szCs w:val="20"/>
    </w:rPr>
  </w:style>
  <w:style w:type="paragraph" w:customStyle="1" w:styleId="2781">
    <w:name w:val="xl57"/>
    <w:basedOn w:val="1"/>
    <w:qFormat/>
    <w:uiPriority w:val="0"/>
    <w:pPr>
      <w:pBdr>
        <w:top w:val="single" w:color="auto" w:sz="8" w:space="0"/>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2782">
    <w:name w:val="Title 4"/>
    <w:basedOn w:val="6"/>
    <w:next w:val="86"/>
    <w:qFormat/>
    <w:uiPriority w:val="0"/>
    <w:pPr>
      <w:widowControl w:val="0"/>
      <w:tabs>
        <w:tab w:val="left" w:pos="425"/>
        <w:tab w:val="left" w:pos="864"/>
      </w:tabs>
      <w:spacing w:before="280" w:after="290" w:line="374" w:lineRule="auto"/>
      <w:ind w:left="425" w:hanging="425"/>
    </w:pPr>
    <w:rPr>
      <w:rFonts w:ascii="Calibri" w:hAnsi="宋体" w:eastAsia="宋体" w:cs="Times New Roman"/>
      <w:b/>
      <w:w w:val="100"/>
      <w:sz w:val="28"/>
      <w:szCs w:val="28"/>
    </w:rPr>
  </w:style>
  <w:style w:type="paragraph" w:customStyle="1" w:styleId="2783">
    <w:name w:val="标题 5 New"/>
    <w:basedOn w:val="1950"/>
    <w:next w:val="1950"/>
    <w:qFormat/>
    <w:uiPriority w:val="99"/>
    <w:pPr>
      <w:tabs>
        <w:tab w:val="left" w:pos="1008"/>
        <w:tab w:val="left" w:pos="2500"/>
      </w:tabs>
      <w:spacing w:before="240" w:after="60"/>
      <w:ind w:left="2500" w:right="240" w:rightChars="100" w:firstLine="0" w:firstLineChars="0"/>
      <w:jc w:val="left"/>
      <w:outlineLvl w:val="4"/>
    </w:pPr>
    <w:rPr>
      <w:b/>
      <w:bCs/>
      <w:iCs/>
      <w:sz w:val="28"/>
      <w:szCs w:val="26"/>
      <w:lang w:eastAsia="en-US" w:bidi="en-US"/>
    </w:rPr>
  </w:style>
  <w:style w:type="paragraph" w:customStyle="1" w:styleId="2784">
    <w:name w:val="font23"/>
    <w:basedOn w:val="1"/>
    <w:qFormat/>
    <w:uiPriority w:val="0"/>
    <w:pPr>
      <w:spacing w:before="100" w:beforeAutospacing="1" w:after="100" w:afterAutospacing="1" w:line="240" w:lineRule="auto"/>
      <w:ind w:firstLine="0" w:firstLineChars="0"/>
    </w:pPr>
    <w:rPr>
      <w:rFonts w:ascii="Arial" w:hAnsi="Arial" w:eastAsia="仿宋" w:cs="Arial"/>
      <w:color w:val="FF0000"/>
      <w:kern w:val="0"/>
      <w:sz w:val="22"/>
      <w:szCs w:val="21"/>
    </w:rPr>
  </w:style>
  <w:style w:type="paragraph" w:customStyle="1" w:styleId="2785">
    <w:name w:val="小标题3"/>
    <w:basedOn w:val="1"/>
    <w:qFormat/>
    <w:uiPriority w:val="0"/>
    <w:pPr>
      <w:widowControl w:val="0"/>
      <w:numPr>
        <w:ilvl w:val="0"/>
        <w:numId w:val="127"/>
      </w:numPr>
      <w:tabs>
        <w:tab w:val="left" w:pos="360"/>
        <w:tab w:val="left" w:pos="794"/>
      </w:tabs>
      <w:ind w:left="0" w:firstLine="200"/>
      <w:jc w:val="both"/>
    </w:pPr>
    <w:rPr>
      <w:sz w:val="21"/>
      <w:szCs w:val="21"/>
    </w:rPr>
  </w:style>
  <w:style w:type="paragraph" w:customStyle="1" w:styleId="2786">
    <w:name w:val="12"/>
    <w:unhideWhenUsed/>
    <w:qFormat/>
    <w:uiPriority w:val="34"/>
    <w:rPr>
      <w:rFonts w:ascii="Calibri" w:hAnsi="Calibri" w:eastAsia="宋体" w:cs="Times New Roman"/>
      <w:kern w:val="2"/>
      <w:sz w:val="21"/>
      <w:szCs w:val="21"/>
      <w:lang w:val="en-US" w:eastAsia="zh-CN" w:bidi="ar-SA"/>
    </w:rPr>
  </w:style>
  <w:style w:type="paragraph" w:customStyle="1" w:styleId="2787">
    <w:name w:val="Char Char Char Char Char Char Char Char Char Char6"/>
    <w:basedOn w:val="1"/>
    <w:qFormat/>
    <w:uiPriority w:val="99"/>
    <w:pPr>
      <w:ind w:firstLine="0" w:firstLineChars="0"/>
    </w:pPr>
    <w:rPr>
      <w:rFonts w:ascii="Tahoma" w:hAnsi="Tahoma"/>
      <w:kern w:val="0"/>
      <w:sz w:val="21"/>
      <w:szCs w:val="20"/>
    </w:rPr>
  </w:style>
  <w:style w:type="paragraph" w:customStyle="1" w:styleId="2788">
    <w:name w:val="无间隔11"/>
    <w:qFormat/>
    <w:uiPriority w:val="1"/>
    <w:rPr>
      <w:rFonts w:ascii="Calibri" w:hAnsi="Calibri" w:eastAsia="宋体" w:cs="Times New Roman"/>
      <w:sz w:val="22"/>
      <w:szCs w:val="21"/>
      <w:lang w:val="en-US" w:eastAsia="zh-CN" w:bidi="ar-SA"/>
    </w:rPr>
  </w:style>
  <w:style w:type="paragraph" w:customStyle="1" w:styleId="2789">
    <w:name w:val="否"/>
    <w:basedOn w:val="1"/>
    <w:qFormat/>
    <w:uiPriority w:val="99"/>
    <w:pPr>
      <w:widowControl w:val="0"/>
      <w:autoSpaceDE w:val="0"/>
      <w:autoSpaceDN w:val="0"/>
      <w:adjustRightInd w:val="0"/>
      <w:spacing w:line="240" w:lineRule="auto"/>
      <w:ind w:firstLine="0" w:firstLineChars="0"/>
      <w:jc w:val="both"/>
    </w:pPr>
    <w:rPr>
      <w:rFonts w:ascii="Calibri" w:eastAsia="仿宋_GB2312"/>
      <w:color w:val="0000FF"/>
      <w:kern w:val="0"/>
      <w:sz w:val="18"/>
      <w:szCs w:val="20"/>
    </w:rPr>
  </w:style>
  <w:style w:type="paragraph" w:customStyle="1" w:styleId="2790">
    <w:name w:val="xl110"/>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791">
    <w:name w:val="公文标题 4"/>
    <w:basedOn w:val="2711"/>
    <w:next w:val="1864"/>
    <w:qFormat/>
    <w:uiPriority w:val="0"/>
    <w:pPr>
      <w:numPr>
        <w:ilvl w:val="3"/>
      </w:numPr>
      <w:tabs>
        <w:tab w:val="left" w:pos="2100"/>
      </w:tabs>
      <w:ind w:left="2100" w:firstLine="0" w:firstLineChars="0"/>
    </w:pPr>
    <w:rPr>
      <w:rFonts w:ascii="仿宋_GB2312" w:hAnsi="宋体" w:eastAsia="仿宋_GB2312"/>
      <w:kern w:val="28"/>
      <w:sz w:val="28"/>
      <w:szCs w:val="24"/>
    </w:rPr>
  </w:style>
  <w:style w:type="paragraph" w:customStyle="1" w:styleId="2792">
    <w:name w:val="作者地址信息"/>
    <w:basedOn w:val="1"/>
    <w:qFormat/>
    <w:uiPriority w:val="0"/>
    <w:pPr>
      <w:widowControl w:val="0"/>
      <w:ind w:firstLine="0" w:firstLineChars="0"/>
      <w:jc w:val="center"/>
    </w:pPr>
    <w:rPr>
      <w:rFonts w:ascii="黑体" w:eastAsia="黑体"/>
      <w:sz w:val="21"/>
      <w:szCs w:val="20"/>
    </w:rPr>
  </w:style>
  <w:style w:type="paragraph" w:customStyle="1" w:styleId="2793">
    <w:name w:val="Compact"/>
    <w:basedOn w:val="34"/>
    <w:qFormat/>
    <w:uiPriority w:val="0"/>
    <w:pPr>
      <w:spacing w:before="36" w:after="36"/>
      <w:ind w:firstLine="0" w:firstLineChars="0"/>
      <w:jc w:val="left"/>
    </w:pPr>
    <w:rPr>
      <w:rFonts w:ascii="Calibri" w:hAnsi="Calibri"/>
      <w:kern w:val="0"/>
      <w:sz w:val="24"/>
      <w:szCs w:val="24"/>
      <w:lang w:eastAsia="en-US"/>
    </w:rPr>
  </w:style>
  <w:style w:type="paragraph" w:customStyle="1" w:styleId="2794">
    <w:name w:val="Char Char Char1 Char Char Char1 Char Char Char Char"/>
    <w:basedOn w:val="1"/>
    <w:qFormat/>
    <w:uiPriority w:val="0"/>
    <w:pPr>
      <w:widowControl w:val="0"/>
      <w:tabs>
        <w:tab w:val="left" w:pos="425"/>
      </w:tabs>
      <w:spacing w:line="240" w:lineRule="auto"/>
      <w:ind w:left="425" w:hanging="425" w:firstLineChars="0"/>
      <w:jc w:val="both"/>
    </w:pPr>
    <w:rPr>
      <w:rFonts w:ascii="Calibri" w:eastAsia="仿宋_GB2312"/>
      <w:kern w:val="24"/>
      <w:sz w:val="21"/>
    </w:rPr>
  </w:style>
  <w:style w:type="paragraph" w:customStyle="1" w:styleId="2795">
    <w:name w:val="newtext"/>
    <w:basedOn w:val="1"/>
    <w:qFormat/>
    <w:uiPriority w:val="0"/>
    <w:pPr>
      <w:spacing w:before="100" w:beforeAutospacing="1" w:after="100" w:afterAutospacing="1" w:line="360" w:lineRule="atLeast"/>
      <w:ind w:firstLine="0" w:firstLineChars="0"/>
    </w:pPr>
    <w:rPr>
      <w:rFonts w:cs="宋体"/>
      <w:kern w:val="0"/>
      <w:sz w:val="21"/>
      <w:szCs w:val="21"/>
    </w:rPr>
  </w:style>
  <w:style w:type="paragraph" w:customStyle="1" w:styleId="2796">
    <w:name w:val="样式 列表 5 + 左侧:  8 字符 悬挂缩进: 2 字符"/>
    <w:basedOn w:val="69"/>
    <w:qFormat/>
    <w:uiPriority w:val="99"/>
    <w:pPr>
      <w:widowControl/>
      <w:spacing w:before="0" w:beforeLines="0"/>
      <w:ind w:left="0" w:leftChars="0" w:firstLine="0" w:firstLineChars="0"/>
      <w:jc w:val="center"/>
    </w:pPr>
    <w:rPr>
      <w:rFonts w:cs="宋体"/>
      <w:color w:val="000000"/>
      <w:kern w:val="0"/>
      <w:sz w:val="24"/>
      <w:szCs w:val="20"/>
    </w:rPr>
  </w:style>
  <w:style w:type="paragraph" w:customStyle="1" w:styleId="2797">
    <w:name w:val="正文加粗"/>
    <w:basedOn w:val="1"/>
    <w:qFormat/>
    <w:uiPriority w:val="0"/>
    <w:pPr>
      <w:spacing w:before="120" w:after="120"/>
      <w:ind w:firstLine="482"/>
    </w:pPr>
    <w:rPr>
      <w:rFonts w:cs="宋体"/>
      <w:b/>
      <w:color w:val="000000"/>
      <w:szCs w:val="28"/>
    </w:rPr>
  </w:style>
  <w:style w:type="paragraph" w:customStyle="1" w:styleId="2798">
    <w:name w:val="数字标题"/>
    <w:basedOn w:val="2728"/>
    <w:qFormat/>
    <w:uiPriority w:val="0"/>
    <w:pPr>
      <w:numPr>
        <w:ilvl w:val="0"/>
        <w:numId w:val="103"/>
      </w:numPr>
      <w:tabs>
        <w:tab w:val="left" w:pos="360"/>
      </w:tabs>
      <w:ind w:left="284"/>
    </w:pPr>
  </w:style>
  <w:style w:type="paragraph" w:customStyle="1" w:styleId="2799">
    <w:name w:val="FA插图"/>
    <w:basedOn w:val="1"/>
    <w:qFormat/>
    <w:uiPriority w:val="99"/>
    <w:pPr>
      <w:widowControl w:val="0"/>
      <w:spacing w:before="156" w:after="156" w:line="240" w:lineRule="auto"/>
      <w:ind w:left="-359" w:leftChars="-171" w:firstLine="0" w:firstLineChars="0"/>
      <w:jc w:val="center"/>
    </w:pPr>
    <w:rPr>
      <w:rFonts w:ascii="Calibri" w:eastAsia="仿宋"/>
      <w:sz w:val="28"/>
      <w:szCs w:val="20"/>
    </w:rPr>
  </w:style>
  <w:style w:type="paragraph" w:customStyle="1" w:styleId="2800">
    <w:name w:val="DocVerTitle"/>
    <w:basedOn w:val="1"/>
    <w:qFormat/>
    <w:uiPriority w:val="0"/>
    <w:pPr>
      <w:keepLines/>
      <w:pBdr>
        <w:top w:val="dotted" w:color="auto" w:sz="4" w:space="1"/>
        <w:left w:val="dotted" w:color="auto" w:sz="4" w:space="1"/>
        <w:bottom w:val="dotted" w:color="auto" w:sz="4" w:space="1"/>
        <w:right w:val="dotted" w:color="auto" w:sz="4" w:space="1"/>
      </w:pBdr>
      <w:shd w:val="pct50" w:color="FFFFFF" w:fill="auto"/>
      <w:spacing w:line="240" w:lineRule="auto"/>
      <w:ind w:left="329" w:firstLine="200"/>
      <w:jc w:val="center"/>
    </w:pPr>
    <w:rPr>
      <w:rFonts w:ascii="Century Gothic" w:hAnsi="Century Gothic" w:eastAsia="微软雅黑 Light"/>
      <w:b/>
      <w:snapToGrid w:val="0"/>
      <w:kern w:val="20"/>
      <w:sz w:val="40"/>
      <w:szCs w:val="20"/>
      <w:lang w:val="en-GB"/>
    </w:rPr>
  </w:style>
  <w:style w:type="paragraph" w:customStyle="1" w:styleId="2801">
    <w:name w:val="xl86"/>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802">
    <w:name w:val="xl139"/>
    <w:basedOn w:val="1"/>
    <w:qFormat/>
    <w:uiPriority w:val="0"/>
    <w:pPr>
      <w:pBdr>
        <w:top w:val="single" w:color="auto" w:sz="4" w:space="0"/>
        <w:bottom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803">
    <w:name w:val="xl14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804">
    <w:name w:val="题注4"/>
    <w:basedOn w:val="1"/>
    <w:next w:val="22"/>
    <w:qFormat/>
    <w:uiPriority w:val="0"/>
    <w:pPr>
      <w:widowControl w:val="0"/>
      <w:spacing w:line="240" w:lineRule="auto"/>
      <w:ind w:right="-97" w:rightChars="-46" w:firstLine="0" w:firstLineChars="0"/>
      <w:jc w:val="center"/>
    </w:pPr>
    <w:rPr>
      <w:rFonts w:cs="宋体"/>
      <w:color w:val="000000"/>
      <w:kern w:val="0"/>
      <w:sz w:val="21"/>
      <w:szCs w:val="21"/>
    </w:rPr>
  </w:style>
  <w:style w:type="paragraph" w:customStyle="1" w:styleId="2805">
    <w:name w:val="CM4"/>
    <w:basedOn w:val="304"/>
    <w:next w:val="304"/>
    <w:qFormat/>
    <w:uiPriority w:val="0"/>
    <w:pPr>
      <w:spacing w:line="468" w:lineRule="atLeast"/>
    </w:pPr>
    <w:rPr>
      <w:rFonts w:ascii="黑体" w:eastAsia="黑体" w:cs="Times New Roman"/>
      <w:color w:val="auto"/>
    </w:rPr>
  </w:style>
  <w:style w:type="paragraph" w:customStyle="1" w:styleId="2806">
    <w:name w:val="第5级"/>
    <w:basedOn w:val="1"/>
    <w:qFormat/>
    <w:uiPriority w:val="99"/>
    <w:pPr>
      <w:widowControl w:val="0"/>
      <w:spacing w:before="120" w:after="120"/>
      <w:ind w:firstLine="0" w:firstLineChars="0"/>
      <w:contextualSpacing/>
      <w:jc w:val="both"/>
    </w:pPr>
    <w:rPr>
      <w:rFonts w:eastAsia="仿宋_GB2312"/>
      <w:sz w:val="28"/>
      <w:szCs w:val="21"/>
    </w:rPr>
  </w:style>
  <w:style w:type="paragraph" w:customStyle="1" w:styleId="2807">
    <w:name w:val="xl25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2808">
    <w:name w:val="附录标题3"/>
    <w:basedOn w:val="1"/>
    <w:next w:val="21"/>
    <w:qFormat/>
    <w:uiPriority w:val="0"/>
    <w:pPr>
      <w:widowControl w:val="0"/>
      <w:tabs>
        <w:tab w:val="left" w:pos="1080"/>
        <w:tab w:val="left" w:pos="2040"/>
      </w:tabs>
      <w:spacing w:line="240" w:lineRule="auto"/>
      <w:ind w:left="2040" w:hanging="420" w:firstLineChars="0"/>
      <w:jc w:val="both"/>
      <w:outlineLvl w:val="0"/>
    </w:pPr>
    <w:rPr>
      <w:rFonts w:ascii="Arial" w:hAnsi="Arial"/>
      <w:sz w:val="21"/>
      <w:szCs w:val="20"/>
    </w:rPr>
  </w:style>
  <w:style w:type="paragraph" w:customStyle="1" w:styleId="2809">
    <w:name w:val="论文节"/>
    <w:basedOn w:val="4"/>
    <w:qFormat/>
    <w:uiPriority w:val="0"/>
    <w:pPr>
      <w:widowControl w:val="0"/>
      <w:adjustRightInd w:val="0"/>
      <w:snapToGrid w:val="0"/>
      <w:spacing w:before="240" w:beforeLines="0" w:after="0" w:afterLines="0" w:line="240" w:lineRule="auto"/>
      <w:ind w:left="0" w:firstLine="0" w:firstLineChars="0"/>
      <w:jc w:val="both"/>
    </w:pPr>
    <w:rPr>
      <w:rFonts w:ascii="黑体" w:hAnsi="宋体" w:eastAsia="宋体" w:cs="宋体"/>
      <w:szCs w:val="20"/>
    </w:rPr>
  </w:style>
  <w:style w:type="paragraph" w:customStyle="1" w:styleId="2810">
    <w:name w:val="Axure表格标题文本"/>
    <w:basedOn w:val="1"/>
    <w:qFormat/>
    <w:uiPriority w:val="0"/>
    <w:pPr>
      <w:spacing w:before="60" w:after="60" w:line="240" w:lineRule="auto"/>
      <w:ind w:firstLine="0" w:firstLineChars="0"/>
    </w:pPr>
    <w:rPr>
      <w:rFonts w:ascii="Arial" w:hAnsi="Arial" w:cs="Arial"/>
      <w:b/>
      <w:kern w:val="0"/>
      <w:sz w:val="16"/>
      <w:lang w:eastAsia="en-US"/>
    </w:rPr>
  </w:style>
  <w:style w:type="paragraph" w:customStyle="1" w:styleId="2811">
    <w:name w:val="CM1"/>
    <w:basedOn w:val="304"/>
    <w:next w:val="304"/>
    <w:qFormat/>
    <w:uiPriority w:val="99"/>
    <w:pPr>
      <w:spacing w:line="1211" w:lineRule="atLeast"/>
    </w:pPr>
    <w:rPr>
      <w:rFonts w:ascii="仿宋_GB2312" w:eastAsia="仿宋_GB2312" w:cs="Times New Roman"/>
      <w:color w:val="auto"/>
    </w:rPr>
  </w:style>
  <w:style w:type="paragraph" w:customStyle="1" w:styleId="2812">
    <w:name w:val="Paragraph2"/>
    <w:basedOn w:val="1"/>
    <w:qFormat/>
    <w:uiPriority w:val="0"/>
    <w:pPr>
      <w:widowControl w:val="0"/>
      <w:spacing w:before="80" w:line="440" w:lineRule="atLeast"/>
      <w:ind w:left="720" w:firstLine="0" w:firstLineChars="0"/>
      <w:jc w:val="both"/>
    </w:pPr>
    <w:rPr>
      <w:snapToGrid w:val="0"/>
      <w:color w:val="000000"/>
      <w:kern w:val="0"/>
      <w:sz w:val="21"/>
      <w:szCs w:val="20"/>
      <w:lang w:val="en-AU"/>
    </w:rPr>
  </w:style>
  <w:style w:type="paragraph" w:customStyle="1" w:styleId="2813">
    <w:name w:val="表格标题黑体居中 Char"/>
    <w:basedOn w:val="1"/>
    <w:qFormat/>
    <w:uiPriority w:val="99"/>
    <w:pPr>
      <w:spacing w:after="120"/>
      <w:ind w:firstLine="0" w:firstLineChars="0"/>
      <w:jc w:val="center"/>
    </w:pPr>
    <w:rPr>
      <w:rFonts w:ascii="黑体" w:eastAsia="黑体" w:cs="宋体"/>
      <w:b/>
      <w:bCs/>
      <w:kern w:val="0"/>
      <w:sz w:val="30"/>
      <w:szCs w:val="20"/>
    </w:rPr>
  </w:style>
  <w:style w:type="paragraph" w:customStyle="1" w:styleId="2814">
    <w:name w:val="标文[9-a)]"/>
    <w:basedOn w:val="1"/>
    <w:qFormat/>
    <w:uiPriority w:val="0"/>
    <w:pPr>
      <w:tabs>
        <w:tab w:val="left" w:pos="360"/>
      </w:tabs>
      <w:adjustRightInd w:val="0"/>
      <w:snapToGrid w:val="0"/>
      <w:spacing w:afterLines="50"/>
      <w:ind w:firstLine="0" w:firstLineChars="0"/>
      <w:textAlignment w:val="baseline"/>
    </w:pPr>
    <w:rPr>
      <w:kern w:val="0"/>
      <w:sz w:val="21"/>
      <w:szCs w:val="20"/>
    </w:rPr>
  </w:style>
  <w:style w:type="paragraph" w:customStyle="1" w:styleId="2815">
    <w:name w:val="样式 标题 1H1PIM 1h1标书1H11H12H111H13H112Header 1Huvudrubr...1"/>
    <w:basedOn w:val="4"/>
    <w:next w:val="1"/>
    <w:qFormat/>
    <w:uiPriority w:val="99"/>
    <w:pPr>
      <w:keepLines w:val="0"/>
      <w:adjustRightInd w:val="0"/>
      <w:snapToGrid w:val="0"/>
      <w:spacing w:before="100" w:beforeLines="0" w:beforeAutospacing="1" w:after="100" w:afterLines="0" w:afterAutospacing="1" w:line="360" w:lineRule="auto"/>
      <w:ind w:left="0" w:firstLine="0" w:firstLineChars="0"/>
    </w:pPr>
    <w:rPr>
      <w:rFonts w:ascii="Arial Unicode MS" w:hAnsi="Arial Unicode MS" w:eastAsia="宋体" w:cs="宋体"/>
      <w:color w:val="000000"/>
      <w:szCs w:val="20"/>
    </w:rPr>
  </w:style>
  <w:style w:type="paragraph" w:customStyle="1" w:styleId="2816">
    <w:name w:val="样式 标题 2Chapter X.X. Statementh22Header 2l2Level 2 Headhea..."/>
    <w:basedOn w:val="4"/>
    <w:qFormat/>
    <w:uiPriority w:val="0"/>
    <w:pPr>
      <w:keepNext w:val="0"/>
      <w:keepLines w:val="0"/>
      <w:tabs>
        <w:tab w:val="left" w:pos="432"/>
      </w:tabs>
      <w:adjustRightInd w:val="0"/>
      <w:snapToGrid w:val="0"/>
      <w:spacing w:before="0" w:beforeLines="0" w:after="0" w:afterLines="0" w:line="276" w:lineRule="auto"/>
      <w:ind w:left="0" w:firstLine="0" w:firstLineChars="0"/>
      <w:jc w:val="center"/>
      <w:outlineLvl w:val="9"/>
    </w:pPr>
    <w:rPr>
      <w:rFonts w:ascii="宋体" w:hAnsi="宋体" w:eastAsia="宋体"/>
      <w:b/>
      <w:kern w:val="0"/>
      <w:sz w:val="18"/>
      <w:szCs w:val="18"/>
      <w:lang w:bidi="en-US"/>
    </w:rPr>
  </w:style>
  <w:style w:type="paragraph" w:customStyle="1" w:styleId="2817">
    <w:name w:val="Numbered list 2.4"/>
    <w:basedOn w:val="6"/>
    <w:next w:val="1"/>
    <w:qFormat/>
    <w:uiPriority w:val="0"/>
    <w:pPr>
      <w:keepLines w:val="0"/>
      <w:tabs>
        <w:tab w:val="left" w:pos="864"/>
        <w:tab w:val="left" w:pos="1080"/>
        <w:tab w:val="left" w:pos="1120"/>
        <w:tab w:val="left" w:pos="1440"/>
        <w:tab w:val="left" w:pos="1800"/>
      </w:tabs>
      <w:spacing w:before="240" w:after="60" w:line="360" w:lineRule="auto"/>
      <w:ind w:left="1120" w:hanging="864"/>
    </w:pPr>
    <w:rPr>
      <w:rFonts w:ascii="Arial" w:hAnsi="Arial" w:eastAsia="宋体" w:cs="Times New Roman"/>
      <w:b/>
      <w:bCs w:val="0"/>
      <w:w w:val="100"/>
      <w:kern w:val="0"/>
      <w:sz w:val="21"/>
      <w:szCs w:val="20"/>
      <w:lang w:val="en-GB" w:eastAsia="en-US"/>
    </w:rPr>
  </w:style>
  <w:style w:type="paragraph" w:customStyle="1" w:styleId="2818">
    <w:name w:val="正文缩进 1 五号字"/>
    <w:basedOn w:val="1"/>
    <w:qFormat/>
    <w:uiPriority w:val="99"/>
    <w:pPr>
      <w:ind w:firstLine="420"/>
    </w:pPr>
    <w:rPr>
      <w:kern w:val="0"/>
      <w:sz w:val="21"/>
      <w:szCs w:val="21"/>
    </w:rPr>
  </w:style>
  <w:style w:type="paragraph" w:customStyle="1" w:styleId="2819">
    <w:name w:val="首页页眉"/>
    <w:basedOn w:val="1"/>
    <w:qFormat/>
    <w:uiPriority w:val="0"/>
    <w:pPr>
      <w:widowControl w:val="0"/>
      <w:spacing w:line="240" w:lineRule="auto"/>
      <w:ind w:firstLine="0" w:firstLineChars="0"/>
      <w:jc w:val="both"/>
    </w:pPr>
    <w:rPr>
      <w:rFonts w:ascii="Calibri" w:eastAsia="仿宋"/>
      <w:sz w:val="21"/>
    </w:rPr>
  </w:style>
  <w:style w:type="paragraph" w:customStyle="1" w:styleId="2820">
    <w:name w:val="图形文本"/>
    <w:basedOn w:val="1"/>
    <w:qFormat/>
    <w:uiPriority w:val="99"/>
    <w:pPr>
      <w:widowControl w:val="0"/>
      <w:snapToGrid w:val="0"/>
      <w:spacing w:line="240" w:lineRule="auto"/>
      <w:ind w:firstLine="0" w:firstLineChars="0"/>
      <w:jc w:val="both"/>
    </w:pPr>
    <w:rPr>
      <w:rFonts w:ascii="Calibri" w:eastAsia="仿宋_GB2312"/>
      <w:color w:val="000000"/>
      <w:kern w:val="10"/>
      <w:sz w:val="21"/>
      <w:szCs w:val="20"/>
    </w:rPr>
  </w:style>
  <w:style w:type="paragraph" w:customStyle="1" w:styleId="2821">
    <w:name w:val="标文[8-1)]"/>
    <w:basedOn w:val="1"/>
    <w:qFormat/>
    <w:uiPriority w:val="0"/>
    <w:pPr>
      <w:numPr>
        <w:ilvl w:val="0"/>
        <w:numId w:val="128"/>
      </w:numPr>
      <w:tabs>
        <w:tab w:val="left" w:pos="360"/>
        <w:tab w:val="left" w:pos="785"/>
      </w:tabs>
      <w:adjustRightInd w:val="0"/>
      <w:snapToGrid w:val="0"/>
      <w:spacing w:afterLines="50"/>
      <w:ind w:left="0" w:firstLine="0" w:firstLineChars="0"/>
      <w:textAlignment w:val="baseline"/>
    </w:pPr>
    <w:rPr>
      <w:kern w:val="0"/>
      <w:sz w:val="21"/>
      <w:szCs w:val="20"/>
    </w:rPr>
  </w:style>
  <w:style w:type="paragraph" w:customStyle="1" w:styleId="2822">
    <w:name w:val="Char Char Char Char8"/>
    <w:basedOn w:val="1"/>
    <w:qFormat/>
    <w:uiPriority w:val="99"/>
    <w:pPr>
      <w:widowControl w:val="0"/>
      <w:tabs>
        <w:tab w:val="left" w:pos="360"/>
      </w:tabs>
      <w:ind w:firstLine="0" w:firstLineChars="0"/>
      <w:jc w:val="both"/>
    </w:pPr>
    <w:rPr>
      <w:rFonts w:ascii="Calibri"/>
      <w:sz w:val="21"/>
    </w:rPr>
  </w:style>
  <w:style w:type="paragraph" w:customStyle="1" w:styleId="2823">
    <w:name w:val="表文[J-黑体]"/>
    <w:basedOn w:val="1"/>
    <w:qFormat/>
    <w:uiPriority w:val="0"/>
    <w:pPr>
      <w:adjustRightInd w:val="0"/>
      <w:snapToGrid w:val="0"/>
      <w:spacing w:before="20" w:afterLines="50" w:line="0" w:lineRule="atLeast"/>
      <w:ind w:firstLine="0" w:firstLineChars="0"/>
      <w:textAlignment w:val="baseline"/>
    </w:pPr>
    <w:rPr>
      <w:rFonts w:ascii="黑体" w:eastAsia="黑体"/>
      <w:kern w:val="0"/>
      <w:sz w:val="21"/>
      <w:szCs w:val="20"/>
    </w:rPr>
  </w:style>
  <w:style w:type="paragraph" w:customStyle="1" w:styleId="2824">
    <w:name w:val="第四级"/>
    <w:basedOn w:val="6"/>
    <w:next w:val="1676"/>
    <w:qFormat/>
    <w:uiPriority w:val="99"/>
    <w:pPr>
      <w:widowControl w:val="0"/>
      <w:tabs>
        <w:tab w:val="left" w:pos="864"/>
      </w:tabs>
      <w:spacing w:before="240" w:beforeLines="100" w:after="180" w:afterLines="100" w:line="240" w:lineRule="auto"/>
      <w:ind w:left="851" w:right="100" w:hanging="851"/>
    </w:pPr>
    <w:rPr>
      <w:rFonts w:ascii="Calibri" w:hAnsi="宋体" w:cs="Times New Roman"/>
      <w:b/>
      <w:bCs w:val="0"/>
      <w:w w:val="100"/>
      <w:sz w:val="21"/>
      <w:szCs w:val="20"/>
    </w:rPr>
  </w:style>
  <w:style w:type="paragraph" w:customStyle="1" w:styleId="2825">
    <w:name w:val="P1"/>
    <w:qFormat/>
    <w:uiPriority w:val="0"/>
    <w:pPr>
      <w:widowControl w:val="0"/>
      <w:adjustRightInd w:val="0"/>
      <w:spacing w:after="240"/>
      <w:ind w:left="2304" w:hanging="576"/>
      <w:jc w:val="both"/>
      <w:textAlignment w:val="baseline"/>
    </w:pPr>
    <w:rPr>
      <w:rFonts w:ascii="Calibri" w:hAnsi="Calibri" w:eastAsia="全真中明體" w:cs="Times New Roman"/>
      <w:spacing w:val="30"/>
      <w:sz w:val="24"/>
      <w:lang w:val="en-GB" w:eastAsia="zh-TW" w:bidi="ar-SA"/>
    </w:rPr>
  </w:style>
  <w:style w:type="paragraph" w:customStyle="1" w:styleId="2826">
    <w:name w:val="CM120"/>
    <w:basedOn w:val="304"/>
    <w:next w:val="304"/>
    <w:qFormat/>
    <w:uiPriority w:val="0"/>
    <w:pPr>
      <w:spacing w:after="600"/>
    </w:pPr>
    <w:rPr>
      <w:rFonts w:ascii="仿宋_GB2312" w:eastAsia="仿宋_GB2312" w:cs="Times New Roman"/>
      <w:color w:val="auto"/>
    </w:rPr>
  </w:style>
  <w:style w:type="paragraph" w:customStyle="1" w:styleId="2827">
    <w:name w:val="地址库题注样式"/>
    <w:qFormat/>
    <w:uiPriority w:val="0"/>
    <w:pPr>
      <w:spacing w:line="300" w:lineRule="auto"/>
      <w:ind w:firstLine="200" w:firstLineChars="200"/>
      <w:jc w:val="center"/>
    </w:pPr>
    <w:rPr>
      <w:rFonts w:ascii="宋体" w:hAnsi="Arial" w:eastAsia="宋体" w:cs="Arial"/>
      <w:b/>
      <w:color w:val="000000"/>
      <w:kern w:val="2"/>
      <w:sz w:val="18"/>
      <w:szCs w:val="24"/>
      <w:lang w:val="en-US" w:eastAsia="zh-CN" w:bidi="ar-SA"/>
    </w:rPr>
  </w:style>
  <w:style w:type="paragraph" w:customStyle="1" w:styleId="2828">
    <w:name w:val="页眉样式"/>
    <w:basedOn w:val="57"/>
    <w:qFormat/>
    <w:uiPriority w:val="0"/>
    <w:pPr>
      <w:widowControl w:val="0"/>
      <w:pBdr>
        <w:bottom w:val="thinThickSmallGap" w:color="auto" w:sz="24" w:space="1"/>
      </w:pBdr>
      <w:spacing w:line="240" w:lineRule="auto"/>
      <w:ind w:firstLine="0" w:firstLineChars="0"/>
      <w:jc w:val="left"/>
    </w:pPr>
    <w:rPr>
      <w:rFonts w:ascii="黑体" w:hAnsi="黑体" w:eastAsia="黑体"/>
      <w:snapToGrid w:val="0"/>
      <w:sz w:val="21"/>
      <w:szCs w:val="21"/>
    </w:rPr>
  </w:style>
  <w:style w:type="paragraph" w:customStyle="1" w:styleId="2829">
    <w:name w:val="小标题1"/>
    <w:basedOn w:val="1"/>
    <w:qFormat/>
    <w:uiPriority w:val="0"/>
    <w:pPr>
      <w:widowControl w:val="0"/>
      <w:numPr>
        <w:ilvl w:val="0"/>
        <w:numId w:val="129"/>
      </w:numPr>
      <w:tabs>
        <w:tab w:val="left" w:pos="360"/>
        <w:tab w:val="left" w:pos="883"/>
        <w:tab w:val="clear" w:pos="902"/>
      </w:tabs>
      <w:spacing w:beforeLines="50" w:line="240" w:lineRule="auto"/>
      <w:ind w:left="0" w:firstLine="200"/>
      <w:jc w:val="both"/>
    </w:pPr>
    <w:rPr>
      <w:rFonts w:cs="宋体"/>
      <w:b/>
      <w:bCs/>
      <w:color w:val="3A3A3A"/>
      <w:sz w:val="21"/>
      <w:szCs w:val="21"/>
    </w:rPr>
  </w:style>
  <w:style w:type="paragraph" w:customStyle="1" w:styleId="2830">
    <w:name w:val="样式 标题 5H55l4h5Second Subheadingdashdsdddash1ds1dd1da...2"/>
    <w:basedOn w:val="7"/>
    <w:qFormat/>
    <w:uiPriority w:val="99"/>
    <w:pPr>
      <w:numPr>
        <w:ilvl w:val="0"/>
        <w:numId w:val="0"/>
      </w:numPr>
      <w:spacing w:before="240" w:beforeLines="100" w:after="60" w:afterLines="100" w:line="374" w:lineRule="auto"/>
      <w:ind w:left="1008" w:leftChars="150" w:hanging="1008"/>
    </w:pPr>
    <w:rPr>
      <w:b/>
      <w:w w:val="100"/>
      <w:kern w:val="2"/>
      <w:sz w:val="28"/>
      <w:szCs w:val="28"/>
    </w:rPr>
  </w:style>
  <w:style w:type="paragraph" w:customStyle="1" w:styleId="2831">
    <w:name w:val="样式 标题 3Level 3 HeadH3level_3PIM 3标题 1.1.1Heading 3 - oldh...3"/>
    <w:basedOn w:val="5"/>
    <w:qFormat/>
    <w:uiPriority w:val="0"/>
    <w:pPr>
      <w:keepLines w:val="0"/>
      <w:widowControl w:val="0"/>
      <w:numPr>
        <w:numId w:val="0"/>
      </w:numPr>
      <w:tabs>
        <w:tab w:val="left" w:pos="1279"/>
      </w:tabs>
      <w:spacing w:line="240" w:lineRule="auto"/>
      <w:ind w:left="1279" w:hanging="1080"/>
    </w:pPr>
    <w:rPr>
      <w:rFonts w:ascii="Arial" w:hAnsi="Arial" w:eastAsia="宋体"/>
      <w:bCs w:val="0"/>
      <w:color w:val="0033CC"/>
      <w:szCs w:val="32"/>
    </w:rPr>
  </w:style>
  <w:style w:type="paragraph" w:customStyle="1" w:styleId="2832">
    <w:name w:val="方欣大标题"/>
    <w:basedOn w:val="1"/>
    <w:qFormat/>
    <w:uiPriority w:val="99"/>
    <w:pPr>
      <w:ind w:firstLine="0" w:firstLineChars="0"/>
      <w:jc w:val="right"/>
    </w:pPr>
    <w:rPr>
      <w:rFonts w:ascii="黑体" w:hAnsi="Book Antiqua" w:eastAsia="黑体" w:cs="宋体"/>
      <w:kern w:val="0"/>
      <w:sz w:val="72"/>
      <w:szCs w:val="20"/>
    </w:rPr>
  </w:style>
  <w:style w:type="paragraph" w:customStyle="1" w:styleId="2833">
    <w:name w:val="附件标题1"/>
    <w:basedOn w:val="3"/>
    <w:qFormat/>
    <w:uiPriority w:val="99"/>
    <w:pPr>
      <w:widowControl w:val="0"/>
      <w:tabs>
        <w:tab w:val="left" w:pos="432"/>
      </w:tabs>
      <w:spacing w:before="100" w:beforeLines="0" w:beforeAutospacing="1" w:after="100" w:afterLines="0" w:afterAutospacing="1"/>
      <w:ind w:left="432" w:hanging="432" w:firstLineChars="0"/>
      <w:jc w:val="left"/>
    </w:pPr>
    <w:rPr>
      <w:rFonts w:ascii="Times New Roman" w:eastAsia="宋体"/>
      <w:szCs w:val="36"/>
    </w:rPr>
  </w:style>
  <w:style w:type="paragraph" w:customStyle="1" w:styleId="2834">
    <w:name w:val="正文首行缩进2"/>
    <w:basedOn w:val="1"/>
    <w:qFormat/>
    <w:uiPriority w:val="0"/>
    <w:pPr>
      <w:ind w:firstLine="200"/>
    </w:pPr>
    <w:rPr>
      <w:rFonts w:ascii="Calibri"/>
      <w:kern w:val="0"/>
      <w:sz w:val="21"/>
      <w:szCs w:val="21"/>
    </w:rPr>
  </w:style>
  <w:style w:type="paragraph" w:customStyle="1" w:styleId="2835">
    <w:name w:val="乌市-标题四"/>
    <w:basedOn w:val="1456"/>
    <w:qFormat/>
    <w:uiPriority w:val="0"/>
    <w:pPr>
      <w:numPr>
        <w:ilvl w:val="3"/>
      </w:numPr>
      <w:tabs>
        <w:tab w:val="left" w:pos="360"/>
        <w:tab w:val="left" w:pos="1680"/>
        <w:tab w:val="left" w:pos="2880"/>
      </w:tabs>
      <w:ind w:left="1680" w:hanging="494"/>
      <w:outlineLvl w:val="3"/>
    </w:pPr>
    <w:rPr>
      <w:rFonts w:ascii="Calibri" w:hAnsi="Calibri"/>
      <w:sz w:val="30"/>
    </w:rPr>
  </w:style>
  <w:style w:type="paragraph" w:customStyle="1" w:styleId="2836">
    <w:name w:val="目录3"/>
    <w:basedOn w:val="1"/>
    <w:qFormat/>
    <w:uiPriority w:val="0"/>
    <w:pPr>
      <w:widowControl w:val="0"/>
      <w:ind w:left="3115" w:firstLine="288" w:firstLineChars="0"/>
      <w:jc w:val="both"/>
    </w:pPr>
    <w:rPr>
      <w:rFonts w:ascii="Calibri" w:eastAsia="仿宋"/>
      <w:sz w:val="21"/>
    </w:rPr>
  </w:style>
  <w:style w:type="paragraph" w:customStyle="1" w:styleId="2837">
    <w:name w:val="_Style 13"/>
    <w:unhideWhenUsed/>
    <w:qFormat/>
    <w:uiPriority w:val="99"/>
    <w:pPr>
      <w:widowControl w:val="0"/>
      <w:jc w:val="both"/>
    </w:pPr>
    <w:rPr>
      <w:rFonts w:ascii="Calibri" w:hAnsi="Calibri" w:eastAsia="宋体" w:cs="Times New Roman"/>
      <w:kern w:val="2"/>
      <w:sz w:val="21"/>
      <w:szCs w:val="21"/>
      <w:lang w:val="en-US" w:eastAsia="zh-CN" w:bidi="ar-SA"/>
    </w:rPr>
  </w:style>
  <w:style w:type="paragraph" w:customStyle="1" w:styleId="2838">
    <w:name w:val="版权"/>
    <w:basedOn w:val="1"/>
    <w:qFormat/>
    <w:uiPriority w:val="0"/>
    <w:pPr>
      <w:widowControl w:val="0"/>
      <w:tabs>
        <w:tab w:val="right" w:pos="454"/>
      </w:tabs>
      <w:adjustRightInd w:val="0"/>
      <w:snapToGrid w:val="0"/>
      <w:spacing w:after="120" w:line="440" w:lineRule="atLeast"/>
      <w:ind w:firstLine="0" w:firstLineChars="0"/>
    </w:pPr>
    <w:rPr>
      <w:rFonts w:ascii="Calibri" w:eastAsia="仿宋"/>
      <w:sz w:val="18"/>
      <w:szCs w:val="18"/>
    </w:rPr>
  </w:style>
  <w:style w:type="paragraph" w:customStyle="1" w:styleId="2839">
    <w:name w:val="示例"/>
    <w:next w:val="1"/>
    <w:qFormat/>
    <w:uiPriority w:val="0"/>
    <w:pPr>
      <w:widowControl w:val="0"/>
      <w:numPr>
        <w:ilvl w:val="0"/>
        <w:numId w:val="130"/>
      </w:numPr>
      <w:jc w:val="both"/>
    </w:pPr>
    <w:rPr>
      <w:rFonts w:ascii="宋体" w:hAnsi="Calibri" w:eastAsia="宋体" w:cs="Times New Roman"/>
      <w:sz w:val="18"/>
      <w:szCs w:val="18"/>
      <w:lang w:val="en-US" w:eastAsia="zh-CN" w:bidi="ar-SA"/>
    </w:rPr>
  </w:style>
  <w:style w:type="paragraph" w:customStyle="1" w:styleId="2840">
    <w:name w:val="表格正文中"/>
    <w:basedOn w:val="1"/>
    <w:qFormat/>
    <w:uiPriority w:val="0"/>
    <w:pPr>
      <w:widowControl w:val="0"/>
      <w:spacing w:line="440" w:lineRule="atLeast"/>
      <w:ind w:firstLine="0" w:firstLineChars="0"/>
      <w:jc w:val="center"/>
    </w:pPr>
    <w:rPr>
      <w:rFonts w:ascii="Calibri" w:eastAsia="楷体_GB2312"/>
      <w:sz w:val="21"/>
    </w:rPr>
  </w:style>
  <w:style w:type="paragraph" w:customStyle="1" w:styleId="2841">
    <w:name w:val="xl6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pPr>
    <w:rPr>
      <w:rFonts w:ascii="仿宋_GB2312" w:eastAsia="仿宋_GB2312" w:cs="宋体"/>
      <w:kern w:val="0"/>
      <w:sz w:val="21"/>
    </w:rPr>
  </w:style>
  <w:style w:type="paragraph" w:customStyle="1" w:styleId="2842">
    <w:name w:val="样式B"/>
    <w:basedOn w:val="1"/>
    <w:qFormat/>
    <w:uiPriority w:val="0"/>
    <w:pPr>
      <w:widowControl w:val="0"/>
      <w:numPr>
        <w:ilvl w:val="0"/>
        <w:numId w:val="131"/>
      </w:numPr>
      <w:tabs>
        <w:tab w:val="left" w:pos="360"/>
        <w:tab w:val="clear" w:pos="432"/>
      </w:tabs>
      <w:spacing w:line="300" w:lineRule="auto"/>
      <w:ind w:firstLine="0" w:firstLineChars="0"/>
      <w:jc w:val="both"/>
    </w:pPr>
    <w:rPr>
      <w:rFonts w:ascii="Calibri" w:hAnsi="Calibri"/>
      <w:color w:val="000000"/>
    </w:rPr>
  </w:style>
  <w:style w:type="paragraph" w:customStyle="1" w:styleId="2843">
    <w:name w:val="xl43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844">
    <w:name w:val="xl89"/>
    <w:basedOn w:val="1"/>
    <w:qFormat/>
    <w:uiPriority w:val="0"/>
    <w:pPr>
      <w:pBdr>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845">
    <w:name w:val="样式 标题 55l4H5h5Second Subheading + 段前: 0.5 行 段后: 0.5 行 行距:..."/>
    <w:basedOn w:val="7"/>
    <w:qFormat/>
    <w:uiPriority w:val="0"/>
    <w:pPr>
      <w:numPr>
        <w:numId w:val="0"/>
      </w:numPr>
      <w:tabs>
        <w:tab w:val="left" w:pos="2580"/>
      </w:tabs>
      <w:spacing w:line="360" w:lineRule="auto"/>
      <w:ind w:left="2580" w:hanging="420"/>
      <w:jc w:val="both"/>
    </w:pPr>
    <w:rPr>
      <w:rFonts w:ascii="Calibri" w:hAnsi="Calibri" w:eastAsia="楷体_GB2312"/>
      <w:b/>
      <w:w w:val="100"/>
      <w:kern w:val="2"/>
      <w:sz w:val="28"/>
      <w:szCs w:val="20"/>
    </w:rPr>
  </w:style>
  <w:style w:type="paragraph" w:customStyle="1" w:styleId="2846">
    <w:name w:val="样式 _标题3 + 文字 1"/>
    <w:basedOn w:val="172"/>
    <w:qFormat/>
    <w:uiPriority w:val="0"/>
    <w:pPr>
      <w:numPr>
        <w:ilvl w:val="0"/>
        <w:numId w:val="0"/>
      </w:numPr>
      <w:ind w:left="284"/>
    </w:pPr>
    <w:rPr>
      <w:b w:val="0"/>
      <w:bCs/>
      <w:color w:val="000000"/>
    </w:rPr>
  </w:style>
  <w:style w:type="paragraph" w:customStyle="1" w:styleId="2847">
    <w:name w:val="表头文本"/>
    <w:basedOn w:val="1"/>
    <w:qFormat/>
    <w:uiPriority w:val="0"/>
    <w:pPr>
      <w:widowControl w:val="0"/>
      <w:ind w:firstLine="200"/>
      <w:jc w:val="center"/>
    </w:pPr>
    <w:rPr>
      <w:rFonts w:ascii="Arial" w:hAnsi="Arial" w:eastAsia="仿宋"/>
      <w:b/>
      <w:sz w:val="18"/>
      <w:szCs w:val="21"/>
    </w:rPr>
  </w:style>
  <w:style w:type="paragraph" w:customStyle="1" w:styleId="2848">
    <w:name w:val="樣式 行距:  單行間距1"/>
    <w:basedOn w:val="1"/>
    <w:qFormat/>
    <w:uiPriority w:val="0"/>
    <w:pPr>
      <w:widowControl w:val="0"/>
      <w:adjustRightInd w:val="0"/>
      <w:snapToGrid w:val="0"/>
      <w:spacing w:line="240" w:lineRule="auto"/>
      <w:ind w:firstLine="0" w:firstLineChars="0"/>
      <w:jc w:val="both"/>
    </w:pPr>
    <w:rPr>
      <w:rFonts w:ascii="Calibri" w:eastAsia="楷体_GB2312" w:cs="PMingLiU"/>
      <w:sz w:val="21"/>
      <w:szCs w:val="20"/>
    </w:rPr>
  </w:style>
  <w:style w:type="paragraph" w:customStyle="1" w:styleId="2849">
    <w:name w:val="注释"/>
    <w:basedOn w:val="1"/>
    <w:qFormat/>
    <w:uiPriority w:val="0"/>
    <w:pPr>
      <w:widowControl w:val="0"/>
      <w:spacing w:line="240" w:lineRule="auto"/>
      <w:ind w:firstLine="0" w:firstLineChars="0"/>
      <w:jc w:val="both"/>
    </w:pPr>
    <w:rPr>
      <w:rFonts w:ascii="Calibri" w:hAnsi="Calibri"/>
      <w:color w:val="0000FF"/>
      <w:sz w:val="21"/>
      <w:szCs w:val="20"/>
    </w:rPr>
  </w:style>
  <w:style w:type="paragraph" w:customStyle="1" w:styleId="2850">
    <w:name w:val="样式 行距: 固定值 25 磅 首行缩进:  2 字符"/>
    <w:basedOn w:val="1"/>
    <w:qFormat/>
    <w:uiPriority w:val="0"/>
    <w:pPr>
      <w:widowControl w:val="0"/>
      <w:adjustRightInd w:val="0"/>
      <w:spacing w:line="500" w:lineRule="exact"/>
      <w:ind w:firstLine="560"/>
      <w:jc w:val="both"/>
      <w:textAlignment w:val="baseline"/>
    </w:pPr>
    <w:rPr>
      <w:rFonts w:ascii="Calibri"/>
      <w:kern w:val="0"/>
      <w:sz w:val="28"/>
      <w:szCs w:val="28"/>
    </w:rPr>
  </w:style>
  <w:style w:type="paragraph" w:customStyle="1" w:styleId="2851">
    <w:name w:val="样式 标题 3 + 段前: 0 磅 段后: 0 磅 行距: 多倍行距 1.25 字行"/>
    <w:basedOn w:val="5"/>
    <w:qFormat/>
    <w:uiPriority w:val="0"/>
    <w:pPr>
      <w:keepLines w:val="0"/>
      <w:widowControl w:val="0"/>
      <w:numPr>
        <w:ilvl w:val="0"/>
        <w:numId w:val="0"/>
      </w:numPr>
      <w:tabs>
        <w:tab w:val="left" w:pos="2988"/>
      </w:tabs>
      <w:spacing w:line="300" w:lineRule="auto"/>
      <w:ind w:left="720" w:hanging="720"/>
    </w:pPr>
    <w:rPr>
      <w:rFonts w:ascii="Calibri" w:hAnsi="宋体" w:eastAsia="宋体" w:cs="宋体"/>
      <w:b/>
      <w:sz w:val="21"/>
      <w:szCs w:val="20"/>
    </w:rPr>
  </w:style>
  <w:style w:type="paragraph" w:customStyle="1" w:styleId="2852">
    <w:name w:val="reader-word-layer reader-word-s2-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853">
    <w:name w:val="TOC_Heading"/>
    <w:basedOn w:val="1"/>
    <w:next w:val="1"/>
    <w:qFormat/>
    <w:uiPriority w:val="0"/>
    <w:pPr>
      <w:keepNext/>
      <w:spacing w:before="80" w:after="120"/>
      <w:ind w:firstLine="0" w:firstLineChars="0"/>
    </w:pPr>
    <w:rPr>
      <w:rFonts w:ascii="Arial" w:hAnsi="Arial" w:eastAsia="仿宋"/>
      <w:b/>
      <w:kern w:val="0"/>
      <w:sz w:val="21"/>
      <w:szCs w:val="20"/>
      <w:lang w:val="en-GB" w:eastAsia="en-US"/>
    </w:rPr>
  </w:style>
  <w:style w:type="paragraph" w:customStyle="1" w:styleId="2854">
    <w:name w:val="db"/>
    <w:basedOn w:val="1"/>
    <w:qFormat/>
    <w:uiPriority w:val="0"/>
    <w:pPr>
      <w:pBdr>
        <w:left w:val="single" w:color="CCCCCC" w:sz="6" w:space="4"/>
      </w:pBdr>
      <w:spacing w:line="240" w:lineRule="auto"/>
      <w:ind w:left="240" w:firstLine="0" w:firstLineChars="0"/>
    </w:pPr>
    <w:rPr>
      <w:rFonts w:ascii="Courier" w:hAnsi="Courier" w:cs="宋体"/>
      <w:kern w:val="0"/>
      <w:sz w:val="21"/>
    </w:rPr>
  </w:style>
  <w:style w:type="paragraph" w:customStyle="1" w:styleId="2855">
    <w:name w:val="xl19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856">
    <w:name w:val="样式 标题 1H1PIM 1h1标书1H11H12H111H13H112Header 1Huvudrubr...2"/>
    <w:basedOn w:val="3"/>
    <w:qFormat/>
    <w:uiPriority w:val="99"/>
    <w:pPr>
      <w:pageBreakBefore/>
      <w:tabs>
        <w:tab w:val="left" w:pos="432"/>
      </w:tabs>
      <w:spacing w:before="120" w:beforeLines="100" w:after="60" w:afterLines="100"/>
      <w:ind w:left="0" w:firstLine="0" w:firstLineChars="0"/>
    </w:pPr>
    <w:rPr>
      <w:rFonts w:ascii="Times New Roman" w:eastAsia="Times New Roman" w:cs="宋体"/>
      <w:sz w:val="44"/>
      <w:szCs w:val="20"/>
    </w:rPr>
  </w:style>
  <w:style w:type="paragraph" w:customStyle="1" w:styleId="2857">
    <w:name w:val="图形文字"/>
    <w:next w:val="1"/>
    <w:qFormat/>
    <w:uiPriority w:val="0"/>
    <w:pPr>
      <w:jc w:val="center"/>
    </w:pPr>
    <w:rPr>
      <w:rFonts w:ascii="Calibri" w:hAnsi="Calibri" w:eastAsia="宋体" w:cs="Times New Roman"/>
      <w:color w:val="000000"/>
      <w:sz w:val="24"/>
      <w:lang w:val="en-US" w:eastAsia="zh-CN" w:bidi="ar-SA"/>
    </w:rPr>
  </w:style>
  <w:style w:type="paragraph" w:customStyle="1" w:styleId="2858">
    <w:name w:val="我的3"/>
    <w:basedOn w:val="5"/>
    <w:qFormat/>
    <w:uiPriority w:val="0"/>
    <w:pPr>
      <w:keepNext w:val="0"/>
      <w:keepLines w:val="0"/>
      <w:widowControl w:val="0"/>
      <w:numPr>
        <w:numId w:val="132"/>
      </w:numPr>
      <w:tabs>
        <w:tab w:val="left" w:pos="360"/>
        <w:tab w:val="left" w:pos="1441"/>
      </w:tabs>
      <w:spacing w:before="260" w:after="260" w:line="240" w:lineRule="auto"/>
      <w:ind w:left="720" w:hanging="720"/>
      <w:jc w:val="both"/>
    </w:pPr>
    <w:rPr>
      <w:rFonts w:ascii="Calibri" w:hAnsi="Calibri" w:eastAsia="宋体"/>
      <w:b/>
      <w:sz w:val="32"/>
      <w:szCs w:val="32"/>
    </w:rPr>
  </w:style>
  <w:style w:type="paragraph" w:customStyle="1" w:styleId="2859">
    <w:name w:val="我的1"/>
    <w:basedOn w:val="1396"/>
    <w:qFormat/>
    <w:uiPriority w:val="0"/>
    <w:pPr>
      <w:keepNext w:val="0"/>
      <w:keepLines w:val="0"/>
      <w:numPr>
        <w:ilvl w:val="0"/>
        <w:numId w:val="133"/>
      </w:numPr>
      <w:tabs>
        <w:tab w:val="left" w:pos="900"/>
        <w:tab w:val="clear" w:pos="846"/>
      </w:tabs>
      <w:spacing w:before="340" w:beforeLines="0" w:after="330" w:afterLines="0"/>
      <w:ind w:left="900" w:firstLine="0"/>
      <w:jc w:val="left"/>
    </w:pPr>
    <w:rPr>
      <w:rFonts w:ascii="Calibri" w:hAnsi="Calibri" w:eastAsia="宋体"/>
    </w:rPr>
  </w:style>
  <w:style w:type="paragraph" w:customStyle="1" w:styleId="2860">
    <w:name w:val="封面 标题"/>
    <w:basedOn w:val="1"/>
    <w:qFormat/>
    <w:uiPriority w:val="0"/>
    <w:pPr>
      <w:widowControl w:val="0"/>
      <w:spacing w:before="312" w:beforeLines="100" w:after="312" w:afterLines="100" w:line="240" w:lineRule="auto"/>
      <w:ind w:right="-107" w:rightChars="-51" w:firstLine="0" w:firstLineChars="0"/>
      <w:jc w:val="center"/>
    </w:pPr>
    <w:rPr>
      <w:rFonts w:ascii="Calibri" w:hAnsi="Calibri" w:eastAsia="黑体"/>
      <w:b/>
      <w:shadow/>
      <w:spacing w:val="40"/>
      <w:sz w:val="72"/>
    </w:rPr>
  </w:style>
  <w:style w:type="paragraph" w:customStyle="1" w:styleId="2861">
    <w:name w:val="标题3正文"/>
    <w:basedOn w:val="2862"/>
    <w:qFormat/>
    <w:uiPriority w:val="0"/>
    <w:pPr>
      <w:ind w:left="400" w:leftChars="400"/>
    </w:pPr>
  </w:style>
  <w:style w:type="paragraph" w:customStyle="1" w:styleId="2862">
    <w:name w:val="标题2正文"/>
    <w:basedOn w:val="1"/>
    <w:qFormat/>
    <w:uiPriority w:val="0"/>
    <w:pPr>
      <w:widowControl w:val="0"/>
      <w:ind w:left="200" w:leftChars="200" w:firstLine="420" w:firstLineChars="0"/>
      <w:jc w:val="both"/>
    </w:pPr>
    <w:rPr>
      <w:rFonts w:ascii="Calibri" w:cs="宋体"/>
      <w:sz w:val="21"/>
      <w:szCs w:val="20"/>
    </w:rPr>
  </w:style>
  <w:style w:type="paragraph" w:customStyle="1" w:styleId="2863">
    <w:name w:val="xl222"/>
    <w:basedOn w:val="1"/>
    <w:qFormat/>
    <w:uiPriority w:val="99"/>
    <w:pPr>
      <w:pBdr>
        <w:top w:val="single" w:color="auto" w:sz="4" w:space="0"/>
        <w:left w:val="single" w:color="auto" w:sz="8" w:space="0"/>
        <w:bottom w:val="single" w:color="auto" w:sz="8"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2864">
    <w:name w:val="方案标题3"/>
    <w:basedOn w:val="5"/>
    <w:next w:val="1792"/>
    <w:qFormat/>
    <w:uiPriority w:val="99"/>
    <w:pPr>
      <w:keepLines w:val="0"/>
      <w:widowControl w:val="0"/>
      <w:numPr>
        <w:ilvl w:val="0"/>
        <w:numId w:val="0"/>
      </w:numPr>
      <w:tabs>
        <w:tab w:val="left" w:pos="1685"/>
      </w:tabs>
      <w:spacing w:before="312" w:after="312" w:line="240" w:lineRule="auto"/>
      <w:ind w:left="1685" w:leftChars="400"/>
    </w:pPr>
    <w:rPr>
      <w:rFonts w:ascii="宋体" w:hAnsi="宋体" w:eastAsia="宋体"/>
      <w:b/>
      <w:bCs w:val="0"/>
      <w:color w:val="000000"/>
      <w:szCs w:val="24"/>
    </w:rPr>
  </w:style>
  <w:style w:type="paragraph" w:customStyle="1" w:styleId="2865">
    <w:name w:val="标题 4 New New New"/>
    <w:basedOn w:val="1"/>
    <w:next w:val="1"/>
    <w:qFormat/>
    <w:uiPriority w:val="99"/>
    <w:pPr>
      <w:keepNext/>
      <w:tabs>
        <w:tab w:val="left" w:pos="864"/>
        <w:tab w:val="left" w:pos="2080"/>
      </w:tabs>
      <w:spacing w:before="240" w:after="60"/>
      <w:ind w:left="2080" w:right="100" w:rightChars="100" w:hanging="420" w:firstLineChars="0"/>
      <w:outlineLvl w:val="3"/>
    </w:pPr>
    <w:rPr>
      <w:rFonts w:ascii="Calibri"/>
      <w:b/>
      <w:bCs/>
      <w:kern w:val="0"/>
      <w:sz w:val="28"/>
      <w:szCs w:val="28"/>
    </w:rPr>
  </w:style>
  <w:style w:type="paragraph" w:customStyle="1" w:styleId="2866">
    <w:name w:val="正文-2字符首行缩进"/>
    <w:basedOn w:val="1"/>
    <w:qFormat/>
    <w:uiPriority w:val="0"/>
    <w:pPr>
      <w:widowControl w:val="0"/>
      <w:ind w:firstLine="200"/>
      <w:jc w:val="both"/>
    </w:pPr>
    <w:rPr>
      <w:rFonts w:ascii="仿宋_GB2312" w:hAnsi="Calibri" w:eastAsia="仿宋_GB2312"/>
      <w:kern w:val="0"/>
      <w:sz w:val="28"/>
      <w:szCs w:val="21"/>
    </w:rPr>
  </w:style>
  <w:style w:type="paragraph" w:customStyle="1" w:styleId="2867">
    <w:name w:val="样式 标题 1 + (西文)四号"/>
    <w:basedOn w:val="3"/>
    <w:qFormat/>
    <w:uiPriority w:val="0"/>
    <w:pPr>
      <w:widowControl w:val="0"/>
      <w:tabs>
        <w:tab w:val="left" w:pos="425"/>
        <w:tab w:val="left" w:pos="432"/>
      </w:tabs>
      <w:spacing w:before="340" w:beforeLines="0" w:after="330" w:afterLines="0" w:line="578" w:lineRule="auto"/>
      <w:ind w:left="900" w:hanging="420" w:firstLineChars="0"/>
      <w:jc w:val="both"/>
    </w:pPr>
    <w:rPr>
      <w:rFonts w:eastAsia="宋体"/>
      <w:sz w:val="44"/>
    </w:rPr>
  </w:style>
  <w:style w:type="paragraph" w:customStyle="1" w:styleId="2868">
    <w:name w:val="自定义样式 图表标题"/>
    <w:basedOn w:val="1164"/>
    <w:qFormat/>
    <w:uiPriority w:val="99"/>
    <w:pPr>
      <w:widowControl/>
      <w:spacing w:beforeLines="0" w:afterLines="0"/>
      <w:ind w:firstLine="0" w:firstLineChars="0"/>
      <w:jc w:val="center"/>
    </w:pPr>
    <w:rPr>
      <w:rFonts w:eastAsia="仿宋_GB2312" w:cs="Arial"/>
      <w:bCs w:val="0"/>
      <w:sz w:val="24"/>
      <w:szCs w:val="20"/>
    </w:rPr>
  </w:style>
  <w:style w:type="paragraph" w:customStyle="1" w:styleId="2869">
    <w:name w:val="样式 仿宋_GB2312 居中 行距: 1.5 倍行距"/>
    <w:basedOn w:val="1"/>
    <w:qFormat/>
    <w:uiPriority w:val="99"/>
    <w:pPr>
      <w:shd w:val="clear" w:color="auto" w:fill="FFFFFF"/>
      <w:ind w:firstLine="0" w:firstLineChars="0"/>
      <w:jc w:val="center"/>
    </w:pPr>
    <w:rPr>
      <w:rFonts w:ascii="仿宋_GB2312" w:cs="宋体"/>
      <w:kern w:val="0"/>
      <w:sz w:val="21"/>
      <w:szCs w:val="20"/>
    </w:rPr>
  </w:style>
  <w:style w:type="paragraph" w:customStyle="1" w:styleId="2870">
    <w:name w:val="API：方法声明"/>
    <w:basedOn w:val="1"/>
    <w:next w:val="1"/>
    <w:qFormat/>
    <w:uiPriority w:val="0"/>
    <w:pPr>
      <w:widowControl w:val="0"/>
      <w:spacing w:beforeLines="50"/>
      <w:ind w:firstLine="0" w:firstLineChars="0"/>
      <w:jc w:val="both"/>
    </w:pPr>
    <w:rPr>
      <w:rFonts w:ascii="Courier New" w:hAnsi="Courier New" w:eastAsia="Courier New" w:cs="Tahoma"/>
      <w:color w:val="000000"/>
      <w:sz w:val="21"/>
      <w:szCs w:val="21"/>
    </w:rPr>
  </w:style>
  <w:style w:type="paragraph" w:customStyle="1" w:styleId="2871">
    <w:name w:val="符号悬挂缩进"/>
    <w:basedOn w:val="1"/>
    <w:qFormat/>
    <w:uiPriority w:val="99"/>
    <w:pPr>
      <w:tabs>
        <w:tab w:val="left" w:pos="2730"/>
      </w:tabs>
      <w:ind w:firstLine="566" w:firstLineChars="236"/>
    </w:pPr>
    <w:rPr>
      <w:rFonts w:cs="宋体"/>
      <w:bCs/>
      <w:color w:val="000000"/>
      <w:kern w:val="0"/>
      <w:sz w:val="21"/>
      <w:szCs w:val="28"/>
    </w:rPr>
  </w:style>
  <w:style w:type="paragraph" w:customStyle="1" w:styleId="2872">
    <w:name w:val="图五"/>
    <w:basedOn w:val="1"/>
    <w:qFormat/>
    <w:uiPriority w:val="0"/>
    <w:pPr>
      <w:widowControl w:val="0"/>
      <w:spacing w:line="240" w:lineRule="exact"/>
      <w:ind w:firstLine="0" w:firstLineChars="0"/>
      <w:jc w:val="center"/>
    </w:pPr>
    <w:rPr>
      <w:rFonts w:ascii="Calibri"/>
      <w:sz w:val="21"/>
    </w:rPr>
  </w:style>
  <w:style w:type="paragraph" w:customStyle="1" w:styleId="2873">
    <w:name w:val="方欣封面"/>
    <w:basedOn w:val="1"/>
    <w:qFormat/>
    <w:uiPriority w:val="99"/>
    <w:pPr>
      <w:ind w:firstLine="0" w:firstLineChars="0"/>
      <w:jc w:val="right"/>
    </w:pPr>
    <w:rPr>
      <w:rFonts w:ascii="黑体" w:eastAsia="黑体" w:cs="宋体"/>
      <w:kern w:val="0"/>
      <w:sz w:val="32"/>
      <w:szCs w:val="20"/>
    </w:rPr>
  </w:style>
  <w:style w:type="paragraph" w:customStyle="1" w:styleId="2874">
    <w:name w:val="第2层序列"/>
    <w:basedOn w:val="1"/>
    <w:qFormat/>
    <w:uiPriority w:val="0"/>
    <w:pPr>
      <w:widowControl w:val="0"/>
      <w:numPr>
        <w:ilvl w:val="0"/>
        <w:numId w:val="134"/>
      </w:numPr>
      <w:tabs>
        <w:tab w:val="left" w:pos="360"/>
        <w:tab w:val="left" w:pos="945"/>
        <w:tab w:val="left" w:pos="1838"/>
      </w:tabs>
      <w:spacing w:before="60" w:after="60" w:line="240" w:lineRule="auto"/>
      <w:ind w:left="0" w:firstLine="0" w:firstLineChars="0"/>
      <w:jc w:val="both"/>
    </w:pPr>
    <w:rPr>
      <w:rFonts w:ascii="楷体_GB2312" w:eastAsia="楷体_GB2312"/>
      <w:sz w:val="21"/>
    </w:rPr>
  </w:style>
  <w:style w:type="paragraph" w:customStyle="1" w:styleId="2875">
    <w:name w:val="四级无标题条"/>
    <w:basedOn w:val="1"/>
    <w:qFormat/>
    <w:uiPriority w:val="0"/>
    <w:pPr>
      <w:widowControl w:val="0"/>
      <w:numPr>
        <w:ilvl w:val="5"/>
        <w:numId w:val="76"/>
      </w:numPr>
      <w:tabs>
        <w:tab w:val="left" w:pos="360"/>
      </w:tabs>
      <w:spacing w:line="240" w:lineRule="auto"/>
      <w:ind w:left="0" w:firstLine="0" w:firstLineChars="0"/>
      <w:jc w:val="both"/>
    </w:pPr>
    <w:rPr>
      <w:rFonts w:ascii="Calibri"/>
      <w:sz w:val="21"/>
    </w:rPr>
  </w:style>
  <w:style w:type="paragraph" w:customStyle="1" w:styleId="2876">
    <w:name w:val="Normal Indent1"/>
    <w:basedOn w:val="1"/>
    <w:qFormat/>
    <w:uiPriority w:val="0"/>
    <w:pPr>
      <w:widowControl w:val="0"/>
      <w:spacing w:before="50" w:beforeLines="50"/>
      <w:ind w:firstLine="420"/>
      <w:jc w:val="both"/>
    </w:pPr>
    <w:rPr>
      <w:rFonts w:ascii="Calibri" w:hAnsi="Calibri"/>
      <w:sz w:val="21"/>
    </w:rPr>
  </w:style>
  <w:style w:type="paragraph" w:customStyle="1" w:styleId="2877">
    <w:name w:val="公司地址"/>
    <w:basedOn w:val="1"/>
    <w:qFormat/>
    <w:uiPriority w:val="0"/>
    <w:pPr>
      <w:widowControl w:val="0"/>
      <w:spacing w:after="80" w:line="240" w:lineRule="auto"/>
      <w:ind w:firstLine="0" w:firstLineChars="0"/>
      <w:jc w:val="center"/>
    </w:pPr>
    <w:rPr>
      <w:rFonts w:ascii="Calibri" w:eastAsia="仿宋"/>
      <w:sz w:val="18"/>
      <w:szCs w:val="20"/>
    </w:rPr>
  </w:style>
  <w:style w:type="paragraph" w:customStyle="1" w:styleId="2878">
    <w:name w:val="jkm2"/>
    <w:basedOn w:val="399"/>
    <w:qFormat/>
    <w:uiPriority w:val="99"/>
    <w:pPr>
      <w:tabs>
        <w:tab w:val="clear" w:pos="992"/>
      </w:tabs>
      <w:spacing w:before="320"/>
      <w:outlineLvl w:val="1"/>
    </w:pPr>
    <w:rPr>
      <w:rFonts w:eastAsia="宋体"/>
      <w:sz w:val="32"/>
    </w:rPr>
  </w:style>
  <w:style w:type="paragraph" w:customStyle="1" w:styleId="2879">
    <w:name w:val="f_gray"/>
    <w:basedOn w:val="1"/>
    <w:qFormat/>
    <w:uiPriority w:val="0"/>
    <w:pPr>
      <w:spacing w:before="100" w:beforeAutospacing="1" w:after="100" w:afterAutospacing="1"/>
      <w:ind w:firstLine="0" w:firstLineChars="0"/>
    </w:pPr>
    <w:rPr>
      <w:rFonts w:cs="宋体"/>
      <w:kern w:val="0"/>
      <w:sz w:val="18"/>
      <w:szCs w:val="18"/>
    </w:rPr>
  </w:style>
  <w:style w:type="paragraph" w:customStyle="1" w:styleId="2880">
    <w:name w:val="tableheading"/>
    <w:basedOn w:val="1"/>
    <w:qFormat/>
    <w:uiPriority w:val="0"/>
    <w:pPr>
      <w:spacing w:line="300" w:lineRule="atLeast"/>
      <w:ind w:firstLine="0" w:firstLineChars="0"/>
    </w:pPr>
    <w:rPr>
      <w:rFonts w:eastAsia="仿宋" w:cs="宋体"/>
      <w:kern w:val="0"/>
      <w:sz w:val="18"/>
      <w:szCs w:val="18"/>
    </w:rPr>
  </w:style>
  <w:style w:type="paragraph" w:customStyle="1" w:styleId="2881">
    <w:name w:val="biaoti"/>
    <w:basedOn w:val="1"/>
    <w:qFormat/>
    <w:uiPriority w:val="99"/>
    <w:pPr>
      <w:spacing w:before="100" w:beforeAutospacing="1" w:after="100" w:afterAutospacing="1" w:line="240" w:lineRule="auto"/>
      <w:ind w:firstLine="0" w:firstLineChars="0"/>
    </w:pPr>
    <w:rPr>
      <w:rFonts w:eastAsia="仿宋_GB2312" w:cs="宋体"/>
      <w:color w:val="000000"/>
      <w:kern w:val="0"/>
      <w:sz w:val="32"/>
      <w:szCs w:val="32"/>
    </w:rPr>
  </w:style>
  <w:style w:type="paragraph" w:customStyle="1" w:styleId="2882">
    <w:name w:val="font32"/>
    <w:basedOn w:val="1"/>
    <w:qFormat/>
    <w:uiPriority w:val="0"/>
    <w:pPr>
      <w:spacing w:before="100" w:beforeAutospacing="1" w:after="100" w:afterAutospacing="1" w:line="240" w:lineRule="auto"/>
      <w:ind w:firstLine="0" w:firstLineChars="0"/>
    </w:pPr>
    <w:rPr>
      <w:rFonts w:eastAsia="仿宋" w:cs="宋体"/>
      <w:color w:val="000000"/>
      <w:kern w:val="0"/>
      <w:sz w:val="21"/>
      <w:szCs w:val="21"/>
    </w:rPr>
  </w:style>
  <w:style w:type="paragraph" w:customStyle="1" w:styleId="2883">
    <w:name w:val="标准书眉_奇数页"/>
    <w:next w:val="1"/>
    <w:qFormat/>
    <w:uiPriority w:val="99"/>
    <w:pPr>
      <w:tabs>
        <w:tab w:val="center" w:pos="4154"/>
        <w:tab w:val="right" w:pos="8306"/>
      </w:tabs>
      <w:spacing w:after="120"/>
      <w:jc w:val="right"/>
    </w:pPr>
    <w:rPr>
      <w:rFonts w:ascii="Calibri" w:hAnsi="Calibri" w:eastAsia="宋体" w:cs="Times New Roman"/>
      <w:sz w:val="21"/>
      <w:lang w:val="en-US" w:eastAsia="zh-CN" w:bidi="ar-SA"/>
    </w:rPr>
  </w:style>
  <w:style w:type="paragraph" w:customStyle="1" w:styleId="2884">
    <w:name w:val="样式 (符号) 宋体 小四 行距: 1.5 倍行距"/>
    <w:basedOn w:val="1"/>
    <w:qFormat/>
    <w:uiPriority w:val="0"/>
    <w:pPr>
      <w:widowControl w:val="0"/>
      <w:tabs>
        <w:tab w:val="left" w:pos="1560"/>
      </w:tabs>
      <w:ind w:left="1560" w:hanging="480" w:firstLineChars="0"/>
      <w:jc w:val="both"/>
    </w:pPr>
    <w:rPr>
      <w:rFonts w:ascii="Arial" w:hAnsi="Arial" w:eastAsia="仿宋" w:cs="宋体"/>
      <w:sz w:val="21"/>
      <w:szCs w:val="20"/>
    </w:rPr>
  </w:style>
  <w:style w:type="paragraph" w:customStyle="1" w:styleId="2885">
    <w:name w:val="Char152"/>
    <w:basedOn w:val="1"/>
    <w:qFormat/>
    <w:uiPriority w:val="0"/>
    <w:pPr>
      <w:widowControl w:val="0"/>
      <w:spacing w:after="160" w:line="240" w:lineRule="exact"/>
      <w:ind w:firstLine="0" w:firstLineChars="0"/>
      <w:jc w:val="both"/>
    </w:pPr>
    <w:rPr>
      <w:rFonts w:ascii="Calibri" w:hAnsi="Calibri"/>
      <w:snapToGrid w:val="0"/>
      <w:sz w:val="21"/>
      <w:szCs w:val="21"/>
    </w:rPr>
  </w:style>
  <w:style w:type="paragraph" w:customStyle="1" w:styleId="2886">
    <w:name w:val="第一层标题"/>
    <w:basedOn w:val="1"/>
    <w:next w:val="2887"/>
    <w:qFormat/>
    <w:uiPriority w:val="0"/>
    <w:pPr>
      <w:tabs>
        <w:tab w:val="left" w:pos="275"/>
      </w:tabs>
      <w:spacing w:before="960" w:after="120"/>
      <w:ind w:left="272" w:right="68" w:hanging="374" w:firstLineChars="0"/>
      <w:jc w:val="center"/>
      <w:outlineLvl w:val="0"/>
    </w:pPr>
    <w:rPr>
      <w:rFonts w:ascii="Calibri" w:eastAsia="仿宋"/>
      <w:b/>
      <w:color w:val="000000"/>
      <w:sz w:val="44"/>
      <w:szCs w:val="20"/>
    </w:rPr>
  </w:style>
  <w:style w:type="paragraph" w:customStyle="1" w:styleId="2887">
    <w:name w:val="第二层标题"/>
    <w:basedOn w:val="21"/>
    <w:next w:val="2888"/>
    <w:qFormat/>
    <w:uiPriority w:val="0"/>
    <w:pPr>
      <w:widowControl/>
      <w:spacing w:before="360" w:line="360" w:lineRule="auto"/>
      <w:ind w:left="454" w:hanging="454" w:firstLineChars="0"/>
    </w:pPr>
    <w:rPr>
      <w:rFonts w:ascii="Calibri" w:hAnsi="Arial" w:eastAsia="仿宋"/>
      <w:b/>
      <w:color w:val="000000"/>
      <w:sz w:val="30"/>
    </w:rPr>
  </w:style>
  <w:style w:type="paragraph" w:customStyle="1" w:styleId="2888">
    <w:name w:val="第三层标题"/>
    <w:basedOn w:val="21"/>
    <w:next w:val="21"/>
    <w:qFormat/>
    <w:uiPriority w:val="0"/>
    <w:pPr>
      <w:widowControl/>
      <w:spacing w:before="240" w:line="360" w:lineRule="auto"/>
      <w:ind w:left="522" w:firstLine="0" w:firstLineChars="0"/>
    </w:pPr>
    <w:rPr>
      <w:rFonts w:ascii="Calibri" w:hAnsi="Arial" w:eastAsia="仿宋"/>
      <w:b/>
      <w:color w:val="000000"/>
    </w:rPr>
  </w:style>
  <w:style w:type="paragraph" w:customStyle="1" w:styleId="2889">
    <w:name w:val="标题 部分"/>
    <w:basedOn w:val="3"/>
    <w:qFormat/>
    <w:uiPriority w:val="0"/>
    <w:pPr>
      <w:keepNext w:val="0"/>
      <w:keepLines w:val="0"/>
      <w:tabs>
        <w:tab w:val="left" w:pos="432"/>
      </w:tabs>
      <w:spacing w:before="120" w:beforeLines="200" w:after="60" w:afterLines="200" w:line="480" w:lineRule="auto"/>
      <w:ind w:left="0" w:firstLine="0" w:firstLineChars="0"/>
      <w:jc w:val="left"/>
    </w:pPr>
    <w:rPr>
      <w:rFonts w:ascii="Verdana" w:hAnsi="Verdana" w:eastAsia="宋体"/>
      <w:b/>
      <w:bCs w:val="0"/>
      <w:color w:val="000000"/>
      <w:kern w:val="36"/>
      <w:sz w:val="48"/>
      <w:szCs w:val="40"/>
    </w:rPr>
  </w:style>
  <w:style w:type="paragraph" w:customStyle="1" w:styleId="2890">
    <w:name w:val="我的图片"/>
    <w:basedOn w:val="392"/>
    <w:next w:val="392"/>
    <w:qFormat/>
    <w:uiPriority w:val="0"/>
    <w:pPr>
      <w:widowControl/>
      <w:spacing w:beforeLines="0" w:afterLines="0" w:line="240" w:lineRule="auto"/>
      <w:ind w:firstLine="0" w:firstLineChars="0"/>
      <w:jc w:val="center"/>
    </w:pPr>
    <w:rPr>
      <w:rFonts w:ascii="仿宋_GB2312" w:hAnsi="Arial" w:eastAsia="仿宋_GB2312" w:cs="Times New Roman"/>
      <w:color w:val="auto"/>
      <w:sz w:val="32"/>
      <w:szCs w:val="24"/>
    </w:rPr>
  </w:style>
  <w:style w:type="paragraph" w:customStyle="1" w:styleId="2891">
    <w:name w:val="样式1111"/>
    <w:basedOn w:val="1"/>
    <w:qFormat/>
    <w:uiPriority w:val="0"/>
    <w:pPr>
      <w:widowControl w:val="0"/>
      <w:spacing w:before="120" w:after="120"/>
      <w:ind w:firstLine="200"/>
    </w:pPr>
    <w:rPr>
      <w:rFonts w:ascii="Calibri" w:eastAsia="仿宋"/>
      <w:sz w:val="21"/>
    </w:rPr>
  </w:style>
  <w:style w:type="paragraph" w:customStyle="1" w:styleId="2892">
    <w:name w:val="三级符号（非加粗）"/>
    <w:basedOn w:val="1"/>
    <w:qFormat/>
    <w:uiPriority w:val="0"/>
    <w:pPr>
      <w:widowControl w:val="0"/>
      <w:numPr>
        <w:ilvl w:val="0"/>
        <w:numId w:val="135"/>
      </w:numPr>
      <w:tabs>
        <w:tab w:val="left" w:pos="360"/>
        <w:tab w:val="left" w:pos="618"/>
        <w:tab w:val="clear" w:pos="900"/>
      </w:tabs>
      <w:ind w:left="0" w:firstLine="0" w:firstLineChars="0"/>
      <w:jc w:val="both"/>
    </w:pPr>
    <w:rPr>
      <w:rFonts w:ascii="Calibri"/>
      <w:sz w:val="21"/>
      <w:szCs w:val="21"/>
    </w:rPr>
  </w:style>
  <w:style w:type="paragraph" w:customStyle="1" w:styleId="2893">
    <w:name w:val="Char Char Char1 Char Char Char Char Char Char Char Char Char Char Char Char Char Char Char"/>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894">
    <w:name w:val="style35"/>
    <w:basedOn w:val="1"/>
    <w:qFormat/>
    <w:uiPriority w:val="99"/>
    <w:pPr>
      <w:spacing w:before="100" w:beforeAutospacing="1" w:after="100" w:afterAutospacing="1" w:line="240" w:lineRule="auto"/>
      <w:ind w:firstLine="0" w:firstLineChars="0"/>
    </w:pPr>
    <w:rPr>
      <w:rFonts w:cs="宋体"/>
      <w:kern w:val="0"/>
      <w:sz w:val="18"/>
      <w:szCs w:val="18"/>
    </w:rPr>
  </w:style>
  <w:style w:type="paragraph" w:customStyle="1" w:styleId="2895">
    <w:name w:val="FUNO标题4"/>
    <w:next w:val="1"/>
    <w:qFormat/>
    <w:uiPriority w:val="0"/>
    <w:pPr>
      <w:numPr>
        <w:ilvl w:val="3"/>
        <w:numId w:val="53"/>
      </w:numPr>
      <w:spacing w:beforeLines="50" w:afterLines="50"/>
      <w:outlineLvl w:val="3"/>
    </w:pPr>
    <w:rPr>
      <w:rFonts w:ascii="Arial Unicode MS" w:hAnsi="Arial Unicode MS" w:eastAsia="宋体" w:cs="Times New Roman"/>
      <w:b/>
      <w:kern w:val="2"/>
      <w:sz w:val="30"/>
      <w:szCs w:val="21"/>
      <w:lang w:val="en-US" w:eastAsia="zh-CN" w:bidi="ar-SA"/>
    </w:rPr>
  </w:style>
  <w:style w:type="paragraph" w:customStyle="1" w:styleId="2896">
    <w:name w:val="样式 招标标题1 + 左侧:  0 厘米"/>
    <w:basedOn w:val="1"/>
    <w:qFormat/>
    <w:uiPriority w:val="0"/>
    <w:pPr>
      <w:keepNext/>
      <w:widowControl w:val="0"/>
      <w:tabs>
        <w:tab w:val="left" w:pos="1155"/>
      </w:tabs>
      <w:ind w:firstLine="0" w:firstLineChars="0"/>
      <w:jc w:val="both"/>
      <w:outlineLvl w:val="0"/>
    </w:pPr>
    <w:rPr>
      <w:rFonts w:ascii="仿宋_GB2312" w:hAnsi="Arial" w:eastAsia="仿宋_GB2312" w:cs="宋体"/>
      <w:b/>
      <w:bCs/>
      <w:sz w:val="36"/>
      <w:szCs w:val="20"/>
    </w:rPr>
  </w:style>
  <w:style w:type="paragraph" w:customStyle="1" w:styleId="2897">
    <w:name w:val="font10"/>
    <w:basedOn w:val="1"/>
    <w:qFormat/>
    <w:uiPriority w:val="0"/>
    <w:pP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2898">
    <w:name w:val="reader-word-layer reader-word-s6-3"/>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899">
    <w:name w:val="文献分类号"/>
    <w:qFormat/>
    <w:uiPriority w:val="0"/>
    <w:pPr>
      <w:framePr w:hSpace="180" w:vSpace="180" w:wrap="around" w:vAnchor="margin" w:hAnchor="margin" w:y="1" w:anchorLock="1"/>
      <w:widowControl w:val="0"/>
      <w:textAlignment w:val="center"/>
    </w:pPr>
    <w:rPr>
      <w:rFonts w:ascii="Calibri" w:hAnsi="Calibri" w:eastAsia="黑体" w:cs="Times New Roman"/>
      <w:sz w:val="21"/>
      <w:lang w:val="en-US" w:eastAsia="zh-CN" w:bidi="ar-SA"/>
    </w:rPr>
  </w:style>
  <w:style w:type="paragraph" w:customStyle="1" w:styleId="2900">
    <w:name w:val="样式 _标题4 + 文字 1"/>
    <w:basedOn w:val="903"/>
    <w:qFormat/>
    <w:uiPriority w:val="0"/>
    <w:pPr>
      <w:ind w:left="980" w:hanging="420"/>
    </w:pPr>
    <w:rPr>
      <w:color w:val="000000"/>
      <w:kern w:val="2"/>
    </w:rPr>
  </w:style>
  <w:style w:type="paragraph" w:customStyle="1" w:styleId="2901">
    <w:name w:val="封面正文标题"/>
    <w:basedOn w:val="1"/>
    <w:qFormat/>
    <w:uiPriority w:val="99"/>
    <w:pPr>
      <w:ind w:firstLine="425" w:firstLineChars="0"/>
      <w:jc w:val="center"/>
    </w:pPr>
    <w:rPr>
      <w:rFonts w:hAnsi="Futura Bk" w:eastAsia="华文中宋"/>
      <w:kern w:val="0"/>
      <w:sz w:val="72"/>
      <w:szCs w:val="20"/>
      <w:lang w:val="en-GB" w:eastAsia="en-US"/>
    </w:rPr>
  </w:style>
  <w:style w:type="paragraph" w:customStyle="1" w:styleId="2902">
    <w:name w:val="样式 正文缩进正文（首行缩进两字）缩进ALT+Z表正文正文非缩进正文编号特点四号 + (西文) 仿宋_GB231..."/>
    <w:basedOn w:val="21"/>
    <w:qFormat/>
    <w:uiPriority w:val="0"/>
    <w:pPr>
      <w:spacing w:afterLines="20" w:line="360" w:lineRule="auto"/>
      <w:ind w:firstLine="480" w:firstLineChars="0"/>
      <w:jc w:val="left"/>
    </w:pPr>
    <w:rPr>
      <w:rFonts w:ascii="仿宋_GB2312" w:eastAsia="楷体_GB2312"/>
      <w:b/>
      <w:spacing w:val="4"/>
      <w:kern w:val="2"/>
      <w:szCs w:val="24"/>
    </w:rPr>
  </w:style>
  <w:style w:type="paragraph" w:customStyle="1" w:styleId="2903">
    <w:name w:val="xl126"/>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2904">
    <w:name w:val="样式 标题 9"/>
    <w:basedOn w:val="11"/>
    <w:qFormat/>
    <w:uiPriority w:val="99"/>
    <w:pPr>
      <w:keepNext w:val="0"/>
      <w:keepLines w:val="0"/>
      <w:tabs>
        <w:tab w:val="left" w:pos="1559"/>
        <w:tab w:val="left" w:pos="1584"/>
      </w:tabs>
      <w:spacing w:line="316" w:lineRule="auto"/>
      <w:ind w:left="0" w:firstLine="0" w:firstLineChars="0"/>
      <w:jc w:val="center"/>
    </w:pPr>
    <w:rPr>
      <w:rFonts w:ascii="Times New Roman" w:hAnsi="宋体" w:eastAsia="宋体" w:cs="宋体"/>
      <w:sz w:val="44"/>
      <w:lang w:val="sq-AL"/>
    </w:rPr>
  </w:style>
  <w:style w:type="paragraph" w:customStyle="1" w:styleId="2905">
    <w:name w:val="CM18"/>
    <w:basedOn w:val="304"/>
    <w:next w:val="304"/>
    <w:qFormat/>
    <w:uiPriority w:val="99"/>
    <w:pPr>
      <w:spacing w:line="653" w:lineRule="atLeast"/>
    </w:pPr>
    <w:rPr>
      <w:rFonts w:ascii="仿宋_GB2312" w:eastAsia="仿宋_GB2312" w:cs="Times New Roman"/>
      <w:color w:val="auto"/>
    </w:rPr>
  </w:style>
  <w:style w:type="paragraph" w:customStyle="1" w:styleId="2906">
    <w:name w:val="Char1 Char Char Char1 Char Char1 Char Char Char Char Char Char Char1 Char Char Char Char Char Char Char1 Char Char Char Char Char Char Char Char Char Char Char Char1 Char Char Char Char Char Char4"/>
    <w:basedOn w:val="26"/>
    <w:qFormat/>
    <w:uiPriority w:val="0"/>
    <w:pPr>
      <w:widowControl w:val="0"/>
      <w:shd w:val="clear" w:color="auto" w:fill="000080"/>
      <w:jc w:val="both"/>
    </w:pPr>
    <w:rPr>
      <w:rFonts w:ascii="Tahoma" w:hAnsi="Tahoma"/>
      <w:sz w:val="24"/>
      <w:szCs w:val="24"/>
    </w:rPr>
  </w:style>
  <w:style w:type="paragraph" w:customStyle="1" w:styleId="2907">
    <w:name w:val="样式 标题 2 + (西文) Times New Roman (中文) 宋体 (符号) 宋体 小二 段前: 12 磅 ..."/>
    <w:basedOn w:val="4"/>
    <w:qFormat/>
    <w:uiPriority w:val="99"/>
    <w:pPr>
      <w:keepLines w:val="0"/>
      <w:adjustRightInd w:val="0"/>
      <w:snapToGrid w:val="0"/>
      <w:spacing w:before="100" w:beforeLines="0" w:beforeAutospacing="1" w:after="100" w:afterLines="0" w:afterAutospacing="1" w:line="360" w:lineRule="auto"/>
      <w:ind w:left="0" w:firstLine="0" w:firstLineChars="0"/>
    </w:pPr>
    <w:rPr>
      <w:rFonts w:ascii="Times New Roman" w:hAnsi="宋体" w:eastAsia="宋体" w:cs="宋体"/>
      <w:color w:val="000000"/>
      <w:sz w:val="36"/>
      <w:szCs w:val="20"/>
    </w:rPr>
  </w:style>
  <w:style w:type="paragraph" w:customStyle="1" w:styleId="2908">
    <w:name w:val="Char1 Char Char Char"/>
    <w:basedOn w:val="1"/>
    <w:qFormat/>
    <w:uiPriority w:val="0"/>
    <w:pPr>
      <w:widowControl w:val="0"/>
      <w:spacing w:before="50" w:beforeLines="50"/>
      <w:ind w:firstLine="200"/>
      <w:jc w:val="both"/>
    </w:pPr>
    <w:rPr>
      <w:rFonts w:ascii="Tahoma" w:hAnsi="Tahoma" w:eastAsia="仿宋"/>
      <w:sz w:val="21"/>
      <w:szCs w:val="20"/>
    </w:rPr>
  </w:style>
  <w:style w:type="paragraph" w:customStyle="1" w:styleId="2909">
    <w:name w:val="xl121"/>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910">
    <w:name w:val="tablesubheadingcolor"/>
    <w:basedOn w:val="1"/>
    <w:qFormat/>
    <w:uiPriority w:val="0"/>
    <w:pPr>
      <w:shd w:val="clear" w:color="auto" w:fill="EEEEFF"/>
      <w:spacing w:before="100" w:beforeAutospacing="1" w:after="100" w:afterAutospacing="1" w:line="240" w:lineRule="auto"/>
      <w:ind w:firstLine="0" w:firstLineChars="0"/>
    </w:pPr>
    <w:rPr>
      <w:rFonts w:cs="宋体"/>
      <w:kern w:val="0"/>
      <w:sz w:val="21"/>
    </w:rPr>
  </w:style>
  <w:style w:type="paragraph" w:customStyle="1" w:styleId="2911">
    <w:name w:val="GP标题4"/>
    <w:basedOn w:val="1721"/>
    <w:next w:val="1411"/>
    <w:qFormat/>
    <w:uiPriority w:val="0"/>
    <w:pPr>
      <w:spacing w:beforeLines="50" w:afterLines="50"/>
      <w:outlineLvl w:val="3"/>
    </w:pPr>
    <w:rPr>
      <w:rFonts w:ascii="华文细黑" w:hAnsi="华文细黑" w:eastAsia="华文细黑"/>
      <w:sz w:val="28"/>
    </w:rPr>
  </w:style>
  <w:style w:type="paragraph" w:customStyle="1" w:styleId="2912">
    <w:name w:val="!标题2 Ctrl+2"/>
    <w:basedOn w:val="4"/>
    <w:next w:val="762"/>
    <w:qFormat/>
    <w:uiPriority w:val="0"/>
    <w:pPr>
      <w:keepNext w:val="0"/>
      <w:keepLines w:val="0"/>
      <w:pageBreakBefore/>
      <w:widowControl w:val="0"/>
      <w:tabs>
        <w:tab w:val="left" w:pos="360"/>
        <w:tab w:val="left" w:pos="567"/>
        <w:tab w:val="clear" w:pos="576"/>
      </w:tabs>
      <w:adjustRightInd w:val="0"/>
      <w:snapToGrid w:val="0"/>
      <w:spacing w:before="240" w:beforeLines="200" w:after="180" w:afterLines="50" w:line="360" w:lineRule="auto"/>
      <w:ind w:left="0" w:firstLine="0" w:firstLineChars="0"/>
    </w:pPr>
    <w:rPr>
      <w:rFonts w:ascii="Arial" w:hAnsi="Arial" w:eastAsia="宋体"/>
      <w:bCs w:val="0"/>
      <w:color w:val="000000"/>
      <w:sz w:val="36"/>
      <w:szCs w:val="36"/>
    </w:rPr>
  </w:style>
  <w:style w:type="paragraph" w:customStyle="1" w:styleId="2913">
    <w:name w:val="称呼1"/>
    <w:basedOn w:val="1"/>
    <w:next w:val="1"/>
    <w:qFormat/>
    <w:uiPriority w:val="99"/>
    <w:pPr>
      <w:widowControl w:val="0"/>
      <w:spacing w:line="240" w:lineRule="auto"/>
      <w:ind w:firstLine="0" w:firstLineChars="0"/>
      <w:jc w:val="both"/>
    </w:pPr>
    <w:rPr>
      <w:rFonts w:ascii="Calibri"/>
      <w:kern w:val="0"/>
      <w:sz w:val="21"/>
      <w:szCs w:val="20"/>
    </w:rPr>
  </w:style>
  <w:style w:type="paragraph" w:customStyle="1" w:styleId="2914">
    <w:name w:val="Char Char Char Char Char Char Char Char Char Char Char Char Char Char Char Char Char Char Char Char Char Char Char Char Char Char Char Char1"/>
    <w:basedOn w:val="1"/>
    <w:qFormat/>
    <w:uiPriority w:val="0"/>
    <w:pPr>
      <w:widowControl w:val="0"/>
      <w:adjustRightInd w:val="0"/>
      <w:ind w:firstLine="0" w:firstLineChars="0"/>
      <w:jc w:val="both"/>
    </w:pPr>
    <w:rPr>
      <w:rFonts w:ascii="Calibri"/>
      <w:sz w:val="21"/>
      <w:szCs w:val="20"/>
    </w:rPr>
  </w:style>
  <w:style w:type="paragraph" w:customStyle="1" w:styleId="2915">
    <w:name w:val="标题4-通用文档模板"/>
    <w:basedOn w:val="6"/>
    <w:qFormat/>
    <w:uiPriority w:val="99"/>
    <w:pPr>
      <w:keepNext w:val="0"/>
      <w:keepLines w:val="0"/>
      <w:tabs>
        <w:tab w:val="left" w:pos="864"/>
      </w:tabs>
      <w:autoSpaceDE w:val="0"/>
      <w:autoSpaceDN w:val="0"/>
      <w:spacing w:before="240" w:beforeLines="25" w:after="180" w:afterLines="50" w:line="360" w:lineRule="auto"/>
      <w:ind w:left="100" w:leftChars="100" w:hanging="3688"/>
    </w:pPr>
    <w:rPr>
      <w:rFonts w:ascii="Calibri" w:hAnsi="宋体" w:cs="Times New Roman"/>
      <w:w w:val="100"/>
      <w:kern w:val="0"/>
      <w:sz w:val="21"/>
      <w:szCs w:val="21"/>
    </w:rPr>
  </w:style>
  <w:style w:type="paragraph" w:customStyle="1" w:styleId="2916">
    <w:name w:val="样式 宋体 五号 行距: 单倍行距"/>
    <w:basedOn w:val="1"/>
    <w:qFormat/>
    <w:uiPriority w:val="99"/>
    <w:pPr>
      <w:adjustRightInd w:val="0"/>
      <w:ind w:firstLine="0" w:firstLineChars="0"/>
    </w:pPr>
    <w:rPr>
      <w:kern w:val="0"/>
      <w:sz w:val="21"/>
      <w:szCs w:val="20"/>
    </w:rPr>
  </w:style>
  <w:style w:type="paragraph" w:customStyle="1" w:styleId="2917">
    <w:name w:val="ESRI中间"/>
    <w:basedOn w:val="21"/>
    <w:next w:val="21"/>
    <w:qFormat/>
    <w:uiPriority w:val="99"/>
    <w:pPr>
      <w:tabs>
        <w:tab w:val="left" w:pos="420"/>
      </w:tabs>
      <w:spacing w:line="360" w:lineRule="auto"/>
      <w:ind w:left="420" w:hanging="420" w:firstLineChars="0"/>
    </w:pPr>
    <w:rPr>
      <w:rFonts w:ascii="Calibri" w:hAnsi="Calibri"/>
      <w:b/>
      <w:bCs/>
      <w:kern w:val="2"/>
      <w:szCs w:val="24"/>
    </w:rPr>
  </w:style>
  <w:style w:type="paragraph" w:customStyle="1" w:styleId="2918">
    <w:name w:val="投标书标题1"/>
    <w:next w:val="1"/>
    <w:qFormat/>
    <w:uiPriority w:val="0"/>
    <w:pPr>
      <w:numPr>
        <w:ilvl w:val="0"/>
        <w:numId w:val="16"/>
      </w:numPr>
      <w:spacing w:line="360" w:lineRule="auto"/>
      <w:jc w:val="center"/>
      <w:outlineLvl w:val="0"/>
    </w:pPr>
    <w:rPr>
      <w:rFonts w:ascii="Calibri" w:hAnsi="Calibri" w:eastAsia="黑体" w:cs="Times New Roman"/>
      <w:b/>
      <w:kern w:val="2"/>
      <w:sz w:val="44"/>
      <w:szCs w:val="24"/>
      <w:lang w:val="en-US" w:eastAsia="zh-CN" w:bidi="ar-SA"/>
    </w:rPr>
  </w:style>
  <w:style w:type="paragraph" w:customStyle="1" w:styleId="2919">
    <w:name w:val="font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920">
    <w:name w:val="Bullet with text 3"/>
    <w:basedOn w:val="1"/>
    <w:qFormat/>
    <w:uiPriority w:val="0"/>
    <w:pPr>
      <w:tabs>
        <w:tab w:val="left" w:pos="432"/>
        <w:tab w:val="left" w:pos="1080"/>
      </w:tabs>
      <w:ind w:left="432" w:hanging="432" w:firstLineChars="0"/>
    </w:pPr>
    <w:rPr>
      <w:rFonts w:ascii="Arial" w:hAnsi="Arial" w:eastAsia="仿宋"/>
      <w:kern w:val="0"/>
      <w:sz w:val="21"/>
      <w:szCs w:val="20"/>
      <w:lang w:val="en-GB" w:eastAsia="en-US"/>
    </w:rPr>
  </w:style>
  <w:style w:type="paragraph" w:customStyle="1" w:styleId="2921">
    <w:name w:val="Body Text Keep"/>
    <w:basedOn w:val="34"/>
    <w:qFormat/>
    <w:uiPriority w:val="0"/>
    <w:pPr>
      <w:keepNext/>
      <w:widowControl w:val="0"/>
      <w:snapToGrid w:val="0"/>
      <w:spacing w:before="120" w:after="220" w:line="220" w:lineRule="atLeast"/>
      <w:ind w:firstLine="0" w:firstLineChars="0"/>
    </w:pPr>
    <w:rPr>
      <w:rFonts w:ascii="宋体" w:hAnsi="宋体" w:eastAsia="仿宋"/>
      <w:bCs/>
      <w:color w:val="000000"/>
      <w:kern w:val="0"/>
      <w:sz w:val="24"/>
      <w:szCs w:val="20"/>
    </w:rPr>
  </w:style>
  <w:style w:type="paragraph" w:customStyle="1" w:styleId="2922">
    <w:name w:val="一级条标题"/>
    <w:next w:val="705"/>
    <w:qFormat/>
    <w:uiPriority w:val="0"/>
    <w:pPr>
      <w:spacing w:before="156" w:beforeLines="50" w:after="156" w:afterLines="50"/>
      <w:outlineLvl w:val="2"/>
    </w:pPr>
    <w:rPr>
      <w:rFonts w:ascii="黑体" w:hAnsi="Calibri" w:eastAsia="黑体" w:cs="Times New Roman"/>
      <w:sz w:val="21"/>
      <w:szCs w:val="21"/>
      <w:lang w:val="en-US" w:eastAsia="zh-CN" w:bidi="ar-SA"/>
    </w:rPr>
  </w:style>
  <w:style w:type="paragraph" w:customStyle="1" w:styleId="2923">
    <w:name w:val="CM106"/>
    <w:basedOn w:val="304"/>
    <w:next w:val="304"/>
    <w:qFormat/>
    <w:uiPriority w:val="0"/>
    <w:pPr>
      <w:spacing w:after="303"/>
    </w:pPr>
    <w:rPr>
      <w:rFonts w:ascii="仿宋_GB2312" w:eastAsia="仿宋_GB2312" w:cs="Times New Roman"/>
      <w:color w:val="auto"/>
    </w:rPr>
  </w:style>
  <w:style w:type="paragraph" w:customStyle="1" w:styleId="2924">
    <w:name w:val="GP公文标题2"/>
    <w:basedOn w:val="1721"/>
    <w:next w:val="1411"/>
    <w:qFormat/>
    <w:uiPriority w:val="0"/>
    <w:pPr>
      <w:numPr>
        <w:ilvl w:val="1"/>
        <w:numId w:val="124"/>
      </w:numPr>
      <w:spacing w:beforeLines="50" w:afterLines="50"/>
      <w:outlineLvl w:val="1"/>
    </w:pPr>
    <w:rPr>
      <w:rFonts w:eastAsia="仿宋_GB2312"/>
      <w:b/>
      <w:sz w:val="32"/>
    </w:rPr>
  </w:style>
  <w:style w:type="paragraph" w:customStyle="1" w:styleId="2925">
    <w:name w:val="Char Char2 Char Char Char Char"/>
    <w:basedOn w:val="1"/>
    <w:qFormat/>
    <w:uiPriority w:val="99"/>
    <w:pPr>
      <w:ind w:firstLine="0" w:firstLineChars="0"/>
    </w:pPr>
    <w:rPr>
      <w:rFonts w:ascii="Tahoma" w:hAnsi="Tahoma"/>
      <w:kern w:val="0"/>
      <w:sz w:val="21"/>
      <w:szCs w:val="20"/>
    </w:rPr>
  </w:style>
  <w:style w:type="paragraph" w:customStyle="1" w:styleId="2926">
    <w:name w:val="Heading3 No Number"/>
    <w:basedOn w:val="5"/>
    <w:next w:val="1"/>
    <w:qFormat/>
    <w:uiPriority w:val="0"/>
    <w:pPr>
      <w:keepLines w:val="0"/>
      <w:numPr>
        <w:numId w:val="65"/>
      </w:numPr>
      <w:tabs>
        <w:tab w:val="left" w:pos="360"/>
        <w:tab w:val="left" w:pos="709"/>
        <w:tab w:val="clear" w:pos="720"/>
      </w:tabs>
      <w:topLinePunct/>
      <w:adjustRightInd w:val="0"/>
      <w:snapToGrid w:val="0"/>
      <w:spacing w:before="120" w:beforeLines="50" w:after="160" w:line="360" w:lineRule="auto"/>
      <w:ind w:left="709" w:firstLine="200" w:firstLineChars="200"/>
    </w:pPr>
    <w:rPr>
      <w:rFonts w:ascii="Book Antiqua" w:hAnsi="Book Antiqua" w:cs="Book Antiqua"/>
      <w:bCs w:val="0"/>
      <w:kern w:val="0"/>
      <w:sz w:val="32"/>
      <w:szCs w:val="32"/>
    </w:rPr>
  </w:style>
  <w:style w:type="paragraph" w:customStyle="1" w:styleId="2927">
    <w:name w:val="编号列项（三级）"/>
    <w:qFormat/>
    <w:uiPriority w:val="0"/>
    <w:pPr>
      <w:tabs>
        <w:tab w:val="left" w:pos="0"/>
      </w:tabs>
      <w:ind w:left="1679" w:hanging="420"/>
    </w:pPr>
    <w:rPr>
      <w:rFonts w:ascii="宋体" w:hAnsi="Calibri" w:eastAsia="宋体" w:cs="Times New Roman"/>
      <w:sz w:val="21"/>
      <w:lang w:val="en-US" w:eastAsia="zh-CN" w:bidi="ar-SA"/>
    </w:rPr>
  </w:style>
  <w:style w:type="paragraph" w:customStyle="1" w:styleId="292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929">
    <w:name w:val="t4"/>
    <w:basedOn w:val="1"/>
    <w:qFormat/>
    <w:uiPriority w:val="99"/>
    <w:pPr>
      <w:spacing w:before="100" w:beforeAutospacing="1" w:after="100" w:afterAutospacing="1" w:line="408" w:lineRule="auto"/>
      <w:ind w:firstLine="0" w:firstLineChars="0"/>
    </w:pPr>
    <w:rPr>
      <w:rFonts w:cs="宋体"/>
      <w:b/>
      <w:bCs/>
      <w:color w:val="000000"/>
      <w:kern w:val="0"/>
      <w:sz w:val="21"/>
      <w:szCs w:val="21"/>
    </w:rPr>
  </w:style>
  <w:style w:type="paragraph" w:customStyle="1" w:styleId="2930">
    <w:name w:val="小四 行距: 1.5 倍行距"/>
    <w:basedOn w:val="1"/>
    <w:qFormat/>
    <w:uiPriority w:val="99"/>
    <w:pPr>
      <w:tabs>
        <w:tab w:val="left" w:pos="907"/>
      </w:tabs>
      <w:ind w:left="907" w:hanging="619" w:firstLineChars="236"/>
    </w:pPr>
    <w:rPr>
      <w:rFonts w:cs="宋体"/>
      <w:color w:val="000000"/>
      <w:kern w:val="0"/>
      <w:sz w:val="21"/>
      <w:szCs w:val="20"/>
    </w:rPr>
  </w:style>
  <w:style w:type="paragraph" w:customStyle="1" w:styleId="2931">
    <w:name w:val="Heading Bar"/>
    <w:basedOn w:val="1"/>
    <w:next w:val="5"/>
    <w:qFormat/>
    <w:uiPriority w:val="99"/>
    <w:pPr>
      <w:keepNext/>
      <w:keepLines/>
      <w:shd w:val="solid" w:color="auto" w:fill="auto"/>
      <w:spacing w:before="240"/>
      <w:ind w:right="7920" w:firstLine="0" w:firstLineChars="0"/>
    </w:pPr>
    <w:rPr>
      <w:rFonts w:ascii="Book Antiqua" w:hAnsi="Book Antiqua" w:eastAsia="Times New Roman"/>
      <w:color w:val="FFFFFF"/>
      <w:kern w:val="0"/>
      <w:sz w:val="8"/>
      <w:szCs w:val="20"/>
      <w:lang w:eastAsia="en-US"/>
    </w:rPr>
  </w:style>
  <w:style w:type="paragraph" w:customStyle="1" w:styleId="2932">
    <w:name w:val="正文4号（首行缩进2字符）"/>
    <w:basedOn w:val="1"/>
    <w:next w:val="1"/>
    <w:qFormat/>
    <w:uiPriority w:val="0"/>
    <w:pPr>
      <w:widowControl w:val="0"/>
      <w:spacing w:line="240" w:lineRule="auto"/>
      <w:ind w:firstLine="640"/>
      <w:jc w:val="both"/>
    </w:pPr>
    <w:rPr>
      <w:rFonts w:hint="eastAsia" w:ascii="楷体_GB2312" w:eastAsia="楷体_GB2312"/>
      <w:spacing w:val="20"/>
      <w:sz w:val="28"/>
    </w:rPr>
  </w:style>
  <w:style w:type="paragraph" w:customStyle="1" w:styleId="2933">
    <w:name w:val="reader-word-layer reader-word-s17-1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34">
    <w:name w:val="prop1"/>
    <w:basedOn w:val="6"/>
    <w:qFormat/>
    <w:uiPriority w:val="99"/>
    <w:pPr>
      <w:widowControl w:val="0"/>
      <w:tabs>
        <w:tab w:val="left" w:pos="420"/>
        <w:tab w:val="left" w:pos="864"/>
      </w:tabs>
      <w:spacing w:before="240" w:beforeLines="100" w:after="180" w:afterLines="100" w:line="360" w:lineRule="auto"/>
      <w:ind w:left="420" w:right="100" w:hanging="420"/>
    </w:pPr>
    <w:rPr>
      <w:rFonts w:ascii="Calibri" w:hAnsi="宋体" w:cs="Times New Roman"/>
      <w:bCs w:val="0"/>
      <w:w w:val="100"/>
      <w:sz w:val="28"/>
      <w:szCs w:val="20"/>
    </w:rPr>
  </w:style>
  <w:style w:type="paragraph" w:customStyle="1" w:styleId="2935">
    <w:name w:val="xl209"/>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936">
    <w:name w:val="AxureHeading4"/>
    <w:basedOn w:val="1"/>
    <w:qFormat/>
    <w:uiPriority w:val="0"/>
    <w:pPr>
      <w:numPr>
        <w:ilvl w:val="3"/>
        <w:numId w:val="69"/>
      </w:numPr>
      <w:tabs>
        <w:tab w:val="left" w:pos="360"/>
      </w:tabs>
      <w:spacing w:before="240" w:after="120" w:line="240" w:lineRule="auto"/>
      <w:ind w:left="0" w:firstLine="0" w:firstLineChars="0"/>
    </w:pPr>
    <w:rPr>
      <w:rFonts w:ascii="Arial" w:hAnsi="Arial" w:cs="Arial"/>
      <w:b/>
      <w:i/>
      <w:color w:val="404040"/>
      <w:kern w:val="0"/>
      <w:sz w:val="21"/>
      <w:lang w:eastAsia="en-US"/>
    </w:rPr>
  </w:style>
  <w:style w:type="paragraph" w:customStyle="1" w:styleId="2937">
    <w:name w:val="bodytextindent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938">
    <w:name w:val="CM105"/>
    <w:basedOn w:val="304"/>
    <w:next w:val="304"/>
    <w:qFormat/>
    <w:uiPriority w:val="0"/>
    <w:pPr>
      <w:spacing w:after="790"/>
    </w:pPr>
    <w:rPr>
      <w:rFonts w:ascii="仿宋_GB2312" w:eastAsia="仿宋_GB2312" w:cs="Times New Roman"/>
      <w:color w:val="auto"/>
    </w:rPr>
  </w:style>
  <w:style w:type="paragraph" w:customStyle="1" w:styleId="2939">
    <w:name w:val="样式 标题 3h33rd levelH3一1Bold Headbh标题 3 Charl3 + 左侧:  0 厘..."/>
    <w:basedOn w:val="5"/>
    <w:qFormat/>
    <w:uiPriority w:val="99"/>
    <w:pPr>
      <w:keepLines w:val="0"/>
      <w:numPr>
        <w:ilvl w:val="0"/>
        <w:numId w:val="0"/>
      </w:numPr>
      <w:tabs>
        <w:tab w:val="left" w:pos="1145"/>
      </w:tabs>
      <w:spacing w:before="120" w:beforeLines="50" w:after="60" w:afterLines="50" w:line="412" w:lineRule="auto"/>
      <w:ind w:left="1145" w:hanging="720"/>
    </w:pPr>
    <w:rPr>
      <w:rFonts w:ascii="宋体" w:hAnsi="宋体" w:eastAsia="宋体" w:cs="宋体"/>
      <w:b/>
      <w:kern w:val="24"/>
      <w:sz w:val="21"/>
      <w:szCs w:val="21"/>
    </w:rPr>
  </w:style>
  <w:style w:type="paragraph" w:customStyle="1" w:styleId="2940">
    <w:name w:val="样式 小四 行距: 1.5 倍行距"/>
    <w:basedOn w:val="1"/>
    <w:qFormat/>
    <w:uiPriority w:val="0"/>
    <w:pPr>
      <w:widowControl w:val="0"/>
      <w:jc w:val="both"/>
    </w:pPr>
    <w:rPr>
      <w:rFonts w:ascii="Calibri" w:eastAsia="仿宋" w:cs="宋体"/>
      <w:sz w:val="21"/>
      <w:szCs w:val="20"/>
    </w:rPr>
  </w:style>
  <w:style w:type="paragraph" w:customStyle="1" w:styleId="2941">
    <w:name w:val="Char Char Char Char Char Char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2942">
    <w:name w:val="font13"/>
    <w:basedOn w:val="1"/>
    <w:qFormat/>
    <w:uiPriority w:val="0"/>
    <w:pPr>
      <w:spacing w:before="100" w:beforeAutospacing="1" w:after="100" w:afterAutospacing="1" w:line="240" w:lineRule="auto"/>
      <w:ind w:firstLine="0" w:firstLineChars="0"/>
    </w:pPr>
    <w:rPr>
      <w:rFonts w:ascii="Arial Narrow" w:hAnsi="Arial Narrow" w:eastAsia="仿宋" w:cs="宋体"/>
      <w:kern w:val="0"/>
      <w:sz w:val="21"/>
      <w:szCs w:val="20"/>
    </w:rPr>
  </w:style>
  <w:style w:type="paragraph" w:customStyle="1" w:styleId="2943">
    <w:name w:val="font33"/>
    <w:basedOn w:val="1"/>
    <w:qFormat/>
    <w:uiPriority w:val="0"/>
    <w:pPr>
      <w:spacing w:before="100" w:beforeAutospacing="1" w:after="100" w:afterAutospacing="1" w:line="240" w:lineRule="auto"/>
      <w:ind w:firstLine="0" w:firstLineChars="0"/>
    </w:pPr>
    <w:rPr>
      <w:rFonts w:ascii="Arial" w:hAnsi="Arial" w:eastAsia="仿宋" w:cs="Arial"/>
      <w:kern w:val="0"/>
      <w:sz w:val="21"/>
      <w:szCs w:val="21"/>
    </w:rPr>
  </w:style>
  <w:style w:type="paragraph" w:customStyle="1" w:styleId="2944">
    <w:name w:val="批注主题1"/>
    <w:basedOn w:val="28"/>
    <w:next w:val="28"/>
    <w:qFormat/>
    <w:uiPriority w:val="99"/>
    <w:pPr>
      <w:tabs>
        <w:tab w:val="left" w:pos="425"/>
      </w:tabs>
      <w:spacing w:line="480" w:lineRule="exact"/>
      <w:ind w:firstLine="200"/>
    </w:pPr>
    <w:rPr>
      <w:rFonts w:hint="eastAsia" w:eastAsia="仿宋_GB2312"/>
      <w:b/>
      <w:sz w:val="28"/>
      <w:szCs w:val="24"/>
    </w:rPr>
  </w:style>
  <w:style w:type="paragraph" w:customStyle="1" w:styleId="2945">
    <w:name w:val="MonthYear"/>
    <w:basedOn w:val="2800"/>
    <w:qFormat/>
    <w:uiPriority w:val="0"/>
    <w:pPr>
      <w:pBdr>
        <w:top w:val="dotted" w:color="auto" w:sz="4" w:space="2"/>
        <w:left w:val="dotted" w:color="auto" w:sz="4" w:space="2"/>
        <w:bottom w:val="dotted" w:color="auto" w:sz="4" w:space="2"/>
        <w:right w:val="dotted" w:color="auto" w:sz="4" w:space="2"/>
      </w:pBdr>
    </w:pPr>
    <w:rPr>
      <w:sz w:val="36"/>
    </w:rPr>
  </w:style>
  <w:style w:type="paragraph" w:customStyle="1" w:styleId="2946">
    <w:name w:val="正文-缩进"/>
    <w:basedOn w:val="1"/>
    <w:qFormat/>
    <w:uiPriority w:val="0"/>
    <w:pPr>
      <w:widowControl w:val="0"/>
      <w:spacing w:line="440" w:lineRule="exact"/>
      <w:ind w:firstLine="420" w:firstLineChars="0"/>
      <w:jc w:val="both"/>
    </w:pPr>
    <w:rPr>
      <w:rFonts w:ascii="Calibri" w:eastAsia="仿宋" w:cs="宋体"/>
      <w:sz w:val="28"/>
      <w:szCs w:val="20"/>
    </w:rPr>
  </w:style>
  <w:style w:type="paragraph" w:customStyle="1" w:styleId="2947">
    <w:name w:val="Char Char1 Char Char"/>
    <w:basedOn w:val="1"/>
    <w:qFormat/>
    <w:uiPriority w:val="0"/>
    <w:pPr>
      <w:widowControl w:val="0"/>
      <w:spacing w:line="240" w:lineRule="auto"/>
      <w:ind w:firstLine="200"/>
      <w:jc w:val="both"/>
    </w:pPr>
    <w:rPr>
      <w:rFonts w:ascii="Tahoma" w:hAnsi="Tahoma"/>
      <w:sz w:val="21"/>
      <w:szCs w:val="20"/>
    </w:rPr>
  </w:style>
  <w:style w:type="paragraph" w:customStyle="1" w:styleId="2948">
    <w:name w:val="Char Char Char Char Char Char Char Char Char Char Char Char Char Char Char Char Char Char Char"/>
    <w:basedOn w:val="1"/>
    <w:qFormat/>
    <w:uiPriority w:val="0"/>
    <w:pPr>
      <w:widowControl w:val="0"/>
      <w:spacing w:line="240" w:lineRule="auto"/>
      <w:ind w:firstLine="0" w:firstLineChars="0"/>
      <w:jc w:val="both"/>
    </w:pPr>
    <w:rPr>
      <w:rFonts w:ascii="Calibri" w:hAnsi="Calibri"/>
      <w:sz w:val="21"/>
    </w:rPr>
  </w:style>
  <w:style w:type="paragraph" w:customStyle="1" w:styleId="2949">
    <w:name w:val="WW-批注文字"/>
    <w:basedOn w:val="1"/>
    <w:qFormat/>
    <w:uiPriority w:val="99"/>
    <w:pPr>
      <w:widowControl w:val="0"/>
      <w:suppressAutoHyphens/>
      <w:ind w:firstLine="0" w:firstLineChars="0"/>
    </w:pPr>
    <w:rPr>
      <w:rFonts w:ascii="Calibri" w:eastAsia="仿宋_GB2312"/>
      <w:sz w:val="21"/>
      <w:lang w:eastAsia="ar-SA"/>
    </w:rPr>
  </w:style>
  <w:style w:type="paragraph" w:customStyle="1" w:styleId="2950">
    <w:name w:val="样式 样式 正文首行缩进 + 首行缩进:  1 字符 段前: 0.5 行 段后: 0.5 行 + 首行缩进:  2 字符 段前..."/>
    <w:basedOn w:val="1"/>
    <w:qFormat/>
    <w:uiPriority w:val="0"/>
    <w:pPr>
      <w:widowControl w:val="0"/>
      <w:spacing w:beforeLines="50" w:afterLines="50" w:line="400" w:lineRule="exact"/>
      <w:jc w:val="both"/>
    </w:pPr>
    <w:rPr>
      <w:rFonts w:ascii="Arial" w:hAnsi="Arial" w:eastAsia="仿宋" w:cs="宋体"/>
      <w:kern w:val="0"/>
      <w:sz w:val="21"/>
      <w:szCs w:val="20"/>
    </w:rPr>
  </w:style>
  <w:style w:type="paragraph" w:customStyle="1" w:styleId="2951">
    <w:name w:val="Char Char Char Char Char Char Char Char Char Char Char Char Char Char Char Char4"/>
    <w:basedOn w:val="1"/>
    <w:qFormat/>
    <w:uiPriority w:val="99"/>
    <w:pPr>
      <w:spacing w:after="160" w:line="240" w:lineRule="exact"/>
      <w:ind w:firstLine="0" w:firstLineChars="0"/>
      <w:jc w:val="center"/>
    </w:pPr>
    <w:rPr>
      <w:rFonts w:eastAsia="仿宋_GB2312"/>
      <w:b/>
      <w:kern w:val="0"/>
      <w:sz w:val="30"/>
      <w:szCs w:val="30"/>
      <w:lang w:eastAsia="en-US"/>
    </w:rPr>
  </w:style>
  <w:style w:type="paragraph" w:customStyle="1" w:styleId="2952">
    <w:name w:val="A标书样式1"/>
    <w:basedOn w:val="1"/>
    <w:next w:val="1"/>
    <w:qFormat/>
    <w:uiPriority w:val="0"/>
    <w:pPr>
      <w:widowControl w:val="0"/>
      <w:spacing w:before="120" w:after="120" w:line="480" w:lineRule="auto"/>
      <w:ind w:firstLine="0" w:firstLineChars="0"/>
      <w:outlineLvl w:val="0"/>
    </w:pPr>
    <w:rPr>
      <w:rFonts w:ascii="Calibri" w:eastAsia="仿宋"/>
      <w:b/>
      <w:sz w:val="32"/>
      <w:szCs w:val="20"/>
    </w:rPr>
  </w:style>
  <w:style w:type="paragraph" w:customStyle="1" w:styleId="2953">
    <w:name w:val="font0"/>
    <w:basedOn w:val="1"/>
    <w:qFormat/>
    <w:uiPriority w:val="0"/>
    <w:pPr>
      <w:spacing w:before="100" w:beforeAutospacing="1" w:after="100" w:afterAutospacing="1" w:line="240" w:lineRule="auto"/>
      <w:ind w:firstLine="0" w:firstLineChars="0"/>
    </w:pPr>
    <w:rPr>
      <w:rFonts w:hint="eastAsia" w:eastAsia="仿宋" w:cs="Arial Unicode MS"/>
      <w:kern w:val="0"/>
      <w:sz w:val="21"/>
    </w:rPr>
  </w:style>
  <w:style w:type="paragraph" w:customStyle="1" w:styleId="2954">
    <w:name w:val="标题首行"/>
    <w:basedOn w:val="1"/>
    <w:qFormat/>
    <w:uiPriority w:val="99"/>
    <w:pPr>
      <w:ind w:firstLine="566" w:firstLineChars="236"/>
      <w:jc w:val="center"/>
    </w:pPr>
    <w:rPr>
      <w:rFonts w:ascii="黑体" w:eastAsia="黑体" w:cs="宋体"/>
      <w:color w:val="000000"/>
      <w:kern w:val="0"/>
      <w:sz w:val="44"/>
      <w:szCs w:val="20"/>
    </w:rPr>
  </w:style>
  <w:style w:type="paragraph" w:customStyle="1" w:styleId="2955">
    <w:name w:val="t_1"/>
    <w:basedOn w:val="1"/>
    <w:qFormat/>
    <w:uiPriority w:val="0"/>
    <w:pPr>
      <w:pBdr>
        <w:top w:val="single" w:color="CCCCCC" w:sz="6" w:space="0"/>
        <w:left w:val="single" w:color="CCCCCC" w:sz="6" w:space="0"/>
        <w:right w:val="single" w:color="CCCCCC" w:sz="6" w:space="0"/>
      </w:pBdr>
      <w:spacing w:before="100" w:beforeAutospacing="1" w:after="100" w:afterAutospacing="1" w:line="240" w:lineRule="auto"/>
      <w:ind w:firstLine="0" w:firstLineChars="0"/>
    </w:pPr>
    <w:rPr>
      <w:rFonts w:cs="宋体"/>
      <w:kern w:val="0"/>
      <w:sz w:val="21"/>
    </w:rPr>
  </w:style>
  <w:style w:type="paragraph" w:customStyle="1" w:styleId="2956">
    <w:name w:val="xxxx"/>
    <w:basedOn w:val="8"/>
    <w:qFormat/>
    <w:uiPriority w:val="0"/>
    <w:pPr>
      <w:keepNext w:val="0"/>
      <w:keepLines w:val="0"/>
      <w:tabs>
        <w:tab w:val="left" w:pos="720"/>
        <w:tab w:val="left" w:pos="1080"/>
        <w:tab w:val="left" w:pos="1152"/>
      </w:tabs>
      <w:spacing w:beforeLines="50" w:line="360" w:lineRule="atLeast"/>
      <w:ind w:firstLine="0" w:firstLineChars="0"/>
      <w:outlineLvl w:val="4"/>
    </w:pPr>
    <w:rPr>
      <w:rFonts w:ascii="Arial" w:hAnsi="Arial" w:cs="Arial"/>
      <w:b/>
      <w:kern w:val="2"/>
      <w:szCs w:val="32"/>
    </w:rPr>
  </w:style>
  <w:style w:type="paragraph" w:customStyle="1" w:styleId="2957">
    <w:name w:val="标题 4宋体"/>
    <w:basedOn w:val="6"/>
    <w:qFormat/>
    <w:uiPriority w:val="0"/>
    <w:pPr>
      <w:keepLines w:val="0"/>
      <w:widowControl w:val="0"/>
      <w:tabs>
        <w:tab w:val="left" w:pos="864"/>
        <w:tab w:val="left" w:pos="2160"/>
      </w:tabs>
      <w:autoSpaceDE w:val="0"/>
      <w:autoSpaceDN w:val="0"/>
      <w:adjustRightInd w:val="0"/>
      <w:spacing w:line="360" w:lineRule="auto"/>
      <w:ind w:left="2160" w:hanging="420"/>
    </w:pPr>
    <w:rPr>
      <w:rFonts w:ascii="宋体" w:hAnsi="宋体" w:eastAsia="宋体" w:cs="Times New Roman"/>
      <w:b/>
      <w:color w:val="000000"/>
      <w:w w:val="100"/>
      <w:sz w:val="21"/>
      <w:szCs w:val="30"/>
    </w:rPr>
  </w:style>
  <w:style w:type="paragraph" w:customStyle="1" w:styleId="2958">
    <w:name w:val="附录二级条标题"/>
    <w:basedOn w:val="1"/>
    <w:next w:val="705"/>
    <w:qFormat/>
    <w:uiPriority w:val="0"/>
    <w:pPr>
      <w:tabs>
        <w:tab w:val="left" w:pos="360"/>
      </w:tabs>
      <w:wordWrap w:val="0"/>
      <w:overflowPunct w:val="0"/>
      <w:autoSpaceDE w:val="0"/>
      <w:autoSpaceDN w:val="0"/>
      <w:spacing w:beforeLines="50" w:afterLines="50" w:line="240" w:lineRule="auto"/>
      <w:ind w:firstLine="0" w:firstLineChars="0"/>
      <w:jc w:val="both"/>
      <w:textAlignment w:val="baseline"/>
      <w:outlineLvl w:val="3"/>
    </w:pPr>
    <w:rPr>
      <w:rFonts w:ascii="黑体" w:eastAsia="黑体"/>
      <w:kern w:val="21"/>
      <w:sz w:val="21"/>
      <w:szCs w:val="20"/>
    </w:rPr>
  </w:style>
  <w:style w:type="paragraph" w:customStyle="1" w:styleId="2959">
    <w:name w:val="正文缩进一"/>
    <w:basedOn w:val="1"/>
    <w:qFormat/>
    <w:uiPriority w:val="99"/>
    <w:pPr>
      <w:widowControl w:val="0"/>
      <w:ind w:firstLine="425" w:firstLineChars="0"/>
      <w:jc w:val="both"/>
    </w:pPr>
    <w:rPr>
      <w:rFonts w:ascii="Calibri"/>
      <w:sz w:val="21"/>
      <w:szCs w:val="20"/>
    </w:rPr>
  </w:style>
  <w:style w:type="paragraph" w:customStyle="1" w:styleId="2960">
    <w:name w:val="12111111111"/>
    <w:basedOn w:val="59"/>
    <w:qFormat/>
    <w:uiPriority w:val="0"/>
    <w:pPr>
      <w:widowControl w:val="0"/>
      <w:spacing w:before="120" w:line="240" w:lineRule="auto"/>
    </w:pPr>
    <w:rPr>
      <w:rFonts w:ascii="Calibri" w:hAnsi="Calibri"/>
      <w:bCs w:val="0"/>
      <w:caps/>
      <w:sz w:val="21"/>
    </w:rPr>
  </w:style>
  <w:style w:type="paragraph" w:customStyle="1" w:styleId="2961">
    <w:name w:val="heading"/>
    <w:basedOn w:val="59"/>
    <w:qFormat/>
    <w:uiPriority w:val="0"/>
    <w:pPr>
      <w:tabs>
        <w:tab w:val="left" w:pos="720"/>
      </w:tabs>
      <w:spacing w:before="120" w:line="240" w:lineRule="auto"/>
      <w:ind w:left="329" w:firstLine="200"/>
    </w:pPr>
    <w:rPr>
      <w:rFonts w:ascii="Calibri" w:hAnsi="Calibri" w:eastAsia="微软雅黑 Light"/>
      <w:bCs w:val="0"/>
      <w:caps/>
      <w:kern w:val="0"/>
      <w:sz w:val="22"/>
    </w:rPr>
  </w:style>
  <w:style w:type="paragraph" w:customStyle="1" w:styleId="2962">
    <w:name w:val="pagetitle"/>
    <w:basedOn w:val="1"/>
    <w:qFormat/>
    <w:uiPriority w:val="0"/>
    <w:pPr>
      <w:spacing w:before="100" w:beforeAutospacing="1" w:after="100" w:afterAutospacing="1" w:line="240" w:lineRule="auto"/>
      <w:ind w:firstLine="0" w:firstLineChars="0"/>
    </w:pPr>
    <w:rPr>
      <w:rFonts w:eastAsia="仿宋" w:cs="宋体"/>
      <w:b/>
      <w:bCs/>
      <w:kern w:val="0"/>
      <w:sz w:val="40"/>
      <w:szCs w:val="40"/>
    </w:rPr>
  </w:style>
  <w:style w:type="paragraph" w:customStyle="1" w:styleId="2963">
    <w:name w:val="样式 样式 宋体 小四 黑色 两端对齐 段前: 1.2 磅 段后: 1.2 磅 行距: 1.5 倍行距 + 首行缩进:  2 字符"/>
    <w:basedOn w:val="1"/>
    <w:qFormat/>
    <w:uiPriority w:val="99"/>
    <w:pPr>
      <w:overflowPunct w:val="0"/>
      <w:autoSpaceDE w:val="0"/>
      <w:autoSpaceDN w:val="0"/>
      <w:adjustRightInd w:val="0"/>
      <w:spacing w:after="120" w:line="400" w:lineRule="exact"/>
      <w:ind w:firstLine="200"/>
    </w:pPr>
    <w:rPr>
      <w:rFonts w:ascii="Arial Unicode MS" w:hAnsi="Arial Unicode MS" w:cs="宋体"/>
      <w:kern w:val="0"/>
      <w:sz w:val="21"/>
      <w:lang w:val="en-GB"/>
    </w:rPr>
  </w:style>
  <w:style w:type="paragraph" w:customStyle="1" w:styleId="2964">
    <w:name w:val="Char21"/>
    <w:basedOn w:val="1"/>
    <w:qFormat/>
    <w:uiPriority w:val="99"/>
    <w:pPr>
      <w:widowControl w:val="0"/>
      <w:adjustRightInd w:val="0"/>
      <w:ind w:firstLine="0" w:firstLineChars="0"/>
      <w:jc w:val="both"/>
    </w:pPr>
    <w:rPr>
      <w:rFonts w:ascii="Calibri"/>
      <w:kern w:val="0"/>
      <w:sz w:val="21"/>
      <w:szCs w:val="20"/>
    </w:rPr>
  </w:style>
  <w:style w:type="paragraph" w:customStyle="1" w:styleId="2965">
    <w:name w:val="页眉（自定义）"/>
    <w:basedOn w:val="1"/>
    <w:qFormat/>
    <w:uiPriority w:val="0"/>
    <w:pPr>
      <w:widowControl w:val="0"/>
      <w:ind w:firstLine="0" w:firstLineChars="0"/>
      <w:jc w:val="both"/>
    </w:pPr>
    <w:rPr>
      <w:rFonts w:ascii="Calibri"/>
      <w:sz w:val="21"/>
    </w:rPr>
  </w:style>
  <w:style w:type="paragraph" w:customStyle="1" w:styleId="2966">
    <w:name w:val="aa8"/>
    <w:basedOn w:val="1156"/>
    <w:qFormat/>
    <w:uiPriority w:val="99"/>
    <w:pPr>
      <w:tabs>
        <w:tab w:val="left" w:pos="0"/>
      </w:tabs>
    </w:pPr>
    <w:rPr>
      <w:rFonts w:ascii="宋体" w:hAnsi="宋体" w:eastAsia="宋体"/>
      <w:b/>
      <w:szCs w:val="24"/>
    </w:rPr>
  </w:style>
  <w:style w:type="paragraph" w:customStyle="1" w:styleId="2967">
    <w:name w:val="CM14"/>
    <w:basedOn w:val="304"/>
    <w:next w:val="304"/>
    <w:qFormat/>
    <w:uiPriority w:val="0"/>
    <w:pPr>
      <w:spacing w:after="473"/>
    </w:pPr>
    <w:rPr>
      <w:rFonts w:ascii="黑体" w:eastAsia="黑体" w:cs="Times New Roman"/>
      <w:color w:val="auto"/>
    </w:rPr>
  </w:style>
  <w:style w:type="paragraph" w:customStyle="1" w:styleId="2968">
    <w:name w:val="xl185"/>
    <w:basedOn w:val="1"/>
    <w:qFormat/>
    <w:uiPriority w:val="0"/>
    <w:pPr>
      <w:pBdr>
        <w:top w:val="single" w:color="auto" w:sz="4" w:space="0"/>
        <w:right w:val="single" w:color="auto" w:sz="4" w:space="0"/>
      </w:pBdr>
      <w:spacing w:before="100" w:beforeAutospacing="1" w:after="100" w:afterAutospacing="1" w:line="240" w:lineRule="auto"/>
      <w:ind w:firstLine="0" w:firstLineChars="0"/>
      <w:jc w:val="center"/>
      <w:textAlignment w:val="center"/>
    </w:pPr>
    <w:rPr>
      <w:rFonts w:ascii="Calibri" w:eastAsia="Arial Unicode MS"/>
      <w:kern w:val="0"/>
      <w:sz w:val="21"/>
      <w:szCs w:val="20"/>
    </w:rPr>
  </w:style>
  <w:style w:type="paragraph" w:customStyle="1" w:styleId="2969">
    <w:name w:val="text12"/>
    <w:basedOn w:val="1"/>
    <w:qFormat/>
    <w:uiPriority w:val="0"/>
    <w:pPr>
      <w:spacing w:before="100" w:beforeAutospacing="1" w:after="100" w:afterAutospacing="1" w:line="390" w:lineRule="atLeast"/>
      <w:ind w:firstLine="0" w:firstLineChars="0"/>
    </w:pPr>
    <w:rPr>
      <w:rFonts w:eastAsia="仿宋" w:cs="宋体"/>
      <w:kern w:val="0"/>
      <w:sz w:val="21"/>
    </w:rPr>
  </w:style>
  <w:style w:type="paragraph" w:customStyle="1" w:styleId="2970">
    <w:name w:val="xl182"/>
    <w:basedOn w:val="1"/>
    <w:qFormat/>
    <w:uiPriority w:val="0"/>
    <w:pPr>
      <w:pBdr>
        <w:top w:val="single" w:color="auto" w:sz="4" w:space="0"/>
        <w:bottom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paragraph" w:customStyle="1" w:styleId="2971">
    <w:name w:val="xl4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21"/>
      <w:szCs w:val="20"/>
    </w:rPr>
  </w:style>
  <w:style w:type="paragraph" w:customStyle="1" w:styleId="2972">
    <w:name w:val="默认段落字体 Para Char Char Char"/>
    <w:basedOn w:val="1"/>
    <w:qFormat/>
    <w:uiPriority w:val="0"/>
    <w:pPr>
      <w:widowControl w:val="0"/>
      <w:spacing w:before="100" w:beforeLines="100" w:after="100" w:afterLines="100"/>
      <w:ind w:firstLine="200"/>
      <w:jc w:val="both"/>
    </w:pPr>
    <w:rPr>
      <w:rFonts w:ascii="Calibri" w:hAnsi="Calibri"/>
      <w:sz w:val="21"/>
      <w:szCs w:val="20"/>
    </w:rPr>
  </w:style>
  <w:style w:type="paragraph" w:customStyle="1" w:styleId="2973">
    <w:name w:val="正文编号三级"/>
    <w:basedOn w:val="1"/>
    <w:qFormat/>
    <w:uiPriority w:val="0"/>
    <w:pPr>
      <w:widowControl w:val="0"/>
      <w:tabs>
        <w:tab w:val="left" w:pos="1260"/>
      </w:tabs>
      <w:spacing w:line="240" w:lineRule="auto"/>
      <w:ind w:left="1260" w:hanging="420" w:firstLineChars="0"/>
      <w:jc w:val="both"/>
    </w:pPr>
    <w:rPr>
      <w:rFonts w:ascii="Calibri"/>
      <w:sz w:val="21"/>
      <w:szCs w:val="20"/>
    </w:rPr>
  </w:style>
  <w:style w:type="paragraph" w:customStyle="1" w:styleId="2974">
    <w:name w:val="xl24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2975">
    <w:name w:val="xl109"/>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976">
    <w:name w:val="Char Char1 Char Char Char Char Char Char9"/>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977">
    <w:name w:val="ColumnHeads"/>
    <w:basedOn w:val="1"/>
    <w:qFormat/>
    <w:uiPriority w:val="0"/>
    <w:pPr>
      <w:keepLines/>
      <w:shd w:val="pct10" w:color="auto" w:fill="FFFFFF"/>
      <w:ind w:left="329" w:firstLine="200"/>
    </w:pPr>
    <w:rPr>
      <w:rFonts w:ascii="Arial Narrow" w:hAnsi="Arial Narrow" w:eastAsia="微软雅黑 Light"/>
      <w:b/>
      <w:color w:val="0000FF"/>
      <w:kern w:val="20"/>
      <w:sz w:val="20"/>
      <w:szCs w:val="20"/>
    </w:rPr>
  </w:style>
  <w:style w:type="paragraph" w:customStyle="1" w:styleId="2978">
    <w:name w:val="样式 样式 标题 4 + (中文) 仿宋_GB2312 段前: 24 磅 段后: 0 磅 行距: 固定值 22 磅 + 段后: ..."/>
    <w:basedOn w:val="1"/>
    <w:qFormat/>
    <w:uiPriority w:val="0"/>
    <w:pPr>
      <w:keepNext/>
      <w:keepLines/>
      <w:widowControl w:val="0"/>
      <w:adjustRightInd w:val="0"/>
      <w:ind w:left="2320" w:hanging="420" w:firstLineChars="0"/>
      <w:jc w:val="both"/>
      <w:textAlignment w:val="baseline"/>
      <w:outlineLvl w:val="3"/>
    </w:pPr>
    <w:rPr>
      <w:rFonts w:eastAsia="仿宋" w:cs="宋体"/>
      <w:b/>
      <w:bCs/>
      <w:kern w:val="0"/>
      <w:sz w:val="28"/>
      <w:szCs w:val="20"/>
    </w:rPr>
  </w:style>
  <w:style w:type="paragraph" w:customStyle="1" w:styleId="2979">
    <w:name w:val="第四章二级标题"/>
    <w:basedOn w:val="1"/>
    <w:next w:val="4"/>
    <w:qFormat/>
    <w:uiPriority w:val="0"/>
    <w:pPr>
      <w:widowControl w:val="0"/>
      <w:spacing w:afterLines="50" w:line="240" w:lineRule="auto"/>
      <w:ind w:left="840" w:hanging="420" w:firstLineChars="0"/>
      <w:jc w:val="both"/>
    </w:pPr>
    <w:rPr>
      <w:rFonts w:ascii="Calibri" w:eastAsia="黑体"/>
      <w:sz w:val="32"/>
      <w:szCs w:val="20"/>
    </w:rPr>
  </w:style>
  <w:style w:type="paragraph" w:customStyle="1" w:styleId="2980">
    <w:name w:val="有序列表"/>
    <w:basedOn w:val="1"/>
    <w:next w:val="1"/>
    <w:qFormat/>
    <w:uiPriority w:val="0"/>
    <w:pPr>
      <w:widowControl w:val="0"/>
      <w:tabs>
        <w:tab w:val="left" w:pos="420"/>
        <w:tab w:val="left" w:pos="780"/>
      </w:tabs>
      <w:ind w:left="780" w:leftChars="200" w:hanging="360" w:hangingChars="200"/>
      <w:jc w:val="both"/>
    </w:pPr>
    <w:rPr>
      <w:rFonts w:ascii="Calibri"/>
      <w:b/>
      <w:bCs/>
      <w:sz w:val="21"/>
    </w:rPr>
  </w:style>
  <w:style w:type="paragraph" w:customStyle="1" w:styleId="2981">
    <w:name w:val="Char Char Char Char Char Char Char6"/>
    <w:basedOn w:val="1"/>
    <w:qFormat/>
    <w:uiPriority w:val="99"/>
    <w:pPr>
      <w:ind w:firstLine="0" w:firstLineChars="0"/>
    </w:pPr>
    <w:rPr>
      <w:rFonts w:ascii="Tahoma" w:hAnsi="Tahoma"/>
      <w:kern w:val="0"/>
      <w:sz w:val="21"/>
      <w:szCs w:val="20"/>
    </w:rPr>
  </w:style>
  <w:style w:type="paragraph" w:customStyle="1" w:styleId="2982">
    <w:name w:val="2.1"/>
    <w:basedOn w:val="4"/>
    <w:qFormat/>
    <w:uiPriority w:val="99"/>
    <w:pPr>
      <w:keepLines w:val="0"/>
      <w:widowControl w:val="0"/>
      <w:adjustRightInd w:val="0"/>
      <w:snapToGrid w:val="0"/>
      <w:spacing w:before="0" w:beforeLines="0" w:after="0" w:afterLines="0"/>
      <w:ind w:left="0" w:firstLine="0" w:firstLineChars="0"/>
    </w:pPr>
    <w:rPr>
      <w:rFonts w:ascii="Arial" w:hAnsi="Arial" w:eastAsia="宋体"/>
      <w:color w:val="000000"/>
    </w:rPr>
  </w:style>
  <w:style w:type="paragraph" w:customStyle="1" w:styleId="2983">
    <w:name w:val="Char Char Char Char2 Char Char Char2"/>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984">
    <w:name w:val="Char1 Char Char Char2"/>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2985">
    <w:name w:val="Numbered list 3.2"/>
    <w:basedOn w:val="4"/>
    <w:next w:val="1"/>
    <w:qFormat/>
    <w:uiPriority w:val="0"/>
    <w:pPr>
      <w:keepLines w:val="0"/>
      <w:tabs>
        <w:tab w:val="left" w:pos="283"/>
        <w:tab w:val="left" w:pos="360"/>
      </w:tabs>
      <w:adjustRightInd w:val="0"/>
      <w:snapToGrid w:val="0"/>
      <w:spacing w:before="240" w:beforeLines="0" w:after="60" w:afterLines="0" w:line="360" w:lineRule="auto"/>
      <w:ind w:left="283" w:hanging="567" w:firstLineChars="0"/>
    </w:pPr>
    <w:rPr>
      <w:rFonts w:ascii="Arial" w:hAnsi="Arial" w:eastAsia="宋体"/>
      <w:bCs w:val="0"/>
      <w:color w:val="000000"/>
      <w:kern w:val="0"/>
      <w:sz w:val="24"/>
      <w:szCs w:val="20"/>
      <w:lang w:val="en-GB" w:eastAsia="en-US"/>
    </w:rPr>
  </w:style>
  <w:style w:type="paragraph" w:customStyle="1" w:styleId="2986">
    <w:name w:val="样式 标题 3Heading 3 - oldH3H31H32H33H34H35H36H37H38H39H..."/>
    <w:basedOn w:val="5"/>
    <w:qFormat/>
    <w:uiPriority w:val="99"/>
    <w:pPr>
      <w:keepLines w:val="0"/>
      <w:widowControl w:val="0"/>
      <w:numPr>
        <w:ilvl w:val="0"/>
        <w:numId w:val="0"/>
      </w:numPr>
      <w:tabs>
        <w:tab w:val="left" w:pos="360"/>
        <w:tab w:val="left" w:pos="1140"/>
      </w:tabs>
      <w:spacing w:before="120" w:after="60" w:line="412" w:lineRule="auto"/>
      <w:ind w:left="360"/>
    </w:pPr>
    <w:rPr>
      <w:rFonts w:ascii="宋体" w:hAnsi="宋体" w:eastAsia="宋体" w:cs="宋体"/>
      <w:b/>
      <w:sz w:val="30"/>
      <w:szCs w:val="20"/>
    </w:rPr>
  </w:style>
  <w:style w:type="paragraph" w:customStyle="1" w:styleId="2987">
    <w:name w:val="xl52"/>
    <w:basedOn w:val="1"/>
    <w:qFormat/>
    <w:uiPriority w:val="0"/>
    <w:pPr>
      <w:pBdr>
        <w:top w:val="single" w:color="auto" w:sz="8" w:space="0"/>
        <w:left w:val="single" w:color="auto" w:sz="4" w:space="0"/>
      </w:pBdr>
      <w:shd w:val="clear" w:color="auto" w:fill="FFCC99"/>
      <w:spacing w:before="100" w:beforeLines="50" w:beforeAutospacing="1" w:after="100" w:afterAutospacing="1"/>
      <w:ind w:firstLine="200"/>
      <w:jc w:val="center"/>
    </w:pPr>
    <w:rPr>
      <w:rFonts w:ascii="Arial Unicode MS" w:hAnsi="Arial Unicode MS" w:eastAsia="Arial Unicode MS" w:cs="Arial Unicode MS"/>
      <w:kern w:val="0"/>
      <w:sz w:val="21"/>
    </w:rPr>
  </w:style>
  <w:style w:type="paragraph" w:customStyle="1" w:styleId="2988">
    <w:name w:val="提示1"/>
    <w:basedOn w:val="1"/>
    <w:qFormat/>
    <w:uiPriority w:val="99"/>
    <w:pPr>
      <w:widowControl w:val="0"/>
      <w:tabs>
        <w:tab w:val="left" w:pos="397"/>
      </w:tabs>
      <w:spacing w:line="240" w:lineRule="auto"/>
      <w:ind w:left="397" w:hanging="397" w:firstLineChars="0"/>
      <w:jc w:val="both"/>
    </w:pPr>
    <w:rPr>
      <w:rFonts w:ascii="Calibri" w:eastAsia="黑体"/>
      <w:b/>
      <w:color w:val="FF0000"/>
      <w:sz w:val="28"/>
    </w:rPr>
  </w:style>
  <w:style w:type="paragraph" w:customStyle="1" w:styleId="2989">
    <w:name w:val="样式 标题 3sect1.2.3h33H3Heading 3 - oldCTLevel 3 Topic Headi..."/>
    <w:basedOn w:val="5"/>
    <w:qFormat/>
    <w:uiPriority w:val="0"/>
    <w:pPr>
      <w:keepLines w:val="0"/>
      <w:widowControl w:val="0"/>
      <w:numPr>
        <w:numId w:val="0"/>
      </w:numPr>
      <w:tabs>
        <w:tab w:val="left" w:pos="420"/>
        <w:tab w:val="left" w:pos="1740"/>
      </w:tabs>
      <w:spacing w:before="100" w:beforeAutospacing="1" w:after="60" w:line="360" w:lineRule="auto"/>
      <w:ind w:left="420" w:hanging="420"/>
    </w:pPr>
    <w:rPr>
      <w:rFonts w:ascii="宋体" w:hAnsi="宋体" w:eastAsia="宋体"/>
      <w:b/>
      <w:bCs w:val="0"/>
      <w:sz w:val="21"/>
      <w:szCs w:val="24"/>
    </w:rPr>
  </w:style>
  <w:style w:type="paragraph" w:customStyle="1" w:styleId="2990">
    <w:name w:val="CM60"/>
    <w:basedOn w:val="304"/>
    <w:next w:val="304"/>
    <w:qFormat/>
    <w:uiPriority w:val="0"/>
    <w:pPr>
      <w:spacing w:line="546" w:lineRule="atLeast"/>
    </w:pPr>
    <w:rPr>
      <w:rFonts w:ascii="仿宋_GB2312" w:eastAsia="仿宋_GB2312" w:cs="Times New Roman"/>
      <w:color w:val="auto"/>
    </w:rPr>
  </w:style>
  <w:style w:type="paragraph" w:customStyle="1" w:styleId="2991">
    <w:name w:val="封面标准文稿编辑信息"/>
    <w:qFormat/>
    <w:uiPriority w:val="0"/>
    <w:pPr>
      <w:spacing w:before="180" w:line="180" w:lineRule="exact"/>
      <w:jc w:val="center"/>
    </w:pPr>
    <w:rPr>
      <w:rFonts w:ascii="宋体" w:hAnsi="Calibri" w:eastAsia="宋体" w:cs="Times New Roman"/>
      <w:sz w:val="21"/>
      <w:lang w:val="en-US" w:eastAsia="zh-CN" w:bidi="ar-SA"/>
    </w:rPr>
  </w:style>
  <w:style w:type="paragraph" w:customStyle="1" w:styleId="2992">
    <w:name w:val="样式 标题 2 + (中文) 宋体 小四 首行缩进:  0.35 厘米 段前: 0 磅 段后: 0 磅 行距: 1.5..."/>
    <w:basedOn w:val="304"/>
    <w:next w:val="304"/>
    <w:qFormat/>
    <w:uiPriority w:val="0"/>
    <w:rPr>
      <w:rFonts w:ascii="Sim Sun" w:eastAsia="Sim Sun" w:cs="Sim Sun"/>
    </w:rPr>
  </w:style>
  <w:style w:type="paragraph" w:customStyle="1" w:styleId="2993">
    <w:name w:val="CM116"/>
    <w:basedOn w:val="304"/>
    <w:next w:val="304"/>
    <w:qFormat/>
    <w:uiPriority w:val="0"/>
    <w:pPr>
      <w:spacing w:after="473"/>
    </w:pPr>
    <w:rPr>
      <w:rFonts w:ascii="仿宋_GB2312" w:eastAsia="仿宋_GB2312" w:cs="Times New Roman"/>
      <w:color w:val="auto"/>
    </w:rPr>
  </w:style>
  <w:style w:type="paragraph" w:customStyle="1" w:styleId="2994">
    <w:name w:val="Text"/>
    <w:qFormat/>
    <w:uiPriority w:val="0"/>
    <w:pPr>
      <w:widowControl w:val="0"/>
      <w:tabs>
        <w:tab w:val="left" w:pos="420"/>
        <w:tab w:val="left" w:pos="840"/>
        <w:tab w:val="left" w:pos="1260"/>
      </w:tabs>
      <w:suppressAutoHyphens/>
      <w:snapToGrid w:val="0"/>
      <w:spacing w:before="75" w:after="50" w:line="300" w:lineRule="auto"/>
      <w:ind w:firstLine="200"/>
      <w:jc w:val="both"/>
    </w:pPr>
    <w:rPr>
      <w:rFonts w:ascii="Palatino Linotype" w:hAnsi="Palatino Linotype" w:eastAsia="MingLiU" w:cs="Palatino Linotype"/>
      <w:sz w:val="22"/>
      <w:szCs w:val="21"/>
      <w:lang w:val="en-US" w:eastAsia="zh-CN" w:bidi="ar-SA"/>
    </w:rPr>
  </w:style>
  <w:style w:type="paragraph" w:customStyle="1" w:styleId="2995">
    <w:name w:val="section list"/>
    <w:basedOn w:val="1"/>
    <w:qFormat/>
    <w:uiPriority w:val="99"/>
    <w:pPr>
      <w:ind w:firstLine="566" w:firstLineChars="236"/>
    </w:pPr>
    <w:rPr>
      <w:rFonts w:cs="宋体"/>
      <w:color w:val="000000"/>
      <w:kern w:val="0"/>
      <w:sz w:val="21"/>
      <w:szCs w:val="28"/>
      <w:lang w:val="en-GB" w:eastAsia="en-US"/>
    </w:rPr>
  </w:style>
  <w:style w:type="paragraph" w:customStyle="1" w:styleId="2996">
    <w:name w:val="reader-word-layer reader-word-s11-2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97">
    <w:name w:val="标书标题1"/>
    <w:basedOn w:val="3"/>
    <w:qFormat/>
    <w:uiPriority w:val="99"/>
    <w:pPr>
      <w:widowControl w:val="0"/>
      <w:tabs>
        <w:tab w:val="left" w:pos="0"/>
        <w:tab w:val="left" w:pos="432"/>
      </w:tabs>
      <w:spacing w:before="120" w:beforeLines="100" w:after="60" w:afterLines="100" w:line="480" w:lineRule="auto"/>
      <w:ind w:left="0" w:firstLine="0" w:firstLineChars="0"/>
      <w:jc w:val="both"/>
    </w:pPr>
    <w:rPr>
      <w:rFonts w:ascii="Times New Roman" w:eastAsia="宋体"/>
      <w:sz w:val="28"/>
      <w:szCs w:val="28"/>
    </w:rPr>
  </w:style>
  <w:style w:type="paragraph" w:customStyle="1" w:styleId="2998">
    <w:name w:val="正文4"/>
    <w:qFormat/>
    <w:uiPriority w:val="0"/>
    <w:pPr>
      <w:widowControl w:val="0"/>
      <w:adjustRightInd w:val="0"/>
      <w:spacing w:line="315" w:lineRule="atLeast"/>
      <w:jc w:val="both"/>
      <w:textAlignment w:val="baseline"/>
    </w:pPr>
    <w:rPr>
      <w:rFonts w:ascii="宋体" w:hAnsi="Calibri" w:eastAsia="宋体" w:cs="Times New Roman"/>
      <w:sz w:val="24"/>
      <w:lang w:val="en-US" w:eastAsia="zh-CN" w:bidi="ar-SA"/>
    </w:rPr>
  </w:style>
  <w:style w:type="paragraph" w:customStyle="1" w:styleId="2999">
    <w:name w:val="ul"/>
    <w:basedOn w:val="1"/>
    <w:qFormat/>
    <w:uiPriority w:val="99"/>
    <w:pPr>
      <w:numPr>
        <w:ilvl w:val="0"/>
        <w:numId w:val="136"/>
      </w:numPr>
      <w:tabs>
        <w:tab w:val="left" w:pos="360"/>
        <w:tab w:val="left" w:pos="720"/>
      </w:tabs>
      <w:ind w:left="0" w:firstLine="0" w:firstLineChars="0"/>
      <w:jc w:val="both"/>
    </w:pPr>
    <w:rPr>
      <w:rFonts w:ascii="Calibri" w:eastAsia="仿宋_GB2312"/>
      <w:kern w:val="0"/>
      <w:sz w:val="21"/>
    </w:rPr>
  </w:style>
  <w:style w:type="paragraph" w:customStyle="1" w:styleId="3000">
    <w:name w:val="Title 2"/>
    <w:basedOn w:val="3001"/>
    <w:next w:val="84"/>
    <w:qFormat/>
    <w:uiPriority w:val="0"/>
    <w:pPr>
      <w:spacing w:before="120" w:after="120"/>
      <w:jc w:val="center"/>
    </w:pPr>
    <w:rPr>
      <w:rFonts w:ascii="Book Antiqua" w:hAnsi="Book Antiqua"/>
      <w:b/>
    </w:rPr>
  </w:style>
  <w:style w:type="paragraph" w:customStyle="1" w:styleId="3001">
    <w:name w:val="Normal0"/>
    <w:qFormat/>
    <w:uiPriority w:val="0"/>
    <w:rPr>
      <w:rFonts w:ascii="Calibri" w:hAnsi="Calibri" w:eastAsia="宋体" w:cs="Times New Roman"/>
      <w:lang w:val="en-US" w:eastAsia="en-US" w:bidi="ar-SA"/>
    </w:rPr>
  </w:style>
  <w:style w:type="paragraph" w:customStyle="1" w:styleId="3002">
    <w:name w:val="样式 标题 2 + 非加粗"/>
    <w:basedOn w:val="4"/>
    <w:qFormat/>
    <w:uiPriority w:val="99"/>
    <w:pPr>
      <w:keepLines w:val="0"/>
      <w:widowControl w:val="0"/>
      <w:tabs>
        <w:tab w:val="left" w:pos="840"/>
        <w:tab w:val="left" w:pos="996"/>
      </w:tabs>
      <w:adjustRightInd w:val="0"/>
      <w:snapToGrid w:val="0"/>
      <w:spacing w:before="0" w:beforeLines="0" w:after="60" w:afterLines="0"/>
      <w:ind w:left="840" w:hanging="420" w:firstLineChars="0"/>
    </w:pPr>
    <w:rPr>
      <w:rFonts w:ascii="Arial" w:hAnsi="Arial" w:eastAsia="宋体"/>
      <w:b/>
      <w:color w:val="000000"/>
      <w:sz w:val="36"/>
      <w:szCs w:val="36"/>
    </w:rPr>
  </w:style>
  <w:style w:type="paragraph" w:customStyle="1" w:styleId="3003">
    <w:name w:val="目次、标准名称标题"/>
    <w:basedOn w:val="1"/>
    <w:next w:val="1"/>
    <w:qFormat/>
    <w:uiPriority w:val="0"/>
    <w:pPr>
      <w:shd w:val="clear" w:color="FFFFFF" w:fill="FFFFFF"/>
      <w:spacing w:before="640" w:after="560" w:line="460" w:lineRule="exact"/>
      <w:ind w:firstLine="0" w:firstLineChars="0"/>
      <w:jc w:val="center"/>
      <w:outlineLvl w:val="0"/>
    </w:pPr>
    <w:rPr>
      <w:rFonts w:ascii="黑体" w:eastAsia="黑体"/>
      <w:kern w:val="0"/>
      <w:sz w:val="32"/>
      <w:szCs w:val="20"/>
    </w:rPr>
  </w:style>
  <w:style w:type="paragraph" w:customStyle="1" w:styleId="3004">
    <w:name w:val="Char Char Char1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005">
    <w:name w:val="Gras &amp; centr?"/>
    <w:qFormat/>
    <w:uiPriority w:val="99"/>
    <w:pPr>
      <w:spacing w:before="170"/>
      <w:jc w:val="center"/>
    </w:pPr>
    <w:rPr>
      <w:rFonts w:ascii="Courier" w:hAnsi="Courier" w:eastAsia="宋体" w:cs="Times New Roman"/>
      <w:b/>
      <w:sz w:val="24"/>
      <w:lang w:val="fr-FR" w:eastAsia="zh-CN" w:bidi="ar-SA"/>
    </w:rPr>
  </w:style>
  <w:style w:type="paragraph" w:customStyle="1" w:styleId="3006">
    <w:name w:val="纯文本1"/>
    <w:basedOn w:val="1"/>
    <w:qFormat/>
    <w:uiPriority w:val="0"/>
    <w:pPr>
      <w:widowControl w:val="0"/>
      <w:adjustRightInd w:val="0"/>
      <w:spacing w:line="240" w:lineRule="auto"/>
      <w:ind w:firstLine="0" w:firstLineChars="0"/>
      <w:jc w:val="both"/>
    </w:pPr>
    <w:rPr>
      <w:rFonts w:hAnsi="Courier New" w:eastAsia="仿宋"/>
      <w:sz w:val="21"/>
      <w:szCs w:val="20"/>
    </w:rPr>
  </w:style>
  <w:style w:type="paragraph" w:customStyle="1" w:styleId="3007">
    <w:name w:val="源代码"/>
    <w:basedOn w:val="1"/>
    <w:qFormat/>
    <w:uiPriority w:val="0"/>
    <w:pPr>
      <w:widowControl w:val="0"/>
      <w:shd w:val="clear" w:color="auto" w:fill="F3F3F3"/>
      <w:ind w:left="420" w:firstLine="0" w:firstLineChars="0"/>
      <w:jc w:val="both"/>
    </w:pPr>
    <w:rPr>
      <w:rFonts w:ascii="Courier New" w:hAnsi="Courier New" w:cs="Courier New"/>
      <w:sz w:val="18"/>
    </w:rPr>
  </w:style>
  <w:style w:type="paragraph" w:customStyle="1" w:styleId="3008">
    <w:name w:val="tx"/>
    <w:basedOn w:val="1"/>
    <w:qFormat/>
    <w:uiPriority w:val="0"/>
    <w:pPr>
      <w:spacing w:before="100" w:beforeAutospacing="1" w:after="100" w:afterAutospacing="1" w:line="240" w:lineRule="auto"/>
      <w:ind w:firstLine="0" w:firstLineChars="0"/>
    </w:pPr>
    <w:rPr>
      <w:rFonts w:cs="宋体"/>
      <w:b/>
      <w:bCs/>
      <w:kern w:val="0"/>
      <w:sz w:val="21"/>
    </w:rPr>
  </w:style>
  <w:style w:type="paragraph" w:customStyle="1" w:styleId="3009">
    <w:name w:val="CM55"/>
    <w:basedOn w:val="304"/>
    <w:next w:val="304"/>
    <w:qFormat/>
    <w:uiPriority w:val="0"/>
    <w:pPr>
      <w:spacing w:line="543" w:lineRule="atLeast"/>
    </w:pPr>
    <w:rPr>
      <w:rFonts w:ascii="仿宋_GB2312" w:eastAsia="仿宋_GB2312" w:cs="Times New Roman"/>
      <w:color w:val="auto"/>
    </w:rPr>
  </w:style>
  <w:style w:type="paragraph" w:customStyle="1" w:styleId="3010">
    <w:name w:val="Char82"/>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3011">
    <w:name w:val="图表脚注"/>
    <w:next w:val="1"/>
    <w:qFormat/>
    <w:uiPriority w:val="99"/>
    <w:pPr>
      <w:tabs>
        <w:tab w:val="left" w:pos="2920"/>
      </w:tabs>
      <w:spacing w:line="360" w:lineRule="auto"/>
      <w:ind w:left="300" w:leftChars="200" w:hanging="100" w:hangingChars="100"/>
      <w:jc w:val="both"/>
    </w:pPr>
    <w:rPr>
      <w:rFonts w:ascii="宋体" w:hAnsi="Arial Unicode MS" w:eastAsia="宋体" w:cs="Times New Roman"/>
      <w:sz w:val="18"/>
      <w:szCs w:val="24"/>
      <w:lang w:val="en-US" w:eastAsia="zh-CN" w:bidi="ar-SA"/>
    </w:rPr>
  </w:style>
  <w:style w:type="paragraph" w:customStyle="1" w:styleId="3012">
    <w:name w:val="xl7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pPr>
    <w:rPr>
      <w:rFonts w:ascii="仿宋_GB2312" w:eastAsia="仿宋_GB2312" w:cs="宋体"/>
      <w:b/>
      <w:bCs/>
      <w:kern w:val="0"/>
      <w:sz w:val="21"/>
    </w:rPr>
  </w:style>
  <w:style w:type="paragraph" w:customStyle="1" w:styleId="3013">
    <w:name w:val="xl97"/>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014">
    <w:name w:val="Heading3"/>
    <w:basedOn w:val="1"/>
    <w:qFormat/>
    <w:uiPriority w:val="0"/>
    <w:pPr>
      <w:widowControl w:val="0"/>
      <w:tabs>
        <w:tab w:val="left" w:pos="1288"/>
      </w:tabs>
      <w:spacing w:line="240" w:lineRule="auto"/>
      <w:ind w:left="1288" w:firstLine="0" w:firstLineChars="0"/>
      <w:jc w:val="both"/>
    </w:pPr>
    <w:rPr>
      <w:rFonts w:ascii="Calibri" w:hAnsi="Calibri"/>
      <w:sz w:val="21"/>
      <w:szCs w:val="21"/>
    </w:rPr>
  </w:style>
  <w:style w:type="paragraph" w:customStyle="1" w:styleId="3015">
    <w:name w:val="CM47"/>
    <w:basedOn w:val="304"/>
    <w:next w:val="304"/>
    <w:qFormat/>
    <w:uiPriority w:val="0"/>
    <w:rPr>
      <w:rFonts w:ascii="仿宋_GB2312" w:eastAsia="仿宋_GB2312" w:cs="Times New Roman"/>
      <w:color w:val="auto"/>
    </w:rPr>
  </w:style>
  <w:style w:type="paragraph" w:customStyle="1" w:styleId="3016">
    <w:name w:val="样式19"/>
    <w:basedOn w:val="1"/>
    <w:qFormat/>
    <w:uiPriority w:val="0"/>
    <w:pPr>
      <w:spacing w:before="100" w:beforeAutospacing="1" w:after="100" w:afterAutospacing="1" w:line="240" w:lineRule="auto"/>
      <w:ind w:firstLine="0" w:firstLineChars="0"/>
    </w:pPr>
    <w:rPr>
      <w:kern w:val="0"/>
      <w:sz w:val="21"/>
      <w:szCs w:val="21"/>
    </w:rPr>
  </w:style>
  <w:style w:type="paragraph" w:customStyle="1" w:styleId="3017">
    <w:name w:val="AxureHeading3"/>
    <w:basedOn w:val="1"/>
    <w:qFormat/>
    <w:uiPriority w:val="0"/>
    <w:pPr>
      <w:numPr>
        <w:ilvl w:val="2"/>
        <w:numId w:val="69"/>
      </w:numPr>
      <w:tabs>
        <w:tab w:val="left" w:pos="360"/>
      </w:tabs>
      <w:spacing w:before="240" w:after="120" w:line="240" w:lineRule="auto"/>
      <w:ind w:left="0" w:firstLine="0" w:firstLineChars="0"/>
    </w:pPr>
    <w:rPr>
      <w:rFonts w:ascii="Arial" w:hAnsi="Arial" w:cs="Arial"/>
      <w:b/>
      <w:color w:val="404040"/>
      <w:kern w:val="0"/>
      <w:sz w:val="21"/>
      <w:lang w:eastAsia="en-US"/>
    </w:rPr>
  </w:style>
  <w:style w:type="paragraph" w:customStyle="1" w:styleId="3018">
    <w:name w:val="CM73"/>
    <w:basedOn w:val="304"/>
    <w:next w:val="304"/>
    <w:qFormat/>
    <w:uiPriority w:val="0"/>
    <w:pPr>
      <w:spacing w:line="626" w:lineRule="atLeast"/>
    </w:pPr>
    <w:rPr>
      <w:rFonts w:ascii="仿宋_GB2312" w:eastAsia="仿宋_GB2312" w:cs="Times New Roman"/>
      <w:color w:val="auto"/>
    </w:rPr>
  </w:style>
  <w:style w:type="paragraph" w:customStyle="1" w:styleId="3019">
    <w:name w:val="注："/>
    <w:next w:val="1"/>
    <w:qFormat/>
    <w:uiPriority w:val="0"/>
    <w:pPr>
      <w:widowControl w:val="0"/>
      <w:numPr>
        <w:ilvl w:val="0"/>
        <w:numId w:val="137"/>
      </w:numPr>
      <w:autoSpaceDE w:val="0"/>
      <w:autoSpaceDN w:val="0"/>
      <w:ind w:left="726" w:hanging="363"/>
      <w:jc w:val="both"/>
    </w:pPr>
    <w:rPr>
      <w:rFonts w:ascii="宋体" w:hAnsi="Calibri" w:eastAsia="宋体" w:cs="Times New Roman"/>
      <w:sz w:val="18"/>
      <w:szCs w:val="18"/>
      <w:lang w:val="en-US" w:eastAsia="zh-CN" w:bidi="ar-SA"/>
    </w:rPr>
  </w:style>
  <w:style w:type="paragraph" w:customStyle="1" w:styleId="3020">
    <w:name w:val="贷方"/>
    <w:basedOn w:val="1"/>
    <w:qFormat/>
    <w:uiPriority w:val="99"/>
    <w:pPr>
      <w:widowControl w:val="0"/>
      <w:spacing w:line="240" w:lineRule="auto"/>
      <w:ind w:left="1890" w:leftChars="900" w:firstLine="0" w:firstLineChars="0"/>
      <w:jc w:val="both"/>
    </w:pPr>
    <w:rPr>
      <w:rFonts w:ascii="Calibri"/>
      <w:sz w:val="21"/>
    </w:rPr>
  </w:style>
  <w:style w:type="paragraph" w:customStyle="1" w:styleId="3021">
    <w:name w:val="图中文字"/>
    <w:basedOn w:val="1"/>
    <w:qFormat/>
    <w:uiPriority w:val="99"/>
    <w:pPr>
      <w:widowControl w:val="0"/>
      <w:adjustRightInd w:val="0"/>
      <w:snapToGrid w:val="0"/>
      <w:spacing w:line="0" w:lineRule="atLeast"/>
      <w:ind w:firstLine="200"/>
      <w:jc w:val="center"/>
    </w:pPr>
    <w:rPr>
      <w:rFonts w:ascii="Calibri" w:eastAsia="仿宋"/>
      <w:kern w:val="44"/>
      <w:sz w:val="21"/>
      <w:szCs w:val="20"/>
    </w:rPr>
  </w:style>
  <w:style w:type="paragraph" w:customStyle="1" w:styleId="3022">
    <w:name w:val="N-1"/>
    <w:basedOn w:val="3"/>
    <w:qFormat/>
    <w:uiPriority w:val="0"/>
    <w:pPr>
      <w:widowControl w:val="0"/>
      <w:tabs>
        <w:tab w:val="left" w:pos="432"/>
      </w:tabs>
      <w:adjustRightInd w:val="0"/>
      <w:spacing w:before="160" w:beforeLines="0" w:after="160" w:afterLines="0" w:line="240" w:lineRule="auto"/>
      <w:ind w:left="0" w:firstLine="288" w:firstLineChars="0"/>
      <w:textAlignment w:val="baseline"/>
    </w:pPr>
    <w:rPr>
      <w:rFonts w:ascii="Times New Roman" w:eastAsia="宋体"/>
      <w:bCs w:val="0"/>
      <w:sz w:val="28"/>
      <w:szCs w:val="20"/>
    </w:rPr>
  </w:style>
  <w:style w:type="paragraph" w:customStyle="1" w:styleId="3023">
    <w:name w:val="五级无标题条"/>
    <w:basedOn w:val="1"/>
    <w:qFormat/>
    <w:uiPriority w:val="0"/>
    <w:pPr>
      <w:widowControl w:val="0"/>
      <w:numPr>
        <w:ilvl w:val="6"/>
        <w:numId w:val="76"/>
      </w:numPr>
      <w:tabs>
        <w:tab w:val="left" w:pos="360"/>
      </w:tabs>
      <w:spacing w:line="240" w:lineRule="auto"/>
      <w:ind w:left="0" w:firstLine="0" w:firstLineChars="0"/>
      <w:jc w:val="both"/>
    </w:pPr>
    <w:rPr>
      <w:rFonts w:ascii="Calibri"/>
      <w:sz w:val="21"/>
    </w:rPr>
  </w:style>
  <w:style w:type="paragraph" w:customStyle="1" w:styleId="3024">
    <w:name w:val="Char Char1 Char Char Char Char Char Char Char2"/>
    <w:basedOn w:val="1"/>
    <w:qFormat/>
    <w:uiPriority w:val="99"/>
    <w:pPr>
      <w:widowControl w:val="0"/>
      <w:ind w:firstLine="0" w:firstLineChars="0"/>
      <w:jc w:val="both"/>
    </w:pPr>
    <w:rPr>
      <w:rFonts w:ascii="Tahoma" w:hAnsi="Tahoma"/>
      <w:sz w:val="21"/>
      <w:szCs w:val="20"/>
    </w:rPr>
  </w:style>
  <w:style w:type="paragraph" w:customStyle="1" w:styleId="3025">
    <w:name w:val="Char Char1 Char Char Char Char Char Char Char Char1"/>
    <w:basedOn w:val="1"/>
    <w:qFormat/>
    <w:uiPriority w:val="0"/>
    <w:pPr>
      <w:spacing w:after="160" w:line="240" w:lineRule="exact"/>
      <w:ind w:firstLine="0" w:firstLineChars="0"/>
    </w:pPr>
    <w:rPr>
      <w:rFonts w:ascii="Verdana" w:hAnsi="Verdana" w:eastAsia="仿宋"/>
      <w:kern w:val="0"/>
      <w:sz w:val="18"/>
      <w:szCs w:val="20"/>
      <w:lang w:eastAsia="en-US"/>
    </w:rPr>
  </w:style>
  <w:style w:type="paragraph" w:customStyle="1" w:styleId="3026">
    <w:name w:val="Char Char Char Char3 Char Char Char1 Char Char Char Char Char Char Char Char Char Char"/>
    <w:basedOn w:val="1"/>
    <w:qFormat/>
    <w:uiPriority w:val="99"/>
    <w:pPr>
      <w:ind w:firstLine="566" w:firstLineChars="236"/>
    </w:pPr>
    <w:rPr>
      <w:rFonts w:ascii="Tahoma" w:hAnsi="Tahoma" w:cs="Tahoma"/>
      <w:color w:val="000000"/>
      <w:kern w:val="0"/>
      <w:sz w:val="21"/>
      <w:szCs w:val="21"/>
    </w:rPr>
  </w:style>
  <w:style w:type="paragraph" w:customStyle="1" w:styleId="3027">
    <w:name w:val="Axure表格正常文本"/>
    <w:basedOn w:val="1"/>
    <w:qFormat/>
    <w:uiPriority w:val="0"/>
    <w:pPr>
      <w:spacing w:before="60" w:after="60" w:line="240" w:lineRule="auto"/>
      <w:ind w:firstLine="0" w:firstLineChars="0"/>
    </w:pPr>
    <w:rPr>
      <w:rFonts w:ascii="Arial" w:hAnsi="Arial" w:cs="Arial"/>
      <w:kern w:val="0"/>
      <w:sz w:val="16"/>
      <w:lang w:eastAsia="en-US"/>
    </w:rPr>
  </w:style>
  <w:style w:type="paragraph" w:customStyle="1" w:styleId="3028">
    <w:name w:val="gb_master正文"/>
    <w:basedOn w:val="1"/>
    <w:qFormat/>
    <w:uiPriority w:val="99"/>
    <w:pPr>
      <w:ind w:firstLine="200"/>
    </w:pPr>
    <w:rPr>
      <w:rFonts w:ascii="Calibri"/>
      <w:kern w:val="0"/>
      <w:sz w:val="21"/>
    </w:rPr>
  </w:style>
  <w:style w:type="paragraph" w:customStyle="1" w:styleId="3029">
    <w:name w:val="样式 段 + 首行缩进:  2 字符"/>
    <w:basedOn w:val="1"/>
    <w:qFormat/>
    <w:uiPriority w:val="99"/>
    <w:pPr>
      <w:autoSpaceDE w:val="0"/>
      <w:autoSpaceDN w:val="0"/>
      <w:ind w:firstLine="420"/>
      <w:jc w:val="both"/>
    </w:pPr>
    <w:rPr>
      <w:kern w:val="0"/>
      <w:sz w:val="21"/>
      <w:szCs w:val="20"/>
    </w:rPr>
  </w:style>
  <w:style w:type="paragraph" w:customStyle="1" w:styleId="3030">
    <w:name w:val="正文文本_正文"/>
    <w:basedOn w:val="1"/>
    <w:qFormat/>
    <w:uiPriority w:val="0"/>
    <w:pPr>
      <w:widowControl w:val="0"/>
      <w:spacing w:beforeLines="50"/>
      <w:jc w:val="both"/>
    </w:pPr>
    <w:rPr>
      <w:rFonts w:eastAsia="仿宋"/>
      <w:sz w:val="21"/>
    </w:rPr>
  </w:style>
  <w:style w:type="paragraph" w:customStyle="1" w:styleId="3031">
    <w:name w:val="xl123"/>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3032">
    <w:name w:val="style4"/>
    <w:basedOn w:val="1"/>
    <w:qFormat/>
    <w:uiPriority w:val="0"/>
    <w:pPr>
      <w:spacing w:before="100" w:beforeAutospacing="1" w:after="100" w:afterAutospacing="1" w:line="240" w:lineRule="auto"/>
      <w:ind w:firstLine="0" w:firstLineChars="0"/>
    </w:pPr>
    <w:rPr>
      <w:rFonts w:cs="宋体"/>
      <w:b/>
      <w:bCs/>
      <w:kern w:val="0"/>
      <w:sz w:val="18"/>
      <w:szCs w:val="18"/>
    </w:rPr>
  </w:style>
  <w:style w:type="paragraph" w:customStyle="1" w:styleId="3033">
    <w:name w:val="正文 首行缩进"/>
    <w:basedOn w:val="1"/>
    <w:qFormat/>
    <w:uiPriority w:val="0"/>
    <w:pPr>
      <w:widowControl w:val="0"/>
      <w:adjustRightInd w:val="0"/>
      <w:spacing w:before="120" w:after="240" w:line="288" w:lineRule="auto"/>
      <w:ind w:firstLine="437" w:firstLineChars="0"/>
      <w:textAlignment w:val="baseline"/>
    </w:pPr>
    <w:rPr>
      <w:rFonts w:cs="宋体"/>
      <w:kern w:val="0"/>
      <w:sz w:val="21"/>
      <w:szCs w:val="21"/>
    </w:rPr>
  </w:style>
  <w:style w:type="paragraph" w:customStyle="1" w:styleId="3034">
    <w:name w:val="图列表"/>
    <w:qFormat/>
    <w:uiPriority w:val="0"/>
    <w:pPr>
      <w:spacing w:line="300" w:lineRule="exact"/>
      <w:ind w:firstLine="200" w:firstLineChars="200"/>
      <w:jc w:val="center"/>
      <w:outlineLvl w:val="5"/>
    </w:pPr>
    <w:rPr>
      <w:rFonts w:ascii="Calibri" w:hAnsi="Calibri" w:eastAsia="宋体" w:cs="Tahoma"/>
      <w:color w:val="000000"/>
      <w:sz w:val="21"/>
      <w:szCs w:val="24"/>
      <w:lang w:val="en-US" w:eastAsia="zh-CN" w:bidi="ar-SA"/>
    </w:rPr>
  </w:style>
  <w:style w:type="paragraph" w:customStyle="1" w:styleId="3035">
    <w:name w:val="font1"/>
    <w:basedOn w:val="1"/>
    <w:qFormat/>
    <w:uiPriority w:val="0"/>
    <w:pPr>
      <w:spacing w:before="100" w:beforeAutospacing="1" w:after="100" w:afterAutospacing="1" w:line="240" w:lineRule="auto"/>
      <w:ind w:firstLine="0" w:firstLineChars="0"/>
    </w:pPr>
    <w:rPr>
      <w:rFonts w:ascii="Arial" w:hAnsi="Arial" w:eastAsia="Arial Unicode MS" w:cs="Arial"/>
      <w:b/>
      <w:bCs/>
      <w:kern w:val="0"/>
      <w:sz w:val="21"/>
      <w:szCs w:val="20"/>
    </w:rPr>
  </w:style>
  <w:style w:type="paragraph" w:customStyle="1" w:styleId="3036">
    <w:name w:val="样式 标题 4H4Ref Heading 1rh1Heading sqlsect 1.2.3.4bulletbl...3"/>
    <w:basedOn w:val="6"/>
    <w:qFormat/>
    <w:uiPriority w:val="99"/>
    <w:pPr>
      <w:widowControl w:val="0"/>
      <w:tabs>
        <w:tab w:val="left" w:pos="864"/>
        <w:tab w:val="left" w:pos="1284"/>
      </w:tabs>
      <w:spacing w:before="280" w:after="290" w:line="360" w:lineRule="auto"/>
      <w:ind w:left="567" w:leftChars="270" w:hanging="864"/>
    </w:pPr>
    <w:rPr>
      <w:rFonts w:ascii="Arial" w:hAnsi="Arial" w:cs="宋体"/>
      <w:w w:val="100"/>
      <w:sz w:val="21"/>
      <w:szCs w:val="20"/>
    </w:rPr>
  </w:style>
  <w:style w:type="paragraph" w:customStyle="1" w:styleId="3037">
    <w:name w:val="xl238"/>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18"/>
      <w:szCs w:val="18"/>
    </w:rPr>
  </w:style>
  <w:style w:type="paragraph" w:customStyle="1" w:styleId="3038">
    <w:name w:val="xl239"/>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18"/>
      <w:szCs w:val="18"/>
    </w:rPr>
  </w:style>
  <w:style w:type="paragraph" w:customStyle="1" w:styleId="3039">
    <w:name w:val="xl215"/>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pPr>
    <w:rPr>
      <w:rFonts w:ascii="Calibri"/>
      <w:b/>
      <w:bCs/>
      <w:kern w:val="0"/>
      <w:sz w:val="21"/>
    </w:rPr>
  </w:style>
  <w:style w:type="paragraph" w:customStyle="1" w:styleId="3040">
    <w:name w:val="样式 首行缩进:  0.85 厘米 行距: 1.5 倍行距"/>
    <w:basedOn w:val="1"/>
    <w:qFormat/>
    <w:uiPriority w:val="0"/>
    <w:pPr>
      <w:widowControl w:val="0"/>
      <w:ind w:firstLine="482" w:firstLineChars="0"/>
      <w:jc w:val="both"/>
    </w:pPr>
    <w:rPr>
      <w:rFonts w:ascii="Calibri" w:cs="宋体"/>
      <w:sz w:val="21"/>
      <w:szCs w:val="20"/>
    </w:rPr>
  </w:style>
  <w:style w:type="paragraph" w:customStyle="1" w:styleId="3041">
    <w:name w:val="galtb"/>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042">
    <w:name w:val="第一章"/>
    <w:basedOn w:val="1"/>
    <w:qFormat/>
    <w:uiPriority w:val="0"/>
    <w:pPr>
      <w:pageBreakBefore/>
      <w:widowControl w:val="0"/>
      <w:numPr>
        <w:ilvl w:val="0"/>
        <w:numId w:val="138"/>
      </w:numPr>
      <w:tabs>
        <w:tab w:val="left" w:pos="360"/>
        <w:tab w:val="clear" w:pos="987"/>
      </w:tabs>
      <w:spacing w:afterLines="100"/>
      <w:ind w:left="0" w:firstLine="200"/>
    </w:pPr>
    <w:rPr>
      <w:rFonts w:ascii="Calibri" w:eastAsia="黑体"/>
      <w:b/>
      <w:sz w:val="32"/>
    </w:rPr>
  </w:style>
  <w:style w:type="paragraph" w:customStyle="1" w:styleId="3043">
    <w:name w:val="xl412"/>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21"/>
      <w:szCs w:val="20"/>
    </w:rPr>
  </w:style>
  <w:style w:type="paragraph" w:customStyle="1" w:styleId="3044">
    <w:name w:val="样式 样式 正文编号1 + 蓝色 + 自动设置"/>
    <w:basedOn w:val="1"/>
    <w:qFormat/>
    <w:uiPriority w:val="99"/>
    <w:pPr>
      <w:widowControl w:val="0"/>
      <w:ind w:firstLine="0" w:firstLineChars="0"/>
      <w:jc w:val="both"/>
    </w:pPr>
    <w:rPr>
      <w:rFonts w:ascii="Calibri"/>
      <w:sz w:val="21"/>
    </w:rPr>
  </w:style>
  <w:style w:type="paragraph" w:customStyle="1" w:styleId="3045">
    <w:name w:val="样式 首行缩进:  0.63 厘米 行距: 1.5 倍行距"/>
    <w:basedOn w:val="1"/>
    <w:qFormat/>
    <w:uiPriority w:val="0"/>
    <w:pPr>
      <w:widowControl w:val="0"/>
      <w:ind w:firstLine="357" w:firstLineChars="0"/>
      <w:jc w:val="both"/>
    </w:pPr>
    <w:rPr>
      <w:rFonts w:ascii="Calibri" w:cs="宋体"/>
      <w:sz w:val="21"/>
      <w:szCs w:val="20"/>
    </w:rPr>
  </w:style>
  <w:style w:type="paragraph" w:customStyle="1" w:styleId="3046">
    <w:name w:val="Char72"/>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3047">
    <w:name w:val="封面标题（黑体 二号 居中）"/>
    <w:basedOn w:val="1"/>
    <w:qFormat/>
    <w:uiPriority w:val="0"/>
    <w:pPr>
      <w:widowControl w:val="0"/>
      <w:ind w:firstLine="0" w:firstLineChars="0"/>
      <w:jc w:val="center"/>
    </w:pPr>
    <w:rPr>
      <w:rFonts w:ascii="Calibri" w:eastAsia="黑体" w:cs="宋体"/>
      <w:sz w:val="44"/>
      <w:szCs w:val="44"/>
    </w:rPr>
  </w:style>
  <w:style w:type="paragraph" w:customStyle="1" w:styleId="3048">
    <w:name w:val="xl4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049">
    <w:name w:val="DocTitle"/>
    <w:basedOn w:val="1"/>
    <w:qFormat/>
    <w:uiPriority w:val="0"/>
    <w:pPr>
      <w:keepLines/>
      <w:pBdr>
        <w:top w:val="dotted" w:color="auto" w:sz="4" w:space="1"/>
        <w:left w:val="dotted" w:color="auto" w:sz="4" w:space="1"/>
        <w:bottom w:val="dotted" w:color="auto" w:sz="4" w:space="1"/>
        <w:right w:val="dotted" w:color="auto" w:sz="4" w:space="1"/>
      </w:pBdr>
      <w:shd w:val="pct50" w:color="FFFFFF" w:fill="auto"/>
      <w:spacing w:line="240" w:lineRule="auto"/>
      <w:ind w:left="329" w:firstLine="200"/>
      <w:jc w:val="center"/>
    </w:pPr>
    <w:rPr>
      <w:rFonts w:ascii="Century Gothic" w:hAnsi="Century Gothic" w:eastAsia="微软雅黑 Light"/>
      <w:b/>
      <w:snapToGrid w:val="0"/>
      <w:kern w:val="20"/>
      <w:sz w:val="72"/>
      <w:szCs w:val="20"/>
      <w:lang w:val="en-GB"/>
    </w:rPr>
  </w:style>
  <w:style w:type="paragraph" w:customStyle="1" w:styleId="3050">
    <w:name w:val="五级标题"/>
    <w:basedOn w:val="7"/>
    <w:qFormat/>
    <w:uiPriority w:val="0"/>
    <w:pPr>
      <w:numPr>
        <w:numId w:val="0"/>
      </w:numPr>
      <w:tabs>
        <w:tab w:val="left" w:pos="2580"/>
      </w:tabs>
      <w:spacing w:before="120" w:after="120" w:line="413" w:lineRule="auto"/>
      <w:ind w:left="2580" w:hanging="420"/>
      <w:jc w:val="both"/>
    </w:pPr>
    <w:rPr>
      <w:rFonts w:ascii="楷体_GB2312" w:hAnsi="Arial" w:eastAsia="楷体_GB2312" w:cs="Arial"/>
      <w:b/>
      <w:w w:val="100"/>
      <w:kern w:val="2"/>
      <w:sz w:val="30"/>
      <w:szCs w:val="30"/>
    </w:rPr>
  </w:style>
  <w:style w:type="paragraph" w:customStyle="1" w:styleId="3051">
    <w:name w:val="GP公文标题5"/>
    <w:basedOn w:val="1721"/>
    <w:next w:val="1411"/>
    <w:qFormat/>
    <w:uiPriority w:val="0"/>
    <w:pPr>
      <w:numPr>
        <w:ilvl w:val="4"/>
        <w:numId w:val="124"/>
      </w:numPr>
      <w:spacing w:beforeLines="50" w:afterLines="50"/>
      <w:outlineLvl w:val="4"/>
    </w:pPr>
    <w:rPr>
      <w:rFonts w:eastAsia="仿宋_GB2312"/>
      <w:b/>
    </w:rPr>
  </w:style>
  <w:style w:type="paragraph" w:customStyle="1" w:styleId="3052">
    <w:name w:val="jq2编号2"/>
    <w:qFormat/>
    <w:uiPriority w:val="99"/>
    <w:pPr>
      <w:numPr>
        <w:ilvl w:val="0"/>
        <w:numId w:val="139"/>
      </w:numPr>
      <w:tabs>
        <w:tab w:val="left" w:pos="908"/>
      </w:tabs>
      <w:spacing w:before="50" w:after="50" w:line="300" w:lineRule="auto"/>
    </w:pPr>
    <w:rPr>
      <w:rFonts w:ascii="Arial" w:hAnsi="Arial" w:eastAsia="宋体" w:cs="Times New Roman"/>
      <w:kern w:val="2"/>
      <w:sz w:val="21"/>
      <w:szCs w:val="24"/>
      <w:lang w:val="en-US" w:eastAsia="zh-CN" w:bidi="ar-SA"/>
    </w:rPr>
  </w:style>
  <w:style w:type="paragraph" w:customStyle="1" w:styleId="3053">
    <w:name w:val="样式 (西文) Verdana (中文) 宋体 首行缩进:  0.75 厘米"/>
    <w:basedOn w:val="1"/>
    <w:qFormat/>
    <w:uiPriority w:val="0"/>
    <w:pPr>
      <w:widowControl w:val="0"/>
      <w:ind w:firstLine="420" w:firstLineChars="0"/>
      <w:jc w:val="both"/>
    </w:pPr>
    <w:rPr>
      <w:rFonts w:ascii="Verdana" w:hAnsi="Verdana"/>
      <w:sz w:val="21"/>
    </w:rPr>
  </w:style>
  <w:style w:type="paragraph" w:customStyle="1" w:styleId="3054">
    <w:name w:val="PaperTitle"/>
    <w:basedOn w:val="1"/>
    <w:qFormat/>
    <w:uiPriority w:val="99"/>
    <w:pPr>
      <w:snapToGrid w:val="0"/>
      <w:spacing w:before="100"/>
      <w:ind w:firstLine="0" w:firstLineChars="0"/>
      <w:jc w:val="center"/>
    </w:pPr>
    <w:rPr>
      <w:rFonts w:ascii="Helvetica" w:hAnsi="Helvetica"/>
      <w:b/>
      <w:bCs/>
      <w:kern w:val="0"/>
      <w:sz w:val="22"/>
      <w:szCs w:val="21"/>
    </w:rPr>
  </w:style>
  <w:style w:type="paragraph" w:customStyle="1" w:styleId="3055">
    <w:name w:val="Numbered list 1"/>
    <w:basedOn w:val="1"/>
    <w:next w:val="1"/>
    <w:qFormat/>
    <w:uiPriority w:val="0"/>
    <w:pPr>
      <w:tabs>
        <w:tab w:val="left" w:pos="148"/>
        <w:tab w:val="left" w:pos="360"/>
      </w:tabs>
      <w:ind w:left="148" w:hanging="432" w:firstLineChars="0"/>
    </w:pPr>
    <w:rPr>
      <w:rFonts w:ascii="Arial" w:hAnsi="Arial" w:eastAsia="仿宋"/>
      <w:kern w:val="0"/>
      <w:sz w:val="21"/>
      <w:szCs w:val="20"/>
      <w:lang w:val="en-GB" w:eastAsia="en-US"/>
    </w:rPr>
  </w:style>
  <w:style w:type="paragraph" w:customStyle="1" w:styleId="3056">
    <w:name w:val="奇页脚样式"/>
    <w:basedOn w:val="55"/>
    <w:qFormat/>
    <w:uiPriority w:val="99"/>
    <w:pPr>
      <w:keepLines/>
      <w:tabs>
        <w:tab w:val="right" w:pos="0"/>
        <w:tab w:val="center" w:pos="4320"/>
        <w:tab w:val="clear" w:pos="4153"/>
        <w:tab w:val="clear" w:pos="8306"/>
      </w:tabs>
      <w:spacing w:line="288" w:lineRule="auto"/>
      <w:ind w:firstLine="0" w:firstLineChars="0"/>
      <w:jc w:val="center"/>
    </w:pPr>
    <w:rPr>
      <w:rFonts w:ascii="Arial Unicode MS" w:hAnsi="Arial Unicode MS" w:eastAsia="仿宋_GB2312"/>
      <w:spacing w:val="-2"/>
      <w:szCs w:val="20"/>
      <w:lang w:bidi="he-IL"/>
    </w:rPr>
  </w:style>
  <w:style w:type="paragraph" w:customStyle="1" w:styleId="3057">
    <w:name w:val="正文[G-小五]"/>
    <w:basedOn w:val="1"/>
    <w:qFormat/>
    <w:uiPriority w:val="0"/>
    <w:pPr>
      <w:adjustRightInd w:val="0"/>
      <w:snapToGrid w:val="0"/>
      <w:spacing w:afterLines="50" w:line="360" w:lineRule="atLeast"/>
      <w:ind w:firstLine="0" w:firstLineChars="0"/>
      <w:textAlignment w:val="baseline"/>
    </w:pPr>
    <w:rPr>
      <w:kern w:val="0"/>
      <w:sz w:val="18"/>
      <w:szCs w:val="20"/>
    </w:rPr>
  </w:style>
  <w:style w:type="paragraph" w:customStyle="1" w:styleId="3058">
    <w:name w:val="Char Char Char3"/>
    <w:basedOn w:val="1"/>
    <w:qFormat/>
    <w:uiPriority w:val="99"/>
    <w:pPr>
      <w:ind w:firstLine="0" w:firstLineChars="0"/>
    </w:pPr>
    <w:rPr>
      <w:rFonts w:ascii="Tahoma" w:hAnsi="Tahoma"/>
      <w:kern w:val="0"/>
      <w:sz w:val="21"/>
      <w:szCs w:val="20"/>
    </w:rPr>
  </w:style>
  <w:style w:type="paragraph" w:customStyle="1" w:styleId="3059">
    <w:name w:val="正文符号2"/>
    <w:basedOn w:val="1497"/>
    <w:qFormat/>
    <w:uiPriority w:val="0"/>
    <w:pPr>
      <w:tabs>
        <w:tab w:val="left" w:pos="1407"/>
        <w:tab w:val="clear" w:pos="1560"/>
      </w:tabs>
      <w:snapToGrid w:val="0"/>
      <w:spacing w:before="0" w:beforeAutospacing="0" w:after="0" w:afterAutospacing="0" w:line="288" w:lineRule="auto"/>
      <w:ind w:left="1407" w:hanging="420"/>
    </w:pPr>
    <w:rPr>
      <w:rFonts w:ascii="Times New Roman" w:hAnsi="Times New Roman" w:eastAsia="楷体_GB2312"/>
      <w:kern w:val="44"/>
      <w:szCs w:val="24"/>
      <w:lang w:eastAsia="en-US"/>
    </w:rPr>
  </w:style>
  <w:style w:type="paragraph" w:customStyle="1" w:styleId="3060">
    <w:name w:val="样式 首行缩进:  2 字符 Char Char Char Char Char"/>
    <w:basedOn w:val="1"/>
    <w:qFormat/>
    <w:uiPriority w:val="99"/>
    <w:pPr>
      <w:widowControl w:val="0"/>
      <w:ind w:firstLine="200"/>
      <w:jc w:val="both"/>
    </w:pPr>
    <w:rPr>
      <w:rFonts w:ascii="Calibri" w:cs="宋体"/>
      <w:sz w:val="21"/>
    </w:rPr>
  </w:style>
  <w:style w:type="paragraph" w:customStyle="1" w:styleId="3061">
    <w:name w:val="CM62"/>
    <w:basedOn w:val="304"/>
    <w:next w:val="304"/>
    <w:qFormat/>
    <w:uiPriority w:val="0"/>
    <w:pPr>
      <w:spacing w:line="546" w:lineRule="atLeast"/>
    </w:pPr>
    <w:rPr>
      <w:rFonts w:ascii="仿宋_GB2312" w:eastAsia="仿宋_GB2312" w:cs="Times New Roman"/>
      <w:color w:val="auto"/>
    </w:rPr>
  </w:style>
  <w:style w:type="paragraph" w:customStyle="1" w:styleId="3062">
    <w:name w:val="方案列表1"/>
    <w:basedOn w:val="2605"/>
    <w:qFormat/>
    <w:uiPriority w:val="0"/>
    <w:pPr>
      <w:spacing w:beforeLines="50" w:afterLines="50" w:line="360" w:lineRule="exact"/>
      <w:ind w:firstLine="420"/>
    </w:pPr>
    <w:rPr>
      <w:rFonts w:eastAsia="宋体"/>
      <w:szCs w:val="24"/>
    </w:rPr>
  </w:style>
  <w:style w:type="paragraph" w:customStyle="1" w:styleId="3063">
    <w:name w:val="样式 样式 样式 标题 2H2标题 2 CharUnderrubrik1prop2sect 1.2DO NOT USE_h2c....1"/>
    <w:basedOn w:val="1"/>
    <w:qFormat/>
    <w:uiPriority w:val="99"/>
    <w:pPr>
      <w:keepNext/>
      <w:keepLines/>
      <w:spacing w:before="156" w:afterLines="100"/>
      <w:ind w:left="4140" w:firstLine="200"/>
      <w:jc w:val="center"/>
      <w:outlineLvl w:val="1"/>
    </w:pPr>
    <w:rPr>
      <w:rFonts w:ascii="Arial Unicode MS" w:hAnsi="Arial Unicode MS" w:cs="宋体"/>
      <w:b/>
      <w:bCs/>
      <w:kern w:val="0"/>
      <w:sz w:val="36"/>
      <w:szCs w:val="20"/>
    </w:rPr>
  </w:style>
  <w:style w:type="paragraph" w:customStyle="1" w:styleId="3064">
    <w:name w:val="附录一级条标题"/>
    <w:basedOn w:val="3065"/>
    <w:next w:val="1"/>
    <w:qFormat/>
    <w:uiPriority w:val="0"/>
    <w:pPr>
      <w:numPr>
        <w:ilvl w:val="5"/>
      </w:numPr>
      <w:autoSpaceDN w:val="0"/>
      <w:spacing w:before="0" w:beforeLines="0" w:after="0" w:afterLines="0"/>
      <w:ind w:firstLine="200" w:firstLineChars="200"/>
      <w:outlineLvl w:val="2"/>
    </w:pPr>
  </w:style>
  <w:style w:type="paragraph" w:customStyle="1" w:styleId="3065">
    <w:name w:val="附录章标题"/>
    <w:next w:val="1"/>
    <w:qFormat/>
    <w:uiPriority w:val="0"/>
    <w:pPr>
      <w:numPr>
        <w:ilvl w:val="4"/>
        <w:numId w:val="54"/>
      </w:numPr>
      <w:wordWrap w:val="0"/>
      <w:overflowPunct w:val="0"/>
      <w:autoSpaceDE w:val="0"/>
      <w:spacing w:before="50" w:beforeLines="50" w:after="50" w:afterLines="50" w:line="276" w:lineRule="auto"/>
      <w:ind w:firstLine="0"/>
      <w:jc w:val="both"/>
      <w:textAlignment w:val="baseline"/>
      <w:outlineLvl w:val="1"/>
    </w:pPr>
    <w:rPr>
      <w:rFonts w:ascii="黑体" w:hAnsi="Calibri" w:eastAsia="黑体" w:cs="Times New Roman"/>
      <w:kern w:val="21"/>
      <w:sz w:val="21"/>
      <w:szCs w:val="21"/>
      <w:lang w:val="en-US" w:eastAsia="zh-CN" w:bidi="ar-SA"/>
    </w:rPr>
  </w:style>
  <w:style w:type="paragraph" w:customStyle="1" w:styleId="3066">
    <w:name w:val="样式 样式 标题 4h4H4H41H42H43H44H45H46H47H48H49H410H411H421...1 + Fran..."/>
    <w:basedOn w:val="3067"/>
    <w:qFormat/>
    <w:uiPriority w:val="99"/>
    <w:pPr>
      <w:widowControl w:val="0"/>
      <w:tabs>
        <w:tab w:val="left" w:pos="864"/>
        <w:tab w:val="left" w:pos="1680"/>
      </w:tabs>
      <w:ind w:left="851" w:right="240" w:hanging="851"/>
    </w:pPr>
    <w:rPr>
      <w:rFonts w:ascii="Franklin Gothic Demi" w:hAnsi="Franklin Gothic Demi"/>
      <w:b w:val="0"/>
      <w:kern w:val="2"/>
    </w:rPr>
  </w:style>
  <w:style w:type="paragraph" w:customStyle="1" w:styleId="3067">
    <w:name w:val="样式 标题 4h4H4H41H42H43H44H45H46H47H48H49H410H411H421...1"/>
    <w:basedOn w:val="6"/>
    <w:qFormat/>
    <w:uiPriority w:val="99"/>
    <w:pPr>
      <w:tabs>
        <w:tab w:val="left" w:pos="864"/>
      </w:tabs>
      <w:spacing w:before="280" w:after="290" w:line="376" w:lineRule="auto"/>
      <w:ind w:left="284" w:hanging="864"/>
    </w:pPr>
    <w:rPr>
      <w:rFonts w:ascii="Arial Unicode MS" w:hAnsi="Arial Unicode MS" w:eastAsia="宋体" w:cs="宋体"/>
      <w:b/>
      <w:w w:val="100"/>
      <w:kern w:val="0"/>
      <w:sz w:val="28"/>
      <w:szCs w:val="20"/>
    </w:rPr>
  </w:style>
  <w:style w:type="paragraph" w:customStyle="1" w:styleId="3068">
    <w:name w:val="Char Char12 Char Char2"/>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069">
    <w:name w:val="C Bullet"/>
    <w:basedOn w:val="1"/>
    <w:qFormat/>
    <w:uiPriority w:val="99"/>
    <w:pPr>
      <w:numPr>
        <w:ilvl w:val="0"/>
        <w:numId w:val="140"/>
      </w:numPr>
      <w:tabs>
        <w:tab w:val="left" w:pos="360"/>
        <w:tab w:val="left" w:pos="720"/>
        <w:tab w:val="clear" w:pos="840"/>
      </w:tabs>
      <w:ind w:left="0" w:firstLine="0" w:firstLineChars="0"/>
    </w:pPr>
    <w:rPr>
      <w:rFonts w:ascii="Book Antiqua" w:hAnsi="Book Antiqua"/>
      <w:kern w:val="0"/>
      <w:sz w:val="22"/>
      <w:szCs w:val="20"/>
      <w:lang w:eastAsia="en-US"/>
    </w:rPr>
  </w:style>
  <w:style w:type="paragraph" w:customStyle="1" w:styleId="3070">
    <w:name w:val="样式正文"/>
    <w:basedOn w:val="1"/>
    <w:qFormat/>
    <w:uiPriority w:val="0"/>
    <w:pPr>
      <w:widowControl w:val="0"/>
      <w:jc w:val="both"/>
    </w:pPr>
    <w:rPr>
      <w:rFonts w:ascii="Calibri" w:eastAsia="仿宋_GB2312" w:cs="宋体"/>
      <w:sz w:val="32"/>
      <w:szCs w:val="20"/>
    </w:rPr>
  </w:style>
  <w:style w:type="paragraph" w:customStyle="1" w:styleId="3071">
    <w:name w:val="表名1"/>
    <w:basedOn w:val="1"/>
    <w:qFormat/>
    <w:uiPriority w:val="0"/>
    <w:pPr>
      <w:tabs>
        <w:tab w:val="left" w:leader="dot" w:pos="1701"/>
        <w:tab w:val="left" w:pos="9072"/>
      </w:tabs>
      <w:snapToGrid w:val="0"/>
      <w:spacing w:before="240" w:after="120"/>
      <w:ind w:firstLine="200"/>
    </w:pPr>
    <w:rPr>
      <w:rFonts w:ascii="Calibri" w:eastAsia="仿宋"/>
      <w:kern w:val="21"/>
      <w:sz w:val="21"/>
      <w:szCs w:val="20"/>
    </w:rPr>
  </w:style>
  <w:style w:type="paragraph" w:customStyle="1" w:styleId="3072">
    <w:name w:val="dddd"/>
    <w:basedOn w:val="5"/>
    <w:next w:val="1885"/>
    <w:qFormat/>
    <w:uiPriority w:val="0"/>
    <w:pPr>
      <w:keepLines w:val="0"/>
      <w:widowControl w:val="0"/>
      <w:numPr>
        <w:ilvl w:val="0"/>
        <w:numId w:val="0"/>
      </w:numPr>
      <w:adjustRightInd w:val="0"/>
      <w:spacing w:before="120" w:after="60" w:line="416" w:lineRule="atLeast"/>
      <w:ind w:left="850"/>
      <w:textAlignment w:val="baseline"/>
    </w:pPr>
    <w:rPr>
      <w:rFonts w:ascii="宋体" w:hAnsi="宋体" w:eastAsia="宋体"/>
      <w:b/>
      <w:bCs w:val="0"/>
      <w:kern w:val="0"/>
      <w:szCs w:val="30"/>
    </w:rPr>
  </w:style>
  <w:style w:type="paragraph" w:customStyle="1" w:styleId="3073">
    <w:name w:val="xl258"/>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074">
    <w:name w:val="新余总标题"/>
    <w:basedOn w:val="1"/>
    <w:qFormat/>
    <w:uiPriority w:val="0"/>
    <w:pPr>
      <w:widowControl w:val="0"/>
      <w:wordWrap w:val="0"/>
      <w:ind w:firstLine="0" w:firstLineChars="0"/>
      <w:jc w:val="center"/>
    </w:pPr>
    <w:rPr>
      <w:rFonts w:hAnsi="Calibri"/>
      <w:b/>
      <w:sz w:val="44"/>
      <w:szCs w:val="44"/>
    </w:rPr>
  </w:style>
  <w:style w:type="paragraph" w:customStyle="1" w:styleId="3075">
    <w:name w:val="文档内容"/>
    <w:basedOn w:val="1"/>
    <w:qFormat/>
    <w:uiPriority w:val="0"/>
    <w:pPr>
      <w:widowControl w:val="0"/>
      <w:adjustRightInd w:val="0"/>
      <w:spacing w:line="312" w:lineRule="atLeast"/>
      <w:ind w:firstLine="540" w:firstLineChars="0"/>
      <w:jc w:val="both"/>
      <w:textAlignment w:val="baseline"/>
    </w:pPr>
    <w:rPr>
      <w:rFonts w:eastAsia="仿宋"/>
      <w:kern w:val="0"/>
      <w:sz w:val="28"/>
      <w:szCs w:val="20"/>
    </w:rPr>
  </w:style>
  <w:style w:type="paragraph" w:customStyle="1" w:styleId="3076">
    <w:name w:val="排列"/>
    <w:basedOn w:val="1"/>
    <w:qFormat/>
    <w:uiPriority w:val="0"/>
    <w:pPr>
      <w:widowControl w:val="0"/>
      <w:tabs>
        <w:tab w:val="left" w:pos="420"/>
      </w:tabs>
      <w:ind w:left="420" w:hanging="420" w:firstLineChars="0"/>
      <w:jc w:val="both"/>
    </w:pPr>
    <w:rPr>
      <w:rFonts w:ascii="Calibri"/>
      <w:sz w:val="21"/>
    </w:rPr>
  </w:style>
  <w:style w:type="paragraph" w:customStyle="1" w:styleId="3077">
    <w:name w:val="CM48"/>
    <w:basedOn w:val="304"/>
    <w:next w:val="304"/>
    <w:qFormat/>
    <w:uiPriority w:val="0"/>
    <w:pPr>
      <w:spacing w:line="546" w:lineRule="atLeast"/>
    </w:pPr>
    <w:rPr>
      <w:rFonts w:ascii="仿宋_GB2312" w:eastAsia="仿宋_GB2312" w:cs="Times New Roman"/>
      <w:color w:val="auto"/>
    </w:rPr>
  </w:style>
  <w:style w:type="paragraph" w:customStyle="1" w:styleId="3078">
    <w:name w:val="PGIS正文样式"/>
    <w:basedOn w:val="304"/>
    <w:next w:val="304"/>
    <w:qFormat/>
    <w:uiPriority w:val="99"/>
    <w:rPr>
      <w:rFonts w:ascii="宋体" w:cs="Times New Roman"/>
      <w:color w:val="auto"/>
    </w:rPr>
  </w:style>
  <w:style w:type="paragraph" w:customStyle="1" w:styleId="3079">
    <w:name w:val="列表（编号一级）（绿盟科技）"/>
    <w:basedOn w:val="1"/>
    <w:qFormat/>
    <w:uiPriority w:val="0"/>
    <w:pPr>
      <w:numPr>
        <w:ilvl w:val="0"/>
        <w:numId w:val="141"/>
      </w:numPr>
      <w:tabs>
        <w:tab w:val="left" w:pos="360"/>
      </w:tabs>
      <w:spacing w:beforeLines="25" w:line="300" w:lineRule="auto"/>
      <w:ind w:left="0" w:firstLine="0" w:firstLineChars="0"/>
    </w:pPr>
    <w:rPr>
      <w:rFonts w:ascii="Arial" w:hAnsi="Arial" w:eastAsia="仿宋"/>
      <w:kern w:val="0"/>
      <w:sz w:val="21"/>
      <w:szCs w:val="21"/>
    </w:rPr>
  </w:style>
  <w:style w:type="paragraph" w:customStyle="1" w:styleId="3080">
    <w:name w:val="列表项目"/>
    <w:basedOn w:val="1"/>
    <w:qFormat/>
    <w:uiPriority w:val="0"/>
    <w:pPr>
      <w:widowControl w:val="0"/>
      <w:tabs>
        <w:tab w:val="left" w:pos="0"/>
        <w:tab w:val="left" w:pos="500"/>
      </w:tabs>
      <w:ind w:left="360" w:leftChars="200" w:hanging="160" w:hangingChars="160"/>
      <w:jc w:val="both"/>
    </w:pPr>
    <w:rPr>
      <w:rFonts w:ascii="Arial" w:hAnsi="Arial" w:eastAsia="楷体_GB2312"/>
      <w:spacing w:val="20"/>
      <w:kern w:val="0"/>
      <w:sz w:val="21"/>
      <w:szCs w:val="21"/>
    </w:rPr>
  </w:style>
  <w:style w:type="paragraph" w:customStyle="1" w:styleId="3081">
    <w:name w:val="样式 标题 2节名h2Titre2sect 1.2H2H21sect 1.21H22sect 1.22H21..."/>
    <w:basedOn w:val="4"/>
    <w:qFormat/>
    <w:uiPriority w:val="0"/>
    <w:pPr>
      <w:keepLines w:val="0"/>
      <w:widowControl w:val="0"/>
      <w:numPr>
        <w:ilvl w:val="1"/>
        <w:numId w:val="19"/>
      </w:numPr>
      <w:tabs>
        <w:tab w:val="left" w:pos="360"/>
      </w:tabs>
      <w:adjustRightInd w:val="0"/>
      <w:snapToGrid w:val="0"/>
      <w:spacing w:before="0" w:beforeLines="0" w:after="60" w:afterLines="0" w:line="360" w:lineRule="auto"/>
      <w:ind w:left="576" w:hanging="576" w:firstLineChars="0"/>
    </w:pPr>
    <w:rPr>
      <w:rFonts w:ascii="Calibri" w:hAnsi="Calibri" w:eastAsia="宋体" w:cs="宋体"/>
      <w:color w:val="FF0000"/>
      <w:sz w:val="36"/>
      <w:szCs w:val="20"/>
    </w:rPr>
  </w:style>
  <w:style w:type="paragraph" w:customStyle="1" w:styleId="3082">
    <w:name w:val="样式 宋体 小四 行距: 固定值 20 磅"/>
    <w:basedOn w:val="1"/>
    <w:qFormat/>
    <w:uiPriority w:val="0"/>
    <w:pPr>
      <w:widowControl w:val="0"/>
      <w:spacing w:line="400" w:lineRule="exact"/>
      <w:ind w:firstLine="200"/>
      <w:jc w:val="both"/>
    </w:pPr>
    <w:rPr>
      <w:rFonts w:eastAsia="仿宋" w:cs="宋体"/>
      <w:sz w:val="21"/>
      <w:szCs w:val="20"/>
    </w:rPr>
  </w:style>
  <w:style w:type="paragraph" w:customStyle="1" w:styleId="3083">
    <w:name w:val="Char Char1 Char Char Char Char Char Char4"/>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084">
    <w:name w:val="标准文件_四级条标题"/>
    <w:basedOn w:val="3085"/>
    <w:next w:val="1"/>
    <w:qFormat/>
    <w:uiPriority w:val="99"/>
    <w:pPr>
      <w:tabs>
        <w:tab w:val="left" w:pos="360"/>
      </w:tabs>
      <w:spacing w:before="0" w:after="0"/>
      <w:jc w:val="left"/>
      <w:outlineLvl w:val="5"/>
    </w:pPr>
    <w:rPr>
      <w:sz w:val="28"/>
    </w:rPr>
  </w:style>
  <w:style w:type="paragraph" w:customStyle="1" w:styleId="3085">
    <w:name w:val="标准文件_章标题"/>
    <w:next w:val="1"/>
    <w:qFormat/>
    <w:uiPriority w:val="99"/>
    <w:pPr>
      <w:tabs>
        <w:tab w:val="left" w:pos="360"/>
      </w:tabs>
      <w:adjustRightInd w:val="0"/>
      <w:snapToGrid w:val="0"/>
      <w:spacing w:before="240" w:after="240" w:line="300" w:lineRule="auto"/>
      <w:ind w:left="360" w:hanging="360"/>
      <w:jc w:val="center"/>
      <w:outlineLvl w:val="1"/>
    </w:pPr>
    <w:rPr>
      <w:rFonts w:ascii="黑体" w:hAnsi="Calibri" w:eastAsia="黑体" w:cs="Times New Roman"/>
      <w:spacing w:val="2"/>
      <w:sz w:val="44"/>
      <w:lang w:val="en-US" w:eastAsia="zh-CN" w:bidi="ar-SA"/>
    </w:rPr>
  </w:style>
  <w:style w:type="paragraph" w:customStyle="1" w:styleId="3086">
    <w:name w:val="Style First line:  0.74 cm"/>
    <w:basedOn w:val="1"/>
    <w:qFormat/>
    <w:uiPriority w:val="0"/>
    <w:pPr>
      <w:widowControl w:val="0"/>
      <w:ind w:firstLine="420" w:firstLineChars="0"/>
      <w:jc w:val="both"/>
    </w:pPr>
    <w:rPr>
      <w:rFonts w:ascii="Calibri"/>
      <w:sz w:val="21"/>
    </w:rPr>
  </w:style>
  <w:style w:type="paragraph" w:customStyle="1" w:styleId="3087">
    <w:name w:val="RM_Heading 2"/>
    <w:basedOn w:val="4"/>
    <w:next w:val="1"/>
    <w:qFormat/>
    <w:uiPriority w:val="0"/>
    <w:pPr>
      <w:keepLines w:val="0"/>
      <w:pageBreakBefore/>
      <w:numPr>
        <w:ilvl w:val="1"/>
        <w:numId w:val="44"/>
      </w:numPr>
      <w:tabs>
        <w:tab w:val="clear" w:pos="840"/>
      </w:tabs>
      <w:adjustRightInd w:val="0"/>
      <w:snapToGrid w:val="0"/>
      <w:spacing w:before="240" w:beforeLines="0" w:after="60" w:afterLines="0" w:line="360" w:lineRule="auto"/>
      <w:ind w:left="860" w:hanging="576" w:firstLineChars="0"/>
    </w:pPr>
    <w:rPr>
      <w:rFonts w:ascii="Arial" w:hAnsi="Arial" w:eastAsia="宋体"/>
      <w:bCs w:val="0"/>
      <w:color w:val="000000"/>
      <w:kern w:val="0"/>
      <w:sz w:val="30"/>
      <w:szCs w:val="20"/>
      <w:lang w:val="en-GB" w:eastAsia="en-US"/>
    </w:rPr>
  </w:style>
  <w:style w:type="paragraph" w:customStyle="1" w:styleId="3088">
    <w:name w:val="List Bullet1"/>
    <w:basedOn w:val="1"/>
    <w:qFormat/>
    <w:uiPriority w:val="99"/>
    <w:pPr>
      <w:tabs>
        <w:tab w:val="left" w:pos="984"/>
      </w:tabs>
      <w:spacing w:before="240" w:after="120" w:line="288" w:lineRule="auto"/>
      <w:ind w:left="981" w:right="57" w:hanging="357" w:firstLineChars="0"/>
    </w:pPr>
    <w:rPr>
      <w:rFonts w:ascii="Calibri" w:eastAsia="仿宋_GB2312"/>
      <w:kern w:val="0"/>
      <w:sz w:val="21"/>
    </w:rPr>
  </w:style>
  <w:style w:type="paragraph" w:customStyle="1" w:styleId="3089">
    <w:name w:val="BMCC_标题2"/>
    <w:basedOn w:val="4"/>
    <w:qFormat/>
    <w:uiPriority w:val="99"/>
    <w:pPr>
      <w:keepLines w:val="0"/>
      <w:widowControl w:val="0"/>
      <w:tabs>
        <w:tab w:val="left" w:pos="1682"/>
      </w:tabs>
      <w:adjustRightInd w:val="0"/>
      <w:snapToGrid w:val="0"/>
      <w:spacing w:before="0" w:beforeLines="0" w:after="0" w:afterLines="0"/>
      <w:ind w:left="1682" w:hanging="747" w:firstLineChars="0"/>
    </w:pPr>
    <w:rPr>
      <w:rFonts w:ascii="Arial" w:hAnsi="Arial" w:eastAsia="宋体" w:cs="Arial"/>
      <w:b/>
      <w:bCs w:val="0"/>
      <w:color w:val="000000"/>
      <w:sz w:val="36"/>
      <w:szCs w:val="24"/>
    </w:rPr>
  </w:style>
  <w:style w:type="paragraph" w:customStyle="1" w:styleId="3090">
    <w:name w:val="样式 标题 1EAI 标题 1 + (中文) Times New Roman 小五 自动设置"/>
    <w:basedOn w:val="3"/>
    <w:qFormat/>
    <w:uiPriority w:val="99"/>
    <w:pPr>
      <w:pageBreakBefore/>
      <w:widowControl w:val="0"/>
      <w:tabs>
        <w:tab w:val="left" w:pos="432"/>
        <w:tab w:val="left" w:pos="852"/>
      </w:tabs>
      <w:autoSpaceDE w:val="0"/>
      <w:autoSpaceDN w:val="0"/>
      <w:adjustRightInd w:val="0"/>
      <w:spacing w:before="340" w:beforeLines="0" w:after="330" w:afterLines="0" w:line="300" w:lineRule="auto"/>
      <w:ind w:left="0" w:firstLine="0" w:firstLineChars="0"/>
      <w:jc w:val="left"/>
    </w:pPr>
    <w:rPr>
      <w:rFonts w:ascii="黑体" w:hAnsi="Century-BoldCondensed" w:eastAsia="Times New Roman" w:cs="Arial"/>
      <w:sz w:val="18"/>
    </w:rPr>
  </w:style>
  <w:style w:type="paragraph" w:customStyle="1" w:styleId="3091">
    <w:name w:val="RevisionHist"/>
    <w:basedOn w:val="1"/>
    <w:qFormat/>
    <w:uiPriority w:val="0"/>
    <w:pPr>
      <w:spacing w:line="240" w:lineRule="auto"/>
      <w:ind w:firstLine="0" w:firstLineChars="0"/>
    </w:pPr>
    <w:rPr>
      <w:kern w:val="0"/>
      <w:sz w:val="21"/>
      <w:szCs w:val="20"/>
    </w:rPr>
  </w:style>
  <w:style w:type="paragraph" w:customStyle="1" w:styleId="3092">
    <w:name w:val="投标书标题5"/>
    <w:next w:val="1"/>
    <w:qFormat/>
    <w:uiPriority w:val="0"/>
    <w:pPr>
      <w:numPr>
        <w:ilvl w:val="4"/>
        <w:numId w:val="16"/>
      </w:numPr>
      <w:spacing w:line="360" w:lineRule="auto"/>
      <w:outlineLvl w:val="4"/>
    </w:pPr>
    <w:rPr>
      <w:rFonts w:ascii="Calibri" w:hAnsi="Calibri" w:eastAsia="黑体" w:cs="Times New Roman"/>
      <w:b/>
      <w:kern w:val="2"/>
      <w:sz w:val="28"/>
      <w:szCs w:val="24"/>
      <w:lang w:val="en-US" w:eastAsia="zh-CN" w:bidi="ar-SA"/>
    </w:rPr>
  </w:style>
  <w:style w:type="paragraph" w:customStyle="1" w:styleId="3093">
    <w:name w:val="正文排列"/>
    <w:basedOn w:val="1"/>
    <w:qFormat/>
    <w:uiPriority w:val="0"/>
    <w:pPr>
      <w:widowControl w:val="0"/>
      <w:numPr>
        <w:ilvl w:val="0"/>
        <w:numId w:val="142"/>
      </w:numPr>
      <w:tabs>
        <w:tab w:val="left" w:pos="360"/>
        <w:tab w:val="left" w:pos="902"/>
        <w:tab w:val="clear" w:pos="425"/>
      </w:tabs>
      <w:spacing w:line="240" w:lineRule="auto"/>
      <w:ind w:left="0" w:firstLine="0" w:firstLineChars="0"/>
      <w:jc w:val="both"/>
    </w:pPr>
    <w:rPr>
      <w:rFonts w:ascii="Calibri" w:eastAsia="仿宋"/>
      <w:sz w:val="28"/>
      <w:szCs w:val="20"/>
    </w:rPr>
  </w:style>
  <w:style w:type="paragraph" w:customStyle="1" w:styleId="3094">
    <w:name w:val="列表符号1"/>
    <w:qFormat/>
    <w:uiPriority w:val="0"/>
    <w:pPr>
      <w:numPr>
        <w:ilvl w:val="0"/>
        <w:numId w:val="143"/>
      </w:numPr>
      <w:tabs>
        <w:tab w:val="left" w:pos="567"/>
      </w:tabs>
      <w:adjustRightInd w:val="0"/>
      <w:snapToGrid w:val="0"/>
      <w:spacing w:line="300" w:lineRule="auto"/>
    </w:pPr>
    <w:rPr>
      <w:rFonts w:ascii="仿宋_GB2312" w:hAnsi="Calibri" w:eastAsia="仿宋_GB2312" w:cs="Times New Roman"/>
      <w:kern w:val="2"/>
      <w:sz w:val="28"/>
      <w:lang w:val="en-US" w:eastAsia="zh-CN" w:bidi="ar-SA"/>
    </w:rPr>
  </w:style>
  <w:style w:type="paragraph" w:customStyle="1" w:styleId="3095">
    <w:name w:val="目录 41"/>
    <w:basedOn w:val="1"/>
    <w:next w:val="1"/>
    <w:qFormat/>
    <w:uiPriority w:val="39"/>
    <w:pPr>
      <w:widowControl w:val="0"/>
      <w:spacing w:line="240" w:lineRule="auto"/>
      <w:ind w:left="630" w:firstLine="0" w:firstLineChars="0"/>
    </w:pPr>
    <w:rPr>
      <w:rFonts w:ascii="Calibri" w:cs="Calibri"/>
      <w:sz w:val="18"/>
      <w:szCs w:val="18"/>
    </w:rPr>
  </w:style>
  <w:style w:type="paragraph" w:customStyle="1" w:styleId="3096">
    <w:name w:val="一级节标题"/>
    <w:next w:val="1"/>
    <w:qFormat/>
    <w:uiPriority w:val="0"/>
    <w:pPr>
      <w:tabs>
        <w:tab w:val="left" w:pos="567"/>
      </w:tabs>
      <w:spacing w:before="360" w:after="360" w:line="400" w:lineRule="exact"/>
      <w:ind w:left="567" w:hanging="567"/>
      <w:outlineLvl w:val="1"/>
    </w:pPr>
    <w:rPr>
      <w:rFonts w:ascii="Calibri" w:hAnsi="Calibri" w:eastAsia="黑体" w:cs="Times New Roman"/>
      <w:b/>
      <w:sz w:val="30"/>
      <w:lang w:val="en-US" w:eastAsia="zh-CN" w:bidi="ar-SA"/>
    </w:rPr>
  </w:style>
  <w:style w:type="paragraph" w:customStyle="1" w:styleId="3097">
    <w:name w:val="附录 Heading 2"/>
    <w:basedOn w:val="4"/>
    <w:qFormat/>
    <w:uiPriority w:val="0"/>
    <w:pPr>
      <w:keepLines w:val="0"/>
      <w:widowControl w:val="0"/>
      <w:tabs>
        <w:tab w:val="left" w:pos="0"/>
      </w:tabs>
      <w:adjustRightInd w:val="0"/>
      <w:snapToGrid w:val="0"/>
      <w:spacing w:before="480" w:beforeLines="0" w:after="60" w:afterLines="0" w:line="288" w:lineRule="auto"/>
      <w:ind w:left="1320" w:hanging="420" w:firstLineChars="0"/>
    </w:pPr>
    <w:rPr>
      <w:rFonts w:ascii="Microsoft Sans Serif" w:hAnsi="Microsoft Sans Serif" w:eastAsia="仿宋_GB2312" w:cs="Microsoft Sans Serif"/>
      <w:iCs/>
      <w:color w:val="FF0000"/>
      <w:kern w:val="0"/>
      <w:sz w:val="30"/>
      <w:szCs w:val="28"/>
    </w:rPr>
  </w:style>
  <w:style w:type="paragraph" w:customStyle="1" w:styleId="3098">
    <w:name w:val="附录1层"/>
    <w:basedOn w:val="1"/>
    <w:next w:val="2035"/>
    <w:qFormat/>
    <w:uiPriority w:val="0"/>
    <w:pPr>
      <w:spacing w:before="160" w:after="100"/>
      <w:ind w:firstLine="0" w:firstLineChars="0"/>
      <w:jc w:val="both"/>
    </w:pPr>
    <w:rPr>
      <w:rFonts w:ascii="黑体" w:eastAsia="黑体"/>
      <w:kern w:val="0"/>
      <w:sz w:val="21"/>
      <w:szCs w:val="20"/>
    </w:rPr>
  </w:style>
  <w:style w:type="paragraph" w:customStyle="1" w:styleId="3099">
    <w:name w:val="xl81"/>
    <w:basedOn w:val="1"/>
    <w:qFormat/>
    <w:uiPriority w:val="0"/>
    <w:pPr>
      <w:pBdr>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100">
    <w:name w:val="样式 标题5"/>
    <w:basedOn w:val="7"/>
    <w:next w:val="1"/>
    <w:qFormat/>
    <w:uiPriority w:val="0"/>
    <w:pPr>
      <w:keepNext w:val="0"/>
      <w:keepLines w:val="0"/>
      <w:numPr>
        <w:ilvl w:val="0"/>
        <w:numId w:val="0"/>
      </w:numPr>
      <w:tabs>
        <w:tab w:val="left" w:pos="1440"/>
      </w:tabs>
      <w:spacing w:before="240" w:beforeLines="50" w:after="60" w:afterLines="50" w:line="360" w:lineRule="auto"/>
      <w:ind w:left="709" w:leftChars="150" w:hanging="726"/>
      <w:jc w:val="both"/>
    </w:pPr>
    <w:rPr>
      <w:rFonts w:ascii="Calibri" w:hAnsi="Calibri"/>
      <w:b/>
      <w:w w:val="100"/>
      <w:kern w:val="2"/>
      <w:sz w:val="21"/>
      <w:szCs w:val="28"/>
    </w:rPr>
  </w:style>
  <w:style w:type="paragraph" w:customStyle="1" w:styleId="3101">
    <w:name w:val="一级标题"/>
    <w:next w:val="2338"/>
    <w:qFormat/>
    <w:uiPriority w:val="0"/>
    <w:pPr>
      <w:tabs>
        <w:tab w:val="left" w:pos="840"/>
      </w:tabs>
      <w:spacing w:beforeLines="100" w:afterLines="100" w:line="400" w:lineRule="exact"/>
      <w:ind w:left="840" w:hanging="420" w:firstLineChars="200"/>
      <w:jc w:val="both"/>
      <w:outlineLvl w:val="1"/>
    </w:pPr>
    <w:rPr>
      <w:rFonts w:ascii="Calibri" w:hAnsi="Calibri" w:eastAsia="黑体" w:cs="Times New Roman"/>
      <w:kern w:val="2"/>
      <w:sz w:val="28"/>
      <w:szCs w:val="24"/>
      <w:lang w:val="en-US" w:eastAsia="zh-CN" w:bidi="ar-SA"/>
    </w:rPr>
  </w:style>
  <w:style w:type="paragraph" w:customStyle="1" w:styleId="3102">
    <w:name w:val="CM74"/>
    <w:basedOn w:val="304"/>
    <w:next w:val="304"/>
    <w:qFormat/>
    <w:uiPriority w:val="0"/>
    <w:pPr>
      <w:spacing w:line="491" w:lineRule="atLeast"/>
    </w:pPr>
    <w:rPr>
      <w:rFonts w:ascii="仿宋_GB2312" w:eastAsia="仿宋_GB2312" w:cs="Times New Roman"/>
      <w:color w:val="auto"/>
    </w:rPr>
  </w:style>
  <w:style w:type="paragraph" w:customStyle="1" w:styleId="3103">
    <w:name w:val="Paragraph4"/>
    <w:basedOn w:val="1"/>
    <w:qFormat/>
    <w:uiPriority w:val="0"/>
    <w:pPr>
      <w:widowControl w:val="0"/>
      <w:spacing w:before="80" w:line="240" w:lineRule="auto"/>
      <w:ind w:left="2250" w:firstLine="0" w:firstLineChars="0"/>
      <w:jc w:val="both"/>
    </w:pPr>
    <w:rPr>
      <w:snapToGrid w:val="0"/>
      <w:kern w:val="0"/>
      <w:sz w:val="21"/>
      <w:szCs w:val="20"/>
    </w:rPr>
  </w:style>
  <w:style w:type="paragraph" w:customStyle="1" w:styleId="3104">
    <w:name w:val="封面落款"/>
    <w:qFormat/>
    <w:uiPriority w:val="0"/>
    <w:pPr>
      <w:adjustRightInd w:val="0"/>
      <w:snapToGrid w:val="0"/>
      <w:spacing w:line="360" w:lineRule="auto"/>
      <w:jc w:val="center"/>
    </w:pPr>
    <w:rPr>
      <w:rFonts w:ascii="Calibri" w:hAnsi="Calibri" w:eastAsia="楷体_GB2312" w:cs="Times New Roman"/>
      <w:b/>
      <w:color w:val="000000"/>
      <w:spacing w:val="60"/>
      <w:sz w:val="30"/>
      <w:szCs w:val="30"/>
      <w:lang w:val="en-US" w:eastAsia="zh-CN" w:bidi="ar-SA"/>
    </w:rPr>
  </w:style>
  <w:style w:type="paragraph" w:customStyle="1" w:styleId="3105">
    <w:name w:val="msocommentsubject"/>
    <w:basedOn w:val="28"/>
    <w:next w:val="28"/>
    <w:qFormat/>
    <w:uiPriority w:val="0"/>
    <w:pPr>
      <w:spacing w:line="440" w:lineRule="atLeast"/>
      <w:ind w:firstLine="0" w:firstLineChars="0"/>
    </w:pPr>
    <w:rPr>
      <w:snapToGrid w:val="0"/>
      <w:kern w:val="0"/>
    </w:rPr>
  </w:style>
  <w:style w:type="paragraph" w:customStyle="1" w:styleId="3106">
    <w:name w:val="样式 标题 2H2h2l22nd level2Header 2节Titre2Heading 2 Hidden..."/>
    <w:basedOn w:val="4"/>
    <w:qFormat/>
    <w:uiPriority w:val="99"/>
    <w:pPr>
      <w:keepLines w:val="0"/>
      <w:pageBreakBefore/>
      <w:widowControl w:val="0"/>
      <w:tabs>
        <w:tab w:val="left" w:pos="-180"/>
      </w:tabs>
      <w:adjustRightInd w:val="0"/>
      <w:snapToGrid w:val="0"/>
      <w:spacing w:before="0" w:beforeLines="0" w:after="60" w:afterLines="0" w:line="360" w:lineRule="auto"/>
      <w:ind w:hanging="36" w:firstLineChars="0"/>
    </w:pPr>
    <w:rPr>
      <w:rFonts w:ascii="宋体" w:hAnsi="宋体" w:eastAsia="宋体"/>
      <w:b/>
      <w:bCs w:val="0"/>
      <w:color w:val="000000"/>
      <w:szCs w:val="28"/>
    </w:rPr>
  </w:style>
  <w:style w:type="paragraph" w:customStyle="1" w:styleId="3107">
    <w:name w:val="样式 标题 3h3H3level_3PIM 3Level 3 HeadHeading 3 - oldsect1.2..."/>
    <w:basedOn w:val="5"/>
    <w:qFormat/>
    <w:uiPriority w:val="99"/>
    <w:pPr>
      <w:keepNext w:val="0"/>
      <w:keepLines w:val="0"/>
      <w:widowControl w:val="0"/>
      <w:numPr>
        <w:ilvl w:val="0"/>
        <w:numId w:val="0"/>
      </w:numPr>
      <w:tabs>
        <w:tab w:val="left" w:pos="709"/>
        <w:tab w:val="left" w:pos="753"/>
        <w:tab w:val="right" w:pos="9180"/>
        <w:tab w:val="clear" w:pos="720"/>
      </w:tabs>
      <w:adjustRightInd w:val="0"/>
      <w:snapToGrid w:val="0"/>
      <w:spacing w:before="312" w:after="312" w:line="360" w:lineRule="auto"/>
      <w:ind w:left="709" w:hanging="709"/>
    </w:pPr>
    <w:rPr>
      <w:rFonts w:ascii="Arial" w:hAnsi="Arial" w:eastAsia="宋体" w:cs="宋体"/>
      <w:bCs w:val="0"/>
      <w:sz w:val="21"/>
      <w:szCs w:val="20"/>
    </w:rPr>
  </w:style>
  <w:style w:type="paragraph" w:customStyle="1" w:styleId="3108">
    <w:name w:val="样式 标题 2 + 段前: 0.5 行"/>
    <w:basedOn w:val="4"/>
    <w:qFormat/>
    <w:uiPriority w:val="99"/>
    <w:pPr>
      <w:keepLines w:val="0"/>
      <w:adjustRightInd w:val="0"/>
      <w:snapToGrid w:val="0"/>
      <w:spacing w:before="240" w:beforeLines="50" w:after="60" w:afterLines="0"/>
      <w:ind w:firstLine="0" w:firstLineChars="0"/>
    </w:pPr>
    <w:rPr>
      <w:rFonts w:ascii="Arial Unicode MS" w:hAnsi="Arial Unicode MS" w:eastAsia="宋体" w:cs="宋体"/>
      <w:color w:val="000000"/>
      <w:sz w:val="30"/>
      <w:szCs w:val="30"/>
    </w:rPr>
  </w:style>
  <w:style w:type="paragraph" w:customStyle="1" w:styleId="3109">
    <w:name w:val="正文首行１"/>
    <w:basedOn w:val="86"/>
    <w:qFormat/>
    <w:uiPriority w:val="0"/>
    <w:pPr>
      <w:widowControl w:val="0"/>
      <w:spacing w:before="100" w:beforeAutospacing="1" w:after="120" w:afterAutospacing="1"/>
      <w:ind w:left="200" w:leftChars="200" w:right="238"/>
      <w:jc w:val="both"/>
    </w:pPr>
    <w:rPr>
      <w:rFonts w:ascii="Calibri"/>
      <w:spacing w:val="20"/>
      <w:kern w:val="0"/>
      <w:sz w:val="21"/>
    </w:rPr>
  </w:style>
  <w:style w:type="paragraph" w:customStyle="1" w:styleId="3110">
    <w:name w:val="fig1"/>
    <w:basedOn w:val="1"/>
    <w:qFormat/>
    <w:uiPriority w:val="0"/>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111">
    <w:name w:val="正文首缩两字"/>
    <w:basedOn w:val="1"/>
    <w:qFormat/>
    <w:uiPriority w:val="0"/>
    <w:pPr>
      <w:widowControl w:val="0"/>
      <w:ind w:firstLine="200"/>
      <w:jc w:val="both"/>
    </w:pPr>
    <w:rPr>
      <w:rFonts w:ascii="Verdana" w:hAnsi="Verdana"/>
      <w:sz w:val="21"/>
      <w:szCs w:val="20"/>
    </w:rPr>
  </w:style>
  <w:style w:type="paragraph" w:customStyle="1" w:styleId="3112">
    <w:name w:val="Style2"/>
    <w:basedOn w:val="1"/>
    <w:qFormat/>
    <w:uiPriority w:val="0"/>
    <w:pPr>
      <w:widowControl w:val="0"/>
      <w:tabs>
        <w:tab w:val="left" w:pos="959"/>
      </w:tabs>
      <w:overflowPunct w:val="0"/>
      <w:autoSpaceDE w:val="0"/>
      <w:autoSpaceDN w:val="0"/>
      <w:adjustRightInd w:val="0"/>
      <w:snapToGrid w:val="0"/>
      <w:ind w:left="959" w:hanging="346" w:firstLineChars="0"/>
      <w:textAlignment w:val="baseline"/>
    </w:pPr>
    <w:rPr>
      <w:rFonts w:ascii="Calibri" w:eastAsia="仿宋"/>
      <w:kern w:val="0"/>
      <w:sz w:val="21"/>
      <w:szCs w:val="20"/>
      <w:lang w:val="en-GB"/>
    </w:rPr>
  </w:style>
  <w:style w:type="paragraph" w:customStyle="1" w:styleId="3113">
    <w:name w:val="CM11"/>
    <w:basedOn w:val="304"/>
    <w:next w:val="304"/>
    <w:qFormat/>
    <w:uiPriority w:val="0"/>
    <w:pPr>
      <w:spacing w:after="660"/>
    </w:pPr>
    <w:rPr>
      <w:rFonts w:ascii="黑体" w:eastAsia="黑体" w:cs="Times New Roman"/>
      <w:color w:val="auto"/>
    </w:rPr>
  </w:style>
  <w:style w:type="paragraph" w:customStyle="1" w:styleId="3114">
    <w:name w:val="Sub Item List"/>
    <w:basedOn w:val="1"/>
    <w:qFormat/>
    <w:uiPriority w:val="99"/>
    <w:pPr>
      <w:widowControl w:val="0"/>
      <w:tabs>
        <w:tab w:val="left" w:pos="2409"/>
      </w:tabs>
      <w:spacing w:before="80" w:after="80" w:line="240" w:lineRule="auto"/>
      <w:ind w:firstLine="0" w:firstLineChars="0"/>
      <w:jc w:val="both"/>
    </w:pPr>
    <w:rPr>
      <w:rFonts w:ascii="Calibri"/>
      <w:sz w:val="21"/>
    </w:rPr>
  </w:style>
  <w:style w:type="paragraph" w:customStyle="1" w:styleId="3115">
    <w:name w:val="样式 (西文) 仿宋_GB2312 四号 蓝色 左侧:  14 毫米 首行缩进:  2 字符 行距: 固定值 29 磅"/>
    <w:basedOn w:val="1"/>
    <w:qFormat/>
    <w:uiPriority w:val="99"/>
    <w:pPr>
      <w:ind w:firstLine="200"/>
    </w:pPr>
    <w:rPr>
      <w:rFonts w:ascii="仿宋_GB2312" w:hAnsi="Arial Unicode MS" w:eastAsia="仿宋_GB2312" w:cs="宋体"/>
      <w:color w:val="0000FF"/>
      <w:kern w:val="0"/>
      <w:sz w:val="28"/>
      <w:szCs w:val="20"/>
    </w:rPr>
  </w:style>
  <w:style w:type="paragraph" w:customStyle="1" w:styleId="3116">
    <w:name w:val="xl259"/>
    <w:basedOn w:val="1"/>
    <w:qFormat/>
    <w:uiPriority w:val="99"/>
    <w:pPr>
      <w:pBdr>
        <w:top w:val="single" w:color="auto" w:sz="4" w:space="0"/>
        <w:left w:val="single" w:color="auto" w:sz="4" w:space="0"/>
        <w:bottom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3117">
    <w:name w:val="xl35"/>
    <w:basedOn w:val="1"/>
    <w:qFormat/>
    <w:uiPriority w:val="0"/>
    <w:pPr>
      <w:pBdr>
        <w:left w:val="single" w:color="auto" w:sz="8"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3118">
    <w:name w:val="Para 3 Text"/>
    <w:qFormat/>
    <w:uiPriority w:val="0"/>
    <w:pPr>
      <w:spacing w:line="288" w:lineRule="atLeast"/>
      <w:ind w:left="864"/>
    </w:pPr>
    <w:rPr>
      <w:rFonts w:ascii="Calibri" w:hAnsi="Calibri" w:eastAsia="宋体" w:cs="Times New Roman"/>
      <w:color w:val="000000"/>
      <w:sz w:val="24"/>
      <w:lang w:val="en-US" w:eastAsia="en-US" w:bidi="ar-SA"/>
    </w:rPr>
  </w:style>
  <w:style w:type="paragraph" w:customStyle="1" w:styleId="3119">
    <w:name w:val="xl1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120">
    <w:name w:val="xl111"/>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121">
    <w:name w:val="源代码 + 绿色"/>
    <w:basedOn w:val="1"/>
    <w:qFormat/>
    <w:uiPriority w:val="0"/>
    <w:pPr>
      <w:widowControl w:val="0"/>
      <w:shd w:val="clear" w:color="auto" w:fill="F3F3F3"/>
      <w:ind w:left="420" w:firstLine="0" w:firstLineChars="0"/>
      <w:jc w:val="both"/>
    </w:pPr>
    <w:rPr>
      <w:rFonts w:ascii="新宋体" w:hAnsi="新宋体" w:eastAsia="新宋体" w:cs="Courier New"/>
      <w:color w:val="008000"/>
      <w:kern w:val="0"/>
      <w:sz w:val="18"/>
    </w:rPr>
  </w:style>
  <w:style w:type="paragraph" w:customStyle="1" w:styleId="3122">
    <w:name w:val="单元格文字（居左）"/>
    <w:basedOn w:val="1"/>
    <w:qFormat/>
    <w:uiPriority w:val="0"/>
    <w:pPr>
      <w:widowControl w:val="0"/>
      <w:spacing w:line="312" w:lineRule="auto"/>
      <w:ind w:firstLine="0" w:firstLineChars="0"/>
    </w:pPr>
    <w:rPr>
      <w:rFonts w:ascii="Calibri" w:cs="宋体"/>
      <w:sz w:val="21"/>
      <w:szCs w:val="20"/>
    </w:rPr>
  </w:style>
  <w:style w:type="paragraph" w:customStyle="1" w:styleId="3123">
    <w:name w:val="样式 行距: 固定值 14 磅"/>
    <w:basedOn w:val="1"/>
    <w:qFormat/>
    <w:uiPriority w:val="0"/>
    <w:pPr>
      <w:widowControl w:val="0"/>
      <w:spacing w:before="50" w:beforeLines="50" w:line="500" w:lineRule="exact"/>
      <w:ind w:firstLine="560"/>
      <w:jc w:val="both"/>
    </w:pPr>
    <w:rPr>
      <w:rFonts w:ascii="Calibri" w:hAnsi="Calibri" w:eastAsia="仿宋"/>
      <w:sz w:val="28"/>
      <w:szCs w:val="20"/>
    </w:rPr>
  </w:style>
  <w:style w:type="paragraph" w:customStyle="1" w:styleId="3124">
    <w:name w:val="第3层并列"/>
    <w:basedOn w:val="1"/>
    <w:qFormat/>
    <w:uiPriority w:val="0"/>
    <w:pPr>
      <w:widowControl w:val="0"/>
      <w:numPr>
        <w:ilvl w:val="0"/>
        <w:numId w:val="144"/>
      </w:numPr>
      <w:tabs>
        <w:tab w:val="left" w:pos="360"/>
        <w:tab w:val="left" w:pos="2325"/>
      </w:tabs>
      <w:spacing w:before="60" w:after="60" w:line="240" w:lineRule="auto"/>
      <w:ind w:firstLineChars="0"/>
      <w:jc w:val="both"/>
    </w:pPr>
    <w:rPr>
      <w:rFonts w:ascii="Calibri" w:eastAsia="仿宋"/>
      <w:sz w:val="21"/>
    </w:rPr>
  </w:style>
  <w:style w:type="paragraph" w:customStyle="1" w:styleId="3125">
    <w:name w:val="Normal + 小四"/>
    <w:basedOn w:val="1"/>
    <w:qFormat/>
    <w:uiPriority w:val="0"/>
    <w:pPr>
      <w:widowControl w:val="0"/>
      <w:numPr>
        <w:ilvl w:val="0"/>
        <w:numId w:val="145"/>
      </w:numPr>
      <w:tabs>
        <w:tab w:val="left" w:pos="360"/>
        <w:tab w:val="clear" w:pos="432"/>
      </w:tabs>
      <w:spacing w:afterLines="50"/>
      <w:ind w:left="0" w:firstLine="0" w:firstLineChars="0"/>
      <w:jc w:val="both"/>
    </w:pPr>
    <w:rPr>
      <w:rFonts w:ascii="Calibri"/>
      <w:sz w:val="21"/>
    </w:rPr>
  </w:style>
  <w:style w:type="paragraph" w:customStyle="1" w:styleId="3126">
    <w:name w:val="xl17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3127">
    <w:name w:val="Table Headings"/>
    <w:basedOn w:val="1"/>
    <w:qFormat/>
    <w:uiPriority w:val="99"/>
    <w:pPr>
      <w:spacing w:before="60" w:after="60" w:line="240" w:lineRule="auto"/>
      <w:ind w:firstLine="0" w:firstLineChars="0"/>
      <w:jc w:val="center"/>
    </w:pPr>
    <w:rPr>
      <w:rFonts w:ascii="Arial" w:hAnsi="Arial" w:eastAsia="仿宋_GB2312"/>
      <w:b/>
      <w:kern w:val="0"/>
      <w:sz w:val="21"/>
      <w:szCs w:val="20"/>
      <w:lang w:eastAsia="en-US"/>
    </w:rPr>
  </w:style>
  <w:style w:type="paragraph" w:customStyle="1" w:styleId="3128">
    <w:name w:val="参考文献"/>
    <w:basedOn w:val="1"/>
    <w:qFormat/>
    <w:uiPriority w:val="0"/>
    <w:pPr>
      <w:spacing w:before="120" w:after="240" w:line="360" w:lineRule="atLeast"/>
      <w:ind w:firstLine="0" w:firstLineChars="0"/>
      <w:jc w:val="center"/>
    </w:pPr>
    <w:rPr>
      <w:rFonts w:ascii="Calibri" w:eastAsia="黑体"/>
      <w:spacing w:val="120"/>
      <w:kern w:val="0"/>
      <w:sz w:val="21"/>
      <w:szCs w:val="20"/>
    </w:rPr>
  </w:style>
  <w:style w:type="paragraph" w:customStyle="1" w:styleId="3129">
    <w:name w:val="tableheadingcolor"/>
    <w:basedOn w:val="1"/>
    <w:qFormat/>
    <w:uiPriority w:val="0"/>
    <w:pPr>
      <w:shd w:val="clear" w:color="auto" w:fill="CCCCFF"/>
      <w:spacing w:before="100" w:beforeAutospacing="1" w:after="100" w:afterAutospacing="1" w:line="240" w:lineRule="auto"/>
      <w:ind w:firstLine="0" w:firstLineChars="0"/>
    </w:pPr>
    <w:rPr>
      <w:rFonts w:cs="宋体"/>
      <w:kern w:val="0"/>
      <w:sz w:val="21"/>
    </w:rPr>
  </w:style>
  <w:style w:type="paragraph" w:customStyle="1" w:styleId="3130">
    <w:name w:val="并列叙述条文a)b)"/>
    <w:basedOn w:val="1"/>
    <w:qFormat/>
    <w:uiPriority w:val="0"/>
    <w:pPr>
      <w:numPr>
        <w:ilvl w:val="0"/>
        <w:numId w:val="146"/>
      </w:numPr>
      <w:tabs>
        <w:tab w:val="left" w:pos="360"/>
        <w:tab w:val="left" w:pos="400"/>
        <w:tab w:val="clear" w:pos="1707"/>
      </w:tabs>
      <w:ind w:left="0" w:firstLine="0" w:firstLineChars="0"/>
      <w:jc w:val="both"/>
    </w:pPr>
    <w:rPr>
      <w:rFonts w:ascii="Calibri"/>
      <w:kern w:val="0"/>
      <w:sz w:val="21"/>
      <w:szCs w:val="20"/>
    </w:rPr>
  </w:style>
  <w:style w:type="paragraph" w:customStyle="1" w:styleId="3131">
    <w:name w:val="xl262"/>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right"/>
    </w:pPr>
    <w:rPr>
      <w:rFonts w:cs="宋体"/>
      <w:b/>
      <w:bCs/>
      <w:color w:val="000000"/>
      <w:kern w:val="0"/>
      <w:sz w:val="18"/>
      <w:szCs w:val="18"/>
    </w:rPr>
  </w:style>
  <w:style w:type="paragraph" w:customStyle="1" w:styleId="3132">
    <w:name w:val="样式 样式 首行缩进:  2 字符 Char + 首行缩进:  2 字符 Char Char"/>
    <w:basedOn w:val="1"/>
    <w:qFormat/>
    <w:uiPriority w:val="99"/>
    <w:pPr>
      <w:ind w:firstLine="200"/>
    </w:pPr>
    <w:rPr>
      <w:rFonts w:ascii="Calibri" w:eastAsia="仿宋_GB2312"/>
      <w:kern w:val="24"/>
      <w:sz w:val="21"/>
    </w:rPr>
  </w:style>
  <w:style w:type="paragraph" w:customStyle="1" w:styleId="3133">
    <w:name w:val="样式 正文缩进表正文正文非缩进ALT+Z四号特点段1正文不缩进特点 Char水上软件标题4正文（首行缩进两..."/>
    <w:basedOn w:val="21"/>
    <w:qFormat/>
    <w:uiPriority w:val="0"/>
    <w:pPr>
      <w:spacing w:line="360" w:lineRule="auto"/>
      <w:ind w:firstLine="480"/>
    </w:pPr>
    <w:rPr>
      <w:rFonts w:ascii="Calibri" w:cs="宋体"/>
      <w:szCs w:val="24"/>
    </w:rPr>
  </w:style>
  <w:style w:type="paragraph" w:customStyle="1" w:styleId="3134">
    <w:name w:val="样式一"/>
    <w:basedOn w:val="3"/>
    <w:next w:val="1"/>
    <w:qFormat/>
    <w:uiPriority w:val="0"/>
    <w:pPr>
      <w:widowControl w:val="0"/>
      <w:numPr>
        <w:ilvl w:val="0"/>
        <w:numId w:val="147"/>
      </w:numPr>
      <w:tabs>
        <w:tab w:val="left" w:pos="360"/>
        <w:tab w:val="left" w:pos="420"/>
        <w:tab w:val="left" w:pos="432"/>
      </w:tabs>
      <w:spacing w:before="340" w:beforeLines="0" w:after="330" w:afterLines="0" w:line="578" w:lineRule="auto"/>
      <w:ind w:left="76" w:hanging="76" w:firstLineChars="0"/>
      <w:jc w:val="both"/>
    </w:pPr>
    <w:rPr>
      <w:rFonts w:ascii="Times New Roman" w:eastAsia="仿宋_GB2312"/>
      <w:b/>
      <w:bCs w:val="0"/>
      <w:sz w:val="44"/>
    </w:rPr>
  </w:style>
  <w:style w:type="paragraph" w:customStyle="1" w:styleId="3135">
    <w:name w:val="正文 首行缩进:  2 字符 Char"/>
    <w:basedOn w:val="1"/>
    <w:qFormat/>
    <w:uiPriority w:val="0"/>
    <w:pPr>
      <w:widowControl w:val="0"/>
      <w:ind w:firstLine="0" w:firstLineChars="0"/>
      <w:jc w:val="both"/>
    </w:pPr>
    <w:rPr>
      <w:rFonts w:ascii="Calibri" w:cs="宋体"/>
      <w:sz w:val="21"/>
      <w:szCs w:val="20"/>
    </w:rPr>
  </w:style>
  <w:style w:type="paragraph" w:customStyle="1" w:styleId="3136">
    <w:name w:val="表格内容居中"/>
    <w:basedOn w:val="1"/>
    <w:qFormat/>
    <w:uiPriority w:val="99"/>
    <w:pPr>
      <w:ind w:firstLine="0" w:firstLineChars="0"/>
      <w:jc w:val="center"/>
    </w:pPr>
    <w:rPr>
      <w:rFonts w:ascii="Calibri" w:cs="宋体"/>
      <w:kern w:val="0"/>
      <w:sz w:val="21"/>
      <w:szCs w:val="20"/>
    </w:rPr>
  </w:style>
  <w:style w:type="paragraph" w:customStyle="1" w:styleId="3137">
    <w:name w:val="文件标题"/>
    <w:basedOn w:val="1"/>
    <w:qFormat/>
    <w:uiPriority w:val="0"/>
    <w:pPr>
      <w:widowControl w:val="0"/>
      <w:spacing w:line="240" w:lineRule="auto"/>
      <w:ind w:firstLine="0" w:firstLineChars="0"/>
      <w:jc w:val="center"/>
    </w:pPr>
    <w:rPr>
      <w:rFonts w:ascii="Calibri" w:cs="宋体"/>
      <w:b/>
      <w:bCs/>
      <w:sz w:val="48"/>
      <w:szCs w:val="20"/>
    </w:rPr>
  </w:style>
  <w:style w:type="paragraph" w:customStyle="1" w:styleId="3138">
    <w:name w:val="密级（秘密、机密、绝密）"/>
    <w:basedOn w:val="1"/>
    <w:qFormat/>
    <w:uiPriority w:val="0"/>
    <w:pPr>
      <w:widowControl w:val="0"/>
      <w:ind w:firstLine="0" w:firstLineChars="0"/>
      <w:jc w:val="both"/>
    </w:pPr>
    <w:rPr>
      <w:rFonts w:ascii="Calibri" w:eastAsia="黑体"/>
      <w:spacing w:val="-4"/>
      <w:kern w:val="0"/>
      <w:sz w:val="36"/>
      <w:szCs w:val="32"/>
    </w:rPr>
  </w:style>
  <w:style w:type="paragraph" w:customStyle="1" w:styleId="3139">
    <w:name w:val="三级无标题条"/>
    <w:basedOn w:val="1"/>
    <w:qFormat/>
    <w:uiPriority w:val="0"/>
    <w:pPr>
      <w:widowControl w:val="0"/>
      <w:numPr>
        <w:ilvl w:val="4"/>
        <w:numId w:val="76"/>
      </w:numPr>
      <w:tabs>
        <w:tab w:val="left" w:pos="360"/>
      </w:tabs>
      <w:spacing w:line="240" w:lineRule="auto"/>
      <w:ind w:left="0" w:firstLine="0" w:firstLineChars="0"/>
      <w:jc w:val="both"/>
    </w:pPr>
    <w:rPr>
      <w:rFonts w:ascii="Calibri"/>
      <w:sz w:val="21"/>
    </w:rPr>
  </w:style>
  <w:style w:type="paragraph" w:customStyle="1" w:styleId="3140">
    <w:name w:val="样式 样式 标题 3 + 段前: 12 磅 行距: 多倍行距 1.73 字行 + 宋体 段前: 7.8 磅 段后: 0 磅..."/>
    <w:basedOn w:val="2190"/>
    <w:qFormat/>
    <w:uiPriority w:val="99"/>
    <w:pPr>
      <w:numPr>
        <w:ilvl w:val="3"/>
      </w:numPr>
      <w:tabs>
        <w:tab w:val="left" w:pos="993"/>
      </w:tabs>
      <w:ind w:left="425" w:hanging="425"/>
    </w:pPr>
    <w:rPr>
      <w:rFonts w:cs="Times New Roman"/>
      <w:szCs w:val="20"/>
    </w:rPr>
  </w:style>
  <w:style w:type="paragraph" w:customStyle="1" w:styleId="3141">
    <w:name w:val="Pa4"/>
    <w:basedOn w:val="304"/>
    <w:next w:val="304"/>
    <w:qFormat/>
    <w:uiPriority w:val="99"/>
    <w:pPr>
      <w:spacing w:after="240" w:line="181" w:lineRule="atLeast"/>
    </w:pPr>
    <w:rPr>
      <w:rFonts w:ascii="STHeiti Std" w:eastAsia="STHeiti Std" w:cs="Times New Roman"/>
      <w:color w:val="auto"/>
    </w:rPr>
  </w:style>
  <w:style w:type="paragraph" w:customStyle="1" w:styleId="3142">
    <w:name w:val="插图说明"/>
    <w:next w:val="1"/>
    <w:qFormat/>
    <w:uiPriority w:val="0"/>
    <w:pPr>
      <w:adjustRightInd w:val="0"/>
      <w:spacing w:before="120" w:after="240"/>
      <w:jc w:val="center"/>
      <w:textAlignment w:val="baseline"/>
    </w:pPr>
    <w:rPr>
      <w:rFonts w:ascii="Calibri" w:hAnsi="Calibri" w:eastAsia="楷体_GB2312" w:cs="Times New Roman"/>
      <w:sz w:val="24"/>
      <w:lang w:val="en-US" w:eastAsia="en-US" w:bidi="ar-SA"/>
    </w:rPr>
  </w:style>
  <w:style w:type="paragraph" w:customStyle="1" w:styleId="3143">
    <w:name w:val="et22"/>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144">
    <w:name w:val="样式 (符号) 宋体 首行缩进:  0.85 厘米"/>
    <w:basedOn w:val="1"/>
    <w:qFormat/>
    <w:uiPriority w:val="99"/>
    <w:pPr>
      <w:widowControl w:val="0"/>
      <w:ind w:firstLine="0" w:firstLineChars="0"/>
    </w:pPr>
    <w:rPr>
      <w:rFonts w:ascii="Calibri" w:cs="宋体"/>
      <w:sz w:val="21"/>
      <w:szCs w:val="20"/>
    </w:rPr>
  </w:style>
  <w:style w:type="paragraph" w:customStyle="1" w:styleId="3145">
    <w:name w:val="默认段落字体 Para Char Char Char Char Char Char Char Char Char Char Char Char1 Char Char"/>
    <w:basedOn w:val="1"/>
    <w:qFormat/>
    <w:uiPriority w:val="99"/>
    <w:pPr>
      <w:snapToGrid w:val="0"/>
      <w:spacing w:before="80" w:after="80"/>
      <w:ind w:firstLine="0" w:firstLineChars="0"/>
    </w:pPr>
    <w:rPr>
      <w:rFonts w:ascii="Tahoma" w:hAnsi="Tahoma" w:cs="Arial"/>
      <w:kern w:val="0"/>
      <w:sz w:val="21"/>
      <w:szCs w:val="20"/>
    </w:rPr>
  </w:style>
  <w:style w:type="paragraph" w:customStyle="1" w:styleId="3146">
    <w:name w:val="文头字"/>
    <w:basedOn w:val="1"/>
    <w:qFormat/>
    <w:uiPriority w:val="0"/>
    <w:pPr>
      <w:spacing w:before="200" w:after="200"/>
      <w:ind w:firstLine="0" w:firstLineChars="0"/>
      <w:jc w:val="center"/>
    </w:pPr>
    <w:rPr>
      <w:b/>
      <w:snapToGrid w:val="0"/>
      <w:color w:val="FF0000"/>
      <w:spacing w:val="100"/>
      <w:kern w:val="21"/>
      <w:sz w:val="48"/>
      <w:szCs w:val="20"/>
      <w:lang w:eastAsia="en-US" w:bidi="en-US"/>
    </w:rPr>
  </w:style>
  <w:style w:type="paragraph" w:customStyle="1" w:styleId="3147">
    <w:name w:val="1)"/>
    <w:basedOn w:val="6"/>
    <w:qFormat/>
    <w:uiPriority w:val="0"/>
  </w:style>
  <w:style w:type="paragraph" w:customStyle="1" w:styleId="3148">
    <w:name w:val="默认段落字体 Para Char Char Char Char Char Char1 Char"/>
    <w:basedOn w:val="1"/>
    <w:qFormat/>
    <w:uiPriority w:val="0"/>
    <w:pPr>
      <w:widowControl w:val="0"/>
      <w:snapToGrid w:val="0"/>
      <w:ind w:firstLine="200"/>
      <w:jc w:val="both"/>
    </w:pPr>
    <w:rPr>
      <w:rFonts w:ascii="Calibri" w:eastAsia="仿宋_GB2312"/>
      <w:sz w:val="21"/>
    </w:rPr>
  </w:style>
  <w:style w:type="paragraph" w:customStyle="1" w:styleId="3149">
    <w:name w:val="附录标题1"/>
    <w:basedOn w:val="3"/>
    <w:next w:val="1"/>
    <w:qFormat/>
    <w:uiPriority w:val="99"/>
    <w:pPr>
      <w:pageBreakBefore/>
      <w:widowControl w:val="0"/>
      <w:pBdr>
        <w:bottom w:val="single" w:color="C0C0C0" w:sz="18" w:space="1"/>
      </w:pBdr>
      <w:tabs>
        <w:tab w:val="left" w:pos="360"/>
        <w:tab w:val="left" w:pos="432"/>
        <w:tab w:val="left" w:pos="1134"/>
        <w:tab w:val="left" w:pos="1260"/>
      </w:tabs>
      <w:spacing w:before="120" w:beforeLines="100" w:after="60" w:afterLines="100"/>
      <w:ind w:left="1260" w:hanging="360" w:firstLineChars="0"/>
      <w:jc w:val="both"/>
    </w:pPr>
    <w:rPr>
      <w:rFonts w:ascii="Times New Roman" w:eastAsia="宋体" w:cs="Arial"/>
      <w:bCs w:val="0"/>
      <w:sz w:val="44"/>
      <w:szCs w:val="24"/>
    </w:rPr>
  </w:style>
  <w:style w:type="paragraph" w:customStyle="1" w:styleId="3150">
    <w:name w:val="Char Char Char Char Char Char Char Char Char Char Char Char Char Char"/>
    <w:basedOn w:val="1"/>
    <w:next w:val="1"/>
    <w:qFormat/>
    <w:uiPriority w:val="0"/>
    <w:pPr>
      <w:ind w:firstLine="0" w:firstLineChars="0"/>
    </w:pPr>
    <w:rPr>
      <w:rFonts w:ascii="Calibri"/>
      <w:kern w:val="0"/>
      <w:sz w:val="21"/>
      <w:szCs w:val="20"/>
      <w:lang w:eastAsia="en-US"/>
    </w:rPr>
  </w:style>
  <w:style w:type="paragraph" w:customStyle="1" w:styleId="3151">
    <w:name w:val="_Style 12"/>
    <w:unhideWhenUsed/>
    <w:qFormat/>
    <w:uiPriority w:val="99"/>
    <w:pPr>
      <w:widowControl w:val="0"/>
      <w:jc w:val="both"/>
    </w:pPr>
    <w:rPr>
      <w:rFonts w:ascii="Calibri" w:hAnsi="Calibri" w:eastAsia="宋体" w:cs="Times New Roman"/>
      <w:kern w:val="2"/>
      <w:sz w:val="21"/>
      <w:szCs w:val="21"/>
      <w:lang w:val="en-US" w:eastAsia="zh-CN" w:bidi="ar-SA"/>
    </w:rPr>
  </w:style>
  <w:style w:type="paragraph" w:customStyle="1" w:styleId="3152">
    <w:name w:val="居中1"/>
    <w:basedOn w:val="1"/>
    <w:qFormat/>
    <w:uiPriority w:val="0"/>
    <w:pPr>
      <w:widowControl w:val="0"/>
      <w:snapToGrid w:val="0"/>
      <w:spacing w:line="240" w:lineRule="auto"/>
      <w:ind w:firstLine="0" w:firstLineChars="0"/>
      <w:jc w:val="center"/>
    </w:pPr>
    <w:rPr>
      <w:rFonts w:ascii="仿宋_GB2312" w:hAnsi="仿宋_GB2312" w:eastAsia="华文中宋" w:cs="宋体"/>
      <w:b/>
      <w:bCs/>
      <w:kern w:val="0"/>
      <w:sz w:val="44"/>
      <w:szCs w:val="20"/>
    </w:rPr>
  </w:style>
  <w:style w:type="paragraph" w:customStyle="1" w:styleId="3153">
    <w:name w:val="Style Normal Indent + First line:  2 ch"/>
    <w:basedOn w:val="21"/>
    <w:qFormat/>
    <w:uiPriority w:val="0"/>
    <w:pPr>
      <w:spacing w:line="360" w:lineRule="auto"/>
    </w:pPr>
    <w:rPr>
      <w:rFonts w:ascii="Calibri" w:eastAsia="仿宋_GB2312" w:cs="宋体"/>
      <w:b/>
      <w:kern w:val="2"/>
    </w:rPr>
  </w:style>
  <w:style w:type="paragraph" w:customStyle="1" w:styleId="3154">
    <w:name w:val="Char Char Char Char Char Char Char Char Char Char"/>
    <w:basedOn w:val="1"/>
    <w:qFormat/>
    <w:uiPriority w:val="0"/>
    <w:pPr>
      <w:widowControl w:val="0"/>
      <w:spacing w:line="240" w:lineRule="auto"/>
      <w:ind w:firstLine="0" w:firstLineChars="0"/>
      <w:jc w:val="both"/>
    </w:pPr>
    <w:rPr>
      <w:rFonts w:ascii="Tahoma" w:hAnsi="Tahoma" w:eastAsia="仿宋" w:cs="仿宋_GB2312"/>
      <w:sz w:val="21"/>
      <w:szCs w:val="20"/>
    </w:rPr>
  </w:style>
  <w:style w:type="paragraph" w:customStyle="1" w:styleId="3155">
    <w:name w:val="标题 51"/>
    <w:basedOn w:val="1"/>
    <w:next w:val="1"/>
    <w:qFormat/>
    <w:uiPriority w:val="0"/>
    <w:pPr>
      <w:keepNext/>
      <w:keepLines/>
      <w:spacing w:before="280" w:after="290" w:line="372" w:lineRule="auto"/>
      <w:ind w:firstLine="0" w:firstLineChars="0"/>
      <w:outlineLvl w:val="4"/>
    </w:pPr>
    <w:rPr>
      <w:rFonts w:ascii="Calibri" w:hAnsi="Calibri"/>
      <w:b/>
      <w:kern w:val="0"/>
      <w:sz w:val="28"/>
    </w:rPr>
  </w:style>
  <w:style w:type="paragraph" w:customStyle="1" w:styleId="3156">
    <w:name w:val="xl180"/>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right"/>
    </w:pPr>
    <w:rPr>
      <w:rFonts w:eastAsia="仿宋" w:cs="宋体"/>
      <w:b/>
      <w:bCs/>
      <w:color w:val="FF0000"/>
      <w:kern w:val="0"/>
      <w:sz w:val="21"/>
      <w:szCs w:val="20"/>
    </w:rPr>
  </w:style>
  <w:style w:type="paragraph" w:customStyle="1" w:styleId="3157">
    <w:name w:val="zn_word"/>
    <w:basedOn w:val="1"/>
    <w:qFormat/>
    <w:uiPriority w:val="0"/>
    <w:pPr>
      <w:spacing w:line="330" w:lineRule="atLeast"/>
      <w:ind w:firstLine="0" w:firstLineChars="0"/>
    </w:pPr>
    <w:rPr>
      <w:rFonts w:cs="宋体"/>
      <w:kern w:val="0"/>
      <w:sz w:val="18"/>
      <w:szCs w:val="18"/>
    </w:rPr>
  </w:style>
  <w:style w:type="paragraph" w:customStyle="1" w:styleId="3158">
    <w:name w:val="table head"/>
    <w:basedOn w:val="1"/>
    <w:next w:val="1946"/>
    <w:qFormat/>
    <w:uiPriority w:val="0"/>
    <w:pPr>
      <w:pBdr>
        <w:bottom w:val="single" w:color="auto" w:sz="6" w:space="1"/>
      </w:pBdr>
      <w:overflowPunct w:val="0"/>
      <w:autoSpaceDE w:val="0"/>
      <w:autoSpaceDN w:val="0"/>
      <w:adjustRightInd w:val="0"/>
      <w:spacing w:before="320"/>
      <w:ind w:left="187" w:firstLine="0" w:firstLineChars="0"/>
      <w:textAlignment w:val="baseline"/>
    </w:pPr>
    <w:rPr>
      <w:rFonts w:ascii="Arial" w:hAnsi="Arial"/>
      <w:b/>
      <w:kern w:val="0"/>
      <w:sz w:val="18"/>
    </w:rPr>
  </w:style>
  <w:style w:type="paragraph" w:customStyle="1" w:styleId="3159">
    <w:name w:val="styles1"/>
    <w:basedOn w:val="1"/>
    <w:qFormat/>
    <w:uiPriority w:val="0"/>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160">
    <w:name w:val="TOC Base"/>
    <w:basedOn w:val="1"/>
    <w:qFormat/>
    <w:uiPriority w:val="0"/>
    <w:pPr>
      <w:tabs>
        <w:tab w:val="right" w:leader="dot" w:pos="6480"/>
      </w:tabs>
      <w:spacing w:after="240" w:line="440" w:lineRule="atLeast"/>
      <w:ind w:firstLine="0" w:firstLineChars="0"/>
    </w:pPr>
    <w:rPr>
      <w:rFonts w:ascii="仿宋体" w:hAnsi="Arial" w:eastAsia="仿宋体"/>
      <w:spacing w:val="-5"/>
      <w:kern w:val="0"/>
      <w:sz w:val="28"/>
      <w:szCs w:val="20"/>
    </w:rPr>
  </w:style>
  <w:style w:type="paragraph" w:customStyle="1" w:styleId="3161">
    <w:name w:val="样式 左侧:  2.2 厘米  行距: 1.5 倍行距"/>
    <w:basedOn w:val="1"/>
    <w:qFormat/>
    <w:uiPriority w:val="99"/>
    <w:pPr>
      <w:widowControl w:val="0"/>
      <w:ind w:left="1247" w:firstLine="0" w:firstLineChars="0"/>
    </w:pPr>
    <w:rPr>
      <w:rFonts w:ascii="Calibri" w:eastAsia="仿宋_GB2312" w:cs="宋体"/>
      <w:sz w:val="21"/>
      <w:szCs w:val="20"/>
    </w:rPr>
  </w:style>
  <w:style w:type="paragraph" w:customStyle="1" w:styleId="3162">
    <w:name w:val="标书正文1"/>
    <w:basedOn w:val="1"/>
    <w:qFormat/>
    <w:uiPriority w:val="99"/>
    <w:pPr>
      <w:ind w:firstLine="360" w:firstLineChars="150"/>
    </w:pPr>
    <w:rPr>
      <w:rFonts w:cs="宋体"/>
      <w:color w:val="000000"/>
      <w:kern w:val="0"/>
      <w:sz w:val="21"/>
      <w:szCs w:val="28"/>
    </w:rPr>
  </w:style>
  <w:style w:type="paragraph" w:customStyle="1" w:styleId="3163">
    <w:name w:val="Ident Text-Level 1"/>
    <w:basedOn w:val="1"/>
    <w:qFormat/>
    <w:uiPriority w:val="99"/>
    <w:pPr>
      <w:overflowPunct w:val="0"/>
      <w:autoSpaceDE w:val="0"/>
      <w:autoSpaceDN w:val="0"/>
      <w:adjustRightInd w:val="0"/>
      <w:spacing w:line="240" w:lineRule="auto"/>
      <w:ind w:left="720" w:firstLine="0" w:firstLineChars="0"/>
      <w:jc w:val="both"/>
    </w:pPr>
    <w:rPr>
      <w:rFonts w:ascii="¿¬Ìå" w:hAnsi="¿¬Ìå" w:eastAsia="仿宋_GB2312"/>
      <w:kern w:val="0"/>
      <w:sz w:val="28"/>
      <w:lang w:val="en-GB"/>
    </w:rPr>
  </w:style>
  <w:style w:type="paragraph" w:customStyle="1" w:styleId="3164">
    <w:name w:val="带符号正文加粗"/>
    <w:basedOn w:val="1"/>
    <w:qFormat/>
    <w:uiPriority w:val="99"/>
    <w:pPr>
      <w:tabs>
        <w:tab w:val="left" w:pos="620"/>
      </w:tabs>
      <w:spacing w:before="120" w:after="120"/>
      <w:ind w:left="620" w:hanging="420" w:firstLineChars="236"/>
    </w:pPr>
    <w:rPr>
      <w:rFonts w:cs="宋体"/>
      <w:b/>
      <w:bCs/>
      <w:color w:val="000000"/>
      <w:kern w:val="0"/>
      <w:sz w:val="21"/>
      <w:szCs w:val="28"/>
    </w:rPr>
  </w:style>
  <w:style w:type="paragraph" w:customStyle="1" w:styleId="3165">
    <w:name w:val="附录表标题"/>
    <w:next w:val="1"/>
    <w:qFormat/>
    <w:uiPriority w:val="0"/>
    <w:pPr>
      <w:numPr>
        <w:ilvl w:val="3"/>
        <w:numId w:val="54"/>
      </w:numPr>
      <w:spacing w:after="200" w:line="276" w:lineRule="auto"/>
      <w:ind w:firstLine="0"/>
      <w:jc w:val="center"/>
      <w:textAlignment w:val="baseline"/>
    </w:pPr>
    <w:rPr>
      <w:rFonts w:ascii="黑体" w:hAnsi="Calibri" w:eastAsia="黑体" w:cs="Times New Roman"/>
      <w:kern w:val="21"/>
      <w:sz w:val="21"/>
      <w:szCs w:val="21"/>
      <w:lang w:val="en-US" w:eastAsia="zh-CN" w:bidi="ar-SA"/>
    </w:rPr>
  </w:style>
  <w:style w:type="paragraph" w:customStyle="1" w:styleId="3166">
    <w:name w:val="內文"/>
    <w:basedOn w:val="1"/>
    <w:next w:val="1"/>
    <w:qFormat/>
    <w:uiPriority w:val="99"/>
    <w:pPr>
      <w:widowControl w:val="0"/>
      <w:autoSpaceDE w:val="0"/>
      <w:autoSpaceDN w:val="0"/>
      <w:adjustRightInd w:val="0"/>
      <w:spacing w:line="240" w:lineRule="auto"/>
      <w:ind w:firstLine="0" w:firstLineChars="0"/>
    </w:pPr>
    <w:rPr>
      <w:rFonts w:ascii="Calibri" w:eastAsia="仿宋_GB2312"/>
      <w:kern w:val="0"/>
      <w:sz w:val="21"/>
    </w:rPr>
  </w:style>
  <w:style w:type="paragraph" w:customStyle="1" w:styleId="3167">
    <w:name w:val="前言内容"/>
    <w:basedOn w:val="59"/>
    <w:qFormat/>
    <w:uiPriority w:val="0"/>
    <w:pPr>
      <w:widowControl w:val="0"/>
      <w:tabs>
        <w:tab w:val="left" w:pos="420"/>
        <w:tab w:val="right" w:leader="dot" w:pos="8820"/>
        <w:tab w:val="right" w:leader="dot" w:pos="9572"/>
      </w:tabs>
      <w:spacing w:before="120"/>
      <w:ind w:left="366" w:leftChars="60" w:right="252" w:rightChars="120" w:hanging="240" w:hangingChars="100"/>
    </w:pPr>
    <w:rPr>
      <w:rFonts w:cs="Calibri"/>
      <w:b w:val="0"/>
      <w:bCs w:val="0"/>
      <w:kern w:val="0"/>
      <w:sz w:val="21"/>
    </w:rPr>
  </w:style>
  <w:style w:type="paragraph" w:customStyle="1" w:styleId="3168">
    <w:name w:val="第三章三级标题"/>
    <w:basedOn w:val="5"/>
    <w:qFormat/>
    <w:uiPriority w:val="0"/>
    <w:pPr>
      <w:keepNext w:val="0"/>
      <w:keepLines w:val="0"/>
      <w:widowControl w:val="0"/>
      <w:numPr>
        <w:ilvl w:val="0"/>
        <w:numId w:val="0"/>
      </w:numPr>
      <w:spacing w:before="120" w:beforeLines="80" w:after="60" w:afterLines="80" w:line="240" w:lineRule="auto"/>
      <w:ind w:left="1260" w:hanging="420" w:firstLineChars="200"/>
    </w:pPr>
    <w:rPr>
      <w:rFonts w:ascii="Arial" w:hAnsi="Arial" w:eastAsia="文鼎CS中黑"/>
      <w:szCs w:val="32"/>
    </w:rPr>
  </w:style>
  <w:style w:type="paragraph" w:customStyle="1" w:styleId="3169">
    <w:name w:val="目录页编号文本样式"/>
    <w:basedOn w:val="1"/>
    <w:qFormat/>
    <w:uiPriority w:val="0"/>
    <w:pPr>
      <w:widowControl w:val="0"/>
      <w:spacing w:line="240" w:lineRule="auto"/>
      <w:ind w:firstLine="0" w:firstLineChars="0"/>
      <w:jc w:val="both"/>
    </w:pPr>
    <w:rPr>
      <w:rFonts w:ascii="Calibri" w:eastAsia="仿宋"/>
      <w:sz w:val="21"/>
    </w:rPr>
  </w:style>
  <w:style w:type="paragraph" w:customStyle="1" w:styleId="3170">
    <w:name w:val="xl23"/>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171">
    <w:name w:val="文章标题 1"/>
    <w:basedOn w:val="3"/>
    <w:next w:val="1"/>
    <w:qFormat/>
    <w:uiPriority w:val="0"/>
    <w:pPr>
      <w:pageBreakBefore/>
      <w:widowControl w:val="0"/>
      <w:numPr>
        <w:ilvl w:val="0"/>
        <w:numId w:val="14"/>
      </w:numPr>
      <w:tabs>
        <w:tab w:val="left" w:pos="360"/>
        <w:tab w:val="left" w:pos="432"/>
      </w:tabs>
      <w:spacing w:before="120" w:beforeLines="0" w:after="480" w:afterLines="0"/>
      <w:ind w:left="76" w:hanging="76" w:firstLineChars="0"/>
      <w:textAlignment w:val="top"/>
    </w:pPr>
    <w:rPr>
      <w:rFonts w:ascii="Times New Roman" w:eastAsia="仿宋"/>
      <w:b/>
      <w:bCs w:val="0"/>
      <w:kern w:val="2"/>
      <w:sz w:val="44"/>
      <w:szCs w:val="24"/>
    </w:rPr>
  </w:style>
  <w:style w:type="paragraph" w:customStyle="1" w:styleId="3172">
    <w:name w:val="标准书眉一"/>
    <w:qFormat/>
    <w:uiPriority w:val="99"/>
    <w:pPr>
      <w:tabs>
        <w:tab w:val="left" w:pos="360"/>
      </w:tabs>
      <w:jc w:val="both"/>
    </w:pPr>
    <w:rPr>
      <w:rFonts w:ascii="Calibri" w:hAnsi="Calibri" w:eastAsia="宋体" w:cs="Times New Roman"/>
      <w:lang w:val="en-US" w:eastAsia="zh-CN" w:bidi="ar-SA"/>
    </w:rPr>
  </w:style>
  <w:style w:type="paragraph" w:customStyle="1" w:styleId="3173">
    <w:name w:val="tex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174">
    <w:name w:val="Char Char Char Char Char Char Char Char Char Char3"/>
    <w:basedOn w:val="1"/>
    <w:qFormat/>
    <w:uiPriority w:val="99"/>
    <w:pPr>
      <w:ind w:firstLine="0" w:firstLineChars="0"/>
    </w:pPr>
    <w:rPr>
      <w:rFonts w:ascii="Tahoma" w:hAnsi="Tahoma"/>
      <w:kern w:val="0"/>
      <w:sz w:val="21"/>
      <w:szCs w:val="20"/>
    </w:rPr>
  </w:style>
  <w:style w:type="paragraph" w:customStyle="1" w:styleId="3175">
    <w:name w:val="Char Char Char Char4"/>
    <w:basedOn w:val="1"/>
    <w:qFormat/>
    <w:uiPriority w:val="99"/>
    <w:pPr>
      <w:tabs>
        <w:tab w:val="left" w:pos="360"/>
      </w:tabs>
      <w:ind w:firstLine="0" w:firstLineChars="0"/>
    </w:pPr>
    <w:rPr>
      <w:rFonts w:ascii="Calibri"/>
      <w:kern w:val="0"/>
      <w:sz w:val="21"/>
    </w:rPr>
  </w:style>
  <w:style w:type="paragraph" w:customStyle="1" w:styleId="3176">
    <w:name w:val="et9"/>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b/>
      <w:bCs/>
      <w:color w:val="000000"/>
      <w:kern w:val="0"/>
      <w:sz w:val="21"/>
      <w:szCs w:val="20"/>
    </w:rPr>
  </w:style>
  <w:style w:type="paragraph" w:customStyle="1" w:styleId="3177">
    <w:name w:val="yyy 二级标题"/>
    <w:basedOn w:val="1"/>
    <w:qFormat/>
    <w:uiPriority w:val="0"/>
    <w:pPr>
      <w:numPr>
        <w:ilvl w:val="1"/>
        <w:numId w:val="148"/>
      </w:numPr>
      <w:tabs>
        <w:tab w:val="left" w:pos="360"/>
        <w:tab w:val="left" w:pos="1212"/>
        <w:tab w:val="clear" w:pos="840"/>
      </w:tabs>
      <w:ind w:left="1212" w:firstLine="0" w:firstLineChars="0"/>
      <w:jc w:val="both"/>
    </w:pPr>
    <w:rPr>
      <w:rFonts w:cs="Arial"/>
      <w:kern w:val="0"/>
      <w:sz w:val="21"/>
    </w:rPr>
  </w:style>
  <w:style w:type="paragraph" w:customStyle="1" w:styleId="3178">
    <w:name w:val="样式 aaa + 首行缩进:  0 字符"/>
    <w:basedOn w:val="605"/>
    <w:next w:val="1"/>
    <w:qFormat/>
    <w:uiPriority w:val="99"/>
    <w:pPr>
      <w:topLinePunct/>
      <w:spacing w:before="0" w:beforeAutospacing="0" w:after="0" w:afterAutospacing="0" w:line="360" w:lineRule="auto"/>
    </w:pPr>
    <w:rPr>
      <w:rFonts w:ascii="Arial" w:hAnsi="Arial" w:eastAsia="宋体" w:cs="宋体"/>
      <w:b/>
      <w:bCs/>
      <w:color w:val="auto"/>
      <w:szCs w:val="20"/>
    </w:rPr>
  </w:style>
  <w:style w:type="paragraph" w:customStyle="1" w:styleId="3179">
    <w:name w:val="Default Text:1"/>
    <w:basedOn w:val="1"/>
    <w:qFormat/>
    <w:uiPriority w:val="0"/>
    <w:pPr>
      <w:spacing w:line="240" w:lineRule="auto"/>
      <w:ind w:firstLine="0" w:firstLineChars="0"/>
    </w:pPr>
    <w:rPr>
      <w:rFonts w:ascii="Calibri"/>
      <w:snapToGrid w:val="0"/>
      <w:kern w:val="0"/>
      <w:sz w:val="21"/>
      <w:szCs w:val="20"/>
      <w:lang w:eastAsia="en-US"/>
    </w:rPr>
  </w:style>
  <w:style w:type="paragraph" w:customStyle="1" w:styleId="3180">
    <w:name w:val="xl16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181">
    <w:name w:val="CM56"/>
    <w:basedOn w:val="304"/>
    <w:next w:val="304"/>
    <w:qFormat/>
    <w:uiPriority w:val="0"/>
    <w:pPr>
      <w:spacing w:line="546" w:lineRule="atLeast"/>
    </w:pPr>
    <w:rPr>
      <w:rFonts w:ascii="仿宋_GB2312" w:eastAsia="仿宋_GB2312" w:cs="Times New Roman"/>
      <w:color w:val="auto"/>
    </w:rPr>
  </w:style>
  <w:style w:type="paragraph" w:customStyle="1" w:styleId="3182">
    <w:name w:val="国库 正文 + 首行缩进:  2 字符 Char"/>
    <w:basedOn w:val="1"/>
    <w:qFormat/>
    <w:uiPriority w:val="99"/>
    <w:pPr>
      <w:ind w:firstLine="200"/>
    </w:pPr>
    <w:rPr>
      <w:rFonts w:cs="宋体"/>
      <w:color w:val="000000"/>
      <w:kern w:val="0"/>
      <w:sz w:val="21"/>
      <w:szCs w:val="20"/>
    </w:rPr>
  </w:style>
  <w:style w:type="paragraph" w:customStyle="1" w:styleId="3183">
    <w:name w:val="1.1.1.1"/>
    <w:basedOn w:val="1"/>
    <w:next w:val="7"/>
    <w:qFormat/>
    <w:uiPriority w:val="0"/>
    <w:pPr>
      <w:widowControl w:val="0"/>
      <w:tabs>
        <w:tab w:val="left" w:pos="780"/>
      </w:tabs>
      <w:autoSpaceDE w:val="0"/>
      <w:autoSpaceDN w:val="0"/>
      <w:adjustRightInd w:val="0"/>
      <w:spacing w:before="156" w:after="156"/>
      <w:ind w:left="780" w:hanging="360" w:firstLineChars="0"/>
    </w:pPr>
    <w:rPr>
      <w:rFonts w:hint="eastAsia" w:eastAsia="黑体"/>
      <w:color w:val="000000"/>
      <w:sz w:val="28"/>
      <w:lang w:val="zh-CN"/>
    </w:rPr>
  </w:style>
  <w:style w:type="paragraph" w:customStyle="1" w:styleId="3184">
    <w:name w:val="Normal1"/>
    <w:basedOn w:val="1"/>
    <w:qFormat/>
    <w:uiPriority w:val="0"/>
    <w:pPr>
      <w:overflowPunct w:val="0"/>
      <w:autoSpaceDE w:val="0"/>
      <w:autoSpaceDN w:val="0"/>
      <w:adjustRightInd w:val="0"/>
      <w:spacing w:line="240" w:lineRule="auto"/>
      <w:ind w:firstLine="0" w:firstLineChars="0"/>
      <w:textAlignment w:val="baseline"/>
    </w:pPr>
    <w:rPr>
      <w:rFonts w:ascii="Calibri"/>
      <w:kern w:val="0"/>
      <w:sz w:val="21"/>
      <w:szCs w:val="20"/>
    </w:rPr>
  </w:style>
  <w:style w:type="paragraph" w:customStyle="1" w:styleId="3185">
    <w:name w:val="样式 段落缩进2 小四 + 段前: 15.6 磅"/>
    <w:basedOn w:val="1"/>
    <w:qFormat/>
    <w:uiPriority w:val="99"/>
    <w:pPr>
      <w:widowControl w:val="0"/>
      <w:spacing w:before="312"/>
      <w:jc w:val="both"/>
    </w:pPr>
    <w:rPr>
      <w:rFonts w:eastAsia="仿宋"/>
      <w:sz w:val="21"/>
      <w:szCs w:val="20"/>
    </w:rPr>
  </w:style>
  <w:style w:type="paragraph" w:customStyle="1" w:styleId="3186">
    <w:name w:val="正文_五号"/>
    <w:basedOn w:val="1"/>
    <w:qFormat/>
    <w:uiPriority w:val="0"/>
    <w:rPr>
      <w:rFonts w:ascii="仿宋" w:hAnsi="仿宋" w:eastAsia="仿宋" w:cs="宋体"/>
      <w:kern w:val="0"/>
      <w:sz w:val="21"/>
    </w:rPr>
  </w:style>
  <w:style w:type="paragraph" w:customStyle="1" w:styleId="3187">
    <w:name w:val="样式 列表编号 2 + (中文) 宋体 小四 两端对齐 段后: 0 磅 行距: 1.5 倍行距"/>
    <w:basedOn w:val="14"/>
    <w:qFormat/>
    <w:uiPriority w:val="99"/>
    <w:pPr>
      <w:tabs>
        <w:tab w:val="left" w:pos="425"/>
        <w:tab w:val="left" w:pos="780"/>
        <w:tab w:val="left" w:pos="960"/>
      </w:tabs>
      <w:adjustRightInd w:val="0"/>
      <w:spacing w:after="0" w:line="360" w:lineRule="auto"/>
      <w:jc w:val="both"/>
    </w:pPr>
    <w:rPr>
      <w:rFonts w:ascii="宋体" w:hAnsi="宋体" w:eastAsia="宋体" w:cs="宋体"/>
      <w:sz w:val="24"/>
      <w:szCs w:val="20"/>
      <w:lang w:eastAsia="zh-CN"/>
    </w:rPr>
  </w:style>
  <w:style w:type="paragraph" w:customStyle="1" w:styleId="3188">
    <w:name w:val="xt"/>
    <w:basedOn w:val="1"/>
    <w:qFormat/>
    <w:uiPriority w:val="0"/>
    <w:pPr>
      <w:spacing w:before="100" w:beforeAutospacing="1" w:after="100" w:afterAutospacing="1" w:line="240" w:lineRule="auto"/>
      <w:ind w:firstLine="0" w:firstLineChars="0"/>
    </w:pPr>
    <w:rPr>
      <w:rFonts w:cs="宋体"/>
      <w:color w:val="990099"/>
      <w:kern w:val="0"/>
      <w:sz w:val="21"/>
    </w:rPr>
  </w:style>
  <w:style w:type="paragraph" w:customStyle="1" w:styleId="3189">
    <w:name w:val="xl125"/>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3190">
    <w:name w:val="xl43"/>
    <w:basedOn w:val="1"/>
    <w:qFormat/>
    <w:uiPriority w:val="0"/>
    <w:pPr>
      <w:pBdr>
        <w:top w:val="single" w:color="auto" w:sz="4" w:space="0"/>
        <w:left w:val="single" w:color="auto" w:sz="4" w:space="0"/>
        <w:bottom w:val="single" w:color="auto" w:sz="4"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3191">
    <w:name w:val="xl14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kern w:val="0"/>
      <w:sz w:val="21"/>
      <w:szCs w:val="20"/>
    </w:rPr>
  </w:style>
  <w:style w:type="paragraph" w:customStyle="1" w:styleId="3192">
    <w:name w:val="Style51"/>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3193">
    <w:name w:val="Char18"/>
    <w:basedOn w:val="1"/>
    <w:qFormat/>
    <w:uiPriority w:val="99"/>
    <w:pPr>
      <w:widowControl w:val="0"/>
      <w:adjustRightInd w:val="0"/>
      <w:ind w:firstLine="0" w:firstLineChars="0"/>
      <w:jc w:val="both"/>
    </w:pPr>
    <w:rPr>
      <w:rFonts w:ascii="Calibri"/>
      <w:kern w:val="0"/>
      <w:sz w:val="21"/>
      <w:szCs w:val="20"/>
    </w:rPr>
  </w:style>
  <w:style w:type="paragraph" w:customStyle="1" w:styleId="3194">
    <w:name w:val="样式 标题 2h2H2Title2H21Heading 2 HiddenHeading 2 CCBSheading...1"/>
    <w:basedOn w:val="4"/>
    <w:next w:val="1"/>
    <w:qFormat/>
    <w:uiPriority w:val="99"/>
    <w:pPr>
      <w:keepLines w:val="0"/>
      <w:widowControl w:val="0"/>
      <w:tabs>
        <w:tab w:val="left" w:pos="996"/>
      </w:tabs>
      <w:adjustRightInd w:val="0"/>
      <w:snapToGrid w:val="0"/>
      <w:spacing w:before="240" w:beforeLines="0" w:after="240" w:afterLines="0" w:line="360" w:lineRule="auto"/>
      <w:ind w:left="0" w:firstLine="0" w:firstLineChars="0"/>
    </w:pPr>
    <w:rPr>
      <w:rFonts w:ascii="Times New Roman" w:hAnsi="仿宋" w:eastAsia="宋体"/>
      <w:color w:val="000000"/>
      <w:sz w:val="30"/>
      <w:szCs w:val="30"/>
    </w:rPr>
  </w:style>
  <w:style w:type="paragraph" w:customStyle="1" w:styleId="3195">
    <w:name w:val="小标正文"/>
    <w:qFormat/>
    <w:uiPriority w:val="0"/>
    <w:pPr>
      <w:spacing w:line="360" w:lineRule="exact"/>
      <w:ind w:right="100" w:firstLine="200" w:firstLineChars="200"/>
      <w:jc w:val="both"/>
    </w:pPr>
    <w:rPr>
      <w:rFonts w:ascii="宋体" w:hAnsi="宋体" w:eastAsia="宋体" w:cs="Times New Roman"/>
      <w:kern w:val="2"/>
      <w:sz w:val="21"/>
      <w:szCs w:val="28"/>
      <w:lang w:val="en-US" w:eastAsia="zh-CN" w:bidi="ar-SA"/>
    </w:rPr>
  </w:style>
  <w:style w:type="paragraph" w:customStyle="1" w:styleId="3196">
    <w:name w:val="标书二级标题2"/>
    <w:basedOn w:val="3197"/>
    <w:qFormat/>
    <w:uiPriority w:val="0"/>
    <w:pPr>
      <w:tabs>
        <w:tab w:val="left" w:pos="576"/>
        <w:tab w:val="left" w:pos="720"/>
      </w:tabs>
      <w:ind w:left="0" w:firstLine="0"/>
    </w:pPr>
    <w:rPr>
      <w:rFonts w:eastAsia="黑体" w:cs="Arial"/>
      <w:b/>
      <w:smallCaps w:val="0"/>
      <w:sz w:val="30"/>
      <w:szCs w:val="30"/>
    </w:rPr>
  </w:style>
  <w:style w:type="paragraph" w:customStyle="1" w:styleId="3197">
    <w:name w:val="标书二级标题"/>
    <w:basedOn w:val="4"/>
    <w:qFormat/>
    <w:uiPriority w:val="0"/>
    <w:pPr>
      <w:keepLines w:val="0"/>
      <w:widowControl w:val="0"/>
      <w:adjustRightInd w:val="0"/>
      <w:snapToGrid w:val="0"/>
      <w:spacing w:before="0" w:beforeLines="0" w:after="60" w:afterLines="0"/>
      <w:ind w:left="840" w:hanging="420" w:firstLineChars="0"/>
    </w:pPr>
    <w:rPr>
      <w:rFonts w:ascii="Arial" w:hAnsi="Arial" w:eastAsia="宋体"/>
      <w:smallCaps/>
      <w:color w:val="000000"/>
    </w:rPr>
  </w:style>
  <w:style w:type="paragraph" w:customStyle="1" w:styleId="3198">
    <w:name w:val="第3层正文"/>
    <w:basedOn w:val="1"/>
    <w:qFormat/>
    <w:uiPriority w:val="0"/>
    <w:pPr>
      <w:widowControl w:val="0"/>
      <w:spacing w:before="120" w:after="120" w:line="240" w:lineRule="auto"/>
      <w:ind w:firstLine="900" w:firstLineChars="375"/>
      <w:jc w:val="both"/>
    </w:pPr>
    <w:rPr>
      <w:rFonts w:ascii="Calibri" w:eastAsia="仿宋"/>
      <w:sz w:val="21"/>
    </w:rPr>
  </w:style>
  <w:style w:type="paragraph" w:customStyle="1" w:styleId="3199">
    <w:name w:val="context"/>
    <w:basedOn w:val="1"/>
    <w:qFormat/>
    <w:uiPriority w:val="99"/>
    <w:pPr>
      <w:widowControl w:val="0"/>
      <w:autoSpaceDE w:val="0"/>
      <w:autoSpaceDN w:val="0"/>
      <w:adjustRightInd w:val="0"/>
      <w:ind w:left="284" w:firstLine="454" w:firstLineChars="0"/>
      <w:jc w:val="both"/>
    </w:pPr>
    <w:rPr>
      <w:rFonts w:ascii="Arial" w:hAnsi="Arial" w:eastAsia="仿宋_GB2312"/>
      <w:kern w:val="24"/>
      <w:sz w:val="21"/>
    </w:rPr>
  </w:style>
  <w:style w:type="paragraph" w:customStyle="1" w:styleId="3200">
    <w:name w:val="样式 标题 2 + 宋体 小四 行距: 1.5 倍行距"/>
    <w:basedOn w:val="4"/>
    <w:qFormat/>
    <w:uiPriority w:val="99"/>
    <w:pPr>
      <w:keepLines w:val="0"/>
      <w:adjustRightInd w:val="0"/>
      <w:snapToGrid w:val="0"/>
      <w:spacing w:before="100" w:beforeLines="0" w:beforeAutospacing="1" w:after="100" w:afterLines="0" w:afterAutospacing="1" w:line="360" w:lineRule="auto"/>
      <w:ind w:left="0" w:firstLine="0" w:firstLineChars="0"/>
    </w:pPr>
    <w:rPr>
      <w:rFonts w:ascii="宋体" w:hAnsi="宋体" w:eastAsia="宋体" w:cs="宋体"/>
      <w:color w:val="000000"/>
      <w:sz w:val="24"/>
      <w:szCs w:val="20"/>
    </w:rPr>
  </w:style>
  <w:style w:type="paragraph" w:customStyle="1" w:styleId="3201">
    <w:name w:val="CM23"/>
    <w:basedOn w:val="304"/>
    <w:next w:val="304"/>
    <w:qFormat/>
    <w:uiPriority w:val="0"/>
    <w:pPr>
      <w:spacing w:line="653" w:lineRule="atLeast"/>
    </w:pPr>
    <w:rPr>
      <w:rFonts w:ascii="仿宋_GB2312" w:eastAsia="仿宋_GB2312" w:cs="Times New Roman"/>
      <w:color w:val="auto"/>
    </w:rPr>
  </w:style>
  <w:style w:type="paragraph" w:customStyle="1" w:styleId="3202">
    <w:name w:val="表项"/>
    <w:next w:val="3203"/>
    <w:qFormat/>
    <w:uiPriority w:val="0"/>
    <w:pPr>
      <w:keepNext/>
      <w:spacing w:line="300" w:lineRule="auto"/>
      <w:jc w:val="center"/>
      <w:textAlignment w:val="baseline"/>
    </w:pPr>
    <w:rPr>
      <w:rFonts w:ascii="Arial" w:hAnsi="Arial" w:eastAsia="黑体" w:cs="Times New Roman"/>
      <w:sz w:val="21"/>
      <w:szCs w:val="21"/>
      <w:lang w:val="en-US" w:eastAsia="zh-CN" w:bidi="ar-SA"/>
    </w:rPr>
  </w:style>
  <w:style w:type="paragraph" w:customStyle="1" w:styleId="3203">
    <w:name w:val="表身"/>
    <w:basedOn w:val="1"/>
    <w:qFormat/>
    <w:uiPriority w:val="0"/>
    <w:pPr>
      <w:widowControl w:val="0"/>
      <w:autoSpaceDE w:val="0"/>
      <w:autoSpaceDN w:val="0"/>
      <w:adjustRightInd w:val="0"/>
      <w:spacing w:line="300" w:lineRule="auto"/>
      <w:ind w:firstLine="0" w:firstLineChars="0"/>
    </w:pPr>
    <w:rPr>
      <w:rFonts w:ascii="Calibri" w:eastAsia="仿宋"/>
      <w:kern w:val="0"/>
      <w:sz w:val="18"/>
      <w:szCs w:val="20"/>
    </w:rPr>
  </w:style>
  <w:style w:type="paragraph" w:customStyle="1" w:styleId="3204">
    <w:name w:val="样式 左侧:  0.63 厘米 行距: 1.5 倍行距"/>
    <w:basedOn w:val="1"/>
    <w:qFormat/>
    <w:uiPriority w:val="0"/>
    <w:pPr>
      <w:widowControl w:val="0"/>
      <w:ind w:left="360" w:firstLine="0" w:firstLineChars="0"/>
      <w:jc w:val="both"/>
    </w:pPr>
    <w:rPr>
      <w:rFonts w:ascii="Calibri" w:cs="宋体"/>
      <w:sz w:val="21"/>
      <w:szCs w:val="20"/>
    </w:rPr>
  </w:style>
  <w:style w:type="paragraph" w:customStyle="1" w:styleId="3205">
    <w:name w:val="Header 3"/>
    <w:basedOn w:val="3"/>
    <w:next w:val="1"/>
    <w:qFormat/>
    <w:uiPriority w:val="0"/>
    <w:pPr>
      <w:keepNext w:val="0"/>
      <w:tabs>
        <w:tab w:val="left" w:pos="432"/>
      </w:tabs>
      <w:spacing w:before="80" w:beforeLines="0" w:after="80" w:afterLines="0"/>
      <w:ind w:left="0" w:firstLine="0" w:firstLineChars="0"/>
      <w:jc w:val="left"/>
      <w:outlineLvl w:val="9"/>
    </w:pPr>
    <w:rPr>
      <w:rFonts w:ascii="Arial" w:hAnsi="Arial" w:eastAsia="仿宋"/>
      <w:b/>
      <w:bCs w:val="0"/>
      <w:kern w:val="0"/>
      <w:sz w:val="24"/>
      <w:szCs w:val="20"/>
      <w:lang w:val="en-GB" w:eastAsia="en-US"/>
    </w:rPr>
  </w:style>
  <w:style w:type="paragraph" w:customStyle="1" w:styleId="3206">
    <w:name w:val="di"/>
    <w:basedOn w:val="1"/>
    <w:qFormat/>
    <w:uiPriority w:val="0"/>
    <w:pPr>
      <w:spacing w:before="100" w:beforeAutospacing="1" w:after="100" w:afterAutospacing="1" w:line="240" w:lineRule="auto"/>
      <w:ind w:firstLine="0" w:firstLineChars="0"/>
    </w:pPr>
    <w:rPr>
      <w:rFonts w:ascii="Courier" w:hAnsi="Courier" w:cs="宋体"/>
      <w:kern w:val="0"/>
      <w:sz w:val="21"/>
    </w:rPr>
  </w:style>
  <w:style w:type="paragraph" w:customStyle="1" w:styleId="3207">
    <w:name w:val="四级条标题"/>
    <w:basedOn w:val="1"/>
    <w:next w:val="705"/>
    <w:qFormat/>
    <w:uiPriority w:val="0"/>
    <w:pPr>
      <w:widowControl w:val="0"/>
      <w:spacing w:before="50" w:beforeLines="50" w:after="50" w:afterLines="50" w:line="240" w:lineRule="auto"/>
      <w:ind w:firstLine="0" w:firstLineChars="0"/>
      <w:jc w:val="both"/>
      <w:outlineLvl w:val="5"/>
    </w:pPr>
    <w:rPr>
      <w:rFonts w:ascii="黑体" w:hAnsi="Calibri" w:eastAsia="黑体"/>
      <w:snapToGrid w:val="0"/>
      <w:sz w:val="21"/>
      <w:szCs w:val="21"/>
    </w:rPr>
  </w:style>
  <w:style w:type="paragraph" w:customStyle="1" w:styleId="3208">
    <w:name w:val="二级列表"/>
    <w:basedOn w:val="1"/>
    <w:qFormat/>
    <w:uiPriority w:val="0"/>
    <w:pPr>
      <w:widowControl w:val="0"/>
      <w:numPr>
        <w:ilvl w:val="0"/>
        <w:numId w:val="149"/>
      </w:numPr>
      <w:tabs>
        <w:tab w:val="left" w:pos="360"/>
        <w:tab w:val="left" w:pos="620"/>
        <w:tab w:val="clear" w:pos="1418"/>
      </w:tabs>
      <w:ind w:left="0" w:firstLine="0" w:firstLineChars="0"/>
      <w:jc w:val="both"/>
    </w:pPr>
    <w:rPr>
      <w:rFonts w:ascii="Calibri" w:hAnsi="Calibri"/>
      <w:sz w:val="21"/>
      <w:szCs w:val="20"/>
    </w:rPr>
  </w:style>
  <w:style w:type="paragraph" w:customStyle="1" w:styleId="3209">
    <w:name w:val="xl101"/>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10">
    <w:name w:val="图片文字"/>
    <w:basedOn w:val="1"/>
    <w:qFormat/>
    <w:uiPriority w:val="0"/>
    <w:pPr>
      <w:widowControl w:val="0"/>
      <w:adjustRightInd w:val="0"/>
      <w:snapToGrid w:val="0"/>
      <w:spacing w:line="240" w:lineRule="auto"/>
      <w:ind w:left="21" w:firstLine="200"/>
    </w:pPr>
    <w:rPr>
      <w:rFonts w:ascii="黑体" w:hAnsi="Arial" w:eastAsia="黑体"/>
      <w:bCs/>
      <w:kern w:val="0"/>
      <w:sz w:val="21"/>
      <w:szCs w:val="20"/>
    </w:rPr>
  </w:style>
  <w:style w:type="paragraph" w:customStyle="1" w:styleId="3211">
    <w:name w:val="!标题1 Ctrl+1"/>
    <w:basedOn w:val="3"/>
    <w:next w:val="762"/>
    <w:qFormat/>
    <w:uiPriority w:val="0"/>
    <w:pPr>
      <w:keepNext w:val="0"/>
      <w:pageBreakBefore/>
      <w:widowControl w:val="0"/>
      <w:tabs>
        <w:tab w:val="left" w:pos="360"/>
        <w:tab w:val="left" w:pos="432"/>
        <w:tab w:val="left" w:pos="1800"/>
      </w:tabs>
      <w:adjustRightInd w:val="0"/>
      <w:snapToGrid w:val="0"/>
      <w:spacing w:before="120" w:beforeLines="100" w:after="60" w:afterLines="100" w:line="240" w:lineRule="auto"/>
      <w:ind w:left="0" w:firstLine="0" w:firstLineChars="0"/>
    </w:pPr>
    <w:rPr>
      <w:rFonts w:ascii="Arial" w:hAnsi="Arial" w:eastAsia="宋体"/>
      <w:kern w:val="2"/>
      <w:sz w:val="44"/>
    </w:rPr>
  </w:style>
  <w:style w:type="paragraph" w:customStyle="1" w:styleId="3212">
    <w:name w:val="xl221"/>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3213">
    <w:name w:val="样式 标题 5H5h5heading 5 + (西文) 楷体_GB2312"/>
    <w:basedOn w:val="7"/>
    <w:qFormat/>
    <w:uiPriority w:val="0"/>
    <w:pPr>
      <w:keepNext w:val="0"/>
      <w:keepLines w:val="0"/>
      <w:numPr>
        <w:numId w:val="0"/>
      </w:numPr>
      <w:tabs>
        <w:tab w:val="left" w:pos="2580"/>
      </w:tabs>
      <w:spacing w:line="240" w:lineRule="auto"/>
      <w:ind w:left="2580" w:hanging="420"/>
      <w:jc w:val="both"/>
      <w:outlineLvl w:val="9"/>
    </w:pPr>
    <w:rPr>
      <w:rFonts w:ascii="楷体_GB2312" w:hAnsi="Arial" w:eastAsia="宋体"/>
      <w:color w:val="000000"/>
      <w:spacing w:val="20"/>
      <w:w w:val="100"/>
      <w:kern w:val="2"/>
      <w:sz w:val="21"/>
      <w:szCs w:val="21"/>
    </w:rPr>
  </w:style>
  <w:style w:type="paragraph" w:customStyle="1" w:styleId="3214">
    <w:name w:val="项目正文"/>
    <w:basedOn w:val="1"/>
    <w:qFormat/>
    <w:uiPriority w:val="0"/>
    <w:pPr>
      <w:widowControl w:val="0"/>
      <w:tabs>
        <w:tab w:val="left" w:pos="907"/>
      </w:tabs>
      <w:ind w:left="907" w:hanging="397"/>
      <w:jc w:val="both"/>
    </w:pPr>
    <w:rPr>
      <w:rFonts w:ascii="Calibri" w:eastAsia="仿宋"/>
      <w:color w:val="000000"/>
      <w:sz w:val="21"/>
      <w:szCs w:val="20"/>
    </w:rPr>
  </w:style>
  <w:style w:type="paragraph" w:customStyle="1" w:styleId="3215">
    <w:name w:val="xl17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3216">
    <w:name w:val="样式 aaa + 首行缩进:  2 字符1"/>
    <w:basedOn w:val="1"/>
    <w:qFormat/>
    <w:uiPriority w:val="99"/>
    <w:pPr>
      <w:topLinePunct/>
      <w:ind w:firstLine="0" w:firstLineChars="0"/>
    </w:pPr>
    <w:rPr>
      <w:rFonts w:ascii="Arial Unicode MS" w:hAnsi="Arial Unicode MS" w:cs="宋体"/>
      <w:b/>
      <w:bCs/>
      <w:kern w:val="0"/>
      <w:sz w:val="21"/>
      <w:szCs w:val="20"/>
    </w:rPr>
  </w:style>
  <w:style w:type="paragraph" w:customStyle="1" w:styleId="3217">
    <w:name w:val="正文左对齐"/>
    <w:basedOn w:val="1"/>
    <w:qFormat/>
    <w:uiPriority w:val="0"/>
    <w:pPr>
      <w:widowControl w:val="0"/>
      <w:ind w:firstLine="0" w:firstLineChars="0"/>
    </w:pPr>
    <w:rPr>
      <w:rFonts w:eastAsia="仿宋"/>
      <w:sz w:val="21"/>
      <w:szCs w:val="20"/>
    </w:rPr>
  </w:style>
  <w:style w:type="paragraph" w:customStyle="1" w:styleId="3218">
    <w:name w:val="File Code"/>
    <w:basedOn w:val="1"/>
    <w:qFormat/>
    <w:uiPriority w:val="0"/>
    <w:pPr>
      <w:widowControl w:val="0"/>
      <w:adjustRightInd w:val="0"/>
      <w:snapToGrid w:val="0"/>
      <w:spacing w:line="440" w:lineRule="atLeast"/>
      <w:ind w:firstLine="0" w:firstLineChars="0"/>
      <w:jc w:val="right"/>
    </w:pPr>
    <w:rPr>
      <w:rFonts w:ascii="Calibri" w:eastAsia="楷体_GB2312"/>
      <w:sz w:val="28"/>
      <w:szCs w:val="20"/>
      <w:bdr w:val="single" w:color="auto" w:sz="4" w:space="0"/>
    </w:rPr>
  </w:style>
  <w:style w:type="paragraph" w:customStyle="1" w:styleId="3219">
    <w:name w:val="xl74"/>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20">
    <w:name w:val="Style 宋体 First line:  0.75 cm Line spacing:  1.5 lines"/>
    <w:basedOn w:val="1"/>
    <w:qFormat/>
    <w:uiPriority w:val="99"/>
    <w:pPr>
      <w:spacing w:before="120" w:after="120"/>
      <w:ind w:firstLine="425" w:firstLineChars="0"/>
    </w:pPr>
    <w:rPr>
      <w:rFonts w:cs="宋体"/>
      <w:kern w:val="0"/>
      <w:sz w:val="22"/>
      <w:szCs w:val="21"/>
      <w:lang w:eastAsia="en-US"/>
    </w:rPr>
  </w:style>
  <w:style w:type="paragraph" w:customStyle="1" w:styleId="3221">
    <w:name w:val="Project"/>
    <w:basedOn w:val="1"/>
    <w:qFormat/>
    <w:uiPriority w:val="0"/>
    <w:pPr>
      <w:spacing w:line="240" w:lineRule="auto"/>
      <w:ind w:firstLine="0" w:firstLineChars="0"/>
      <w:jc w:val="right"/>
    </w:pPr>
    <w:rPr>
      <w:b/>
      <w:kern w:val="0"/>
      <w:sz w:val="36"/>
      <w:szCs w:val="20"/>
    </w:rPr>
  </w:style>
  <w:style w:type="paragraph" w:customStyle="1" w:styleId="3222">
    <w:name w:val="CM25"/>
    <w:basedOn w:val="304"/>
    <w:next w:val="304"/>
    <w:qFormat/>
    <w:uiPriority w:val="99"/>
    <w:pPr>
      <w:spacing w:line="656" w:lineRule="atLeast"/>
    </w:pPr>
    <w:rPr>
      <w:rFonts w:ascii="仿宋_GB2312" w:eastAsia="仿宋_GB2312" w:cs="Times New Roman"/>
      <w:color w:val="auto"/>
    </w:rPr>
  </w:style>
  <w:style w:type="paragraph" w:customStyle="1" w:styleId="3223">
    <w:name w:val="AxureHeading2"/>
    <w:basedOn w:val="1"/>
    <w:qFormat/>
    <w:uiPriority w:val="0"/>
    <w:pPr>
      <w:numPr>
        <w:ilvl w:val="1"/>
        <w:numId w:val="69"/>
      </w:numPr>
      <w:tabs>
        <w:tab w:val="left" w:pos="360"/>
      </w:tabs>
      <w:spacing w:before="120" w:after="120" w:line="240" w:lineRule="auto"/>
      <w:ind w:left="0" w:firstLine="0" w:firstLineChars="0"/>
    </w:pPr>
    <w:rPr>
      <w:rFonts w:ascii="Arial" w:hAnsi="Arial" w:cs="Arial"/>
      <w:b/>
      <w:color w:val="404040"/>
      <w:kern w:val="0"/>
      <w:sz w:val="26"/>
      <w:lang w:eastAsia="en-US"/>
    </w:rPr>
  </w:style>
  <w:style w:type="paragraph" w:customStyle="1" w:styleId="3224">
    <w:name w:val="手册标题3"/>
    <w:basedOn w:val="1"/>
    <w:next w:val="86"/>
    <w:qFormat/>
    <w:uiPriority w:val="0"/>
    <w:pPr>
      <w:widowControl w:val="0"/>
      <w:tabs>
        <w:tab w:val="left" w:pos="1620"/>
      </w:tabs>
      <w:spacing w:beforeLines="100" w:afterLines="100" w:line="240" w:lineRule="auto"/>
      <w:ind w:left="1620" w:leftChars="600" w:hanging="360" w:firstLineChars="0"/>
      <w:outlineLvl w:val="2"/>
    </w:pPr>
    <w:rPr>
      <w:rFonts w:ascii="Arial" w:hAnsi="Arial" w:eastAsia="文鼎CS中黑" w:cs="Arial"/>
      <w:sz w:val="28"/>
      <w:szCs w:val="28"/>
    </w:rPr>
  </w:style>
  <w:style w:type="paragraph" w:customStyle="1" w:styleId="3225">
    <w:name w:val="Char Char Char Char Char Char1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226">
    <w:name w:val="表文1"/>
    <w:basedOn w:val="1"/>
    <w:qFormat/>
    <w:uiPriority w:val="0"/>
    <w:pPr>
      <w:ind w:firstLine="408" w:firstLineChars="0"/>
      <w:jc w:val="both"/>
    </w:pPr>
    <w:rPr>
      <w:rFonts w:eastAsia="仿宋"/>
      <w:bCs/>
      <w:color w:val="000000"/>
      <w:spacing w:val="10"/>
      <w:kern w:val="0"/>
      <w:sz w:val="21"/>
      <w:szCs w:val="18"/>
    </w:rPr>
  </w:style>
  <w:style w:type="paragraph" w:customStyle="1" w:styleId="3227">
    <w:name w:val="Default Paragraph Font Para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228">
    <w:name w:val="星点正文"/>
    <w:basedOn w:val="1248"/>
    <w:qFormat/>
    <w:uiPriority w:val="99"/>
    <w:pPr>
      <w:tabs>
        <w:tab w:val="left" w:pos="432"/>
      </w:tabs>
      <w:ind w:left="432" w:hanging="432" w:firstLineChars="0"/>
    </w:pPr>
    <w:rPr>
      <w:rFonts w:eastAsia="仿宋_GB2312"/>
      <w:sz w:val="24"/>
    </w:rPr>
  </w:style>
  <w:style w:type="paragraph" w:customStyle="1" w:styleId="3229">
    <w:name w:val="pl"/>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230">
    <w:name w:val="xl25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231">
    <w:name w:val="xl71"/>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232">
    <w:name w:val="样式 标题 + 段后: 3 行"/>
    <w:basedOn w:val="84"/>
    <w:qFormat/>
    <w:uiPriority w:val="0"/>
    <w:pPr>
      <w:pageBreakBefore/>
      <w:numPr>
        <w:ilvl w:val="0"/>
        <w:numId w:val="150"/>
      </w:numPr>
      <w:tabs>
        <w:tab w:val="left" w:pos="360"/>
        <w:tab w:val="left" w:pos="1770"/>
        <w:tab w:val="clear" w:pos="601"/>
      </w:tabs>
      <w:autoSpaceDE/>
      <w:autoSpaceDN/>
      <w:spacing w:before="240" w:afterLines="300" w:line="240" w:lineRule="auto"/>
      <w:ind w:left="115" w:firstLine="0" w:firstLineChars="0"/>
      <w:jc w:val="center"/>
      <w:outlineLvl w:val="0"/>
    </w:pPr>
    <w:rPr>
      <w:rFonts w:ascii="Arial" w:hAnsi="Arial" w:eastAsia="黑体" w:cs="宋体"/>
      <w:sz w:val="44"/>
      <w:szCs w:val="20"/>
    </w:rPr>
  </w:style>
  <w:style w:type="paragraph" w:customStyle="1" w:styleId="3233">
    <w:name w:val="xl22"/>
    <w:basedOn w:val="1"/>
    <w:qFormat/>
    <w:uiPriority w:val="0"/>
    <w:pPr>
      <w:pBdr>
        <w:top w:val="single" w:color="auto" w:sz="4" w:space="0"/>
        <w:left w:val="single" w:color="auto" w:sz="4" w:space="0"/>
        <w:bottom w:val="single" w:color="auto" w:sz="4" w:space="0"/>
        <w:right w:val="single" w:color="auto" w:sz="4" w:space="0"/>
      </w:pBdr>
      <w:shd w:val="clear" w:color="auto" w:fill="969696"/>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234">
    <w:name w:val="样式 正文首行缩进 2 + Tahoma 四号 首行缩进:  2 字符1"/>
    <w:basedOn w:val="86"/>
    <w:qFormat/>
    <w:uiPriority w:val="0"/>
    <w:pPr>
      <w:widowControl w:val="0"/>
      <w:spacing w:before="100" w:beforeAutospacing="1" w:after="120" w:afterAutospacing="1"/>
      <w:ind w:left="482" w:right="238" w:firstLine="560"/>
      <w:jc w:val="both"/>
    </w:pPr>
    <w:rPr>
      <w:rFonts w:ascii="Tahoma" w:hAnsi="Tahoma" w:cs="宋体"/>
      <w:kern w:val="0"/>
      <w:szCs w:val="20"/>
    </w:rPr>
  </w:style>
  <w:style w:type="paragraph" w:customStyle="1" w:styleId="3235">
    <w:name w:val="xl234"/>
    <w:basedOn w:val="1"/>
    <w:qFormat/>
    <w:uiPriority w:val="99"/>
    <w:pPr>
      <w:spacing w:before="100" w:beforeAutospacing="1" w:after="100" w:afterAutospacing="1"/>
      <w:ind w:firstLine="566" w:firstLineChars="236"/>
    </w:pPr>
    <w:rPr>
      <w:rFonts w:ascii="仿宋_GB2312" w:eastAsia="仿宋_GB2312" w:cs="宋体"/>
      <w:b/>
      <w:bCs/>
      <w:color w:val="000000"/>
      <w:kern w:val="0"/>
      <w:sz w:val="21"/>
      <w:szCs w:val="28"/>
    </w:rPr>
  </w:style>
  <w:style w:type="paragraph" w:customStyle="1" w:styleId="3236">
    <w:name w:val="Doc Info"/>
    <w:basedOn w:val="1"/>
    <w:qFormat/>
    <w:uiPriority w:val="99"/>
    <w:pPr>
      <w:spacing w:before="120" w:after="120" w:line="240" w:lineRule="auto"/>
      <w:ind w:right="-35" w:firstLine="0" w:firstLineChars="0"/>
      <w:jc w:val="right"/>
    </w:pPr>
    <w:rPr>
      <w:rFonts w:ascii="Arial" w:hAnsi="Arial" w:eastAsia="Times New Roman"/>
      <w:b/>
      <w:kern w:val="0"/>
      <w:sz w:val="36"/>
      <w:szCs w:val="20"/>
      <w:lang w:val="en-GB" w:eastAsia="en-US"/>
    </w:rPr>
  </w:style>
  <w:style w:type="paragraph" w:customStyle="1" w:styleId="3237">
    <w:name w:val="xl24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right"/>
    </w:pPr>
    <w:rPr>
      <w:rFonts w:cs="宋体"/>
      <w:color w:val="000000"/>
      <w:kern w:val="0"/>
      <w:sz w:val="18"/>
      <w:szCs w:val="18"/>
    </w:rPr>
  </w:style>
  <w:style w:type="paragraph" w:customStyle="1" w:styleId="3238">
    <w:name w:val="正文（表格）"/>
    <w:basedOn w:val="1"/>
    <w:qFormat/>
    <w:uiPriority w:val="0"/>
    <w:pPr>
      <w:widowControl w:val="0"/>
      <w:spacing w:line="240" w:lineRule="auto"/>
      <w:ind w:firstLine="0" w:firstLineChars="0"/>
      <w:jc w:val="both"/>
    </w:pPr>
    <w:rPr>
      <w:rFonts w:ascii="Calibri"/>
      <w:sz w:val="21"/>
    </w:rPr>
  </w:style>
  <w:style w:type="paragraph" w:customStyle="1" w:styleId="3239">
    <w:name w:val="助手文本"/>
    <w:basedOn w:val="1"/>
    <w:qFormat/>
    <w:uiPriority w:val="0"/>
    <w:pPr>
      <w:widowControl w:val="0"/>
      <w:autoSpaceDE w:val="0"/>
      <w:autoSpaceDN w:val="0"/>
      <w:adjustRightInd w:val="0"/>
      <w:spacing w:beforeLines="50" w:afterLines="50"/>
      <w:ind w:left="14" w:firstLine="434" w:firstLineChars="0"/>
      <w:jc w:val="both"/>
      <w:textAlignment w:val="baseline"/>
    </w:pPr>
    <w:rPr>
      <w:rFonts w:ascii="楷体_GB2312" w:eastAsia="楷体_GB2312"/>
      <w:kern w:val="0"/>
      <w:sz w:val="21"/>
      <w:szCs w:val="20"/>
      <w:u w:val="single"/>
    </w:rPr>
  </w:style>
  <w:style w:type="paragraph" w:customStyle="1" w:styleId="3240">
    <w:name w:val="Char Char Char Char Char Char7"/>
    <w:basedOn w:val="1"/>
    <w:qFormat/>
    <w:uiPriority w:val="99"/>
    <w:pPr>
      <w:ind w:firstLine="0" w:firstLineChars="0"/>
    </w:pPr>
    <w:rPr>
      <w:rFonts w:ascii="Tahoma" w:hAnsi="Tahoma"/>
      <w:kern w:val="0"/>
      <w:sz w:val="21"/>
      <w:szCs w:val="20"/>
    </w:rPr>
  </w:style>
  <w:style w:type="paragraph" w:customStyle="1" w:styleId="3241">
    <w:name w:val="HP_Table_Title"/>
    <w:basedOn w:val="1"/>
    <w:next w:val="1"/>
    <w:qFormat/>
    <w:uiPriority w:val="0"/>
    <w:pPr>
      <w:keepNext/>
      <w:keepLines/>
      <w:spacing w:before="240" w:beforeLines="50" w:after="60"/>
      <w:ind w:firstLine="200"/>
    </w:pPr>
    <w:rPr>
      <w:rFonts w:ascii="Futura Bk" w:hAnsi="Futura Bk" w:eastAsia="PMingLiU"/>
      <w:b/>
      <w:kern w:val="0"/>
      <w:sz w:val="18"/>
      <w:szCs w:val="20"/>
      <w:lang w:eastAsia="en-US"/>
    </w:rPr>
  </w:style>
  <w:style w:type="paragraph" w:customStyle="1" w:styleId="3242">
    <w:name w:val="样式 样式 标题 3h33rd levelH3Bold Headbh第二层条l3CTLevel 3 Head3H...1 + 右..."/>
    <w:basedOn w:val="2283"/>
    <w:qFormat/>
    <w:uiPriority w:val="0"/>
    <w:pPr>
      <w:ind w:left="540" w:leftChars="0" w:right="210"/>
    </w:pPr>
    <w:rPr>
      <w:sz w:val="24"/>
    </w:rPr>
  </w:style>
  <w:style w:type="paragraph" w:customStyle="1" w:styleId="3243">
    <w:name w:val="样式 正文文本缩进 + 仿宋_GB2312 小四 首行缩进:  0 厘米 行距: 1.5 倍行距"/>
    <w:basedOn w:val="1"/>
    <w:qFormat/>
    <w:uiPriority w:val="0"/>
    <w:pPr>
      <w:widowControl w:val="0"/>
      <w:ind w:firstLine="0" w:firstLineChars="0"/>
      <w:jc w:val="both"/>
    </w:pPr>
    <w:rPr>
      <w:rFonts w:ascii="仿宋_GB2312" w:eastAsia="新宋体"/>
      <w:sz w:val="21"/>
      <w:szCs w:val="20"/>
    </w:rPr>
  </w:style>
  <w:style w:type="paragraph" w:customStyle="1" w:styleId="3244">
    <w:name w:val="列表项目符号4"/>
    <w:basedOn w:val="2326"/>
    <w:qFormat/>
    <w:uiPriority w:val="0"/>
    <w:pPr>
      <w:tabs>
        <w:tab w:val="left" w:pos="900"/>
        <w:tab w:val="clear" w:pos="425"/>
      </w:tabs>
      <w:ind w:left="1100" w:leftChars="0" w:hanging="420" w:firstLineChars="0"/>
    </w:pPr>
    <w:rPr>
      <w:szCs w:val="20"/>
    </w:rPr>
  </w:style>
  <w:style w:type="paragraph" w:customStyle="1" w:styleId="3245">
    <w:name w:val="文章标题 4"/>
    <w:basedOn w:val="6"/>
    <w:next w:val="1"/>
    <w:qFormat/>
    <w:uiPriority w:val="0"/>
    <w:pPr>
      <w:widowControl w:val="0"/>
      <w:tabs>
        <w:tab w:val="left" w:pos="864"/>
      </w:tabs>
      <w:spacing w:before="280" w:after="290" w:line="376" w:lineRule="auto"/>
      <w:ind w:left="1148" w:hanging="864"/>
    </w:pPr>
    <w:rPr>
      <w:rFonts w:ascii="Arial" w:hAnsi="Arial" w:cs="Times New Roman"/>
      <w:w w:val="100"/>
      <w:sz w:val="28"/>
      <w:szCs w:val="28"/>
    </w:rPr>
  </w:style>
  <w:style w:type="paragraph" w:customStyle="1" w:styleId="3246">
    <w:name w:val="样式 源代码 + 新宋体 绿色"/>
    <w:basedOn w:val="1"/>
    <w:qFormat/>
    <w:uiPriority w:val="0"/>
    <w:pPr>
      <w:widowControl w:val="0"/>
      <w:shd w:val="clear" w:color="auto" w:fill="F3F3F3"/>
      <w:ind w:left="420" w:firstLine="0" w:firstLineChars="0"/>
      <w:jc w:val="both"/>
    </w:pPr>
    <w:rPr>
      <w:rFonts w:ascii="新宋体" w:hAnsi="新宋体" w:eastAsia="新宋体" w:cs="Courier New"/>
      <w:color w:val="008000"/>
      <w:kern w:val="0"/>
      <w:sz w:val="18"/>
    </w:rPr>
  </w:style>
  <w:style w:type="paragraph" w:customStyle="1" w:styleId="3247">
    <w:name w:val="Char Char Char Char Char Char6"/>
    <w:basedOn w:val="1"/>
    <w:qFormat/>
    <w:uiPriority w:val="99"/>
    <w:pPr>
      <w:ind w:firstLine="0" w:firstLineChars="0"/>
    </w:pPr>
    <w:rPr>
      <w:rFonts w:ascii="Tahoma" w:hAnsi="Tahoma"/>
      <w:kern w:val="0"/>
      <w:sz w:val="21"/>
      <w:szCs w:val="20"/>
    </w:rPr>
  </w:style>
  <w:style w:type="paragraph" w:customStyle="1" w:styleId="3248">
    <w:name w:val="xl43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249">
    <w:name w:val="Char Char Char Char Char Char Char Char Char Char4"/>
    <w:basedOn w:val="1"/>
    <w:qFormat/>
    <w:uiPriority w:val="99"/>
    <w:pPr>
      <w:ind w:firstLine="0" w:firstLineChars="0"/>
    </w:pPr>
    <w:rPr>
      <w:rFonts w:ascii="Tahoma" w:hAnsi="Tahoma"/>
      <w:kern w:val="0"/>
      <w:sz w:val="21"/>
      <w:szCs w:val="20"/>
    </w:rPr>
  </w:style>
  <w:style w:type="paragraph" w:customStyle="1" w:styleId="3250">
    <w:name w:val="Char Char1 Char Char1 Char Char Char Char Char Char"/>
    <w:basedOn w:val="1"/>
    <w:qFormat/>
    <w:uiPriority w:val="0"/>
    <w:pPr>
      <w:spacing w:before="50" w:beforeLines="50" w:after="160" w:line="240" w:lineRule="exact"/>
      <w:ind w:firstLine="200"/>
    </w:pPr>
    <w:rPr>
      <w:rFonts w:ascii="Verdana" w:hAnsi="Verdana" w:eastAsia="仿宋"/>
      <w:kern w:val="0"/>
      <w:sz w:val="20"/>
      <w:szCs w:val="20"/>
      <w:lang w:eastAsia="en-US"/>
    </w:rPr>
  </w:style>
  <w:style w:type="paragraph" w:customStyle="1" w:styleId="3251">
    <w:name w:val="样式 标题 3h33rd levelH3Bold Headbh第二层条l3CTLevel 3 Head3H..."/>
    <w:basedOn w:val="5"/>
    <w:qFormat/>
    <w:uiPriority w:val="0"/>
    <w:pPr>
      <w:keepLines w:val="0"/>
      <w:numPr>
        <w:numId w:val="0"/>
      </w:numPr>
      <w:spacing w:before="80" w:after="60" w:line="360" w:lineRule="auto"/>
      <w:ind w:left="540"/>
    </w:pPr>
    <w:rPr>
      <w:rFonts w:ascii="Calibri" w:hAnsi="宋体" w:eastAsia="宋体" w:cs="宋体"/>
      <w:b/>
      <w:spacing w:val="20"/>
      <w:kern w:val="0"/>
      <w:sz w:val="21"/>
      <w:szCs w:val="20"/>
    </w:rPr>
  </w:style>
  <w:style w:type="paragraph" w:customStyle="1" w:styleId="3252">
    <w:name w:val="辑要页"/>
    <w:basedOn w:val="1"/>
    <w:qFormat/>
    <w:uiPriority w:val="0"/>
    <w:pPr>
      <w:spacing w:before="1200" w:after="1400"/>
      <w:ind w:firstLine="0" w:firstLineChars="0"/>
      <w:jc w:val="center"/>
    </w:pPr>
    <w:rPr>
      <w:rFonts w:ascii="黑体" w:eastAsia="黑体"/>
      <w:spacing w:val="100"/>
      <w:kern w:val="0"/>
      <w:sz w:val="32"/>
      <w:szCs w:val="20"/>
    </w:rPr>
  </w:style>
  <w:style w:type="paragraph" w:customStyle="1" w:styleId="3253">
    <w:name w:val="xl20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254">
    <w:name w:val="标题3级"/>
    <w:qFormat/>
    <w:uiPriority w:val="99"/>
    <w:pPr>
      <w:spacing w:line="360" w:lineRule="auto"/>
      <w:ind w:firstLine="480"/>
      <w:outlineLvl w:val="2"/>
    </w:pPr>
    <w:rPr>
      <w:rFonts w:ascii="Arial" w:hAnsi="Arial" w:eastAsia="黑体" w:cs="Times New Roman"/>
      <w:b/>
      <w:sz w:val="28"/>
      <w:szCs w:val="28"/>
      <w:lang w:val="en-US" w:eastAsia="zh-CN" w:bidi="ar-SA"/>
    </w:rPr>
  </w:style>
  <w:style w:type="paragraph" w:customStyle="1" w:styleId="3255">
    <w:name w:val="CM70"/>
    <w:basedOn w:val="304"/>
    <w:next w:val="304"/>
    <w:qFormat/>
    <w:uiPriority w:val="0"/>
    <w:pPr>
      <w:spacing w:line="626" w:lineRule="atLeast"/>
    </w:pPr>
    <w:rPr>
      <w:rFonts w:ascii="仿宋_GB2312" w:eastAsia="仿宋_GB2312" w:cs="Times New Roman"/>
      <w:color w:val="auto"/>
    </w:rPr>
  </w:style>
  <w:style w:type="paragraph" w:customStyle="1" w:styleId="3256">
    <w:name w:val="jsq"/>
    <w:basedOn w:val="1"/>
    <w:qFormat/>
    <w:uiPriority w:val="0"/>
    <w:pPr>
      <w:spacing w:before="100" w:beforeAutospacing="1" w:after="100" w:afterAutospacing="1" w:line="240" w:lineRule="auto"/>
      <w:ind w:firstLine="0" w:firstLineChars="0"/>
    </w:pPr>
    <w:rPr>
      <w:rFonts w:ascii="Arial" w:hAnsi="Arial" w:eastAsia="仿宋" w:cs="Arial"/>
      <w:b/>
      <w:bCs/>
      <w:color w:val="CC0000"/>
      <w:kern w:val="0"/>
      <w:sz w:val="21"/>
    </w:rPr>
  </w:style>
  <w:style w:type="paragraph" w:customStyle="1" w:styleId="3257">
    <w:name w:val="样式 标题 3H3Heading 3 - oldLevel 3 HeadHeadingh33rd levellev...1"/>
    <w:basedOn w:val="5"/>
    <w:qFormat/>
    <w:uiPriority w:val="99"/>
    <w:pPr>
      <w:keepLines w:val="0"/>
      <w:widowControl w:val="0"/>
      <w:numPr>
        <w:ilvl w:val="0"/>
        <w:numId w:val="0"/>
      </w:numPr>
      <w:tabs>
        <w:tab w:val="left" w:pos="1140"/>
      </w:tabs>
      <w:spacing w:before="120" w:after="60"/>
    </w:pPr>
    <w:rPr>
      <w:rFonts w:ascii="Arial" w:hAnsi="Arial" w:eastAsia="宋体" w:cs="宋体"/>
      <w:b/>
      <w:bCs w:val="0"/>
      <w:sz w:val="32"/>
      <w:szCs w:val="20"/>
    </w:rPr>
  </w:style>
  <w:style w:type="paragraph" w:customStyle="1" w:styleId="3258">
    <w:name w:val="Char Char Char Char Char Char Char Char Char6"/>
    <w:basedOn w:val="1"/>
    <w:qFormat/>
    <w:uiPriority w:val="99"/>
    <w:pPr>
      <w:ind w:firstLine="0" w:firstLineChars="0"/>
    </w:pPr>
    <w:rPr>
      <w:rFonts w:ascii="Tahoma" w:hAnsi="Tahoma"/>
      <w:kern w:val="0"/>
      <w:sz w:val="21"/>
      <w:szCs w:val="20"/>
    </w:rPr>
  </w:style>
  <w:style w:type="paragraph" w:customStyle="1" w:styleId="3259">
    <w:name w:val="Subject"/>
    <w:basedOn w:val="1"/>
    <w:qFormat/>
    <w:uiPriority w:val="0"/>
    <w:pPr>
      <w:widowControl w:val="0"/>
      <w:spacing w:beforeLines="800" w:line="240" w:lineRule="auto"/>
      <w:ind w:firstLine="0" w:firstLineChars="0"/>
      <w:jc w:val="center"/>
    </w:pPr>
    <w:rPr>
      <w:rFonts w:ascii="Calibri" w:eastAsia="黑体"/>
      <w:b/>
      <w:sz w:val="48"/>
    </w:rPr>
  </w:style>
  <w:style w:type="paragraph" w:customStyle="1" w:styleId="3260">
    <w:name w:val="Heading B"/>
    <w:basedOn w:val="4"/>
    <w:qFormat/>
    <w:uiPriority w:val="99"/>
    <w:pPr>
      <w:keepLines w:val="0"/>
      <w:pBdr>
        <w:top w:val="single" w:color="auto" w:sz="6" w:space="1"/>
      </w:pBdr>
      <w:tabs>
        <w:tab w:val="left" w:pos="432"/>
        <w:tab w:val="left" w:pos="612"/>
      </w:tabs>
      <w:overflowPunct w:val="0"/>
      <w:autoSpaceDE w:val="0"/>
      <w:autoSpaceDN w:val="0"/>
      <w:adjustRightInd w:val="0"/>
      <w:snapToGrid w:val="0"/>
      <w:spacing w:before="425" w:beforeLines="0" w:after="113" w:afterLines="0" w:line="240" w:lineRule="auto"/>
      <w:ind w:left="652" w:hanging="652" w:firstLineChars="0"/>
      <w:outlineLvl w:val="9"/>
    </w:pPr>
    <w:rPr>
      <w:rFonts w:ascii="Arial" w:hAnsi="Arial" w:eastAsia="宋体"/>
      <w:bCs w:val="0"/>
      <w:color w:val="000000"/>
      <w:kern w:val="0"/>
      <w:szCs w:val="20"/>
      <w:lang w:eastAsia="en-US"/>
    </w:rPr>
  </w:style>
  <w:style w:type="paragraph" w:customStyle="1" w:styleId="3261">
    <w:name w:val="样式 样式 标题 2H2h22Header 2l2Level 2 Headheading 2H2normal full... +...2"/>
    <w:basedOn w:val="1"/>
    <w:qFormat/>
    <w:uiPriority w:val="99"/>
    <w:pPr>
      <w:keepNext/>
      <w:keepLines/>
      <w:tabs>
        <w:tab w:val="left" w:pos="1769"/>
      </w:tabs>
      <w:adjustRightInd w:val="0"/>
      <w:spacing w:beforeLines="100" w:afterLines="100"/>
      <w:ind w:firstLine="0" w:firstLineChars="0"/>
      <w:outlineLvl w:val="1"/>
    </w:pPr>
    <w:rPr>
      <w:rFonts w:eastAsia="Times New Roman" w:cs="宋体"/>
      <w:b/>
      <w:bCs/>
      <w:spacing w:val="20"/>
      <w:kern w:val="0"/>
      <w:sz w:val="36"/>
      <w:szCs w:val="20"/>
    </w:rPr>
  </w:style>
  <w:style w:type="paragraph" w:customStyle="1" w:styleId="3262">
    <w:name w:val="Axure标题1"/>
    <w:basedOn w:val="1"/>
    <w:qFormat/>
    <w:uiPriority w:val="0"/>
    <w:pPr>
      <w:spacing w:before="120" w:after="240" w:line="240" w:lineRule="auto"/>
      <w:ind w:firstLine="0" w:firstLineChars="0"/>
      <w:outlineLvl w:val="0"/>
    </w:pPr>
    <w:rPr>
      <w:rFonts w:ascii="Arial" w:hAnsi="Arial" w:cs="Arial"/>
      <w:b/>
      <w:kern w:val="0"/>
      <w:sz w:val="28"/>
      <w:lang w:eastAsia="en-US"/>
    </w:rPr>
  </w:style>
  <w:style w:type="paragraph" w:customStyle="1" w:styleId="3263">
    <w:name w:val="样式5 Char Char"/>
    <w:basedOn w:val="237"/>
    <w:qFormat/>
    <w:uiPriority w:val="99"/>
    <w:pPr>
      <w:widowControl w:val="0"/>
      <w:tabs>
        <w:tab w:val="left" w:pos="709"/>
        <w:tab w:val="left" w:pos="720"/>
      </w:tabs>
      <w:jc w:val="both"/>
    </w:pPr>
    <w:rPr>
      <w:rFonts w:ascii="宋体" w:hAnsi="宋体"/>
      <w:sz w:val="24"/>
      <w:szCs w:val="24"/>
    </w:rPr>
  </w:style>
  <w:style w:type="paragraph" w:customStyle="1" w:styleId="3264">
    <w:name w:val="xl264"/>
    <w:basedOn w:val="1"/>
    <w:qFormat/>
    <w:uiPriority w:val="99"/>
    <w:pPr>
      <w:spacing w:before="100" w:beforeAutospacing="1" w:after="100" w:afterAutospacing="1"/>
      <w:ind w:firstLine="566" w:firstLineChars="236"/>
      <w:jc w:val="center"/>
    </w:pPr>
    <w:rPr>
      <w:rFonts w:cs="宋体"/>
      <w:color w:val="000000"/>
      <w:kern w:val="0"/>
      <w:sz w:val="18"/>
      <w:szCs w:val="18"/>
    </w:rPr>
  </w:style>
  <w:style w:type="paragraph" w:customStyle="1" w:styleId="3265">
    <w:name w:val="Definition Term"/>
    <w:basedOn w:val="1"/>
    <w:next w:val="1"/>
    <w:qFormat/>
    <w:uiPriority w:val="0"/>
    <w:pPr>
      <w:spacing w:line="240" w:lineRule="auto"/>
      <w:ind w:firstLine="0" w:firstLineChars="0"/>
    </w:pPr>
    <w:rPr>
      <w:rFonts w:ascii="Calibri" w:eastAsia="仿宋"/>
      <w:kern w:val="0"/>
      <w:sz w:val="21"/>
      <w:szCs w:val="20"/>
      <w:lang w:eastAsia="en-US"/>
    </w:rPr>
  </w:style>
  <w:style w:type="paragraph" w:customStyle="1" w:styleId="3266">
    <w:name w:val="xl76"/>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67">
    <w:name w:val="Num Heading 3"/>
    <w:basedOn w:val="5"/>
    <w:next w:val="1"/>
    <w:qFormat/>
    <w:uiPriority w:val="0"/>
    <w:pPr>
      <w:keepLines w:val="0"/>
      <w:widowControl w:val="0"/>
      <w:numPr>
        <w:numId w:val="68"/>
      </w:numPr>
      <w:tabs>
        <w:tab w:val="left" w:pos="360"/>
        <w:tab w:val="left" w:pos="1021"/>
      </w:tabs>
      <w:spacing w:before="156" w:line="240" w:lineRule="auto"/>
      <w:ind w:left="0" w:firstLine="200" w:firstLineChars="200"/>
    </w:pPr>
    <w:rPr>
      <w:rFonts w:ascii="仿宋_GB2312" w:hAnsi="宋体" w:eastAsia="宋体"/>
      <w:b/>
      <w:bCs w:val="0"/>
      <w:color w:val="333333"/>
      <w:sz w:val="26"/>
      <w:szCs w:val="26"/>
    </w:rPr>
  </w:style>
  <w:style w:type="paragraph" w:customStyle="1" w:styleId="3268">
    <w:name w:val="框内文字"/>
    <w:basedOn w:val="1"/>
    <w:qFormat/>
    <w:uiPriority w:val="0"/>
    <w:pPr>
      <w:widowControl w:val="0"/>
      <w:spacing w:line="440" w:lineRule="atLeast"/>
      <w:ind w:firstLine="0" w:firstLineChars="0"/>
      <w:jc w:val="center"/>
    </w:pPr>
    <w:rPr>
      <w:rFonts w:eastAsia="仿宋"/>
      <w:sz w:val="21"/>
      <w:szCs w:val="20"/>
    </w:rPr>
  </w:style>
  <w:style w:type="paragraph" w:customStyle="1" w:styleId="3269">
    <w:name w:val="Normal Indental Char Char Char Char Char Char"/>
    <w:basedOn w:val="1"/>
    <w:qFormat/>
    <w:uiPriority w:val="0"/>
    <w:pPr>
      <w:overflowPunct w:val="0"/>
      <w:autoSpaceDE w:val="0"/>
      <w:autoSpaceDN w:val="0"/>
      <w:adjustRightInd w:val="0"/>
      <w:spacing w:after="240"/>
      <w:ind w:firstLine="520"/>
      <w:jc w:val="both"/>
    </w:pPr>
    <w:rPr>
      <w:rFonts w:ascii="Arial Narrow" w:hAnsi="Arial Narrow" w:eastAsia="楷体_GB2312"/>
      <w:spacing w:val="10"/>
      <w:kern w:val="0"/>
      <w:sz w:val="21"/>
      <w:szCs w:val="20"/>
    </w:rPr>
  </w:style>
  <w:style w:type="paragraph" w:customStyle="1" w:styleId="3270">
    <w:name w:val="模板正文"/>
    <w:basedOn w:val="1"/>
    <w:qFormat/>
    <w:uiPriority w:val="0"/>
    <w:pPr>
      <w:widowControl w:val="0"/>
      <w:spacing w:beforeLines="50" w:afterLines="50" w:line="400" w:lineRule="exact"/>
      <w:ind w:firstLine="200"/>
      <w:jc w:val="both"/>
    </w:pPr>
    <w:rPr>
      <w:rFonts w:eastAsia="仿宋"/>
      <w:sz w:val="21"/>
    </w:rPr>
  </w:style>
  <w:style w:type="paragraph" w:customStyle="1" w:styleId="3271">
    <w:name w:val="CM17"/>
    <w:basedOn w:val="304"/>
    <w:next w:val="304"/>
    <w:qFormat/>
    <w:uiPriority w:val="0"/>
    <w:pPr>
      <w:spacing w:line="468" w:lineRule="atLeast"/>
    </w:pPr>
    <w:rPr>
      <w:rFonts w:ascii="宋体" w:cs="Times New Roman"/>
      <w:color w:val="auto"/>
    </w:rPr>
  </w:style>
  <w:style w:type="paragraph" w:customStyle="1" w:styleId="3272">
    <w:name w:val="Scroll Heading 1"/>
    <w:basedOn w:val="3"/>
    <w:next w:val="1"/>
    <w:qFormat/>
    <w:uiPriority w:val="0"/>
    <w:pPr>
      <w:pageBreakBefore/>
      <w:widowControl w:val="0"/>
      <w:tabs>
        <w:tab w:val="left" w:pos="432"/>
        <w:tab w:val="left" w:pos="1368"/>
      </w:tabs>
      <w:spacing w:before="120" w:beforeLines="0" w:after="600" w:afterLines="0" w:line="660" w:lineRule="exact"/>
      <w:ind w:left="432" w:hanging="432" w:firstLineChars="0"/>
      <w:jc w:val="both"/>
    </w:pPr>
    <w:rPr>
      <w:rFonts w:ascii="Courier New" w:hAnsi="Courier New" w:eastAsia="宋体"/>
      <w:caps/>
      <w:color w:val="0092D1"/>
      <w:spacing w:val="40"/>
      <w:kern w:val="0"/>
      <w:sz w:val="52"/>
      <w:szCs w:val="28"/>
      <w:lang w:eastAsia="en-US"/>
    </w:rPr>
  </w:style>
  <w:style w:type="paragraph" w:customStyle="1" w:styleId="3273">
    <w:name w:val="百姓X"/>
    <w:basedOn w:val="1"/>
    <w:qFormat/>
    <w:uiPriority w:val="0"/>
    <w:pPr>
      <w:widowControl w:val="0"/>
      <w:adjustRightInd w:val="0"/>
      <w:spacing w:before="120" w:after="120"/>
      <w:ind w:firstLine="420" w:firstLineChars="0"/>
      <w:textAlignment w:val="baseline"/>
    </w:pPr>
    <w:rPr>
      <w:rFonts w:eastAsia="仿宋"/>
      <w:kern w:val="0"/>
      <w:sz w:val="21"/>
      <w:szCs w:val="20"/>
    </w:rPr>
  </w:style>
  <w:style w:type="paragraph" w:customStyle="1" w:styleId="3274">
    <w:name w:val="xl189"/>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pPr>
    <w:rPr>
      <w:rFonts w:ascii="Arial Unicode MS" w:hAnsi="Arial Unicode MS" w:eastAsia="Arial Unicode MS" w:cs="Arial Unicode MS"/>
      <w:kern w:val="0"/>
      <w:sz w:val="21"/>
      <w:szCs w:val="20"/>
    </w:rPr>
  </w:style>
  <w:style w:type="paragraph" w:customStyle="1" w:styleId="3275">
    <w:name w:val="样式 首行缩进:  2 字符 段后: 0.5 行"/>
    <w:basedOn w:val="1"/>
    <w:qFormat/>
    <w:uiPriority w:val="0"/>
    <w:pPr>
      <w:widowControl w:val="0"/>
      <w:spacing w:afterLines="50" w:line="480" w:lineRule="exact"/>
      <w:jc w:val="both"/>
    </w:pPr>
    <w:rPr>
      <w:rFonts w:ascii="Arial" w:hAnsi="Arial"/>
      <w:sz w:val="21"/>
      <w:szCs w:val="20"/>
    </w:rPr>
  </w:style>
  <w:style w:type="paragraph" w:customStyle="1" w:styleId="3276">
    <w:name w:val="列出段落11"/>
    <w:basedOn w:val="1"/>
    <w:qFormat/>
    <w:uiPriority w:val="34"/>
    <w:pPr>
      <w:widowControl w:val="0"/>
      <w:spacing w:before="50" w:beforeLines="50"/>
      <w:ind w:firstLine="420"/>
      <w:jc w:val="both"/>
    </w:pPr>
    <w:rPr>
      <w:rFonts w:ascii="Calibri" w:hAnsi="Calibri"/>
      <w:sz w:val="21"/>
      <w:szCs w:val="21"/>
    </w:rPr>
  </w:style>
  <w:style w:type="paragraph" w:customStyle="1" w:styleId="3277">
    <w:name w:val="Char Char Char Char Char Char Char Char Char Char1"/>
    <w:basedOn w:val="1"/>
    <w:qFormat/>
    <w:uiPriority w:val="0"/>
    <w:pPr>
      <w:widowControl w:val="0"/>
      <w:spacing w:line="240" w:lineRule="auto"/>
      <w:ind w:firstLine="0" w:firstLineChars="0"/>
      <w:jc w:val="both"/>
    </w:pPr>
    <w:rPr>
      <w:rFonts w:ascii="Tahoma" w:hAnsi="Tahoma" w:cs="仿宋_GB2312"/>
      <w:sz w:val="21"/>
      <w:szCs w:val="20"/>
    </w:rPr>
  </w:style>
  <w:style w:type="paragraph" w:customStyle="1" w:styleId="3278">
    <w:name w:val="l15"/>
    <w:basedOn w:val="1"/>
    <w:qFormat/>
    <w:uiPriority w:val="99"/>
    <w:pPr>
      <w:spacing w:before="100" w:beforeAutospacing="1" w:after="100" w:afterAutospacing="1"/>
      <w:ind w:firstLine="0" w:firstLineChars="0"/>
    </w:pPr>
    <w:rPr>
      <w:rFonts w:cs="宋体"/>
      <w:kern w:val="0"/>
      <w:sz w:val="21"/>
    </w:rPr>
  </w:style>
  <w:style w:type="paragraph" w:customStyle="1" w:styleId="3279">
    <w:name w:val="Char1 Char Char Char Char Char Char Char Char Char"/>
    <w:basedOn w:val="1"/>
    <w:qFormat/>
    <w:uiPriority w:val="0"/>
    <w:pPr>
      <w:widowControl w:val="0"/>
      <w:spacing w:line="240" w:lineRule="auto"/>
      <w:ind w:firstLine="0" w:firstLineChars="0"/>
      <w:jc w:val="both"/>
    </w:pPr>
    <w:rPr>
      <w:rFonts w:ascii="Calibri"/>
      <w:sz w:val="21"/>
      <w:szCs w:val="20"/>
    </w:rPr>
  </w:style>
  <w:style w:type="paragraph" w:customStyle="1" w:styleId="3280">
    <w:name w:val="Halfline"/>
    <w:basedOn w:val="1"/>
    <w:qFormat/>
    <w:uiPriority w:val="0"/>
    <w:pPr>
      <w:tabs>
        <w:tab w:val="left" w:pos="3289"/>
      </w:tabs>
      <w:suppressAutoHyphens/>
      <w:spacing w:after="200" w:line="240" w:lineRule="exact"/>
      <w:ind w:left="3289" w:hanging="1758" w:firstLineChars="0"/>
    </w:pPr>
    <w:rPr>
      <w:rFonts w:ascii="ITCCenturyBookT" w:hAnsi="ITCCenturyBookT" w:eastAsia="仿宋"/>
      <w:kern w:val="0"/>
      <w:sz w:val="21"/>
      <w:szCs w:val="20"/>
      <w:lang w:val="en-GB" w:eastAsia="en-US"/>
    </w:rPr>
  </w:style>
  <w:style w:type="paragraph" w:customStyle="1" w:styleId="3281">
    <w:name w:val="Char Char Char Char Char Char Char8"/>
    <w:basedOn w:val="1"/>
    <w:qFormat/>
    <w:uiPriority w:val="99"/>
    <w:pPr>
      <w:widowControl w:val="0"/>
      <w:spacing w:line="240" w:lineRule="auto"/>
      <w:ind w:firstLine="0" w:firstLineChars="0"/>
      <w:jc w:val="both"/>
    </w:pPr>
    <w:rPr>
      <w:rFonts w:ascii="Tahoma" w:hAnsi="Tahoma"/>
      <w:sz w:val="21"/>
      <w:szCs w:val="20"/>
    </w:rPr>
  </w:style>
  <w:style w:type="paragraph" w:customStyle="1" w:styleId="3282">
    <w:name w:val="第1层序列"/>
    <w:basedOn w:val="1"/>
    <w:qFormat/>
    <w:uiPriority w:val="0"/>
    <w:pPr>
      <w:widowControl w:val="0"/>
      <w:numPr>
        <w:ilvl w:val="0"/>
        <w:numId w:val="56"/>
      </w:numPr>
      <w:tabs>
        <w:tab w:val="left" w:pos="432"/>
        <w:tab w:val="left" w:pos="1418"/>
      </w:tabs>
      <w:spacing w:before="60" w:after="60" w:line="240" w:lineRule="auto"/>
      <w:ind w:left="432" w:firstLine="0" w:firstLineChars="0"/>
      <w:jc w:val="both"/>
    </w:pPr>
    <w:rPr>
      <w:rFonts w:ascii="Calibri" w:eastAsia="仿宋"/>
      <w:sz w:val="21"/>
    </w:rPr>
  </w:style>
  <w:style w:type="paragraph" w:customStyle="1" w:styleId="3283">
    <w:name w:val="xl6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kern w:val="0"/>
      <w:sz w:val="21"/>
    </w:rPr>
  </w:style>
  <w:style w:type="paragraph" w:customStyle="1" w:styleId="3284">
    <w:name w:val="表格内容1"/>
    <w:basedOn w:val="1"/>
    <w:qFormat/>
    <w:uiPriority w:val="99"/>
    <w:pPr>
      <w:ind w:firstLine="566" w:firstLineChars="236"/>
    </w:pPr>
    <w:rPr>
      <w:rFonts w:cs="宋体"/>
      <w:color w:val="000000"/>
      <w:kern w:val="0"/>
      <w:sz w:val="21"/>
      <w:szCs w:val="20"/>
    </w:rPr>
  </w:style>
  <w:style w:type="paragraph" w:customStyle="1" w:styleId="3285">
    <w:name w:val="样式 Char Char Char Char Char Char Char + 加粗 首行缩进:  0.85 厘米"/>
    <w:basedOn w:val="3286"/>
    <w:qFormat/>
    <w:uiPriority w:val="99"/>
    <w:pPr>
      <w:numPr>
        <w:ilvl w:val="0"/>
        <w:numId w:val="151"/>
      </w:numPr>
      <w:tabs>
        <w:tab w:val="left" w:pos="360"/>
        <w:tab w:val="left" w:pos="902"/>
        <w:tab w:val="clear" w:pos="420"/>
      </w:tabs>
      <w:adjustRightInd w:val="0"/>
      <w:snapToGrid w:val="0"/>
      <w:ind w:left="0" w:firstLine="0"/>
    </w:pPr>
    <w:rPr>
      <w:rFonts w:ascii="Times New Roman" w:hAnsi="Times New Roman" w:cs="宋体"/>
      <w:b/>
      <w:bCs/>
    </w:rPr>
  </w:style>
  <w:style w:type="paragraph" w:customStyle="1" w:styleId="3286">
    <w:name w:val="Char Char Char Char Char Char Char4"/>
    <w:basedOn w:val="1"/>
    <w:qFormat/>
    <w:uiPriority w:val="99"/>
    <w:pPr>
      <w:ind w:firstLine="0" w:firstLineChars="0"/>
    </w:pPr>
    <w:rPr>
      <w:rFonts w:ascii="Tahoma" w:hAnsi="Tahoma"/>
      <w:kern w:val="0"/>
      <w:sz w:val="21"/>
      <w:szCs w:val="20"/>
    </w:rPr>
  </w:style>
  <w:style w:type="paragraph" w:customStyle="1" w:styleId="3287">
    <w:name w:val="样式 标题 2H22nd levelh22Header 2Heading 2 HiddenHeading 2 CC...5"/>
    <w:basedOn w:val="4"/>
    <w:qFormat/>
    <w:uiPriority w:val="0"/>
    <w:pPr>
      <w:keepLines w:val="0"/>
      <w:widowControl w:val="0"/>
      <w:tabs>
        <w:tab w:val="left" w:pos="1178"/>
      </w:tabs>
      <w:adjustRightInd w:val="0"/>
      <w:snapToGrid w:val="0"/>
      <w:spacing w:before="0" w:beforeLines="0" w:after="0" w:afterLines="0" w:line="360" w:lineRule="auto"/>
      <w:ind w:left="1178" w:hanging="420" w:firstLineChars="0"/>
    </w:pPr>
    <w:rPr>
      <w:rFonts w:ascii="Arial" w:hAnsi="仿宋" w:eastAsia="宋体"/>
      <w:color w:val="000000"/>
      <w:szCs w:val="30"/>
    </w:rPr>
  </w:style>
  <w:style w:type="paragraph" w:customStyle="1" w:styleId="3288">
    <w:name w:val="Char Char Char Char Char Char Char Char Char Char Char Char Char Char Char Char Char Char Char Char Char Char Char Char Char Char Char Char"/>
    <w:basedOn w:val="1"/>
    <w:qFormat/>
    <w:uiPriority w:val="0"/>
    <w:pPr>
      <w:widowControl w:val="0"/>
      <w:adjustRightInd w:val="0"/>
      <w:ind w:firstLine="0" w:firstLineChars="0"/>
      <w:jc w:val="both"/>
    </w:pPr>
    <w:rPr>
      <w:rFonts w:ascii="Calibri"/>
      <w:sz w:val="21"/>
      <w:szCs w:val="20"/>
    </w:rPr>
  </w:style>
  <w:style w:type="paragraph" w:customStyle="1" w:styleId="3289">
    <w:name w:val="Table Header"/>
    <w:basedOn w:val="3290"/>
    <w:qFormat/>
    <w:uiPriority w:val="99"/>
    <w:rPr>
      <w:b/>
      <w:bCs/>
    </w:rPr>
  </w:style>
  <w:style w:type="paragraph" w:customStyle="1" w:styleId="3290">
    <w:name w:val="Normal-Table"/>
    <w:basedOn w:val="1"/>
    <w:qFormat/>
    <w:uiPriority w:val="99"/>
    <w:pPr>
      <w:spacing w:after="60"/>
      <w:ind w:firstLine="0" w:firstLineChars="0"/>
    </w:pPr>
    <w:rPr>
      <w:rFonts w:ascii="Book Antiqua" w:hAnsi="Book Antiqua"/>
      <w:kern w:val="0"/>
      <w:sz w:val="18"/>
      <w:szCs w:val="20"/>
      <w:lang w:val="en-GB" w:eastAsia="en-US"/>
    </w:rPr>
  </w:style>
  <w:style w:type="paragraph" w:customStyle="1" w:styleId="3291">
    <w:name w:val="Step Heading"/>
    <w:basedOn w:val="612"/>
    <w:qFormat/>
    <w:uiPriority w:val="0"/>
    <w:pPr>
      <w:tabs>
        <w:tab w:val="left" w:pos="420"/>
      </w:tabs>
      <w:topLinePunct w:val="0"/>
      <w:adjustRightInd/>
      <w:spacing w:line="360" w:lineRule="auto"/>
      <w:ind w:firstLine="200" w:firstLineChars="200"/>
    </w:pPr>
    <w:rPr>
      <w:rFonts w:ascii="Arial" w:hAnsi="Arial" w:cs="Arial"/>
      <w:bCs w:val="0"/>
      <w:sz w:val="18"/>
      <w:szCs w:val="18"/>
    </w:rPr>
  </w:style>
  <w:style w:type="paragraph" w:customStyle="1" w:styleId="3292">
    <w:name w:val="xl96"/>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293">
    <w:name w:val="样式 标题 3 + 行距: 多倍行距 1.73 字行1"/>
    <w:basedOn w:val="5"/>
    <w:qFormat/>
    <w:uiPriority w:val="99"/>
    <w:pPr>
      <w:keepLines w:val="0"/>
      <w:numPr>
        <w:ilvl w:val="0"/>
        <w:numId w:val="0"/>
      </w:numPr>
      <w:spacing w:before="120" w:after="60" w:line="412" w:lineRule="auto"/>
      <w:ind w:left="1580" w:hanging="1400"/>
    </w:pPr>
    <w:rPr>
      <w:rFonts w:ascii="Calibri" w:hAnsi="宋体" w:eastAsia="宋体"/>
      <w:b/>
      <w:kern w:val="0"/>
      <w:sz w:val="32"/>
      <w:szCs w:val="20"/>
    </w:rPr>
  </w:style>
  <w:style w:type="paragraph" w:customStyle="1" w:styleId="3294">
    <w:name w:val="Stand1"/>
    <w:basedOn w:val="1"/>
    <w:qFormat/>
    <w:uiPriority w:val="0"/>
    <w:pPr>
      <w:widowControl w:val="0"/>
      <w:numPr>
        <w:ilvl w:val="0"/>
        <w:numId w:val="152"/>
      </w:numPr>
      <w:tabs>
        <w:tab w:val="left" w:pos="360"/>
        <w:tab w:val="clear" w:pos="420"/>
      </w:tabs>
      <w:spacing w:line="240" w:lineRule="auto"/>
      <w:ind w:left="0" w:firstLine="0" w:firstLineChars="0"/>
    </w:pPr>
    <w:rPr>
      <w:rFonts w:ascii="Tahoma" w:hAnsi="Tahoma" w:eastAsia="仿宋"/>
      <w:kern w:val="0"/>
      <w:sz w:val="18"/>
      <w:szCs w:val="20"/>
      <w:lang w:eastAsia="en-US"/>
    </w:rPr>
  </w:style>
  <w:style w:type="paragraph" w:customStyle="1" w:styleId="3295">
    <w:name w:val="Char11"/>
    <w:basedOn w:val="26"/>
    <w:qFormat/>
    <w:uiPriority w:val="0"/>
    <w:pPr>
      <w:widowControl w:val="0"/>
      <w:shd w:val="clear" w:color="auto" w:fill="000080"/>
      <w:spacing w:line="360" w:lineRule="auto"/>
      <w:ind w:firstLine="420"/>
      <w:jc w:val="both"/>
    </w:pPr>
    <w:rPr>
      <w:rFonts w:ascii="Tahoma" w:hAnsi="Tahoma"/>
      <w:sz w:val="24"/>
      <w:szCs w:val="24"/>
    </w:rPr>
  </w:style>
  <w:style w:type="paragraph" w:customStyle="1" w:styleId="3296">
    <w:name w:val="图目录"/>
    <w:basedOn w:val="73"/>
    <w:qFormat/>
    <w:uiPriority w:val="99"/>
    <w:pPr>
      <w:numPr>
        <w:ilvl w:val="0"/>
        <w:numId w:val="153"/>
      </w:numPr>
      <w:tabs>
        <w:tab w:val="left" w:pos="360"/>
        <w:tab w:val="left" w:pos="420"/>
        <w:tab w:val="left" w:pos="1312"/>
        <w:tab w:val="clear" w:pos="618"/>
      </w:tabs>
      <w:spacing w:before="0" w:afterLines="50" w:line="240" w:lineRule="auto"/>
      <w:ind w:left="0" w:leftChars="0" w:firstLine="0" w:firstLineChars="0"/>
      <w:jc w:val="center"/>
    </w:pPr>
    <w:rPr>
      <w:b/>
      <w:sz w:val="21"/>
    </w:rPr>
  </w:style>
  <w:style w:type="paragraph" w:customStyle="1" w:styleId="3297">
    <w:name w:val="1级描述"/>
    <w:basedOn w:val="1"/>
    <w:qFormat/>
    <w:uiPriority w:val="0"/>
    <w:pPr>
      <w:widowControl w:val="0"/>
      <w:spacing w:line="240" w:lineRule="auto"/>
      <w:ind w:firstLine="420" w:firstLineChars="0"/>
      <w:jc w:val="both"/>
    </w:pPr>
    <w:rPr>
      <w:rFonts w:ascii="Calibri"/>
      <w:sz w:val="21"/>
    </w:rPr>
  </w:style>
  <w:style w:type="paragraph" w:customStyle="1" w:styleId="3298">
    <w:name w:val="标题3下正文"/>
    <w:basedOn w:val="1"/>
    <w:qFormat/>
    <w:uiPriority w:val="0"/>
    <w:pPr>
      <w:adjustRightInd w:val="0"/>
      <w:snapToGrid w:val="0"/>
      <w:spacing w:before="60" w:after="60" w:line="200" w:lineRule="atLeast"/>
      <w:ind w:left="1701" w:firstLine="0" w:firstLineChars="0"/>
      <w:jc w:val="both"/>
      <w:textAlignment w:val="bottom"/>
    </w:pPr>
    <w:rPr>
      <w:rFonts w:ascii="Calibri" w:eastAsia="楷体_GB2312"/>
      <w:kern w:val="0"/>
      <w:sz w:val="22"/>
      <w:szCs w:val="20"/>
      <w:lang w:eastAsia="zh-TW"/>
    </w:rPr>
  </w:style>
  <w:style w:type="paragraph" w:customStyle="1" w:styleId="3299">
    <w:name w:val="分类正文"/>
    <w:basedOn w:val="1"/>
    <w:qFormat/>
    <w:uiPriority w:val="99"/>
    <w:pPr>
      <w:widowControl w:val="0"/>
      <w:tabs>
        <w:tab w:val="left" w:pos="1265"/>
      </w:tabs>
      <w:spacing w:line="240" w:lineRule="auto"/>
      <w:ind w:left="1265" w:hanging="420" w:firstLineChars="0"/>
      <w:jc w:val="both"/>
    </w:pPr>
    <w:rPr>
      <w:rFonts w:ascii="Arial" w:hAnsi="Arial" w:eastAsia="仿宋_GB2312" w:cs="Arial"/>
      <w:sz w:val="21"/>
    </w:rPr>
  </w:style>
  <w:style w:type="paragraph" w:customStyle="1" w:styleId="3300">
    <w:name w:val="Char Char Char Char Char Char Char Char Char5"/>
    <w:basedOn w:val="1"/>
    <w:qFormat/>
    <w:uiPriority w:val="99"/>
    <w:pPr>
      <w:ind w:firstLine="0" w:firstLineChars="0"/>
    </w:pPr>
    <w:rPr>
      <w:rFonts w:ascii="Tahoma" w:hAnsi="Tahoma"/>
      <w:kern w:val="0"/>
      <w:sz w:val="21"/>
      <w:szCs w:val="20"/>
    </w:rPr>
  </w:style>
  <w:style w:type="paragraph" w:customStyle="1" w:styleId="3301">
    <w:name w:val="样式 标题 5H55l4h5Second Subheadingdashdsdddash1ds1dd1da...1"/>
    <w:basedOn w:val="7"/>
    <w:qFormat/>
    <w:uiPriority w:val="99"/>
    <w:pPr>
      <w:numPr>
        <w:ilvl w:val="0"/>
        <w:numId w:val="0"/>
      </w:numPr>
      <w:spacing w:before="240" w:beforeLines="100" w:after="60" w:afterLines="100" w:line="374" w:lineRule="auto"/>
      <w:ind w:left="876" w:leftChars="150" w:hanging="726"/>
    </w:pPr>
    <w:rPr>
      <w:b/>
      <w:w w:val="100"/>
      <w:kern w:val="2"/>
      <w:sz w:val="28"/>
      <w:szCs w:val="28"/>
    </w:rPr>
  </w:style>
  <w:style w:type="paragraph" w:customStyle="1" w:styleId="3302">
    <w:name w:val="!封面大标题（小初黑）"/>
    <w:next w:val="2568"/>
    <w:qFormat/>
    <w:uiPriority w:val="99"/>
    <w:pPr>
      <w:spacing w:line="360" w:lineRule="auto"/>
      <w:ind w:firstLine="480"/>
      <w:jc w:val="center"/>
    </w:pPr>
    <w:rPr>
      <w:rFonts w:ascii="Arial Unicode MS" w:hAnsi="Arial Unicode MS" w:eastAsia="黑体" w:cs="Times New Roman"/>
      <w:kern w:val="2"/>
      <w:sz w:val="72"/>
      <w:szCs w:val="72"/>
      <w:lang w:val="en-US" w:eastAsia="zh-CN" w:bidi="ar-SA"/>
    </w:rPr>
  </w:style>
  <w:style w:type="paragraph" w:customStyle="1" w:styleId="3303">
    <w:name w:val="图字"/>
    <w:basedOn w:val="1"/>
    <w:qFormat/>
    <w:uiPriority w:val="99"/>
    <w:pPr>
      <w:widowControl w:val="0"/>
      <w:spacing w:line="240" w:lineRule="auto"/>
      <w:ind w:firstLine="200"/>
      <w:jc w:val="center"/>
    </w:pPr>
    <w:rPr>
      <w:rFonts w:ascii="Calibri" w:eastAsia="仿宋_GB2312"/>
      <w:sz w:val="21"/>
      <w:szCs w:val="20"/>
    </w:rPr>
  </w:style>
  <w:style w:type="paragraph" w:customStyle="1" w:styleId="3304">
    <w:name w:val="样式 标题 1H1章节Heading 0heading 1标书1h1PIM 1Head1Heading app...1"/>
    <w:basedOn w:val="3"/>
    <w:qFormat/>
    <w:uiPriority w:val="0"/>
    <w:pPr>
      <w:widowControl w:val="0"/>
      <w:tabs>
        <w:tab w:val="left" w:pos="432"/>
      </w:tabs>
      <w:spacing w:before="100" w:beforeLines="0" w:after="90" w:afterLines="0" w:line="578" w:lineRule="auto"/>
      <w:ind w:left="432" w:hanging="432" w:firstLineChars="0"/>
      <w:jc w:val="both"/>
    </w:pPr>
    <w:rPr>
      <w:rFonts w:ascii="黑体" w:hAnsi="黑体" w:eastAsia="宋体"/>
      <w:szCs w:val="36"/>
    </w:rPr>
  </w:style>
  <w:style w:type="paragraph" w:customStyle="1" w:styleId="3305">
    <w:name w:val="正文缩进6"/>
    <w:basedOn w:val="1"/>
    <w:qFormat/>
    <w:uiPriority w:val="99"/>
    <w:pPr>
      <w:widowControl w:val="0"/>
      <w:spacing w:beforeLines="50" w:afterLines="50" w:line="300" w:lineRule="auto"/>
      <w:jc w:val="both"/>
    </w:pPr>
    <w:rPr>
      <w:rFonts w:ascii="Calibri" w:eastAsia="仿宋_GB2312"/>
      <w:kern w:val="0"/>
      <w:sz w:val="21"/>
    </w:rPr>
  </w:style>
  <w:style w:type="paragraph" w:customStyle="1" w:styleId="3306">
    <w:name w:val="CM46"/>
    <w:basedOn w:val="304"/>
    <w:next w:val="304"/>
    <w:qFormat/>
    <w:uiPriority w:val="0"/>
    <w:rPr>
      <w:rFonts w:ascii="Sim Sun" w:eastAsia="Sim Sun" w:cs="Sim Sun"/>
    </w:rPr>
  </w:style>
  <w:style w:type="paragraph" w:customStyle="1" w:styleId="3307">
    <w:name w:val="中文标题 2"/>
    <w:basedOn w:val="35"/>
    <w:next w:val="35"/>
    <w:qFormat/>
    <w:uiPriority w:val="0"/>
    <w:pPr>
      <w:widowControl w:val="0"/>
      <w:numPr>
        <w:ilvl w:val="1"/>
        <w:numId w:val="48"/>
      </w:numPr>
      <w:spacing w:before="100" w:beforeAutospacing="1" w:after="100" w:afterAutospacing="1"/>
      <w:ind w:left="0" w:leftChars="0" w:firstLine="0" w:firstLineChars="0"/>
      <w:jc w:val="both"/>
      <w:outlineLvl w:val="1"/>
    </w:pPr>
    <w:rPr>
      <w:rFonts w:ascii="Calibri"/>
      <w:kern w:val="28"/>
    </w:rPr>
  </w:style>
  <w:style w:type="paragraph" w:customStyle="1" w:styleId="3308">
    <w:name w:val="CM32"/>
    <w:basedOn w:val="304"/>
    <w:next w:val="304"/>
    <w:qFormat/>
    <w:uiPriority w:val="0"/>
    <w:pPr>
      <w:spacing w:line="468" w:lineRule="atLeast"/>
    </w:pPr>
    <w:rPr>
      <w:rFonts w:ascii="宋体" w:cs="Times New Roman"/>
      <w:color w:val="auto"/>
    </w:rPr>
  </w:style>
  <w:style w:type="paragraph" w:customStyle="1" w:styleId="3309">
    <w:name w:val="正文缩排"/>
    <w:basedOn w:val="1"/>
    <w:qFormat/>
    <w:uiPriority w:val="99"/>
    <w:pPr>
      <w:tabs>
        <w:tab w:val="left" w:pos="2730"/>
      </w:tabs>
      <w:autoSpaceDE w:val="0"/>
      <w:autoSpaceDN w:val="0"/>
      <w:adjustRightInd w:val="0"/>
      <w:spacing w:line="600" w:lineRule="exact"/>
      <w:ind w:firstLine="566" w:firstLineChars="236"/>
    </w:pPr>
    <w:rPr>
      <w:rFonts w:ascii="Arial Unicode MS" w:hAnsi="Arial Unicode MS" w:cs="宋体"/>
      <w:bCs/>
      <w:color w:val="000000"/>
      <w:kern w:val="44"/>
      <w:sz w:val="21"/>
      <w:szCs w:val="28"/>
    </w:rPr>
  </w:style>
  <w:style w:type="paragraph" w:customStyle="1" w:styleId="3310">
    <w:name w:val="_"/>
    <w:basedOn w:val="1"/>
    <w:qFormat/>
    <w:uiPriority w:val="0"/>
    <w:pPr>
      <w:widowControl w:val="0"/>
      <w:adjustRightInd w:val="0"/>
      <w:ind w:left="480" w:firstLine="0" w:firstLineChars="0"/>
      <w:jc w:val="both"/>
      <w:textAlignment w:val="baseline"/>
    </w:pPr>
    <w:rPr>
      <w:rFonts w:ascii="Calibri"/>
      <w:kern w:val="0"/>
      <w:sz w:val="21"/>
      <w:szCs w:val="20"/>
    </w:rPr>
  </w:style>
  <w:style w:type="paragraph" w:customStyle="1" w:styleId="3311">
    <w:name w:val="纯文本 Char Char Char Char Char Char Char Char Char Char Char Char Char Char Char Char Char Char Char Char Char Char Char Char Char Char Char Char Char Char Char Char Char Char Char Char Char Char Char Char"/>
    <w:basedOn w:val="1"/>
    <w:next w:val="45"/>
    <w:qFormat/>
    <w:uiPriority w:val="0"/>
    <w:pPr>
      <w:widowControl w:val="0"/>
      <w:spacing w:line="240" w:lineRule="auto"/>
      <w:ind w:firstLine="0" w:firstLineChars="0"/>
      <w:jc w:val="both"/>
    </w:pPr>
    <w:rPr>
      <w:rFonts w:hAnsi="Courier New" w:eastAsia="仿宋"/>
      <w:sz w:val="21"/>
      <w:szCs w:val="20"/>
    </w:rPr>
  </w:style>
  <w:style w:type="paragraph" w:customStyle="1" w:styleId="3312">
    <w:name w:val="标题 41"/>
    <w:basedOn w:val="3313"/>
    <w:qFormat/>
    <w:uiPriority w:val="0"/>
    <w:pPr>
      <w:numPr>
        <w:ilvl w:val="3"/>
      </w:numPr>
      <w:tabs>
        <w:tab w:val="left" w:pos="360"/>
        <w:tab w:val="left" w:pos="567"/>
      </w:tabs>
      <w:spacing w:line="376" w:lineRule="atLeast"/>
      <w:ind w:left="919" w:hanging="862"/>
      <w:outlineLvl w:val="3"/>
    </w:pPr>
    <w:rPr>
      <w:rFonts w:ascii="Cambria" w:hAnsi="Cambria"/>
      <w:bCs/>
      <w:szCs w:val="28"/>
    </w:rPr>
  </w:style>
  <w:style w:type="paragraph" w:customStyle="1" w:styleId="3313">
    <w:name w:val="标题 31"/>
    <w:basedOn w:val="1"/>
    <w:qFormat/>
    <w:uiPriority w:val="0"/>
    <w:pPr>
      <w:keepNext/>
      <w:keepLines/>
      <w:widowControl w:val="0"/>
      <w:numPr>
        <w:ilvl w:val="2"/>
        <w:numId w:val="154"/>
      </w:numPr>
      <w:tabs>
        <w:tab w:val="left" w:pos="360"/>
        <w:tab w:val="left" w:pos="567"/>
      </w:tabs>
      <w:spacing w:before="100" w:beforeAutospacing="1" w:after="100" w:afterAutospacing="1" w:line="578" w:lineRule="atLeast"/>
      <w:ind w:left="720" w:firstLine="0" w:firstLineChars="0"/>
      <w:jc w:val="both"/>
      <w:textAlignment w:val="baseline"/>
      <w:outlineLvl w:val="2"/>
    </w:pPr>
    <w:rPr>
      <w:rFonts w:ascii="Calibri" w:hAnsi="Calibri" w:eastAsia="仿宋"/>
      <w:kern w:val="0"/>
      <w:sz w:val="28"/>
      <w:szCs w:val="21"/>
    </w:rPr>
  </w:style>
  <w:style w:type="paragraph" w:customStyle="1" w:styleId="3314">
    <w:name w:val="xl25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315">
    <w:name w:val="默认段落字体 Char"/>
    <w:basedOn w:val="1"/>
    <w:next w:val="4"/>
    <w:qFormat/>
    <w:uiPriority w:val="0"/>
    <w:pPr>
      <w:widowControl w:val="0"/>
      <w:spacing w:line="240" w:lineRule="auto"/>
      <w:ind w:firstLine="0" w:firstLineChars="0"/>
      <w:jc w:val="both"/>
    </w:pPr>
    <w:rPr>
      <w:rFonts w:ascii="Calibri" w:eastAsia="仿宋"/>
      <w:sz w:val="21"/>
    </w:rPr>
  </w:style>
  <w:style w:type="paragraph" w:customStyle="1" w:styleId="3316">
    <w:name w:val="Figure Caption"/>
    <w:basedOn w:val="34"/>
    <w:qFormat/>
    <w:uiPriority w:val="99"/>
    <w:pPr>
      <w:adjustRightInd w:val="0"/>
      <w:snapToGrid w:val="0"/>
      <w:spacing w:after="120" w:afterLines="100" w:line="360" w:lineRule="auto"/>
      <w:ind w:firstLine="0" w:firstLineChars="0"/>
      <w:jc w:val="center"/>
    </w:pPr>
    <w:rPr>
      <w:rFonts w:ascii="Book Antiqua" w:hAnsi="Book Antiqua"/>
      <w:sz w:val="22"/>
    </w:rPr>
  </w:style>
  <w:style w:type="paragraph" w:customStyle="1" w:styleId="3317">
    <w:name w:val="章标题"/>
    <w:next w:val="705"/>
    <w:qFormat/>
    <w:uiPriority w:val="0"/>
    <w:pPr>
      <w:numPr>
        <w:ilvl w:val="0"/>
        <w:numId w:val="155"/>
      </w:numPr>
      <w:spacing w:before="312" w:beforeLines="100" w:after="312" w:afterLines="100"/>
      <w:jc w:val="both"/>
      <w:outlineLvl w:val="1"/>
    </w:pPr>
    <w:rPr>
      <w:rFonts w:ascii="黑体" w:hAnsi="Calibri" w:eastAsia="黑体" w:cs="Times New Roman"/>
      <w:sz w:val="21"/>
      <w:lang w:val="en-US" w:eastAsia="zh-CN" w:bidi="ar-SA"/>
    </w:rPr>
  </w:style>
  <w:style w:type="paragraph" w:customStyle="1" w:styleId="3318">
    <w:name w:val="样式 首行缩进:  2 字符 段前: 0.5 行 段后: 0.5 行"/>
    <w:basedOn w:val="1"/>
    <w:qFormat/>
    <w:uiPriority w:val="99"/>
    <w:pPr>
      <w:widowControl w:val="0"/>
      <w:spacing w:beforeLines="50" w:afterLines="50"/>
      <w:ind w:firstLine="420"/>
    </w:pPr>
    <w:rPr>
      <w:rFonts w:ascii="Calibri" w:cs="宋体"/>
      <w:sz w:val="21"/>
    </w:rPr>
  </w:style>
  <w:style w:type="paragraph" w:customStyle="1" w:styleId="3319">
    <w:name w:val="xl102"/>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320">
    <w:name w:val="图片"/>
    <w:basedOn w:val="1"/>
    <w:qFormat/>
    <w:uiPriority w:val="0"/>
    <w:pPr>
      <w:widowControl w:val="0"/>
      <w:adjustRightInd w:val="0"/>
      <w:spacing w:line="312" w:lineRule="atLeast"/>
      <w:ind w:firstLine="0" w:firstLineChars="0"/>
      <w:jc w:val="both"/>
      <w:textAlignment w:val="baseline"/>
    </w:pPr>
    <w:rPr>
      <w:rFonts w:ascii="Calibri" w:eastAsia="仿宋"/>
      <w:kern w:val="0"/>
      <w:sz w:val="21"/>
      <w:szCs w:val="20"/>
    </w:rPr>
  </w:style>
  <w:style w:type="paragraph" w:customStyle="1" w:styleId="3321">
    <w:name w:val="标准书脚_奇数页"/>
    <w:qFormat/>
    <w:uiPriority w:val="0"/>
    <w:pPr>
      <w:spacing w:before="120"/>
      <w:jc w:val="right"/>
    </w:pPr>
    <w:rPr>
      <w:rFonts w:ascii="Calibri" w:hAnsi="Calibri" w:eastAsia="宋体" w:cs="Times New Roman"/>
      <w:sz w:val="18"/>
      <w:lang w:val="en-US" w:eastAsia="zh-CN" w:bidi="ar-SA"/>
    </w:rPr>
  </w:style>
  <w:style w:type="paragraph" w:customStyle="1" w:styleId="3322">
    <w:name w:val="xl6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3323">
    <w:name w:val="CM45"/>
    <w:basedOn w:val="304"/>
    <w:next w:val="304"/>
    <w:qFormat/>
    <w:uiPriority w:val="0"/>
    <w:pPr>
      <w:spacing w:line="546" w:lineRule="atLeast"/>
    </w:pPr>
    <w:rPr>
      <w:rFonts w:ascii="仿宋_GB2312" w:eastAsia="仿宋_GB2312" w:cs="Times New Roman"/>
      <w:color w:val="auto"/>
    </w:rPr>
  </w:style>
  <w:style w:type="paragraph" w:customStyle="1" w:styleId="3324">
    <w:name w:val="文件分类"/>
    <w:basedOn w:val="1601"/>
    <w:qFormat/>
    <w:uiPriority w:val="0"/>
    <w:pPr>
      <w:adjustRightInd/>
      <w:snapToGrid/>
      <w:spacing w:before="600" w:after="480" w:line="2400" w:lineRule="auto"/>
      <w:ind w:firstLine="480" w:firstLineChars="200"/>
    </w:pPr>
    <w:rPr>
      <w:rFonts w:ascii="宋体" w:eastAsia="宋体"/>
      <w:color w:val="auto"/>
      <w:spacing w:val="10"/>
      <w:kern w:val="0"/>
      <w:sz w:val="32"/>
    </w:rPr>
  </w:style>
  <w:style w:type="paragraph" w:customStyle="1" w:styleId="3325">
    <w:name w:val="表封面样式1"/>
    <w:basedOn w:val="1"/>
    <w:qFormat/>
    <w:uiPriority w:val="0"/>
    <w:pPr>
      <w:widowControl w:val="0"/>
      <w:spacing w:line="240" w:lineRule="auto"/>
      <w:ind w:firstLine="0" w:firstLineChars="0"/>
    </w:pPr>
    <w:rPr>
      <w:rFonts w:ascii="Arial" w:hAnsi="Arial" w:eastAsia="仿宋"/>
      <w:b/>
      <w:sz w:val="18"/>
      <w:szCs w:val="20"/>
    </w:rPr>
  </w:style>
  <w:style w:type="paragraph" w:customStyle="1" w:styleId="3326">
    <w:name w:val="乌市-标题五"/>
    <w:basedOn w:val="2835"/>
    <w:qFormat/>
    <w:uiPriority w:val="0"/>
    <w:pPr>
      <w:numPr>
        <w:ilvl w:val="4"/>
      </w:numPr>
      <w:tabs>
        <w:tab w:val="left" w:pos="2100"/>
        <w:tab w:val="left" w:pos="3600"/>
      </w:tabs>
      <w:ind w:left="2100" w:hanging="494"/>
      <w:outlineLvl w:val="4"/>
    </w:pPr>
    <w:rPr>
      <w:sz w:val="28"/>
    </w:rPr>
  </w:style>
  <w:style w:type="paragraph" w:customStyle="1" w:styleId="3327">
    <w:name w:val="xl47"/>
    <w:basedOn w:val="1"/>
    <w:qFormat/>
    <w:uiPriority w:val="0"/>
    <w:pPr>
      <w:pBdr>
        <w:top w:val="single" w:color="auto" w:sz="8" w:space="0"/>
        <w:bottom w:val="single" w:color="auto" w:sz="8" w:space="0"/>
        <w:right w:val="single" w:color="auto" w:sz="8" w:space="0"/>
      </w:pBdr>
      <w:shd w:val="clear" w:color="auto" w:fill="FF9900"/>
      <w:spacing w:before="100" w:beforeLines="50" w:beforeAutospacing="1" w:after="100" w:afterAutospacing="1"/>
      <w:ind w:firstLine="200"/>
      <w:jc w:val="right"/>
    </w:pPr>
    <w:rPr>
      <w:rFonts w:ascii="Arial Unicode MS" w:hAnsi="Arial Unicode MS" w:eastAsia="Arial Unicode MS" w:cs="Arial Unicode MS"/>
      <w:color w:val="000000"/>
      <w:kern w:val="0"/>
      <w:sz w:val="22"/>
      <w:szCs w:val="21"/>
    </w:rPr>
  </w:style>
  <w:style w:type="paragraph" w:customStyle="1" w:styleId="3328">
    <w:name w:val="xl15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329">
    <w:name w:val="正文加重首行缩进2字"/>
    <w:basedOn w:val="1"/>
    <w:qFormat/>
    <w:uiPriority w:val="0"/>
    <w:pPr>
      <w:widowControl w:val="0"/>
      <w:spacing w:before="100" w:beforeAutospacing="1" w:after="100" w:afterAutospacing="1" w:line="240" w:lineRule="auto"/>
      <w:ind w:firstLine="567" w:firstLineChars="0"/>
      <w:jc w:val="both"/>
    </w:pPr>
    <w:rPr>
      <w:rFonts w:ascii="Calibri" w:eastAsia="楷体_GB2312"/>
      <w:b/>
      <w:bCs/>
      <w:kern w:val="0"/>
      <w:sz w:val="28"/>
    </w:rPr>
  </w:style>
  <w:style w:type="paragraph" w:customStyle="1" w:styleId="3330">
    <w:name w:val="正文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3331">
    <w:name w:val="Default Paragraph Char Char Char Char"/>
    <w:basedOn w:val="1"/>
    <w:next w:val="1"/>
    <w:qFormat/>
    <w:uiPriority w:val="0"/>
    <w:pPr>
      <w:ind w:firstLine="0" w:firstLineChars="0"/>
    </w:pPr>
    <w:rPr>
      <w:rFonts w:ascii="Calibri" w:eastAsia="仿宋"/>
      <w:kern w:val="0"/>
      <w:sz w:val="21"/>
      <w:szCs w:val="20"/>
      <w:lang w:eastAsia="en-US"/>
    </w:rPr>
  </w:style>
  <w:style w:type="paragraph" w:customStyle="1" w:styleId="3332">
    <w:name w:val="样式 标题 5h5Second SubheadingH5口PIM 5标题 5 Char5l4第四层条dsd...1"/>
    <w:basedOn w:val="1"/>
    <w:qFormat/>
    <w:uiPriority w:val="99"/>
    <w:pPr>
      <w:tabs>
        <w:tab w:val="left" w:pos="900"/>
      </w:tabs>
      <w:ind w:left="900" w:hanging="420" w:firstLineChars="236"/>
    </w:pPr>
    <w:rPr>
      <w:rFonts w:cs="宋体"/>
      <w:b/>
      <w:color w:val="000000"/>
      <w:kern w:val="0"/>
      <w:sz w:val="21"/>
      <w:szCs w:val="28"/>
    </w:rPr>
  </w:style>
  <w:style w:type="paragraph" w:customStyle="1" w:styleId="3333">
    <w:name w:val="标题4， 宋体 ，小四"/>
    <w:basedOn w:val="6"/>
    <w:qFormat/>
    <w:uiPriority w:val="0"/>
    <w:pPr>
      <w:widowControl w:val="0"/>
      <w:tabs>
        <w:tab w:val="left" w:pos="420"/>
        <w:tab w:val="left" w:pos="864"/>
      </w:tabs>
      <w:adjustRightInd w:val="0"/>
      <w:spacing w:before="160" w:after="170" w:line="240" w:lineRule="auto"/>
      <w:ind w:left="420" w:right="240" w:rightChars="100" w:hanging="420"/>
      <w:textAlignment w:val="baseline"/>
    </w:pPr>
    <w:rPr>
      <w:rFonts w:ascii="Arial" w:hAnsi="Arial" w:eastAsia="宋体" w:cs="Times New Roman"/>
      <w:b/>
      <w:w w:val="100"/>
      <w:sz w:val="28"/>
      <w:szCs w:val="30"/>
    </w:rPr>
  </w:style>
  <w:style w:type="paragraph" w:customStyle="1" w:styleId="3334">
    <w:name w:val="xl409"/>
    <w:basedOn w:val="1"/>
    <w:qFormat/>
    <w:uiPriority w:val="99"/>
    <w:pPr>
      <w:spacing w:before="100" w:beforeAutospacing="1" w:after="100" w:afterAutospacing="1"/>
      <w:ind w:firstLine="566" w:firstLineChars="236"/>
      <w:jc w:val="center"/>
    </w:pPr>
    <w:rPr>
      <w:rFonts w:cs="宋体"/>
      <w:color w:val="000000"/>
      <w:kern w:val="0"/>
      <w:sz w:val="21"/>
      <w:szCs w:val="20"/>
    </w:rPr>
  </w:style>
  <w:style w:type="paragraph" w:customStyle="1" w:styleId="3335">
    <w:name w:val="节标题"/>
    <w:basedOn w:val="1"/>
    <w:qFormat/>
    <w:uiPriority w:val="0"/>
    <w:pPr>
      <w:widowControl w:val="0"/>
      <w:spacing w:line="240" w:lineRule="auto"/>
      <w:ind w:firstLine="1928" w:firstLineChars="800"/>
      <w:jc w:val="both"/>
    </w:pPr>
    <w:rPr>
      <w:rFonts w:eastAsia="仿宋_GB2312" w:cs="Arial"/>
      <w:b/>
      <w:sz w:val="32"/>
      <w:szCs w:val="32"/>
    </w:rPr>
  </w:style>
  <w:style w:type="paragraph" w:customStyle="1" w:styleId="3336">
    <w:name w:val="正文样式 宋体 小四 行距: 1.5 倍行距"/>
    <w:basedOn w:val="1"/>
    <w:qFormat/>
    <w:uiPriority w:val="0"/>
    <w:pPr>
      <w:widowControl w:val="0"/>
      <w:tabs>
        <w:tab w:val="left" w:pos="360"/>
      </w:tabs>
      <w:jc w:val="both"/>
    </w:pPr>
    <w:rPr>
      <w:sz w:val="21"/>
      <w:szCs w:val="20"/>
    </w:rPr>
  </w:style>
  <w:style w:type="paragraph" w:customStyle="1" w:styleId="3337">
    <w:name w:val="xl13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338">
    <w:name w:val="Char Char1 Char Char Char Char Char Char6"/>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339">
    <w:name w:val="默认段落字体 Para Char Char Char Char Char Char Char Char Char Char Char Char Char Char Char Char Char Char Char Char Char Char Char Char Char Char"/>
    <w:basedOn w:val="26"/>
    <w:qFormat/>
    <w:uiPriority w:val="0"/>
    <w:pPr>
      <w:widowControl w:val="0"/>
      <w:shd w:val="clear" w:color="auto" w:fill="000080"/>
      <w:ind w:right="-107" w:rightChars="-51"/>
      <w:jc w:val="both"/>
    </w:pPr>
    <w:rPr>
      <w:rFonts w:ascii="Tahoma" w:hAnsi="Tahoma"/>
      <w:sz w:val="24"/>
      <w:szCs w:val="24"/>
    </w:rPr>
  </w:style>
  <w:style w:type="paragraph" w:customStyle="1" w:styleId="3340">
    <w:name w:val="样式 目录 1标题 31TOC1N1 + 首行缩进:  2 字符"/>
    <w:basedOn w:val="59"/>
    <w:qFormat/>
    <w:uiPriority w:val="99"/>
    <w:pPr>
      <w:widowControl w:val="0"/>
      <w:spacing w:before="120" w:line="480" w:lineRule="exact"/>
      <w:ind w:firstLine="640"/>
    </w:pPr>
    <w:rPr>
      <w:rFonts w:ascii="Calibri" w:hAnsi="Calibri" w:eastAsia="仿宋_GB2312" w:cs="宋体"/>
      <w:b w:val="0"/>
      <w:bCs w:val="0"/>
      <w:caps/>
      <w:sz w:val="28"/>
      <w:szCs w:val="21"/>
    </w:rPr>
  </w:style>
  <w:style w:type="paragraph" w:customStyle="1" w:styleId="3341">
    <w:name w:val="首级符号（加粗）"/>
    <w:basedOn w:val="1"/>
    <w:qFormat/>
    <w:uiPriority w:val="0"/>
    <w:pPr>
      <w:widowControl w:val="0"/>
      <w:numPr>
        <w:ilvl w:val="0"/>
        <w:numId w:val="156"/>
      </w:numPr>
      <w:tabs>
        <w:tab w:val="left" w:pos="284"/>
        <w:tab w:val="left" w:pos="360"/>
      </w:tabs>
      <w:ind w:left="400" w:leftChars="200" w:hanging="200" w:hangingChars="200"/>
      <w:jc w:val="both"/>
    </w:pPr>
    <w:rPr>
      <w:rFonts w:ascii="Calibri"/>
      <w:b/>
      <w:sz w:val="21"/>
    </w:rPr>
  </w:style>
  <w:style w:type="paragraph" w:customStyle="1" w:styleId="3342">
    <w:name w:val="GP公文标题1"/>
    <w:basedOn w:val="1721"/>
    <w:next w:val="1411"/>
    <w:qFormat/>
    <w:uiPriority w:val="0"/>
    <w:pPr>
      <w:numPr>
        <w:ilvl w:val="0"/>
        <w:numId w:val="124"/>
      </w:numPr>
      <w:spacing w:beforeLines="100" w:afterLines="100"/>
      <w:outlineLvl w:val="0"/>
    </w:pPr>
    <w:rPr>
      <w:rFonts w:eastAsia="仿宋_GB2312"/>
      <w:b/>
      <w:sz w:val="36"/>
    </w:rPr>
  </w:style>
  <w:style w:type="paragraph" w:customStyle="1" w:styleId="3343">
    <w:name w:val="Char Char Char Char Char Char Char Char Char Char Char Char Char Char Char Char1"/>
    <w:basedOn w:val="1"/>
    <w:qFormat/>
    <w:uiPriority w:val="0"/>
    <w:pPr>
      <w:widowControl w:val="0"/>
      <w:tabs>
        <w:tab w:val="left" w:pos="360"/>
      </w:tabs>
      <w:spacing w:line="240" w:lineRule="auto"/>
      <w:ind w:firstLine="0" w:firstLineChars="0"/>
      <w:jc w:val="both"/>
    </w:pPr>
    <w:rPr>
      <w:rFonts w:ascii="Calibri" w:eastAsia="仿宋"/>
      <w:sz w:val="21"/>
    </w:rPr>
  </w:style>
  <w:style w:type="paragraph" w:customStyle="1" w:styleId="3344">
    <w:name w:val="样式 标题 8Legal Level 1.1.1.Level 1.1.1注意框体Legal Level 1.1.1.1..."/>
    <w:basedOn w:val="10"/>
    <w:qFormat/>
    <w:uiPriority w:val="99"/>
    <w:pPr>
      <w:widowControl/>
      <w:tabs>
        <w:tab w:val="left" w:pos="0"/>
        <w:tab w:val="left" w:pos="1440"/>
      </w:tabs>
      <w:adjustRightInd w:val="0"/>
      <w:spacing w:line="320" w:lineRule="atLeast"/>
      <w:ind w:left="1327" w:hanging="1327" w:firstLineChars="0"/>
      <w:jc w:val="left"/>
    </w:pPr>
    <w:rPr>
      <w:rFonts w:ascii="宋体" w:hAnsi="宋体"/>
      <w:kern w:val="0"/>
      <w:sz w:val="21"/>
    </w:rPr>
  </w:style>
  <w:style w:type="paragraph" w:customStyle="1" w:styleId="3345">
    <w:name w:val="xl19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Arial" w:hAnsi="Arial" w:eastAsia="Arial Unicode MS" w:cs="Arial"/>
      <w:color w:val="000000"/>
      <w:kern w:val="0"/>
      <w:sz w:val="21"/>
      <w:szCs w:val="20"/>
    </w:rPr>
  </w:style>
  <w:style w:type="paragraph" w:customStyle="1" w:styleId="3346">
    <w:name w:val="样式 标题 1H1PIM 1h1标书1H11H12H111H13H112Header 1Huvudrubr..."/>
    <w:basedOn w:val="3"/>
    <w:qFormat/>
    <w:uiPriority w:val="99"/>
    <w:pPr>
      <w:tabs>
        <w:tab w:val="left" w:pos="432"/>
      </w:tabs>
      <w:spacing w:before="100" w:beforeLines="0" w:beforeAutospacing="1" w:after="60" w:afterLines="100"/>
      <w:ind w:left="0" w:firstLine="0" w:firstLineChars="0"/>
      <w:jc w:val="both"/>
    </w:pPr>
    <w:rPr>
      <w:rFonts w:ascii="Arial Unicode MS" w:hAnsi="Arial Unicode MS" w:eastAsia="宋体" w:cs="宋体"/>
      <w:sz w:val="44"/>
      <w:szCs w:val="20"/>
    </w:rPr>
  </w:style>
  <w:style w:type="paragraph" w:customStyle="1" w:styleId="3347">
    <w:name w:val="列项●（二级）"/>
    <w:qFormat/>
    <w:uiPriority w:val="99"/>
    <w:pPr>
      <w:tabs>
        <w:tab w:val="left" w:pos="840"/>
      </w:tabs>
      <w:spacing w:line="360" w:lineRule="auto"/>
      <w:ind w:firstLine="480"/>
      <w:jc w:val="both"/>
    </w:pPr>
    <w:rPr>
      <w:rFonts w:ascii="宋体" w:hAnsi="Arial Unicode MS" w:eastAsia="宋体" w:cs="Times New Roman"/>
      <w:sz w:val="21"/>
      <w:szCs w:val="24"/>
      <w:lang w:val="en-US" w:eastAsia="zh-CN" w:bidi="ar-SA"/>
    </w:rPr>
  </w:style>
  <w:style w:type="paragraph" w:customStyle="1" w:styleId="3348">
    <w:name w:val="Section6"/>
    <w:basedOn w:val="8"/>
    <w:qFormat/>
    <w:uiPriority w:val="0"/>
    <w:pPr>
      <w:numPr>
        <w:ilvl w:val="5"/>
        <w:numId w:val="75"/>
      </w:numPr>
      <w:tabs>
        <w:tab w:val="left" w:pos="360"/>
        <w:tab w:val="left" w:pos="432"/>
        <w:tab w:val="left" w:pos="1152"/>
      </w:tabs>
      <w:spacing w:before="240" w:after="64" w:line="320" w:lineRule="auto"/>
      <w:ind w:left="0" w:firstLine="425" w:firstLineChars="0"/>
      <w:jc w:val="both"/>
    </w:pPr>
    <w:rPr>
      <w:rFonts w:ascii="Times New Roman" w:hAnsi="Times New Roman" w:eastAsia="宋体"/>
      <w:b/>
      <w:bCs w:val="0"/>
      <w:kern w:val="2"/>
      <w:sz w:val="21"/>
    </w:rPr>
  </w:style>
  <w:style w:type="paragraph" w:customStyle="1" w:styleId="3349">
    <w:name w:val="Char Char Char Char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350">
    <w:name w:val="xl15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351">
    <w:name w:val="标准正文缩进"/>
    <w:basedOn w:val="1"/>
    <w:qFormat/>
    <w:uiPriority w:val="0"/>
    <w:pPr>
      <w:widowControl w:val="0"/>
      <w:jc w:val="both"/>
    </w:pPr>
    <w:rPr>
      <w:rFonts w:ascii="Calibri" w:eastAsia="仿宋"/>
      <w:sz w:val="21"/>
    </w:rPr>
  </w:style>
  <w:style w:type="paragraph" w:customStyle="1" w:styleId="3352">
    <w:name w:val="Char1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3353">
    <w:name w:val="xl4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354">
    <w:name w:val="NOTE1"/>
    <w:basedOn w:val="1"/>
    <w:qFormat/>
    <w:uiPriority w:val="0"/>
    <w:pPr>
      <w:autoSpaceDE w:val="0"/>
      <w:autoSpaceDN w:val="0"/>
      <w:adjustRightInd w:val="0"/>
      <w:spacing w:line="380" w:lineRule="atLeast"/>
      <w:ind w:left="737" w:right="284" w:firstLine="397" w:firstLineChars="0"/>
      <w:jc w:val="both"/>
      <w:textAlignment w:val="bottom"/>
    </w:pPr>
    <w:rPr>
      <w:rFonts w:ascii="Calibri" w:eastAsia="仿宋"/>
      <w:kern w:val="0"/>
      <w:sz w:val="23"/>
      <w:szCs w:val="20"/>
    </w:rPr>
  </w:style>
  <w:style w:type="paragraph" w:customStyle="1" w:styleId="3355">
    <w:name w:val="WW-正文（首行缩进两字）"/>
    <w:basedOn w:val="1"/>
    <w:qFormat/>
    <w:uiPriority w:val="99"/>
    <w:pPr>
      <w:widowControl w:val="0"/>
      <w:suppressAutoHyphens/>
      <w:ind w:firstLine="0" w:firstLineChars="0"/>
      <w:jc w:val="both"/>
    </w:pPr>
    <w:rPr>
      <w:rFonts w:ascii="Calibri" w:eastAsia="仿宋_GB2312"/>
      <w:sz w:val="21"/>
      <w:szCs w:val="20"/>
    </w:rPr>
  </w:style>
  <w:style w:type="paragraph" w:customStyle="1" w:styleId="3356">
    <w:name w:val="样式 样式 标题 3标题三h3H3level_3PIM 3Level 3 HeadHeading 3 - oldsec... +...1"/>
    <w:basedOn w:val="2553"/>
    <w:qFormat/>
    <w:uiPriority w:val="99"/>
    <w:pPr>
      <w:spacing w:beforeLines="100" w:afterLines="100"/>
    </w:pPr>
    <w:rPr>
      <w:rFonts w:ascii="宋体" w:eastAsia="宋体"/>
    </w:rPr>
  </w:style>
  <w:style w:type="paragraph" w:customStyle="1" w:styleId="3357">
    <w:name w:val="小点说明"/>
    <w:basedOn w:val="1"/>
    <w:qFormat/>
    <w:uiPriority w:val="0"/>
    <w:pPr>
      <w:widowControl w:val="0"/>
      <w:tabs>
        <w:tab w:val="left" w:pos="1260"/>
      </w:tabs>
      <w:adjustRightInd w:val="0"/>
      <w:snapToGrid w:val="0"/>
      <w:spacing w:before="60" w:after="60"/>
      <w:ind w:left="1260" w:hanging="900" w:firstLineChars="0"/>
    </w:pPr>
    <w:rPr>
      <w:rFonts w:ascii="黑体" w:hAnsi="Arial" w:eastAsia="黑体"/>
      <w:bCs/>
      <w:kern w:val="0"/>
      <w:sz w:val="21"/>
      <w:szCs w:val="20"/>
    </w:rPr>
  </w:style>
  <w:style w:type="paragraph" w:customStyle="1" w:styleId="3358">
    <w:name w:val="CM3"/>
    <w:basedOn w:val="304"/>
    <w:next w:val="304"/>
    <w:qFormat/>
    <w:uiPriority w:val="0"/>
    <w:pPr>
      <w:spacing w:line="313" w:lineRule="atLeast"/>
    </w:pPr>
    <w:rPr>
      <w:rFonts w:ascii="Sim Hei" w:eastAsia="Sim Hei" w:cs="Sim Hei"/>
      <w:color w:val="auto"/>
    </w:rPr>
  </w:style>
  <w:style w:type="paragraph" w:customStyle="1" w:styleId="3359">
    <w:name w:val="技术文档 1"/>
    <w:qFormat/>
    <w:uiPriority w:val="0"/>
    <w:pPr>
      <w:outlineLvl w:val="0"/>
    </w:pPr>
    <w:rPr>
      <w:rFonts w:ascii="仿宋" w:hAnsi="仿宋" w:eastAsia="仿宋" w:cs="Times New Roman"/>
      <w:b/>
      <w:bCs/>
      <w:kern w:val="2"/>
      <w:sz w:val="30"/>
      <w:szCs w:val="28"/>
      <w:lang w:val="en-US" w:eastAsia="zh-CN" w:bidi="ar-SA"/>
    </w:rPr>
  </w:style>
  <w:style w:type="paragraph" w:customStyle="1" w:styleId="3360">
    <w:name w:val="样式 标题 3sect1.2.3Level 3 HeadH3Titre3章标题1Heading 3 - old子系..."/>
    <w:basedOn w:val="5"/>
    <w:qFormat/>
    <w:uiPriority w:val="0"/>
    <w:pPr>
      <w:keepLines w:val="0"/>
      <w:numPr>
        <w:numId w:val="0"/>
      </w:numPr>
      <w:tabs>
        <w:tab w:val="left" w:pos="1377"/>
      </w:tabs>
      <w:autoSpaceDE w:val="0"/>
      <w:autoSpaceDN w:val="0"/>
      <w:adjustRightInd w:val="0"/>
      <w:snapToGrid w:val="0"/>
      <w:spacing w:after="120" w:line="360" w:lineRule="auto"/>
      <w:ind w:left="1377" w:right="240" w:rightChars="100" w:hanging="720"/>
      <w:textAlignment w:val="bottom"/>
    </w:pPr>
    <w:rPr>
      <w:rFonts w:hAnsi="Book Antiqua" w:eastAsia="宋体" w:cs="宋体"/>
      <w:b/>
      <w:bCs w:val="0"/>
      <w:caps/>
      <w:color w:val="000000"/>
      <w:kern w:val="0"/>
      <w:szCs w:val="20"/>
    </w:rPr>
  </w:style>
  <w:style w:type="paragraph" w:customStyle="1" w:styleId="3361">
    <w:name w:val="正文文本3"/>
    <w:basedOn w:val="1"/>
    <w:qFormat/>
    <w:uiPriority w:val="99"/>
    <w:pPr>
      <w:shd w:val="clear" w:color="auto" w:fill="FFFFFF"/>
      <w:spacing w:before="600" w:line="735" w:lineRule="exact"/>
      <w:ind w:firstLine="0" w:firstLineChars="0"/>
      <w:jc w:val="distribute"/>
    </w:pPr>
    <w:rPr>
      <w:rFonts w:ascii="MingLiU" w:hAnsi="MingLiU" w:eastAsia="MingLiU" w:cs="MingLiU"/>
      <w:kern w:val="0"/>
      <w:sz w:val="35"/>
      <w:szCs w:val="35"/>
    </w:rPr>
  </w:style>
  <w:style w:type="paragraph" w:customStyle="1" w:styleId="3362">
    <w:name w:val="m"/>
    <w:basedOn w:val="1"/>
    <w:qFormat/>
    <w:uiPriority w:val="0"/>
    <w:pPr>
      <w:spacing w:before="100" w:beforeAutospacing="1" w:after="100" w:afterAutospacing="1" w:line="240" w:lineRule="auto"/>
      <w:ind w:firstLine="0" w:firstLineChars="0"/>
    </w:pPr>
    <w:rPr>
      <w:rFonts w:cs="宋体"/>
      <w:color w:val="0000FF"/>
      <w:kern w:val="0"/>
      <w:sz w:val="21"/>
    </w:rPr>
  </w:style>
  <w:style w:type="paragraph" w:customStyle="1" w:styleId="3363">
    <w:name w:val="font26"/>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1"/>
      <w:szCs w:val="20"/>
    </w:rPr>
  </w:style>
  <w:style w:type="paragraph" w:customStyle="1" w:styleId="3364">
    <w:name w:val="正文带项目编号"/>
    <w:basedOn w:val="1"/>
    <w:qFormat/>
    <w:uiPriority w:val="0"/>
    <w:pPr>
      <w:widowControl w:val="0"/>
      <w:tabs>
        <w:tab w:val="left" w:pos="360"/>
        <w:tab w:val="left" w:pos="720"/>
      </w:tabs>
      <w:ind w:left="2" w:firstLine="358" w:firstLineChars="149"/>
      <w:jc w:val="both"/>
    </w:pPr>
    <w:rPr>
      <w:rFonts w:ascii="Calibri" w:eastAsia="仿宋"/>
      <w:kern w:val="1"/>
      <w:sz w:val="21"/>
    </w:rPr>
  </w:style>
  <w:style w:type="paragraph" w:customStyle="1" w:styleId="3365">
    <w:name w:val="表体"/>
    <w:basedOn w:val="1"/>
    <w:next w:val="1"/>
    <w:qFormat/>
    <w:uiPriority w:val="99"/>
    <w:pPr>
      <w:widowControl w:val="0"/>
      <w:spacing w:line="240" w:lineRule="auto"/>
      <w:ind w:firstLine="0" w:firstLineChars="0"/>
    </w:pPr>
    <w:rPr>
      <w:rFonts w:ascii="Calibri"/>
      <w:sz w:val="18"/>
    </w:rPr>
  </w:style>
  <w:style w:type="paragraph" w:customStyle="1" w:styleId="3366">
    <w:name w:val="et21"/>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3367">
    <w:name w:val="HTML 预先格式化"/>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Arial Unicode MS" w:hAnsi="Arial Unicode MS" w:eastAsia="Arial Unicode MS"/>
      <w:kern w:val="0"/>
      <w:sz w:val="21"/>
      <w:szCs w:val="20"/>
    </w:rPr>
  </w:style>
  <w:style w:type="paragraph" w:customStyle="1" w:styleId="3368">
    <w:name w:val="正文靠右"/>
    <w:basedOn w:val="1"/>
    <w:qFormat/>
    <w:uiPriority w:val="0"/>
    <w:pPr>
      <w:widowControl w:val="0"/>
      <w:wordWrap w:val="0"/>
      <w:ind w:right="-24" w:rightChars="-10" w:firstLine="540" w:firstLineChars="225"/>
      <w:jc w:val="right"/>
    </w:pPr>
    <w:rPr>
      <w:rFonts w:ascii="Arial" w:hAnsi="Arial" w:eastAsia="仿宋" w:cs="Arial"/>
      <w:spacing w:val="-4"/>
      <w:sz w:val="21"/>
    </w:rPr>
  </w:style>
  <w:style w:type="paragraph" w:customStyle="1" w:styleId="3369">
    <w:name w:val="Char17"/>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3370">
    <w:name w:val="xl129"/>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371">
    <w:name w:val="样式 样式 标题 2部分标题2nd levelh22Header 2l2Heading 2 HiddenHeading... +..."/>
    <w:basedOn w:val="1"/>
    <w:qFormat/>
    <w:uiPriority w:val="0"/>
    <w:pPr>
      <w:keepNext/>
      <w:keepLines/>
      <w:tabs>
        <w:tab w:val="left" w:pos="1920"/>
      </w:tabs>
      <w:spacing w:before="240" w:after="240" w:line="240" w:lineRule="auto"/>
      <w:ind w:left="1920" w:hanging="420" w:firstLineChars="0"/>
      <w:outlineLvl w:val="1"/>
    </w:pPr>
    <w:rPr>
      <w:rFonts w:eastAsia="仿宋"/>
      <w:b/>
      <w:bCs/>
      <w:color w:val="000000"/>
      <w:kern w:val="0"/>
      <w:sz w:val="30"/>
      <w:szCs w:val="30"/>
    </w:rPr>
  </w:style>
  <w:style w:type="paragraph" w:customStyle="1" w:styleId="3372">
    <w:name w:val="列表4"/>
    <w:basedOn w:val="1"/>
    <w:next w:val="1"/>
    <w:qFormat/>
    <w:uiPriority w:val="99"/>
    <w:pPr>
      <w:spacing w:line="360" w:lineRule="atLeast"/>
      <w:ind w:firstLine="0" w:firstLineChars="0"/>
    </w:pPr>
    <w:rPr>
      <w:rFonts w:ascii="Calibri"/>
      <w:spacing w:val="5"/>
      <w:kern w:val="0"/>
      <w:sz w:val="21"/>
    </w:rPr>
  </w:style>
  <w:style w:type="paragraph" w:customStyle="1" w:styleId="3373">
    <w:name w:val="et29"/>
    <w:basedOn w:val="1"/>
    <w:qFormat/>
    <w:uiPriority w:val="99"/>
    <w:pPr>
      <w:pBdr>
        <w:top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374">
    <w:name w:val="Section1"/>
    <w:basedOn w:val="3"/>
    <w:qFormat/>
    <w:uiPriority w:val="0"/>
    <w:pPr>
      <w:keepLines w:val="0"/>
      <w:numPr>
        <w:ilvl w:val="0"/>
        <w:numId w:val="75"/>
      </w:numPr>
      <w:tabs>
        <w:tab w:val="left" w:pos="360"/>
        <w:tab w:val="left" w:pos="432"/>
        <w:tab w:val="left" w:pos="576"/>
      </w:tabs>
      <w:spacing w:before="340" w:beforeLines="0" w:after="330" w:afterLines="0" w:line="578" w:lineRule="auto"/>
      <w:ind w:left="0" w:firstLine="0" w:firstLineChars="0"/>
      <w:jc w:val="both"/>
    </w:pPr>
    <w:rPr>
      <w:rFonts w:ascii="Times New Roman" w:eastAsia="宋体"/>
      <w:bCs w:val="0"/>
      <w:sz w:val="44"/>
    </w:rPr>
  </w:style>
  <w:style w:type="paragraph" w:customStyle="1" w:styleId="3375">
    <w:name w:val="样式 文档正文 + 宋体 加粗 倾斜 首行缩进:  0 厘米 段后: 11.7 磅"/>
    <w:basedOn w:val="507"/>
    <w:qFormat/>
    <w:uiPriority w:val="99"/>
    <w:pPr>
      <w:widowControl/>
      <w:tabs>
        <w:tab w:val="left" w:pos="900"/>
      </w:tabs>
      <w:adjustRightInd w:val="0"/>
      <w:spacing w:after="234" w:line="360" w:lineRule="auto"/>
      <w:ind w:firstLine="236" w:firstLineChars="236"/>
      <w:jc w:val="left"/>
    </w:pPr>
    <w:rPr>
      <w:rFonts w:hAnsi="宋体" w:eastAsia="宋体" w:cs="宋体"/>
      <w:bCs/>
      <w:iCs/>
      <w:color w:val="000000"/>
      <w:sz w:val="21"/>
    </w:rPr>
  </w:style>
  <w:style w:type="paragraph" w:customStyle="1" w:styleId="3376">
    <w:name w:val="xyxyxyx"/>
    <w:basedOn w:val="1"/>
    <w:qFormat/>
    <w:uiPriority w:val="0"/>
    <w:pPr>
      <w:widowControl w:val="0"/>
      <w:ind w:firstLine="540" w:firstLineChars="225"/>
      <w:jc w:val="both"/>
    </w:pPr>
    <w:rPr>
      <w:rFonts w:ascii="Calibri" w:eastAsia="仿宋"/>
      <w:sz w:val="21"/>
    </w:rPr>
  </w:style>
  <w:style w:type="paragraph" w:customStyle="1" w:styleId="3377">
    <w:name w:val="第4章标题"/>
    <w:basedOn w:val="4"/>
    <w:qFormat/>
    <w:uiPriority w:val="0"/>
    <w:pPr>
      <w:keepNext w:val="0"/>
      <w:keepLines w:val="0"/>
      <w:widowControl w:val="0"/>
      <w:tabs>
        <w:tab w:val="left" w:pos="567"/>
        <w:tab w:val="left" w:pos="964"/>
        <w:tab w:val="clear" w:pos="576"/>
      </w:tabs>
      <w:adjustRightInd w:val="0"/>
      <w:snapToGrid w:val="0"/>
      <w:spacing w:before="240" w:beforeLines="100" w:after="180" w:afterLines="100" w:line="240" w:lineRule="auto"/>
      <w:ind w:left="567" w:hanging="567" w:firstLineChars="0"/>
    </w:pPr>
    <w:rPr>
      <w:rFonts w:ascii="Arial" w:hAnsi="Arial" w:eastAsia="文鼎CS大黑"/>
      <w:b/>
      <w:color w:val="000000"/>
    </w:rPr>
  </w:style>
  <w:style w:type="paragraph" w:customStyle="1" w:styleId="3378">
    <w:name w:val="font16"/>
    <w:basedOn w:val="1"/>
    <w:qFormat/>
    <w:uiPriority w:val="0"/>
    <w:pPr>
      <w:spacing w:before="100" w:beforeAutospacing="1" w:after="100" w:afterAutospacing="1" w:line="240" w:lineRule="auto"/>
      <w:ind w:firstLine="0" w:firstLineChars="0"/>
    </w:pPr>
    <w:rPr>
      <w:rFonts w:ascii="Arial Narrow" w:hAnsi="Arial Narrow" w:eastAsia="仿宋" w:cs="宋体"/>
      <w:b/>
      <w:bCs/>
      <w:color w:val="000000"/>
      <w:kern w:val="0"/>
      <w:sz w:val="22"/>
      <w:szCs w:val="21"/>
    </w:rPr>
  </w:style>
  <w:style w:type="paragraph" w:customStyle="1" w:styleId="3379">
    <w:name w:val="CM30"/>
    <w:basedOn w:val="304"/>
    <w:next w:val="304"/>
    <w:qFormat/>
    <w:uiPriority w:val="0"/>
    <w:rPr>
      <w:rFonts w:ascii="仿宋_GB2312" w:eastAsia="仿宋_GB2312" w:cs="Times New Roman"/>
      <w:color w:val="auto"/>
    </w:rPr>
  </w:style>
  <w:style w:type="paragraph" w:customStyle="1" w:styleId="3380">
    <w:name w:val="red1"/>
    <w:basedOn w:val="1"/>
    <w:qFormat/>
    <w:uiPriority w:val="0"/>
    <w:pPr>
      <w:spacing w:before="100" w:beforeAutospacing="1" w:after="100" w:afterAutospacing="1" w:line="480" w:lineRule="auto"/>
      <w:ind w:firstLine="0" w:firstLineChars="0"/>
    </w:pPr>
    <w:rPr>
      <w:rFonts w:eastAsia="仿宋" w:cs="宋体"/>
      <w:color w:val="C30A00"/>
      <w:kern w:val="0"/>
      <w:sz w:val="21"/>
    </w:rPr>
  </w:style>
  <w:style w:type="paragraph" w:customStyle="1" w:styleId="3381">
    <w:name w:val="Bullet1"/>
    <w:basedOn w:val="1"/>
    <w:qFormat/>
    <w:uiPriority w:val="0"/>
    <w:pPr>
      <w:widowControl w:val="0"/>
      <w:spacing w:line="440" w:lineRule="atLeast"/>
      <w:ind w:left="720" w:hanging="432" w:firstLineChars="0"/>
    </w:pPr>
    <w:rPr>
      <w:snapToGrid w:val="0"/>
      <w:kern w:val="0"/>
      <w:sz w:val="21"/>
      <w:szCs w:val="20"/>
    </w:rPr>
  </w:style>
  <w:style w:type="paragraph" w:customStyle="1" w:styleId="3382">
    <w:name w:val="第三章二级标题"/>
    <w:basedOn w:val="4"/>
    <w:qFormat/>
    <w:uiPriority w:val="0"/>
    <w:pPr>
      <w:keepNext w:val="0"/>
      <w:keepLines w:val="0"/>
      <w:widowControl w:val="0"/>
      <w:adjustRightInd w:val="0"/>
      <w:snapToGrid w:val="0"/>
      <w:spacing w:before="240" w:beforeLines="100" w:after="180" w:afterLines="100" w:line="240" w:lineRule="auto"/>
      <w:ind w:left="840" w:hanging="420"/>
    </w:pPr>
    <w:rPr>
      <w:rFonts w:ascii="Arial" w:hAnsi="Arial" w:eastAsia="文鼎CS大黑"/>
      <w:b/>
      <w:color w:val="000000"/>
    </w:rPr>
  </w:style>
  <w:style w:type="paragraph" w:customStyle="1" w:styleId="3383">
    <w:name w:val="手册名"/>
    <w:basedOn w:val="3384"/>
    <w:qFormat/>
    <w:uiPriority w:val="0"/>
    <w:rPr>
      <w:sz w:val="44"/>
    </w:rPr>
  </w:style>
  <w:style w:type="paragraph" w:customStyle="1" w:styleId="3384">
    <w:name w:val="产品名"/>
    <w:basedOn w:val="1"/>
    <w:qFormat/>
    <w:uiPriority w:val="0"/>
    <w:pPr>
      <w:widowControl w:val="0"/>
      <w:spacing w:before="120" w:after="120"/>
      <w:ind w:firstLine="0" w:firstLineChars="0"/>
      <w:jc w:val="center"/>
    </w:pPr>
    <w:rPr>
      <w:rFonts w:ascii="Arial" w:hAnsi="Arial" w:eastAsia="仿宋"/>
      <w:b/>
      <w:sz w:val="48"/>
      <w:szCs w:val="20"/>
    </w:rPr>
  </w:style>
  <w:style w:type="paragraph" w:customStyle="1" w:styleId="3385">
    <w:name w:val="样式 标题 3标题 3 Char Char + 行距: 最小值 18 磅"/>
    <w:basedOn w:val="5"/>
    <w:qFormat/>
    <w:uiPriority w:val="99"/>
    <w:pPr>
      <w:keepLines w:val="0"/>
      <w:widowControl w:val="0"/>
      <w:numPr>
        <w:numId w:val="0"/>
      </w:numPr>
      <w:tabs>
        <w:tab w:val="left" w:pos="360"/>
        <w:tab w:val="left" w:pos="396"/>
      </w:tabs>
      <w:spacing w:before="312" w:after="312" w:line="360" w:lineRule="auto"/>
      <w:ind w:left="420" w:leftChars="100" w:right="210" w:rightChars="100"/>
    </w:pPr>
    <w:rPr>
      <w:rFonts w:ascii="Calibri" w:hAnsi="宋体" w:eastAsia="宋体"/>
      <w:b/>
      <w:szCs w:val="32"/>
    </w:rPr>
  </w:style>
  <w:style w:type="paragraph" w:customStyle="1" w:styleId="3386">
    <w:name w:val="标书标题4"/>
    <w:basedOn w:val="6"/>
    <w:qFormat/>
    <w:uiPriority w:val="99"/>
    <w:pPr>
      <w:widowControl w:val="0"/>
      <w:tabs>
        <w:tab w:val="left" w:pos="0"/>
        <w:tab w:val="left" w:pos="864"/>
      </w:tabs>
      <w:spacing w:before="240" w:beforeLines="100" w:after="180" w:afterLines="100" w:line="360" w:lineRule="auto"/>
      <w:ind w:left="1148" w:right="100" w:hanging="864"/>
    </w:pPr>
    <w:rPr>
      <w:rFonts w:hAnsi="宋体" w:cs="Times New Roman"/>
      <w:w w:val="100"/>
      <w:sz w:val="21"/>
      <w:szCs w:val="30"/>
    </w:rPr>
  </w:style>
  <w:style w:type="paragraph" w:customStyle="1" w:styleId="3387">
    <w:name w:val="建议书正文"/>
    <w:basedOn w:val="1"/>
    <w:qFormat/>
    <w:uiPriority w:val="0"/>
    <w:pPr>
      <w:widowControl w:val="0"/>
      <w:ind w:firstLine="0" w:firstLineChars="0"/>
      <w:jc w:val="both"/>
    </w:pPr>
    <w:rPr>
      <w:rFonts w:ascii="Calibri"/>
      <w:sz w:val="21"/>
    </w:rPr>
  </w:style>
  <w:style w:type="paragraph" w:customStyle="1" w:styleId="3388">
    <w:name w:val="xl273"/>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389">
    <w:name w:val="Char Char Char Char Char Char Char Char Char4"/>
    <w:basedOn w:val="1"/>
    <w:qFormat/>
    <w:uiPriority w:val="99"/>
    <w:pPr>
      <w:ind w:firstLine="0" w:firstLineChars="0"/>
    </w:pPr>
    <w:rPr>
      <w:rFonts w:ascii="Tahoma" w:hAnsi="Tahoma"/>
      <w:kern w:val="0"/>
      <w:sz w:val="21"/>
      <w:szCs w:val="20"/>
    </w:rPr>
  </w:style>
  <w:style w:type="paragraph" w:customStyle="1" w:styleId="3390">
    <w:name w:val="项目文字缩进"/>
    <w:basedOn w:val="1"/>
    <w:qFormat/>
    <w:uiPriority w:val="99"/>
    <w:pPr>
      <w:widowControl w:val="0"/>
      <w:snapToGrid w:val="0"/>
      <w:spacing w:line="240" w:lineRule="auto"/>
      <w:ind w:firstLine="425" w:firstLineChars="0"/>
      <w:jc w:val="both"/>
    </w:pPr>
    <w:rPr>
      <w:rFonts w:ascii="Calibri" w:eastAsia="仿宋_GB2312"/>
      <w:kern w:val="0"/>
      <w:sz w:val="21"/>
      <w:szCs w:val="20"/>
    </w:rPr>
  </w:style>
  <w:style w:type="paragraph" w:customStyle="1" w:styleId="3391">
    <w:name w:val="正文12"/>
    <w:basedOn w:val="1"/>
    <w:qFormat/>
    <w:uiPriority w:val="99"/>
    <w:pPr>
      <w:tabs>
        <w:tab w:val="left" w:pos="2730"/>
        <w:tab w:val="left" w:pos="3240"/>
      </w:tabs>
      <w:autoSpaceDE w:val="0"/>
      <w:autoSpaceDN w:val="0"/>
      <w:adjustRightInd w:val="0"/>
      <w:spacing w:line="420" w:lineRule="atLeast"/>
      <w:ind w:left="737" w:hanging="227" w:firstLineChars="236"/>
    </w:pPr>
    <w:rPr>
      <w:rFonts w:cs="宋体"/>
      <w:bCs/>
      <w:color w:val="000000"/>
      <w:kern w:val="0"/>
      <w:sz w:val="21"/>
      <w:szCs w:val="28"/>
    </w:rPr>
  </w:style>
  <w:style w:type="paragraph" w:customStyle="1" w:styleId="3392">
    <w:name w:val="正文图标题"/>
    <w:next w:val="1"/>
    <w:qFormat/>
    <w:uiPriority w:val="0"/>
    <w:pPr>
      <w:spacing w:before="156" w:beforeLines="50" w:after="156" w:afterLines="50" w:line="360" w:lineRule="auto"/>
      <w:ind w:firstLine="200" w:firstLineChars="200"/>
      <w:jc w:val="center"/>
    </w:pPr>
    <w:rPr>
      <w:rFonts w:ascii="黑体" w:hAnsi="Calibri" w:eastAsia="黑体" w:cs="Times New Roman"/>
      <w:sz w:val="21"/>
      <w:lang w:val="en-US" w:eastAsia="zh-CN" w:bidi="ar-SA"/>
    </w:rPr>
  </w:style>
  <w:style w:type="paragraph" w:customStyle="1" w:styleId="3393">
    <w:name w:val="正文31"/>
    <w:basedOn w:val="21"/>
    <w:qFormat/>
    <w:uiPriority w:val="0"/>
    <w:pPr>
      <w:spacing w:line="360" w:lineRule="auto"/>
      <w:ind w:firstLine="0" w:firstLineChars="0"/>
    </w:pPr>
    <w:rPr>
      <w:rFonts w:eastAsia="仿宋"/>
      <w:b/>
      <w:bCs/>
      <w:kern w:val="2"/>
      <w:szCs w:val="21"/>
    </w:rPr>
  </w:style>
  <w:style w:type="paragraph" w:customStyle="1" w:styleId="3394">
    <w:name w:val="xl187"/>
    <w:basedOn w:val="1"/>
    <w:qFormat/>
    <w:uiPriority w:val="0"/>
    <w:pPr>
      <w:pBdr>
        <w:bottom w:val="single" w:color="auto" w:sz="4" w:space="0"/>
        <w:right w:val="single" w:color="auto" w:sz="4" w:space="0"/>
      </w:pBdr>
      <w:spacing w:before="100" w:beforeAutospacing="1" w:after="100" w:afterAutospacing="1" w:line="240" w:lineRule="auto"/>
      <w:ind w:firstLine="0" w:firstLineChars="0"/>
      <w:textAlignment w:val="center"/>
    </w:pPr>
    <w:rPr>
      <w:rFonts w:ascii="Calibri" w:eastAsia="Arial Unicode MS"/>
      <w:b/>
      <w:bCs/>
      <w:kern w:val="0"/>
      <w:sz w:val="21"/>
      <w:szCs w:val="20"/>
    </w:rPr>
  </w:style>
  <w:style w:type="paragraph" w:customStyle="1" w:styleId="3395">
    <w:name w:val="Char Char Char Char Char Char Char Char Char Char Char Char Char2"/>
    <w:basedOn w:val="1"/>
    <w:qFormat/>
    <w:uiPriority w:val="99"/>
    <w:pPr>
      <w:numPr>
        <w:ilvl w:val="0"/>
        <w:numId w:val="157"/>
      </w:numPr>
      <w:tabs>
        <w:tab w:val="left" w:pos="360"/>
      </w:tabs>
      <w:spacing w:after="160" w:line="240" w:lineRule="exact"/>
      <w:ind w:firstLineChars="0"/>
    </w:pPr>
    <w:rPr>
      <w:rFonts w:ascii="Verdana" w:hAnsi="Verdana" w:eastAsia="仿宋_GB2312"/>
      <w:kern w:val="0"/>
      <w:sz w:val="21"/>
      <w:szCs w:val="20"/>
      <w:lang w:eastAsia="en-US"/>
    </w:rPr>
  </w:style>
  <w:style w:type="paragraph" w:customStyle="1" w:styleId="3396">
    <w:name w:val="et28"/>
    <w:basedOn w:val="1"/>
    <w:qFormat/>
    <w:uiPriority w:val="99"/>
    <w:pPr>
      <w:pBdr>
        <w:top w:val="single" w:color="000000" w:sz="4" w:space="0"/>
        <w:left w:val="single" w:color="000000" w:sz="4" w:space="0"/>
        <w:bottom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397">
    <w:name w:val="Basic Text Style"/>
    <w:qFormat/>
    <w:uiPriority w:val="0"/>
    <w:pPr>
      <w:tabs>
        <w:tab w:val="left" w:pos="720"/>
        <w:tab w:val="left" w:pos="851"/>
      </w:tabs>
      <w:overflowPunct w:val="0"/>
      <w:autoSpaceDE w:val="0"/>
      <w:autoSpaceDN w:val="0"/>
      <w:adjustRightInd w:val="0"/>
      <w:spacing w:before="200" w:line="400" w:lineRule="exact"/>
      <w:ind w:left="905" w:leftChars="377" w:firstLine="511"/>
      <w:textAlignment w:val="baseline"/>
    </w:pPr>
    <w:rPr>
      <w:rFonts w:ascii="NewCenturySchlbk" w:hAnsi="NewCenturySchlbk" w:eastAsia="宋体" w:cs="Times New Roman"/>
      <w:sz w:val="24"/>
      <w:lang w:val="en-US" w:eastAsia="zh-CN" w:bidi="ar-SA"/>
    </w:rPr>
  </w:style>
  <w:style w:type="paragraph" w:customStyle="1" w:styleId="3398">
    <w:name w:val="列表编号2数字"/>
    <w:basedOn w:val="3399"/>
    <w:qFormat/>
    <w:uiPriority w:val="0"/>
    <w:pPr>
      <w:tabs>
        <w:tab w:val="left" w:pos="420"/>
      </w:tabs>
      <w:spacing w:before="156"/>
      <w:ind w:left="0" w:firstLine="0"/>
    </w:pPr>
  </w:style>
  <w:style w:type="paragraph" w:customStyle="1" w:styleId="3399">
    <w:name w:val="列表编号基础"/>
    <w:basedOn w:val="21"/>
    <w:qFormat/>
    <w:uiPriority w:val="0"/>
    <w:pPr>
      <w:tabs>
        <w:tab w:val="left" w:pos="420"/>
      </w:tabs>
      <w:spacing w:beforeLines="50" w:after="120" w:line="360" w:lineRule="auto"/>
      <w:ind w:left="420" w:hanging="420" w:firstLineChars="0"/>
      <w:jc w:val="left"/>
    </w:pPr>
    <w:rPr>
      <w:rFonts w:eastAsia="仿宋_GB2312" w:cs="宋体"/>
      <w:b/>
      <w:bCs/>
      <w:kern w:val="2"/>
    </w:rPr>
  </w:style>
  <w:style w:type="paragraph" w:customStyle="1" w:styleId="3400">
    <w:name w:val="样式"/>
    <w:basedOn w:val="1"/>
    <w:next w:val="70"/>
    <w:qFormat/>
    <w:uiPriority w:val="0"/>
    <w:pPr>
      <w:widowControl w:val="0"/>
      <w:adjustRightInd w:val="0"/>
      <w:snapToGrid w:val="0"/>
      <w:spacing w:before="120"/>
      <w:ind w:firstLine="720" w:firstLineChars="0"/>
      <w:jc w:val="both"/>
    </w:pPr>
    <w:rPr>
      <w:rFonts w:eastAsia="仿宋"/>
      <w:b/>
      <w:bCs/>
      <w:color w:val="000000"/>
      <w:sz w:val="21"/>
    </w:rPr>
  </w:style>
  <w:style w:type="paragraph" w:customStyle="1" w:styleId="3401">
    <w:name w:val="样式 样式 宋体 小四 段前: 7.8 磅 段后: 7.8 磅 行距: 1.5 倍行距 + 小二 首行缩进:  2 字符"/>
    <w:basedOn w:val="1"/>
    <w:qFormat/>
    <w:uiPriority w:val="0"/>
    <w:pPr>
      <w:widowControl w:val="0"/>
      <w:jc w:val="both"/>
    </w:pPr>
    <w:rPr>
      <w:rFonts w:cs="宋体"/>
      <w:sz w:val="21"/>
      <w:szCs w:val="20"/>
    </w:rPr>
  </w:style>
  <w:style w:type="paragraph" w:customStyle="1" w:styleId="3402">
    <w:name w:val="公文标题6"/>
    <w:basedOn w:val="8"/>
    <w:next w:val="1"/>
    <w:qFormat/>
    <w:uiPriority w:val="0"/>
    <w:pPr>
      <w:numPr>
        <w:ilvl w:val="5"/>
        <w:numId w:val="50"/>
      </w:numPr>
      <w:tabs>
        <w:tab w:val="left" w:pos="1152"/>
      </w:tabs>
      <w:spacing w:line="360" w:lineRule="auto"/>
      <w:ind w:firstLine="200"/>
      <w:jc w:val="both"/>
    </w:pPr>
    <w:rPr>
      <w:rFonts w:ascii="Times New Roman" w:hAnsi="Times New Roman"/>
      <w:b/>
      <w:kern w:val="0"/>
      <w:sz w:val="21"/>
    </w:rPr>
  </w:style>
  <w:style w:type="paragraph" w:customStyle="1" w:styleId="3403">
    <w:name w:val="网格表 31"/>
    <w:basedOn w:val="3"/>
    <w:next w:val="1"/>
    <w:qFormat/>
    <w:uiPriority w:val="39"/>
    <w:pPr>
      <w:tabs>
        <w:tab w:val="left" w:pos="432"/>
      </w:tabs>
      <w:spacing w:before="480" w:beforeLines="0" w:after="0" w:afterLines="0" w:line="276" w:lineRule="auto"/>
      <w:ind w:left="0" w:firstLine="0" w:firstLineChars="0"/>
      <w:outlineLvl w:val="9"/>
    </w:pPr>
    <w:rPr>
      <w:rFonts w:ascii="Cambria" w:hAnsi="Cambria" w:eastAsia="宋体"/>
      <w:color w:val="365F91"/>
      <w:kern w:val="0"/>
      <w:sz w:val="28"/>
      <w:szCs w:val="28"/>
    </w:rPr>
  </w:style>
  <w:style w:type="paragraph" w:customStyle="1" w:styleId="3404">
    <w:name w:val="样式 小四"/>
    <w:basedOn w:val="1"/>
    <w:qFormat/>
    <w:uiPriority w:val="0"/>
    <w:pPr>
      <w:widowControl w:val="0"/>
      <w:numPr>
        <w:ilvl w:val="0"/>
        <w:numId w:val="158"/>
      </w:numPr>
      <w:tabs>
        <w:tab w:val="left" w:pos="360"/>
        <w:tab w:val="left" w:pos="420"/>
        <w:tab w:val="clear" w:pos="198"/>
      </w:tabs>
      <w:ind w:left="0" w:firstLineChars="0"/>
      <w:jc w:val="both"/>
    </w:pPr>
    <w:rPr>
      <w:rFonts w:ascii="Calibri" w:eastAsia="仿宋"/>
      <w:sz w:val="21"/>
    </w:rPr>
  </w:style>
  <w:style w:type="paragraph" w:customStyle="1" w:styleId="3405">
    <w:name w:val="样式 楷体_GB2312 浅蓝 首行缩进:  0.74 厘米"/>
    <w:basedOn w:val="1"/>
    <w:qFormat/>
    <w:uiPriority w:val="0"/>
    <w:pPr>
      <w:widowControl w:val="0"/>
      <w:spacing w:line="240" w:lineRule="auto"/>
      <w:ind w:firstLine="420" w:firstLineChars="0"/>
      <w:jc w:val="both"/>
    </w:pPr>
    <w:rPr>
      <w:rFonts w:ascii="楷体_GB2312" w:eastAsia="楷体_GB2312" w:cs="宋体"/>
      <w:color w:val="3366FF"/>
      <w:sz w:val="21"/>
      <w:szCs w:val="20"/>
    </w:rPr>
  </w:style>
  <w:style w:type="paragraph" w:customStyle="1" w:styleId="3406">
    <w:name w:val="正文 首行缩进:  0.95 厘米"/>
    <w:basedOn w:val="1"/>
    <w:qFormat/>
    <w:uiPriority w:val="0"/>
    <w:pPr>
      <w:ind w:firstLine="482" w:firstLineChars="0"/>
    </w:pPr>
    <w:rPr>
      <w:rFonts w:ascii="ˎ̥" w:hAnsi="ˎ̥"/>
      <w:kern w:val="0"/>
      <w:sz w:val="21"/>
      <w:szCs w:val="20"/>
    </w:rPr>
  </w:style>
  <w:style w:type="paragraph" w:customStyle="1" w:styleId="3407">
    <w:name w:val="样式 标题 22nd levelh22Header 2H2l2DO NOT USE_h2chnChapter ..."/>
    <w:basedOn w:val="4"/>
    <w:qFormat/>
    <w:uiPriority w:val="0"/>
    <w:pPr>
      <w:keepLines w:val="0"/>
      <w:tabs>
        <w:tab w:val="left" w:pos="240"/>
      </w:tabs>
      <w:adjustRightInd w:val="0"/>
      <w:snapToGrid w:val="0"/>
      <w:spacing w:before="0" w:beforeLines="0" w:after="100" w:afterLines="0" w:line="360" w:lineRule="auto"/>
    </w:pPr>
    <w:rPr>
      <w:rFonts w:ascii="Times New Roman" w:hAnsi="仿宋" w:eastAsia="宋体" w:cs="宋体"/>
      <w:color w:val="000000"/>
      <w:spacing w:val="20"/>
      <w:kern w:val="0"/>
      <w:szCs w:val="20"/>
    </w:rPr>
  </w:style>
  <w:style w:type="paragraph" w:customStyle="1" w:styleId="3408">
    <w:name w:val="版权页资料信息"/>
    <w:qFormat/>
    <w:uiPriority w:val="0"/>
    <w:pPr>
      <w:tabs>
        <w:tab w:val="right" w:pos="945"/>
        <w:tab w:val="left" w:pos="1155"/>
      </w:tabs>
      <w:jc w:val="both"/>
    </w:pPr>
    <w:rPr>
      <w:rFonts w:ascii="宋体" w:hAnsi="Calibri" w:eastAsia="宋体" w:cs="Times New Roman"/>
      <w:sz w:val="24"/>
      <w:lang w:val="en-US" w:eastAsia="zh-CN" w:bidi="ar-SA"/>
    </w:rPr>
  </w:style>
  <w:style w:type="paragraph" w:customStyle="1" w:styleId="3409">
    <w:name w:val="标题2下并列"/>
    <w:basedOn w:val="2489"/>
    <w:qFormat/>
    <w:uiPriority w:val="0"/>
    <w:pPr>
      <w:widowControl w:val="0"/>
      <w:tabs>
        <w:tab w:val="left" w:pos="1412"/>
        <w:tab w:val="left" w:pos="3686"/>
      </w:tabs>
      <w:spacing w:before="0" w:after="120" w:line="240" w:lineRule="auto"/>
      <w:ind w:left="1412" w:hanging="420"/>
      <w:jc w:val="left"/>
      <w:textAlignment w:val="auto"/>
    </w:pPr>
    <w:rPr>
      <w:rFonts w:eastAsia="宋体"/>
      <w:kern w:val="2"/>
      <w:sz w:val="21"/>
      <w:szCs w:val="21"/>
      <w:lang w:eastAsia="zh-CN"/>
    </w:rPr>
  </w:style>
  <w:style w:type="paragraph" w:customStyle="1" w:styleId="3410">
    <w:name w:val="style2"/>
    <w:basedOn w:val="1"/>
    <w:qFormat/>
    <w:uiPriority w:val="0"/>
    <w:pPr>
      <w:widowControl w:val="0"/>
      <w:tabs>
        <w:tab w:val="left" w:pos="720"/>
      </w:tabs>
      <w:adjustRightInd w:val="0"/>
      <w:spacing w:before="120" w:after="120" w:line="264" w:lineRule="auto"/>
      <w:ind w:firstLine="0" w:firstLineChars="0"/>
      <w:jc w:val="both"/>
      <w:outlineLvl w:val="1"/>
    </w:pPr>
    <w:rPr>
      <w:rFonts w:ascii="Calibri"/>
      <w:b/>
      <w:kern w:val="0"/>
      <w:sz w:val="21"/>
      <w:szCs w:val="20"/>
    </w:rPr>
  </w:style>
  <w:style w:type="paragraph" w:customStyle="1" w:styleId="3411">
    <w:name w:val="文档标题01"/>
    <w:basedOn w:val="1"/>
    <w:qFormat/>
    <w:uiPriority w:val="0"/>
    <w:pPr>
      <w:widowControl w:val="0"/>
      <w:spacing w:afterLines="50" w:line="240" w:lineRule="auto"/>
      <w:ind w:firstLine="0" w:firstLineChars="0"/>
      <w:jc w:val="center"/>
    </w:pPr>
    <w:rPr>
      <w:rFonts w:ascii="Calibri" w:cs="宋体"/>
      <w:b/>
      <w:bCs/>
      <w:sz w:val="84"/>
      <w:szCs w:val="20"/>
    </w:rPr>
  </w:style>
  <w:style w:type="paragraph" w:customStyle="1" w:styleId="3412">
    <w:name w:val="GP有序编号1级"/>
    <w:basedOn w:val="1721"/>
    <w:qFormat/>
    <w:uiPriority w:val="0"/>
    <w:pPr>
      <w:numPr>
        <w:ilvl w:val="0"/>
        <w:numId w:val="159"/>
      </w:numPr>
      <w:tabs>
        <w:tab w:val="left" w:pos="903"/>
        <w:tab w:val="clear" w:pos="900"/>
      </w:tabs>
    </w:pPr>
  </w:style>
  <w:style w:type="paragraph" w:customStyle="1" w:styleId="3413">
    <w:name w:val="a1"/>
    <w:basedOn w:val="1"/>
    <w:qFormat/>
    <w:uiPriority w:val="0"/>
    <w:pPr>
      <w:spacing w:line="300" w:lineRule="atLeast"/>
      <w:ind w:firstLine="0" w:firstLineChars="0"/>
    </w:pPr>
    <w:rPr>
      <w:rFonts w:eastAsia="仿宋" w:cs="宋体"/>
      <w:kern w:val="0"/>
      <w:sz w:val="18"/>
      <w:szCs w:val="18"/>
    </w:rPr>
  </w:style>
  <w:style w:type="paragraph" w:customStyle="1" w:styleId="3414">
    <w:name w:val="API：参数"/>
    <w:basedOn w:val="2870"/>
    <w:qFormat/>
    <w:uiPriority w:val="0"/>
    <w:pPr>
      <w:numPr>
        <w:ilvl w:val="0"/>
        <w:numId w:val="160"/>
      </w:numPr>
      <w:tabs>
        <w:tab w:val="left" w:pos="360"/>
        <w:tab w:val="left" w:pos="840"/>
        <w:tab w:val="clear" w:pos="0"/>
      </w:tabs>
      <w:spacing w:afterLines="50"/>
    </w:pPr>
    <w:rPr>
      <w:rFonts w:ascii="Tahoma" w:hAnsi="Tahoma" w:eastAsia="Tahoma"/>
      <w:b/>
    </w:rPr>
  </w:style>
  <w:style w:type="paragraph" w:customStyle="1" w:styleId="3415">
    <w:name w:val="源代码 + 灰色"/>
    <w:basedOn w:val="1"/>
    <w:qFormat/>
    <w:uiPriority w:val="0"/>
    <w:pPr>
      <w:widowControl w:val="0"/>
      <w:shd w:val="clear" w:color="auto" w:fill="F3F3F3"/>
      <w:ind w:left="420" w:firstLine="0" w:firstLineChars="0"/>
      <w:jc w:val="both"/>
    </w:pPr>
    <w:rPr>
      <w:rFonts w:ascii="新宋体" w:hAnsi="新宋体" w:eastAsia="新宋体" w:cs="Courier New"/>
      <w:color w:val="808080"/>
      <w:kern w:val="0"/>
      <w:sz w:val="18"/>
    </w:rPr>
  </w:style>
  <w:style w:type="paragraph" w:customStyle="1" w:styleId="3416">
    <w:name w:val="xl255"/>
    <w:basedOn w:val="1"/>
    <w:qFormat/>
    <w:uiPriority w:val="99"/>
    <w:pPr>
      <w:spacing w:before="100" w:beforeAutospacing="1" w:after="100" w:afterAutospacing="1"/>
      <w:ind w:firstLine="566" w:firstLineChars="236"/>
    </w:pPr>
    <w:rPr>
      <w:rFonts w:cs="宋体"/>
      <w:b/>
      <w:bCs/>
      <w:color w:val="000000"/>
      <w:kern w:val="0"/>
      <w:sz w:val="18"/>
      <w:szCs w:val="18"/>
    </w:rPr>
  </w:style>
  <w:style w:type="paragraph" w:customStyle="1" w:styleId="3417">
    <w:name w:val="标题 3 New New New"/>
    <w:basedOn w:val="1"/>
    <w:next w:val="1"/>
    <w:qFormat/>
    <w:uiPriority w:val="99"/>
    <w:pPr>
      <w:keepNext/>
      <w:keepLines/>
      <w:tabs>
        <w:tab w:val="left" w:pos="720"/>
        <w:tab w:val="left" w:pos="1660"/>
      </w:tabs>
      <w:ind w:left="1660" w:hanging="420" w:firstLineChars="0"/>
      <w:outlineLvl w:val="2"/>
    </w:pPr>
    <w:rPr>
      <w:rFonts w:ascii="Calibri"/>
      <w:b/>
      <w:bCs/>
      <w:kern w:val="0"/>
      <w:sz w:val="28"/>
      <w:szCs w:val="32"/>
      <w:lang w:bidi="en-US"/>
    </w:rPr>
  </w:style>
  <w:style w:type="paragraph" w:customStyle="1" w:styleId="3418">
    <w:name w:val="navbarfont1"/>
    <w:basedOn w:val="1"/>
    <w:qFormat/>
    <w:uiPriority w:val="0"/>
    <w:pPr>
      <w:spacing w:before="100" w:beforeAutospacing="1" w:after="100" w:afterAutospacing="1" w:line="240" w:lineRule="auto"/>
      <w:ind w:firstLine="0" w:firstLineChars="0"/>
    </w:pPr>
    <w:rPr>
      <w:rFonts w:ascii="Arial" w:hAnsi="Arial" w:cs="Arial"/>
      <w:color w:val="000000"/>
      <w:kern w:val="0"/>
      <w:sz w:val="21"/>
    </w:rPr>
  </w:style>
  <w:style w:type="paragraph" w:customStyle="1" w:styleId="3419">
    <w:name w:val="Char Char Char Char9"/>
    <w:basedOn w:val="1"/>
    <w:qFormat/>
    <w:uiPriority w:val="99"/>
    <w:pPr>
      <w:widowControl w:val="0"/>
      <w:tabs>
        <w:tab w:val="left" w:pos="360"/>
      </w:tabs>
      <w:spacing w:line="240" w:lineRule="auto"/>
      <w:ind w:firstLine="0" w:firstLineChars="0"/>
      <w:jc w:val="both"/>
    </w:pPr>
    <w:rPr>
      <w:rFonts w:ascii="Calibri"/>
      <w:sz w:val="21"/>
    </w:rPr>
  </w:style>
  <w:style w:type="paragraph" w:customStyle="1" w:styleId="3420">
    <w:name w:val="列表编号3大写数字"/>
    <w:basedOn w:val="3399"/>
    <w:qFormat/>
    <w:uiPriority w:val="0"/>
    <w:pPr>
      <w:snapToGrid w:val="0"/>
      <w:ind w:left="300" w:leftChars="300" w:firstLine="0"/>
    </w:pPr>
  </w:style>
  <w:style w:type="paragraph" w:customStyle="1" w:styleId="3421">
    <w:name w:val="et2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422">
    <w:name w:val="正文文本缩进 31"/>
    <w:basedOn w:val="1"/>
    <w:qFormat/>
    <w:uiPriority w:val="99"/>
    <w:pPr>
      <w:widowControl w:val="0"/>
      <w:spacing w:after="120" w:line="240" w:lineRule="auto"/>
      <w:ind w:left="420" w:leftChars="200" w:firstLine="0" w:firstLineChars="0"/>
      <w:jc w:val="both"/>
    </w:pPr>
    <w:rPr>
      <w:rFonts w:ascii="Calibri"/>
      <w:kern w:val="0"/>
      <w:sz w:val="16"/>
      <w:szCs w:val="16"/>
    </w:rPr>
  </w:style>
  <w:style w:type="paragraph" w:customStyle="1" w:styleId="3423">
    <w:name w:val="缩进_小四号_1.5行距"/>
    <w:basedOn w:val="1"/>
    <w:qFormat/>
    <w:uiPriority w:val="0"/>
    <w:pPr>
      <w:widowControl w:val="0"/>
      <w:jc w:val="both"/>
    </w:pPr>
    <w:rPr>
      <w:rFonts w:ascii="Calibri" w:cs="宋体"/>
      <w:sz w:val="21"/>
      <w:szCs w:val="20"/>
    </w:rPr>
  </w:style>
  <w:style w:type="paragraph" w:customStyle="1" w:styleId="3424">
    <w:name w:val="Indent Normal"/>
    <w:basedOn w:val="1"/>
    <w:qFormat/>
    <w:uiPriority w:val="0"/>
    <w:pPr>
      <w:widowControl w:val="0"/>
      <w:spacing w:line="240" w:lineRule="auto"/>
      <w:ind w:firstLine="150" w:firstLineChars="150"/>
      <w:jc w:val="both"/>
    </w:pPr>
    <w:rPr>
      <w:rFonts w:ascii="Calibri" w:eastAsia="仿宋"/>
      <w:sz w:val="21"/>
    </w:rPr>
  </w:style>
  <w:style w:type="paragraph" w:customStyle="1" w:styleId="3425">
    <w:name w:val="正文文字3"/>
    <w:basedOn w:val="1"/>
    <w:next w:val="21"/>
    <w:qFormat/>
    <w:uiPriority w:val="0"/>
    <w:pPr>
      <w:widowControl w:val="0"/>
      <w:ind w:firstLine="420" w:firstLineChars="0"/>
      <w:jc w:val="both"/>
    </w:pPr>
    <w:rPr>
      <w:sz w:val="21"/>
      <w:szCs w:val="20"/>
    </w:rPr>
  </w:style>
  <w:style w:type="paragraph" w:customStyle="1" w:styleId="3426">
    <w:name w:val="jkm3"/>
    <w:basedOn w:val="399"/>
    <w:qFormat/>
    <w:uiPriority w:val="99"/>
    <w:pPr>
      <w:tabs>
        <w:tab w:val="clear" w:pos="992"/>
      </w:tabs>
      <w:jc w:val="left"/>
      <w:outlineLvl w:val="2"/>
    </w:pPr>
    <w:rPr>
      <w:rFonts w:eastAsia="宋体"/>
      <w:sz w:val="32"/>
    </w:rPr>
  </w:style>
  <w:style w:type="paragraph" w:customStyle="1" w:styleId="3427">
    <w:name w:val="Style1"/>
    <w:basedOn w:val="1"/>
    <w:qFormat/>
    <w:uiPriority w:val="99"/>
    <w:pPr>
      <w:autoSpaceDE w:val="0"/>
      <w:autoSpaceDN w:val="0"/>
      <w:adjustRightInd w:val="0"/>
      <w:spacing w:line="480" w:lineRule="atLeast"/>
      <w:ind w:left="1622" w:firstLine="0" w:firstLineChars="0"/>
    </w:pPr>
    <w:rPr>
      <w:color w:val="000000"/>
      <w:kern w:val="0"/>
      <w:sz w:val="21"/>
      <w:szCs w:val="20"/>
    </w:rPr>
  </w:style>
  <w:style w:type="paragraph" w:customStyle="1" w:styleId="3428">
    <w:name w:val="列表（编号二级）（绿盟科技）"/>
    <w:basedOn w:val="3079"/>
    <w:qFormat/>
    <w:uiPriority w:val="0"/>
    <w:pPr>
      <w:numPr>
        <w:ilvl w:val="1"/>
      </w:numPr>
      <w:tabs>
        <w:tab w:val="left" w:pos="567"/>
      </w:tabs>
      <w:spacing w:beforeLines="0"/>
      <w:ind w:left="0" w:firstLine="0"/>
    </w:pPr>
  </w:style>
  <w:style w:type="paragraph" w:customStyle="1" w:styleId="3429">
    <w:name w:val="xl94"/>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430">
    <w:name w:val="样式 样式 列出段落 + 首行缩进:  2 字符 + 首行缩进:  2 字符"/>
    <w:basedOn w:val="1"/>
    <w:qFormat/>
    <w:uiPriority w:val="0"/>
    <w:pPr>
      <w:ind w:firstLine="200"/>
    </w:pPr>
    <w:rPr>
      <w:rFonts w:ascii="Calibri" w:hAnsi="Calibri" w:cs="宋体"/>
      <w:kern w:val="0"/>
      <w:sz w:val="21"/>
      <w:szCs w:val="20"/>
      <w:lang w:eastAsia="en-US" w:bidi="en-US"/>
    </w:rPr>
  </w:style>
  <w:style w:type="paragraph" w:customStyle="1" w:styleId="3431">
    <w:name w:val="Numbered list 2.2"/>
    <w:basedOn w:val="4"/>
    <w:next w:val="1"/>
    <w:qFormat/>
    <w:uiPriority w:val="0"/>
    <w:pPr>
      <w:keepLines w:val="0"/>
      <w:tabs>
        <w:tab w:val="left" w:pos="720"/>
      </w:tabs>
      <w:adjustRightInd w:val="0"/>
      <w:snapToGrid w:val="0"/>
      <w:spacing w:before="240" w:beforeLines="0" w:after="60" w:afterLines="0" w:line="360" w:lineRule="auto"/>
      <w:ind w:left="720" w:hanging="720" w:firstLineChars="0"/>
    </w:pPr>
    <w:rPr>
      <w:rFonts w:ascii="Arial" w:hAnsi="Arial" w:eastAsia="宋体"/>
      <w:bCs w:val="0"/>
      <w:color w:val="000000"/>
      <w:kern w:val="0"/>
      <w:sz w:val="24"/>
      <w:szCs w:val="20"/>
      <w:lang w:val="en-GB" w:eastAsia="en-US"/>
    </w:rPr>
  </w:style>
  <w:style w:type="paragraph" w:customStyle="1" w:styleId="3432">
    <w:name w:val="EHPT"/>
    <w:basedOn w:val="1"/>
    <w:next w:val="34"/>
    <w:qFormat/>
    <w:uiPriority w:val="0"/>
    <w:pPr>
      <w:widowControl w:val="0"/>
      <w:spacing w:line="240" w:lineRule="auto"/>
      <w:ind w:right="-694" w:firstLine="0" w:firstLineChars="0"/>
      <w:jc w:val="both"/>
    </w:pPr>
    <w:rPr>
      <w:rFonts w:ascii="Calibri" w:eastAsia="仿宋"/>
      <w:sz w:val="21"/>
      <w:szCs w:val="20"/>
    </w:rPr>
  </w:style>
  <w:style w:type="paragraph" w:customStyle="1" w:styleId="3433">
    <w:name w:val="FUNO标题1"/>
    <w:next w:val="1"/>
    <w:qFormat/>
    <w:uiPriority w:val="0"/>
    <w:pPr>
      <w:keepNext/>
      <w:pageBreakBefore/>
      <w:numPr>
        <w:ilvl w:val="0"/>
        <w:numId w:val="53"/>
      </w:numPr>
      <w:spacing w:beforeLines="50" w:afterLines="50"/>
      <w:jc w:val="center"/>
      <w:outlineLvl w:val="0"/>
    </w:pPr>
    <w:rPr>
      <w:rFonts w:ascii="Arial Unicode MS" w:hAnsi="Arial Unicode MS" w:eastAsia="黑体" w:cs="Times New Roman"/>
      <w:b/>
      <w:kern w:val="2"/>
      <w:sz w:val="44"/>
      <w:szCs w:val="21"/>
      <w:lang w:val="en-US" w:eastAsia="zh-CN" w:bidi="ar-SA"/>
    </w:rPr>
  </w:style>
  <w:style w:type="paragraph" w:customStyle="1" w:styleId="3434">
    <w:name w:val="公文标题"/>
    <w:basedOn w:val="1864"/>
    <w:next w:val="1864"/>
    <w:qFormat/>
    <w:uiPriority w:val="0"/>
  </w:style>
  <w:style w:type="paragraph" w:customStyle="1" w:styleId="3435">
    <w:name w:val="Normal 12 after"/>
    <w:basedOn w:val="1"/>
    <w:qFormat/>
    <w:uiPriority w:val="0"/>
    <w:pPr>
      <w:tabs>
        <w:tab w:val="left" w:pos="780"/>
      </w:tabs>
      <w:spacing w:after="120" w:line="240" w:lineRule="auto"/>
      <w:ind w:left="720" w:leftChars="200" w:hanging="200" w:hangingChars="200"/>
      <w:jc w:val="both"/>
    </w:pPr>
    <w:rPr>
      <w:rFonts w:ascii="Century Schoolbook" w:hAnsi="Century Schoolbook"/>
      <w:color w:val="000000"/>
      <w:kern w:val="0"/>
      <w:sz w:val="21"/>
      <w:szCs w:val="20"/>
    </w:rPr>
  </w:style>
  <w:style w:type="paragraph" w:customStyle="1" w:styleId="3436">
    <w:name w:val="样式 样式 首行缩进:  2 字符 + 首行缩进:  2 字符 Char Char"/>
    <w:basedOn w:val="1"/>
    <w:qFormat/>
    <w:uiPriority w:val="0"/>
    <w:pPr>
      <w:ind w:firstLine="420"/>
    </w:pPr>
    <w:rPr>
      <w:rFonts w:ascii="Calibri" w:eastAsia="仿宋_GB2312"/>
      <w:kern w:val="24"/>
      <w:sz w:val="21"/>
      <w:szCs w:val="20"/>
    </w:rPr>
  </w:style>
  <w:style w:type="paragraph" w:customStyle="1" w:styleId="3437">
    <w:name w:val="Table_Medium"/>
    <w:basedOn w:val="1715"/>
    <w:qFormat/>
    <w:uiPriority w:val="0"/>
    <w:rPr>
      <w:sz w:val="18"/>
    </w:rPr>
  </w:style>
  <w:style w:type="paragraph" w:customStyle="1" w:styleId="3438">
    <w:name w:val="xl26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3439">
    <w:name w:val="题注2-表格"/>
    <w:qFormat/>
    <w:uiPriority w:val="0"/>
    <w:pPr>
      <w:jc w:val="both"/>
    </w:pPr>
    <w:rPr>
      <w:rFonts w:ascii="宋体" w:hAnsi="宋体" w:eastAsia="宋体" w:cs="Times New Roman"/>
      <w:b/>
      <w:kern w:val="24"/>
      <w:sz w:val="24"/>
      <w:szCs w:val="24"/>
      <w:lang w:val="en-US" w:eastAsia="ar-SA" w:bidi="ar-SA"/>
    </w:rPr>
  </w:style>
  <w:style w:type="paragraph" w:customStyle="1" w:styleId="3440">
    <w:name w:val="becc"/>
    <w:basedOn w:val="1"/>
    <w:qFormat/>
    <w:uiPriority w:val="99"/>
    <w:pPr>
      <w:ind w:firstLine="0" w:firstLineChars="0"/>
    </w:pPr>
    <w:rPr>
      <w:rFonts w:cs="宋体"/>
      <w:kern w:val="0"/>
      <w:sz w:val="21"/>
    </w:rPr>
  </w:style>
  <w:style w:type="paragraph" w:customStyle="1" w:styleId="3441">
    <w:name w:val="借方"/>
    <w:basedOn w:val="1"/>
    <w:qFormat/>
    <w:uiPriority w:val="99"/>
    <w:pPr>
      <w:widowControl w:val="0"/>
      <w:spacing w:line="240" w:lineRule="auto"/>
      <w:ind w:left="1680" w:leftChars="800" w:firstLine="0" w:firstLineChars="0"/>
      <w:jc w:val="both"/>
    </w:pPr>
    <w:rPr>
      <w:rFonts w:ascii="Calibri"/>
      <w:sz w:val="21"/>
    </w:rPr>
  </w:style>
  <w:style w:type="paragraph" w:customStyle="1" w:styleId="3442">
    <w:name w:val="附录3-5层"/>
    <w:basedOn w:val="1"/>
    <w:next w:val="1601"/>
    <w:qFormat/>
    <w:uiPriority w:val="0"/>
    <w:pPr>
      <w:ind w:firstLine="0" w:firstLineChars="0"/>
      <w:jc w:val="both"/>
    </w:pPr>
    <w:rPr>
      <w:kern w:val="0"/>
      <w:sz w:val="21"/>
      <w:szCs w:val="20"/>
    </w:rPr>
  </w:style>
  <w:style w:type="paragraph" w:customStyle="1" w:styleId="3443">
    <w:name w:val="zw"/>
    <w:basedOn w:val="1"/>
    <w:qFormat/>
    <w:uiPriority w:val="99"/>
    <w:pPr>
      <w:spacing w:before="100" w:beforeAutospacing="1" w:after="100" w:afterAutospacing="1" w:line="240" w:lineRule="auto"/>
      <w:ind w:firstLine="0" w:firstLineChars="0"/>
    </w:pPr>
    <w:rPr>
      <w:rFonts w:eastAsia="仿宋_GB2312" w:cs="宋体"/>
      <w:kern w:val="0"/>
      <w:sz w:val="21"/>
    </w:rPr>
  </w:style>
  <w:style w:type="paragraph" w:customStyle="1" w:styleId="3444">
    <w:name w:val="样式 标题 1 + 楷体_GB2312 加粗"/>
    <w:basedOn w:val="1"/>
    <w:qFormat/>
    <w:uiPriority w:val="0"/>
    <w:pPr>
      <w:widowControl w:val="0"/>
      <w:tabs>
        <w:tab w:val="left" w:pos="425"/>
      </w:tabs>
      <w:adjustRightInd w:val="0"/>
      <w:snapToGrid w:val="0"/>
      <w:spacing w:line="440" w:lineRule="atLeast"/>
      <w:ind w:left="425" w:hanging="425" w:firstLineChars="0"/>
      <w:jc w:val="both"/>
    </w:pPr>
    <w:rPr>
      <w:rFonts w:ascii="Calibri" w:eastAsia="楷体_GB2312"/>
      <w:sz w:val="21"/>
    </w:rPr>
  </w:style>
  <w:style w:type="paragraph" w:customStyle="1" w:styleId="3445">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3446">
    <w:name w:val="标题 71"/>
    <w:basedOn w:val="1"/>
    <w:next w:val="1"/>
    <w:qFormat/>
    <w:uiPriority w:val="99"/>
    <w:pPr>
      <w:keepNext/>
      <w:keepLines/>
      <w:widowControl w:val="0"/>
      <w:tabs>
        <w:tab w:val="left" w:pos="425"/>
        <w:tab w:val="left" w:pos="1296"/>
      </w:tabs>
      <w:spacing w:before="240" w:after="64" w:line="316" w:lineRule="auto"/>
      <w:ind w:left="425" w:hanging="425" w:firstLineChars="0"/>
      <w:jc w:val="both"/>
      <w:outlineLvl w:val="6"/>
    </w:pPr>
    <w:rPr>
      <w:rFonts w:ascii="Calibri" w:eastAsia="仿宋_GB2312"/>
      <w:b/>
      <w:sz w:val="21"/>
    </w:rPr>
  </w:style>
  <w:style w:type="paragraph" w:customStyle="1" w:styleId="3447">
    <w:name w:val="标书一级标题"/>
    <w:basedOn w:val="3"/>
    <w:qFormat/>
    <w:uiPriority w:val="0"/>
    <w:pPr>
      <w:widowControl w:val="0"/>
      <w:tabs>
        <w:tab w:val="left" w:pos="432"/>
      </w:tabs>
      <w:spacing w:before="240" w:beforeLines="0" w:after="240" w:afterLines="0" w:line="578" w:lineRule="auto"/>
      <w:ind w:left="420" w:hanging="420" w:firstLineChars="0"/>
    </w:pPr>
    <w:rPr>
      <w:rFonts w:ascii="仿宋" w:hAnsi="Arial" w:eastAsia="宋体"/>
      <w:smallCaps/>
    </w:rPr>
  </w:style>
  <w:style w:type="paragraph" w:customStyle="1" w:styleId="3448">
    <w:name w:val="样式 标题2级 + (西文) 仿宋_GB2312 (中文) 仿宋_GB2312 小四 行距: 1.5 倍行距"/>
    <w:basedOn w:val="888"/>
    <w:qFormat/>
    <w:uiPriority w:val="99"/>
    <w:pPr>
      <w:spacing w:line="360" w:lineRule="auto"/>
    </w:pPr>
    <w:rPr>
      <w:rFonts w:ascii="仿宋_GB2312" w:hAnsi="Times New Roman"/>
      <w:sz w:val="30"/>
      <w:szCs w:val="30"/>
    </w:rPr>
  </w:style>
  <w:style w:type="paragraph" w:customStyle="1" w:styleId="3449">
    <w:name w:val="xl24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450">
    <w:name w:val="图标号"/>
    <w:basedOn w:val="1"/>
    <w:qFormat/>
    <w:uiPriority w:val="99"/>
    <w:pPr>
      <w:ind w:firstLine="0" w:firstLineChars="0"/>
      <w:jc w:val="center"/>
    </w:pPr>
    <w:rPr>
      <w:rFonts w:hint="eastAsia" w:ascii="Calibri" w:hAnsi="Calibri" w:eastAsia="仿宋_GB2312" w:cs="宋体"/>
      <w:color w:val="000000"/>
      <w:sz w:val="21"/>
      <w:szCs w:val="21"/>
    </w:rPr>
  </w:style>
  <w:style w:type="paragraph" w:customStyle="1" w:styleId="3451">
    <w:name w:val="标题2-序号"/>
    <w:basedOn w:val="1"/>
    <w:qFormat/>
    <w:uiPriority w:val="0"/>
    <w:pPr>
      <w:widowControl w:val="0"/>
      <w:tabs>
        <w:tab w:val="left" w:pos="420"/>
      </w:tabs>
      <w:spacing w:afterLines="50" w:line="240" w:lineRule="auto"/>
      <w:ind w:left="420" w:hanging="420" w:firstLineChars="0"/>
      <w:jc w:val="both"/>
    </w:pPr>
    <w:rPr>
      <w:rFonts w:ascii="Calibri"/>
      <w:sz w:val="21"/>
      <w:szCs w:val="20"/>
    </w:rPr>
  </w:style>
  <w:style w:type="paragraph" w:customStyle="1" w:styleId="3452">
    <w:name w:val="纯文本2"/>
    <w:basedOn w:val="1"/>
    <w:qFormat/>
    <w:uiPriority w:val="99"/>
    <w:pPr>
      <w:widowControl w:val="0"/>
      <w:adjustRightInd w:val="0"/>
      <w:spacing w:line="240" w:lineRule="auto"/>
      <w:ind w:firstLine="0" w:firstLineChars="0"/>
      <w:jc w:val="both"/>
    </w:pPr>
    <w:rPr>
      <w:rFonts w:hAnsi="Courier New" w:eastAsia="仿宋"/>
      <w:sz w:val="21"/>
      <w:szCs w:val="20"/>
    </w:rPr>
  </w:style>
  <w:style w:type="paragraph" w:customStyle="1" w:styleId="3453">
    <w:name w:val="第三级"/>
    <w:basedOn w:val="5"/>
    <w:next w:val="1676"/>
    <w:qFormat/>
    <w:uiPriority w:val="99"/>
    <w:pPr>
      <w:keepLines w:val="0"/>
      <w:widowControl w:val="0"/>
      <w:numPr>
        <w:ilvl w:val="0"/>
        <w:numId w:val="0"/>
      </w:numPr>
      <w:spacing w:before="312" w:after="312" w:line="240" w:lineRule="auto"/>
    </w:pPr>
    <w:rPr>
      <w:rFonts w:ascii="Calibri" w:hAnsi="宋体"/>
      <w:b/>
      <w:bCs w:val="0"/>
      <w:color w:val="000000"/>
      <w:szCs w:val="24"/>
    </w:rPr>
  </w:style>
  <w:style w:type="paragraph" w:customStyle="1" w:styleId="3454">
    <w:name w:val="xl19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Arial" w:hAnsi="Arial" w:eastAsia="Arial Unicode MS" w:cs="Arial"/>
      <w:color w:val="000000"/>
      <w:kern w:val="0"/>
      <w:sz w:val="21"/>
      <w:szCs w:val="20"/>
    </w:rPr>
  </w:style>
  <w:style w:type="paragraph" w:customStyle="1" w:styleId="3455">
    <w:name w:val="标题 5（有编号）（绿盟科技）"/>
    <w:basedOn w:val="1"/>
    <w:next w:val="1"/>
    <w:qFormat/>
    <w:uiPriority w:val="0"/>
    <w:pPr>
      <w:keepNext/>
      <w:keepLines/>
      <w:widowControl w:val="0"/>
      <w:spacing w:before="280" w:after="156" w:line="377" w:lineRule="auto"/>
      <w:ind w:left="1134" w:firstLine="0" w:firstLineChars="0"/>
      <w:outlineLvl w:val="4"/>
    </w:pPr>
    <w:rPr>
      <w:rFonts w:ascii="Arial" w:hAnsi="Arial" w:eastAsia="黑体"/>
      <w:b/>
      <w:kern w:val="0"/>
      <w:sz w:val="21"/>
      <w:szCs w:val="28"/>
    </w:rPr>
  </w:style>
  <w:style w:type="paragraph" w:customStyle="1" w:styleId="3456">
    <w:name w:val="xl271"/>
    <w:basedOn w:val="1"/>
    <w:qFormat/>
    <w:uiPriority w:val="99"/>
    <w:pPr>
      <w:pBdr>
        <w:top w:val="single" w:color="auto" w:sz="4" w:space="0"/>
        <w:left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457">
    <w:name w:val="段落正文首行缩进"/>
    <w:basedOn w:val="1"/>
    <w:qFormat/>
    <w:uiPriority w:val="0"/>
    <w:pPr>
      <w:widowControl w:val="0"/>
      <w:spacing w:after="120" w:line="240" w:lineRule="auto"/>
      <w:ind w:firstLine="560"/>
      <w:jc w:val="both"/>
    </w:pPr>
    <w:rPr>
      <w:rFonts w:ascii="仿宋_GB2312" w:eastAsia="仿宋_GB2312"/>
      <w:sz w:val="28"/>
      <w:szCs w:val="20"/>
    </w:rPr>
  </w:style>
  <w:style w:type="paragraph" w:customStyle="1" w:styleId="3458">
    <w:name w:val="标书标题2"/>
    <w:basedOn w:val="4"/>
    <w:qFormat/>
    <w:uiPriority w:val="99"/>
    <w:pPr>
      <w:keepLines w:val="0"/>
      <w:widowControl w:val="0"/>
      <w:tabs>
        <w:tab w:val="left" w:pos="0"/>
      </w:tabs>
      <w:adjustRightInd w:val="0"/>
      <w:snapToGrid w:val="0"/>
      <w:spacing w:before="240" w:beforeLines="100" w:after="180" w:afterLines="100" w:line="360" w:lineRule="auto"/>
      <w:ind w:left="0" w:firstLine="0" w:firstLineChars="0"/>
    </w:pPr>
    <w:rPr>
      <w:rFonts w:ascii="宋体" w:hAnsi="宋体" w:eastAsia="宋体"/>
      <w:color w:val="000000"/>
      <w:kern w:val="0"/>
      <w:sz w:val="24"/>
    </w:rPr>
  </w:style>
  <w:style w:type="paragraph" w:customStyle="1" w:styleId="3459">
    <w:name w:val="一级符号（非加粗）"/>
    <w:basedOn w:val="1"/>
    <w:qFormat/>
    <w:uiPriority w:val="0"/>
    <w:pPr>
      <w:widowControl w:val="0"/>
      <w:numPr>
        <w:ilvl w:val="0"/>
        <w:numId w:val="161"/>
      </w:numPr>
      <w:tabs>
        <w:tab w:val="left" w:pos="200"/>
        <w:tab w:val="left" w:pos="360"/>
      </w:tabs>
      <w:ind w:left="637" w:leftChars="200" w:hanging="437" w:firstLineChars="0"/>
      <w:jc w:val="both"/>
    </w:pPr>
    <w:rPr>
      <w:rFonts w:ascii="Calibri"/>
      <w:sz w:val="21"/>
      <w:szCs w:val="21"/>
    </w:rPr>
  </w:style>
  <w:style w:type="paragraph" w:customStyle="1" w:styleId="3460">
    <w:name w:val="五级条标题"/>
    <w:basedOn w:val="3207"/>
    <w:next w:val="705"/>
    <w:qFormat/>
    <w:uiPriority w:val="0"/>
    <w:pPr>
      <w:outlineLvl w:val="6"/>
    </w:pPr>
  </w:style>
  <w:style w:type="paragraph" w:customStyle="1" w:styleId="3461">
    <w:name w:val="封面—落款"/>
    <w:basedOn w:val="1"/>
    <w:qFormat/>
    <w:uiPriority w:val="0"/>
    <w:pPr>
      <w:ind w:firstLine="0" w:firstLineChars="0"/>
      <w:jc w:val="center"/>
    </w:pPr>
    <w:rPr>
      <w:rFonts w:ascii="Arial" w:hAnsi="Arial" w:eastAsia="仿宋" w:cs="宋体"/>
      <w:kern w:val="0"/>
      <w:sz w:val="28"/>
      <w:szCs w:val="20"/>
      <w:lang w:val="en-GB" w:eastAsia="en-US"/>
    </w:rPr>
  </w:style>
  <w:style w:type="paragraph" w:customStyle="1" w:styleId="3462">
    <w:name w:val="样式20"/>
    <w:basedOn w:val="1"/>
    <w:qFormat/>
    <w:uiPriority w:val="0"/>
    <w:pPr>
      <w:keepNext/>
      <w:keepLines/>
      <w:widowControl w:val="0"/>
      <w:spacing w:before="120" w:after="120" w:line="413" w:lineRule="auto"/>
      <w:ind w:firstLine="0" w:firstLineChars="0"/>
      <w:outlineLvl w:val="4"/>
    </w:pPr>
    <w:rPr>
      <w:rFonts w:ascii="楷体_GB2312" w:hAnsi="Arial" w:eastAsia="楷体_GB2312" w:cs="Arial"/>
      <w:b/>
      <w:kern w:val="0"/>
      <w:sz w:val="21"/>
      <w:szCs w:val="28"/>
    </w:rPr>
  </w:style>
  <w:style w:type="paragraph" w:customStyle="1" w:styleId="3463">
    <w:name w:val="L1Txt"/>
    <w:basedOn w:val="1"/>
    <w:qFormat/>
    <w:uiPriority w:val="0"/>
    <w:pPr>
      <w:keepLines/>
      <w:tabs>
        <w:tab w:val="left" w:pos="-720"/>
      </w:tabs>
      <w:suppressAutoHyphens/>
      <w:overflowPunct w:val="0"/>
      <w:autoSpaceDE w:val="0"/>
      <w:autoSpaceDN w:val="0"/>
      <w:adjustRightInd w:val="0"/>
      <w:spacing w:after="20" w:line="240" w:lineRule="auto"/>
      <w:ind w:firstLine="0" w:firstLineChars="0"/>
      <w:jc w:val="both"/>
      <w:textAlignment w:val="baseline"/>
    </w:pPr>
    <w:rPr>
      <w:rFonts w:ascii="Helvetica" w:hAnsi="Helvetica"/>
      <w:spacing w:val="-3"/>
      <w:kern w:val="1"/>
      <w:sz w:val="22"/>
      <w:szCs w:val="20"/>
      <w:lang w:val="en-AU"/>
    </w:rPr>
  </w:style>
  <w:style w:type="paragraph" w:customStyle="1" w:styleId="3464">
    <w:name w:val="xl24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3465">
    <w:name w:val="columntd"/>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466">
    <w:name w:val="xl11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467">
    <w:name w:val="默认段落字体 Para Char Char Char Char Char Char Char Char Char Char"/>
    <w:basedOn w:val="1"/>
    <w:qFormat/>
    <w:uiPriority w:val="0"/>
    <w:pPr>
      <w:snapToGrid w:val="0"/>
      <w:spacing w:before="80" w:after="80" w:line="240" w:lineRule="auto"/>
      <w:ind w:left="1701" w:firstLine="0" w:firstLineChars="0"/>
      <w:jc w:val="both"/>
    </w:pPr>
    <w:rPr>
      <w:rFonts w:ascii="Arial" w:hAnsi="Arial" w:eastAsia="仿宋" w:cs="Arial"/>
      <w:sz w:val="21"/>
    </w:rPr>
  </w:style>
  <w:style w:type="paragraph" w:customStyle="1" w:styleId="3468">
    <w:name w:val="xl133"/>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469">
    <w:name w:val="style8801"/>
    <w:basedOn w:val="1"/>
    <w:qFormat/>
    <w:uiPriority w:val="0"/>
    <w:pPr>
      <w:wordWrap w:val="0"/>
      <w:spacing w:before="100" w:beforeAutospacing="1" w:after="100" w:afterAutospacing="1" w:line="240" w:lineRule="auto"/>
      <w:ind w:firstLine="0" w:firstLineChars="0"/>
    </w:pPr>
    <w:rPr>
      <w:rFonts w:ascii="Arial" w:hAnsi="Arial" w:eastAsia="仿宋" w:cs="Arial"/>
      <w:color w:val="000000"/>
      <w:kern w:val="0"/>
      <w:sz w:val="21"/>
    </w:rPr>
  </w:style>
  <w:style w:type="paragraph" w:customStyle="1" w:styleId="3470">
    <w:name w:val="BMS正文"/>
    <w:basedOn w:val="1"/>
    <w:qFormat/>
    <w:uiPriority w:val="99"/>
    <w:pPr>
      <w:spacing w:line="560" w:lineRule="exact"/>
      <w:ind w:firstLine="600"/>
    </w:pPr>
    <w:rPr>
      <w:rFonts w:ascii="仿宋_GB2312" w:hAnsi="华文中宋" w:eastAsia="仿宋_GB2312"/>
      <w:kern w:val="0"/>
      <w:sz w:val="30"/>
      <w:szCs w:val="30"/>
    </w:rPr>
  </w:style>
  <w:style w:type="paragraph" w:customStyle="1" w:styleId="3471">
    <w:name w:val="Char Char1 Char Char Char"/>
    <w:basedOn w:val="26"/>
    <w:qFormat/>
    <w:uiPriority w:val="0"/>
    <w:pPr>
      <w:widowControl w:val="0"/>
      <w:shd w:val="clear" w:color="auto" w:fill="000080"/>
      <w:jc w:val="both"/>
    </w:pPr>
    <w:rPr>
      <w:rFonts w:ascii="Tahoma" w:hAnsi="Tahoma"/>
      <w:sz w:val="24"/>
      <w:szCs w:val="24"/>
      <w:lang w:eastAsia="en-US"/>
    </w:rPr>
  </w:style>
  <w:style w:type="paragraph" w:customStyle="1" w:styleId="3472">
    <w:name w:val="默认段落字体 Para Char Char Char1 Char"/>
    <w:basedOn w:val="1"/>
    <w:qFormat/>
    <w:uiPriority w:val="99"/>
    <w:pPr>
      <w:widowControl w:val="0"/>
      <w:tabs>
        <w:tab w:val="left" w:pos="432"/>
      </w:tabs>
      <w:spacing w:line="240" w:lineRule="auto"/>
      <w:ind w:left="432" w:hanging="432" w:firstLineChars="0"/>
      <w:jc w:val="both"/>
    </w:pPr>
    <w:rPr>
      <w:rFonts w:ascii="Calibri"/>
      <w:sz w:val="21"/>
    </w:rPr>
  </w:style>
  <w:style w:type="paragraph" w:customStyle="1" w:styleId="3473">
    <w:name w:val="标题1（简洁）"/>
    <w:basedOn w:val="1"/>
    <w:qFormat/>
    <w:uiPriority w:val="0"/>
    <w:pPr>
      <w:widowControl w:val="0"/>
      <w:tabs>
        <w:tab w:val="left" w:pos="900"/>
      </w:tabs>
      <w:ind w:left="900" w:hanging="420" w:firstLineChars="0"/>
      <w:jc w:val="both"/>
    </w:pPr>
    <w:rPr>
      <w:rFonts w:ascii="Calibri" w:eastAsia="楷体_GB2312"/>
      <w:b/>
      <w:sz w:val="30"/>
      <w:szCs w:val="21"/>
    </w:rPr>
  </w:style>
  <w:style w:type="paragraph" w:customStyle="1" w:styleId="3474">
    <w:name w:val="列表2"/>
    <w:basedOn w:val="1"/>
    <w:next w:val="1"/>
    <w:qFormat/>
    <w:uiPriority w:val="0"/>
    <w:pPr>
      <w:widowControl w:val="0"/>
      <w:numPr>
        <w:ilvl w:val="0"/>
        <w:numId w:val="162"/>
      </w:numPr>
      <w:tabs>
        <w:tab w:val="left" w:pos="360"/>
        <w:tab w:val="left" w:pos="425"/>
      </w:tabs>
      <w:spacing w:line="200" w:lineRule="atLeast"/>
      <w:ind w:left="0" w:firstLine="0" w:firstLineChars="0"/>
      <w:jc w:val="both"/>
    </w:pPr>
    <w:rPr>
      <w:rFonts w:ascii="Calibri" w:eastAsia="仿宋"/>
      <w:sz w:val="28"/>
    </w:rPr>
  </w:style>
  <w:style w:type="paragraph" w:customStyle="1" w:styleId="3475">
    <w:name w:val="表格居中"/>
    <w:basedOn w:val="1"/>
    <w:qFormat/>
    <w:uiPriority w:val="0"/>
    <w:pPr>
      <w:widowControl w:val="0"/>
      <w:adjustRightInd w:val="0"/>
      <w:snapToGrid w:val="0"/>
      <w:spacing w:line="240" w:lineRule="auto"/>
      <w:ind w:firstLine="0" w:firstLineChars="0"/>
      <w:jc w:val="center"/>
    </w:pPr>
    <w:rPr>
      <w:rFonts w:ascii="Arial" w:hAnsi="Arial" w:eastAsia="楷体_GB2312"/>
      <w:sz w:val="21"/>
      <w:szCs w:val="20"/>
    </w:rPr>
  </w:style>
  <w:style w:type="paragraph" w:customStyle="1" w:styleId="3476">
    <w:name w:val="D&amp;L"/>
    <w:basedOn w:val="57"/>
    <w:qFormat/>
    <w:uiPriority w:val="0"/>
    <w:pPr>
      <w:widowControl w:val="0"/>
      <w:spacing w:line="240" w:lineRule="auto"/>
      <w:ind w:firstLine="0" w:firstLineChars="0"/>
    </w:pPr>
    <w:rPr>
      <w:rFonts w:ascii="Calibri"/>
    </w:rPr>
  </w:style>
  <w:style w:type="paragraph" w:customStyle="1" w:styleId="3477">
    <w:name w:val="方欣副标题"/>
    <w:basedOn w:val="1"/>
    <w:qFormat/>
    <w:uiPriority w:val="99"/>
    <w:pPr>
      <w:ind w:firstLine="0" w:firstLineChars="0"/>
      <w:jc w:val="right"/>
    </w:pPr>
    <w:rPr>
      <w:rFonts w:ascii="Book Antiqua" w:hAnsi="Book Antiqua" w:eastAsia="黑体" w:cs="宋体"/>
      <w:kern w:val="0"/>
      <w:sz w:val="44"/>
      <w:szCs w:val="20"/>
    </w:rPr>
  </w:style>
  <w:style w:type="paragraph" w:customStyle="1" w:styleId="3478">
    <w:name w:val="列项——"/>
    <w:qFormat/>
    <w:uiPriority w:val="99"/>
    <w:pPr>
      <w:widowControl w:val="0"/>
      <w:tabs>
        <w:tab w:val="left" w:pos="1140"/>
      </w:tabs>
      <w:ind w:left="840" w:hanging="420"/>
      <w:jc w:val="both"/>
    </w:pPr>
    <w:rPr>
      <w:rFonts w:ascii="宋体" w:hAnsi="Calibri" w:eastAsia="宋体" w:cs="Times New Roman"/>
      <w:sz w:val="21"/>
      <w:lang w:val="en-US" w:eastAsia="zh-CN" w:bidi="ar-SA"/>
    </w:rPr>
  </w:style>
  <w:style w:type="paragraph" w:customStyle="1" w:styleId="3479">
    <w:name w:val="reader-word-layer reader-word-s3-6"/>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480">
    <w:name w:val="四级符号（非加粗）"/>
    <w:basedOn w:val="1"/>
    <w:qFormat/>
    <w:uiPriority w:val="0"/>
    <w:pPr>
      <w:widowControl w:val="0"/>
      <w:numPr>
        <w:ilvl w:val="0"/>
        <w:numId w:val="163"/>
      </w:numPr>
      <w:tabs>
        <w:tab w:val="left" w:pos="-54"/>
        <w:tab w:val="left" w:pos="360"/>
        <w:tab w:val="clear" w:pos="842"/>
      </w:tabs>
      <w:ind w:left="712" w:leftChars="400" w:firstLine="0" w:firstLineChars="0"/>
      <w:jc w:val="both"/>
    </w:pPr>
    <w:rPr>
      <w:rFonts w:ascii="Calibri"/>
      <w:sz w:val="21"/>
      <w:szCs w:val="21"/>
    </w:rPr>
  </w:style>
  <w:style w:type="paragraph" w:customStyle="1" w:styleId="3481">
    <w:name w:val="黑体小二中"/>
    <w:basedOn w:val="1147"/>
    <w:qFormat/>
    <w:uiPriority w:val="99"/>
    <w:pPr>
      <w:widowControl/>
      <w:tabs>
        <w:tab w:val="left" w:pos="0"/>
      </w:tabs>
      <w:spacing w:before="156" w:beforeLines="0" w:after="156"/>
      <w:ind w:firstLine="0" w:firstLineChars="0"/>
      <w:jc w:val="center"/>
    </w:pPr>
    <w:rPr>
      <w:rFonts w:hint="eastAsia" w:ascii="黑体" w:eastAsia="黑体"/>
      <w:sz w:val="36"/>
      <w:szCs w:val="36"/>
    </w:rPr>
  </w:style>
  <w:style w:type="paragraph" w:customStyle="1" w:styleId="3482">
    <w:name w:val="*Body 1"/>
    <w:qFormat/>
    <w:uiPriority w:val="0"/>
    <w:pPr>
      <w:spacing w:after="240" w:line="280" w:lineRule="exact"/>
    </w:pPr>
    <w:rPr>
      <w:rFonts w:ascii="Times" w:hAnsi="Times" w:eastAsia="宋体" w:cs="Times New Roman"/>
      <w:sz w:val="22"/>
      <w:lang w:val="en-US" w:eastAsia="en-US" w:bidi="ar-SA"/>
    </w:rPr>
  </w:style>
  <w:style w:type="paragraph" w:customStyle="1" w:styleId="3483">
    <w:name w:val="文本2"/>
    <w:basedOn w:val="1"/>
    <w:qFormat/>
    <w:uiPriority w:val="0"/>
    <w:pPr>
      <w:widowControl w:val="0"/>
      <w:spacing w:line="240" w:lineRule="auto"/>
      <w:ind w:firstLine="0" w:firstLineChars="0"/>
      <w:jc w:val="both"/>
    </w:pPr>
    <w:rPr>
      <w:rFonts w:eastAsia="仿宋"/>
      <w:sz w:val="21"/>
    </w:rPr>
  </w:style>
  <w:style w:type="paragraph" w:customStyle="1" w:styleId="3484">
    <w:name w:val="默认段落字体 Para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485">
    <w:name w:val="样式 标题 55l4H5h5Second Subheading + 段前: 0.5 行 段后: 0.5 行"/>
    <w:basedOn w:val="7"/>
    <w:qFormat/>
    <w:uiPriority w:val="0"/>
    <w:pPr>
      <w:numPr>
        <w:numId w:val="0"/>
      </w:numPr>
      <w:tabs>
        <w:tab w:val="left" w:pos="2580"/>
      </w:tabs>
      <w:spacing w:line="300" w:lineRule="auto"/>
      <w:ind w:left="2580" w:hanging="420"/>
      <w:jc w:val="both"/>
    </w:pPr>
    <w:rPr>
      <w:rFonts w:ascii="Calibri" w:hAnsi="Calibri" w:eastAsia="楷体_GB2312"/>
      <w:b/>
      <w:w w:val="100"/>
      <w:kern w:val="2"/>
      <w:sz w:val="28"/>
      <w:szCs w:val="20"/>
    </w:rPr>
  </w:style>
  <w:style w:type="paragraph" w:customStyle="1" w:styleId="3486">
    <w:name w:val="水调正文 Char Char"/>
    <w:basedOn w:val="1"/>
    <w:qFormat/>
    <w:uiPriority w:val="99"/>
    <w:pPr>
      <w:widowControl w:val="0"/>
      <w:ind w:firstLine="200"/>
      <w:jc w:val="both"/>
    </w:pPr>
    <w:rPr>
      <w:rFonts w:ascii="Calibri"/>
      <w:sz w:val="21"/>
    </w:rPr>
  </w:style>
  <w:style w:type="paragraph" w:customStyle="1" w:styleId="3487">
    <w:name w:val="默认段落字体 Para Char"/>
    <w:basedOn w:val="1"/>
    <w:qFormat/>
    <w:uiPriority w:val="0"/>
    <w:pPr>
      <w:ind w:firstLine="0" w:firstLineChars="0"/>
      <w:jc w:val="both"/>
    </w:pPr>
    <w:rPr>
      <w:rFonts w:ascii="Arial" w:hAnsi="Arial" w:eastAsia="仿宋" w:cs="Arial"/>
      <w:sz w:val="22"/>
      <w:szCs w:val="21"/>
      <w:lang w:eastAsia="en-US"/>
    </w:rPr>
  </w:style>
  <w:style w:type="paragraph" w:customStyle="1" w:styleId="3488">
    <w:name w:val="样式 首行缩进:  0 字符"/>
    <w:basedOn w:val="1"/>
    <w:qFormat/>
    <w:uiPriority w:val="0"/>
    <w:pPr>
      <w:widowControl w:val="0"/>
      <w:spacing w:line="240" w:lineRule="auto"/>
      <w:ind w:firstLine="0" w:firstLineChars="0"/>
      <w:jc w:val="both"/>
    </w:pPr>
    <w:rPr>
      <w:rFonts w:ascii="Calibri" w:hAnsi="Calibri" w:eastAsia="仿宋"/>
      <w:sz w:val="21"/>
      <w:szCs w:val="21"/>
    </w:rPr>
  </w:style>
  <w:style w:type="paragraph" w:customStyle="1" w:styleId="3489">
    <w:name w:val="xl42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490">
    <w:name w:val="Char6"/>
    <w:basedOn w:val="2651"/>
    <w:qFormat/>
    <w:uiPriority w:val="99"/>
    <w:pPr>
      <w:widowControl/>
      <w:spacing w:after="160" w:line="240" w:lineRule="exact"/>
      <w:jc w:val="left"/>
    </w:pPr>
    <w:rPr>
      <w:kern w:val="0"/>
      <w:sz w:val="20"/>
    </w:rPr>
  </w:style>
  <w:style w:type="paragraph" w:customStyle="1" w:styleId="3491">
    <w:name w:val="Char Char12 Char Char1"/>
    <w:basedOn w:val="1"/>
    <w:qFormat/>
    <w:uiPriority w:val="0"/>
    <w:pPr>
      <w:widowControl w:val="0"/>
      <w:spacing w:line="240" w:lineRule="auto"/>
      <w:ind w:firstLine="0" w:firstLineChars="0"/>
      <w:jc w:val="both"/>
    </w:pPr>
    <w:rPr>
      <w:rFonts w:ascii="Tahoma" w:hAnsi="Tahoma" w:eastAsia="仿宋_GB2312"/>
      <w:sz w:val="21"/>
      <w:szCs w:val="20"/>
    </w:rPr>
  </w:style>
  <w:style w:type="paragraph" w:customStyle="1" w:styleId="3492">
    <w:name w:val="CM42"/>
    <w:basedOn w:val="304"/>
    <w:next w:val="304"/>
    <w:qFormat/>
    <w:uiPriority w:val="0"/>
    <w:rPr>
      <w:rFonts w:ascii="Sim Sun" w:eastAsia="Sim Sun" w:cs="Sim Sun"/>
    </w:rPr>
  </w:style>
  <w:style w:type="paragraph" w:customStyle="1" w:styleId="3493">
    <w:name w:val="样式 标题 8Legal Level 1.1.1.Level 1.1.1注意框体Legal Level 1.1.1.1...2"/>
    <w:basedOn w:val="10"/>
    <w:qFormat/>
    <w:uiPriority w:val="99"/>
    <w:pPr>
      <w:tabs>
        <w:tab w:val="left" w:pos="360"/>
        <w:tab w:val="left" w:pos="1440"/>
      </w:tabs>
      <w:adjustRightInd w:val="0"/>
      <w:spacing w:line="320" w:lineRule="atLeast"/>
      <w:ind w:firstLine="0" w:firstLineChars="0"/>
      <w:jc w:val="left"/>
    </w:pPr>
    <w:rPr>
      <w:rFonts w:ascii="宋体" w:hAnsi="宋体" w:eastAsia="仿宋_GB2312" w:cs="宋体"/>
      <w:b/>
      <w:color w:val="000000"/>
      <w:kern w:val="0"/>
      <w:sz w:val="21"/>
    </w:rPr>
  </w:style>
  <w:style w:type="paragraph" w:customStyle="1" w:styleId="3494">
    <w:name w:val="xl25"/>
    <w:basedOn w:val="1"/>
    <w:qFormat/>
    <w:uiPriority w:val="0"/>
    <w:pPr>
      <w:spacing w:before="100" w:beforeLines="50" w:beforeAutospacing="1" w:after="100" w:afterAutospacing="1"/>
      <w:ind w:firstLine="200"/>
      <w:jc w:val="center"/>
    </w:pPr>
    <w:rPr>
      <w:kern w:val="0"/>
      <w:sz w:val="21"/>
    </w:rPr>
  </w:style>
  <w:style w:type="paragraph" w:customStyle="1" w:styleId="3495">
    <w:name w:val="xl220"/>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3496">
    <w:name w:val="数字编号列项（二级）"/>
    <w:qFormat/>
    <w:uiPriority w:val="0"/>
    <w:pPr>
      <w:numPr>
        <w:ilvl w:val="1"/>
        <w:numId w:val="49"/>
      </w:numPr>
      <w:tabs>
        <w:tab w:val="left" w:pos="571"/>
        <w:tab w:val="left" w:pos="991"/>
      </w:tabs>
      <w:spacing w:line="360" w:lineRule="auto"/>
      <w:ind w:firstLine="0"/>
      <w:jc w:val="both"/>
    </w:pPr>
    <w:rPr>
      <w:rFonts w:ascii="宋体" w:hAnsi="Calibri" w:eastAsia="宋体" w:cs="Times New Roman"/>
      <w:sz w:val="21"/>
      <w:lang w:val="en-US" w:eastAsia="zh-CN" w:bidi="ar-SA"/>
    </w:rPr>
  </w:style>
  <w:style w:type="paragraph" w:customStyle="1" w:styleId="3497">
    <w:name w:val="Bulleted"/>
    <w:basedOn w:val="1"/>
    <w:qFormat/>
    <w:uiPriority w:val="99"/>
    <w:pPr>
      <w:numPr>
        <w:ilvl w:val="0"/>
        <w:numId w:val="164"/>
      </w:numPr>
      <w:tabs>
        <w:tab w:val="left" w:pos="360"/>
        <w:tab w:val="left" w:pos="960"/>
        <w:tab w:val="left" w:pos="1200"/>
        <w:tab w:val="clear" w:pos="1260"/>
      </w:tabs>
      <w:adjustRightInd w:val="0"/>
      <w:snapToGrid w:val="0"/>
      <w:spacing w:afterLines="100"/>
      <w:ind w:left="960" w:leftChars="275" w:hanging="300" w:hangingChars="125"/>
    </w:pPr>
    <w:rPr>
      <w:rFonts w:ascii="Book Antiqua" w:hAnsi="Book Antiqua"/>
      <w:kern w:val="0"/>
      <w:sz w:val="21"/>
    </w:rPr>
  </w:style>
  <w:style w:type="paragraph" w:customStyle="1" w:styleId="3498">
    <w:name w:val="biaoti2"/>
    <w:basedOn w:val="4"/>
    <w:qFormat/>
    <w:uiPriority w:val="99"/>
    <w:pPr>
      <w:keepLines w:val="0"/>
      <w:widowControl w:val="0"/>
      <w:tabs>
        <w:tab w:val="left" w:pos="567"/>
        <w:tab w:val="clear" w:pos="576"/>
      </w:tabs>
      <w:adjustRightInd w:val="0"/>
      <w:snapToGrid w:val="0"/>
      <w:spacing w:before="0" w:beforeLines="0" w:after="0" w:afterLines="0" w:line="360" w:lineRule="auto"/>
      <w:ind w:left="567" w:hanging="567" w:firstLineChars="0"/>
    </w:pPr>
    <w:rPr>
      <w:rFonts w:ascii="Arial" w:hAnsi="Arial" w:eastAsia="宋体"/>
      <w:color w:val="000000"/>
    </w:rPr>
  </w:style>
  <w:style w:type="paragraph" w:customStyle="1" w:styleId="3499">
    <w:name w:val="目录 71"/>
    <w:basedOn w:val="1"/>
    <w:next w:val="1"/>
    <w:qFormat/>
    <w:uiPriority w:val="39"/>
    <w:pPr>
      <w:widowControl w:val="0"/>
      <w:spacing w:line="240" w:lineRule="auto"/>
      <w:ind w:left="1260" w:firstLine="0" w:firstLineChars="0"/>
    </w:pPr>
    <w:rPr>
      <w:rFonts w:ascii="Calibri" w:cs="Calibri"/>
      <w:sz w:val="18"/>
      <w:szCs w:val="18"/>
    </w:rPr>
  </w:style>
  <w:style w:type="paragraph" w:customStyle="1" w:styleId="3500">
    <w:name w:val="a0"/>
    <w:basedOn w:val="1"/>
    <w:qFormat/>
    <w:uiPriority w:val="0"/>
    <w:pPr>
      <w:spacing w:line="300" w:lineRule="atLeast"/>
      <w:ind w:firstLine="0" w:firstLineChars="0"/>
    </w:pPr>
    <w:rPr>
      <w:rFonts w:eastAsia="仿宋" w:cs="宋体"/>
      <w:kern w:val="0"/>
      <w:sz w:val="18"/>
      <w:szCs w:val="18"/>
    </w:rPr>
  </w:style>
  <w:style w:type="paragraph" w:customStyle="1" w:styleId="3501">
    <w:name w:val="xl38"/>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pPr>
    <w:rPr>
      <w:kern w:val="0"/>
      <w:sz w:val="21"/>
    </w:rPr>
  </w:style>
  <w:style w:type="paragraph" w:customStyle="1" w:styleId="3502">
    <w:name w:val="样式 自定义样式 图表标题 + Times New Roman 两端对齐"/>
    <w:basedOn w:val="2868"/>
    <w:qFormat/>
    <w:uiPriority w:val="99"/>
    <w:rPr>
      <w:rFonts w:ascii="Times New Roman" w:hAnsi="Times New Roman"/>
    </w:rPr>
  </w:style>
  <w:style w:type="paragraph" w:customStyle="1" w:styleId="3503">
    <w:name w:val="@星强调"/>
    <w:basedOn w:val="1"/>
    <w:qFormat/>
    <w:uiPriority w:val="0"/>
    <w:pPr>
      <w:widowControl w:val="0"/>
      <w:numPr>
        <w:ilvl w:val="0"/>
        <w:numId w:val="165"/>
      </w:numPr>
      <w:tabs>
        <w:tab w:val="left" w:pos="360"/>
        <w:tab w:val="clear" w:pos="-20"/>
      </w:tabs>
      <w:ind w:left="0" w:firstLine="420" w:firstLineChars="0"/>
      <w:jc w:val="both"/>
    </w:pPr>
    <w:rPr>
      <w:rFonts w:ascii="Calibri" w:hAnsi="Calibri"/>
      <w:sz w:val="21"/>
    </w:rPr>
  </w:style>
  <w:style w:type="paragraph" w:customStyle="1" w:styleId="3504">
    <w:name w:val="Char1 Char Char Char3"/>
    <w:basedOn w:val="1"/>
    <w:qFormat/>
    <w:uiPriority w:val="99"/>
    <w:pPr>
      <w:ind w:firstLine="0" w:firstLineChars="0"/>
    </w:pPr>
    <w:rPr>
      <w:rFonts w:ascii="Tahoma" w:hAnsi="Tahoma"/>
      <w:kern w:val="0"/>
      <w:sz w:val="21"/>
      <w:szCs w:val="20"/>
    </w:rPr>
  </w:style>
  <w:style w:type="paragraph" w:customStyle="1" w:styleId="3505">
    <w:name w:val="Char Char Char Char Char Char Char Char Char 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506">
    <w:name w:val="0"/>
    <w:basedOn w:val="1"/>
    <w:qFormat/>
    <w:uiPriority w:val="0"/>
    <w:pPr>
      <w:snapToGrid w:val="0"/>
      <w:textAlignment w:val="bottom"/>
    </w:pPr>
    <w:rPr>
      <w:kern w:val="0"/>
    </w:rPr>
  </w:style>
  <w:style w:type="paragraph" w:customStyle="1" w:styleId="3507">
    <w:name w:val="常用符号列表小"/>
    <w:basedOn w:val="2455"/>
    <w:qFormat/>
    <w:uiPriority w:val="0"/>
  </w:style>
  <w:style w:type="paragraph" w:customStyle="1" w:styleId="3508">
    <w:name w:val="样式 章标题 + 左侧:  0 厘米 首行缩进:  0 厘米 段前: 0.5 行 段后: 0.5 行"/>
    <w:basedOn w:val="1"/>
    <w:qFormat/>
    <w:uiPriority w:val="0"/>
    <w:pPr>
      <w:spacing w:beforeLines="50" w:line="240" w:lineRule="auto"/>
      <w:ind w:firstLine="0" w:firstLineChars="0"/>
      <w:jc w:val="both"/>
      <w:outlineLvl w:val="1"/>
    </w:pPr>
    <w:rPr>
      <w:rFonts w:ascii="Arial" w:hAnsi="Arial" w:eastAsia="黑体" w:cs="宋体"/>
      <w:kern w:val="0"/>
      <w:sz w:val="21"/>
      <w:szCs w:val="21"/>
    </w:rPr>
  </w:style>
  <w:style w:type="paragraph" w:customStyle="1" w:styleId="3509">
    <w:name w:val="2级标题"/>
    <w:basedOn w:val="179"/>
    <w:qFormat/>
    <w:uiPriority w:val="0"/>
    <w:pPr>
      <w:keepLines/>
      <w:widowControl w:val="0"/>
      <w:numPr>
        <w:ilvl w:val="1"/>
        <w:numId w:val="23"/>
      </w:numPr>
      <w:tabs>
        <w:tab w:val="left" w:pos="360"/>
      </w:tabs>
      <w:ind w:left="0" w:firstLine="0" w:firstLineChars="0"/>
      <w:contextualSpacing/>
      <w:outlineLvl w:val="1"/>
    </w:pPr>
    <w:rPr>
      <w:rFonts w:ascii="黑体" w:hAnsi="黑体"/>
      <w:b/>
      <w:kern w:val="0"/>
      <w:szCs w:val="36"/>
      <w:lang w:eastAsia="en-US" w:bidi="en-US"/>
    </w:rPr>
  </w:style>
  <w:style w:type="paragraph" w:customStyle="1" w:styleId="3510">
    <w:name w:val="重点"/>
    <w:basedOn w:val="34"/>
    <w:qFormat/>
    <w:uiPriority w:val="0"/>
    <w:pPr>
      <w:spacing w:line="300" w:lineRule="auto"/>
      <w:ind w:firstLine="0" w:firstLineChars="0"/>
      <w:jc w:val="left"/>
    </w:pPr>
    <w:rPr>
      <w:rFonts w:ascii="宋体" w:eastAsia="仿宋"/>
      <w:b/>
      <w:kern w:val="0"/>
      <w:sz w:val="24"/>
      <w:szCs w:val="20"/>
    </w:rPr>
  </w:style>
  <w:style w:type="paragraph" w:customStyle="1" w:styleId="3511">
    <w:name w:val="1.正文"/>
    <w:qFormat/>
    <w:uiPriority w:val="0"/>
    <w:pPr>
      <w:widowControl w:val="0"/>
      <w:adjustRightInd w:val="0"/>
      <w:spacing w:line="360" w:lineRule="auto"/>
      <w:ind w:firstLine="397"/>
      <w:jc w:val="both"/>
      <w:textAlignment w:val="baseline"/>
    </w:pPr>
    <w:rPr>
      <w:rFonts w:ascii="Calibri" w:hAnsi="Calibri" w:eastAsia="宋体" w:cs="Times New Roman"/>
      <w:spacing w:val="20"/>
      <w:sz w:val="24"/>
      <w:lang w:val="en-US" w:eastAsia="zh-CN" w:bidi="ar-SA"/>
    </w:rPr>
  </w:style>
  <w:style w:type="paragraph" w:customStyle="1" w:styleId="3512">
    <w:name w:val="样式1112"/>
    <w:basedOn w:val="4"/>
    <w:next w:val="1"/>
    <w:qFormat/>
    <w:uiPriority w:val="0"/>
    <w:pPr>
      <w:keepNext w:val="0"/>
      <w:keepLines w:val="0"/>
      <w:widowControl w:val="0"/>
      <w:adjustRightInd w:val="0"/>
      <w:snapToGrid w:val="0"/>
      <w:spacing w:before="0" w:beforeLines="0" w:after="0" w:afterLines="0" w:line="360" w:lineRule="auto"/>
      <w:ind w:firstLine="0" w:firstLineChars="0"/>
      <w:jc w:val="both"/>
    </w:pPr>
    <w:rPr>
      <w:rFonts w:ascii="Arial" w:hAnsi="Arial" w:eastAsia="宋体"/>
      <w:b/>
      <w:bCs w:val="0"/>
      <w:kern w:val="0"/>
      <w:szCs w:val="28"/>
    </w:rPr>
  </w:style>
  <w:style w:type="paragraph" w:customStyle="1" w:styleId="3513">
    <w:name w:val="Inside Title Page (small)"/>
    <w:basedOn w:val="1"/>
    <w:qFormat/>
    <w:uiPriority w:val="0"/>
    <w:pPr>
      <w:tabs>
        <w:tab w:val="left" w:pos="1260"/>
      </w:tabs>
      <w:spacing w:line="240" w:lineRule="auto"/>
      <w:ind w:left="1260" w:hanging="420" w:firstLineChars="0"/>
      <w:jc w:val="center"/>
    </w:pPr>
    <w:rPr>
      <w:rFonts w:ascii="Helvetica" w:hAnsi="Helvetica" w:eastAsia="楷体"/>
      <w:b/>
      <w:kern w:val="0"/>
      <w:sz w:val="32"/>
    </w:rPr>
  </w:style>
  <w:style w:type="paragraph" w:customStyle="1" w:styleId="3514">
    <w:name w:val="样式 宋体 五号 两端对齐 行距: 单倍行距"/>
    <w:basedOn w:val="1"/>
    <w:qFormat/>
    <w:uiPriority w:val="99"/>
    <w:pPr>
      <w:adjustRightInd w:val="0"/>
      <w:ind w:firstLine="0" w:firstLineChars="0"/>
    </w:pPr>
    <w:rPr>
      <w:kern w:val="0"/>
      <w:sz w:val="21"/>
      <w:szCs w:val="20"/>
    </w:rPr>
  </w:style>
  <w:style w:type="paragraph" w:customStyle="1" w:styleId="3515">
    <w:name w:val="CM109"/>
    <w:basedOn w:val="304"/>
    <w:next w:val="304"/>
    <w:qFormat/>
    <w:uiPriority w:val="0"/>
    <w:pPr>
      <w:spacing w:after="720"/>
    </w:pPr>
    <w:rPr>
      <w:rFonts w:ascii="仿宋_GB2312" w:eastAsia="仿宋_GB2312" w:cs="Times New Roman"/>
      <w:color w:val="auto"/>
    </w:rPr>
  </w:style>
  <w:style w:type="paragraph" w:customStyle="1" w:styleId="3516">
    <w:name w:val="样式 正文缩进正文（首行缩进两字）ALT+Z表正文正文非缩进特点正文缩进 Char1正文（首行缩进两字） Char..."/>
    <w:basedOn w:val="21"/>
    <w:qFormat/>
    <w:uiPriority w:val="0"/>
    <w:pPr>
      <w:spacing w:line="300" w:lineRule="auto"/>
      <w:ind w:firstLine="480"/>
    </w:pPr>
    <w:rPr>
      <w:rFonts w:ascii="Calibri" w:cs="宋体"/>
      <w:color w:val="000000"/>
      <w:kern w:val="2"/>
    </w:rPr>
  </w:style>
  <w:style w:type="paragraph" w:customStyle="1" w:styleId="3517">
    <w:name w:val="Fig"/>
    <w:basedOn w:val="1"/>
    <w:qFormat/>
    <w:uiPriority w:val="99"/>
    <w:pPr>
      <w:numPr>
        <w:ilvl w:val="0"/>
        <w:numId w:val="166"/>
      </w:numPr>
      <w:tabs>
        <w:tab w:val="left" w:pos="360"/>
        <w:tab w:val="left" w:pos="720"/>
        <w:tab w:val="left" w:pos="900"/>
        <w:tab w:val="clear" w:pos="420"/>
      </w:tabs>
      <w:spacing w:after="120"/>
      <w:ind w:left="0" w:firstLine="0" w:firstLineChars="0"/>
      <w:jc w:val="center"/>
    </w:pPr>
    <w:rPr>
      <w:rFonts w:ascii="Arial" w:hAnsi="Arial" w:cs="Arial"/>
      <w:kern w:val="0"/>
      <w:sz w:val="22"/>
      <w:szCs w:val="21"/>
    </w:rPr>
  </w:style>
  <w:style w:type="paragraph" w:customStyle="1" w:styleId="3518">
    <w:name w:val="默认段落字体 Para Char Char Char Char"/>
    <w:basedOn w:val="1"/>
    <w:qFormat/>
    <w:uiPriority w:val="0"/>
    <w:pPr>
      <w:widowControl w:val="0"/>
      <w:ind w:firstLine="0" w:firstLineChars="0"/>
      <w:jc w:val="both"/>
    </w:pPr>
    <w:rPr>
      <w:rFonts w:ascii="Tahoma" w:hAnsi="Tahoma" w:eastAsia="仿宋"/>
      <w:sz w:val="21"/>
      <w:szCs w:val="20"/>
    </w:rPr>
  </w:style>
  <w:style w:type="paragraph" w:customStyle="1" w:styleId="3519">
    <w:name w:val="标准文件_五级条标题"/>
    <w:basedOn w:val="3085"/>
    <w:next w:val="1"/>
    <w:qFormat/>
    <w:uiPriority w:val="99"/>
    <w:pPr>
      <w:spacing w:before="0" w:after="0"/>
      <w:jc w:val="left"/>
      <w:outlineLvl w:val="6"/>
    </w:pPr>
    <w:rPr>
      <w:sz w:val="24"/>
    </w:rPr>
  </w:style>
  <w:style w:type="paragraph" w:customStyle="1" w:styleId="3520">
    <w:name w:val="et23"/>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521">
    <w:name w:val="BorderBlue"/>
    <w:basedOn w:val="1"/>
    <w:qFormat/>
    <w:uiPriority w:val="99"/>
    <w:pPr>
      <w:pBdr>
        <w:top w:val="single" w:color="auto" w:sz="4" w:space="1"/>
        <w:left w:val="single" w:color="auto" w:sz="4" w:space="4"/>
        <w:bottom w:val="single" w:color="auto" w:sz="4" w:space="1"/>
        <w:right w:val="single" w:color="auto" w:sz="4" w:space="4"/>
      </w:pBdr>
      <w:ind w:left="300" w:leftChars="300" w:firstLine="0" w:firstLineChars="0"/>
    </w:pPr>
    <w:rPr>
      <w:color w:val="333399"/>
      <w:kern w:val="0"/>
      <w:sz w:val="21"/>
      <w:szCs w:val="18"/>
    </w:rPr>
  </w:style>
  <w:style w:type="paragraph" w:customStyle="1" w:styleId="3522">
    <w:name w:val="CM49"/>
    <w:basedOn w:val="304"/>
    <w:next w:val="304"/>
    <w:qFormat/>
    <w:uiPriority w:val="0"/>
    <w:pPr>
      <w:spacing w:line="546" w:lineRule="atLeast"/>
    </w:pPr>
    <w:rPr>
      <w:rFonts w:ascii="仿宋_GB2312" w:eastAsia="仿宋_GB2312" w:cs="Times New Roman"/>
      <w:color w:val="auto"/>
    </w:rPr>
  </w:style>
  <w:style w:type="paragraph" w:customStyle="1" w:styleId="3523">
    <w:name w:val="xl95"/>
    <w:basedOn w:val="1"/>
    <w:qFormat/>
    <w:uiPriority w:val="0"/>
    <w:pPr>
      <w:pBdr>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524">
    <w:name w:val="样式 样式 标题 1 + 段后: 0.5 行 + 段后: 0.5 行"/>
    <w:basedOn w:val="1"/>
    <w:qFormat/>
    <w:uiPriority w:val="0"/>
    <w:pPr>
      <w:keepNext/>
      <w:keepLines/>
      <w:widowControl w:val="0"/>
      <w:spacing w:before="340" w:afterLines="50" w:line="576" w:lineRule="auto"/>
      <w:ind w:firstLine="288" w:firstLineChars="0"/>
      <w:outlineLvl w:val="0"/>
    </w:pPr>
    <w:rPr>
      <w:rFonts w:ascii="Calibri" w:eastAsia="仿宋"/>
      <w:b/>
      <w:bCs/>
      <w:kern w:val="44"/>
      <w:sz w:val="44"/>
    </w:rPr>
  </w:style>
  <w:style w:type="paragraph" w:customStyle="1" w:styleId="3525">
    <w:name w:val="intervaltd"/>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526">
    <w:name w:val="L2Txt"/>
    <w:basedOn w:val="3463"/>
    <w:qFormat/>
    <w:uiPriority w:val="0"/>
    <w:pPr>
      <w:ind w:left="720"/>
    </w:pPr>
  </w:style>
  <w:style w:type="paragraph" w:customStyle="1" w:styleId="3527">
    <w:name w:val="Char13"/>
    <w:basedOn w:val="1"/>
    <w:qFormat/>
    <w:uiPriority w:val="0"/>
    <w:pPr>
      <w:widowControl w:val="0"/>
      <w:spacing w:line="240" w:lineRule="auto"/>
      <w:ind w:firstLine="0" w:firstLineChars="0"/>
      <w:jc w:val="both"/>
    </w:pPr>
    <w:rPr>
      <w:rFonts w:ascii="Tahoma" w:hAnsi="Tahoma"/>
      <w:sz w:val="21"/>
      <w:szCs w:val="20"/>
    </w:rPr>
  </w:style>
  <w:style w:type="paragraph" w:customStyle="1" w:styleId="3528">
    <w:name w:val="正文(缩进) 五号"/>
    <w:basedOn w:val="1"/>
    <w:qFormat/>
    <w:uiPriority w:val="99"/>
    <w:pPr>
      <w:spacing w:after="120"/>
      <w:ind w:firstLine="420"/>
    </w:pPr>
    <w:rPr>
      <w:rFonts w:ascii="Arial" w:hAnsi="Arial" w:cs="宋体"/>
      <w:kern w:val="0"/>
      <w:sz w:val="21"/>
      <w:szCs w:val="20"/>
    </w:rPr>
  </w:style>
  <w:style w:type="paragraph" w:customStyle="1" w:styleId="3529">
    <w:name w:val="xl186"/>
    <w:basedOn w:val="1"/>
    <w:qFormat/>
    <w:uiPriority w:val="0"/>
    <w:pPr>
      <w:pBdr>
        <w:right w:val="single" w:color="auto" w:sz="4" w:space="0"/>
      </w:pBdr>
      <w:spacing w:before="100" w:beforeAutospacing="1" w:after="100" w:afterAutospacing="1" w:line="240" w:lineRule="auto"/>
      <w:ind w:firstLine="0" w:firstLineChars="0"/>
      <w:jc w:val="center"/>
      <w:textAlignment w:val="center"/>
    </w:pPr>
    <w:rPr>
      <w:rFonts w:ascii="Calibri" w:eastAsia="Arial Unicode MS"/>
      <w:b/>
      <w:bCs/>
      <w:kern w:val="0"/>
      <w:sz w:val="21"/>
      <w:szCs w:val="20"/>
    </w:rPr>
  </w:style>
  <w:style w:type="paragraph" w:customStyle="1" w:styleId="3530">
    <w:name w:val="cwj样式A"/>
    <w:basedOn w:val="1"/>
    <w:qFormat/>
    <w:uiPriority w:val="0"/>
    <w:pPr>
      <w:widowControl w:val="0"/>
      <w:numPr>
        <w:ilvl w:val="0"/>
        <w:numId w:val="167"/>
      </w:numPr>
      <w:tabs>
        <w:tab w:val="left" w:pos="360"/>
        <w:tab w:val="left" w:pos="425"/>
      </w:tabs>
      <w:ind w:left="425" w:hanging="425"/>
      <w:jc w:val="both"/>
    </w:pPr>
    <w:rPr>
      <w:rFonts w:ascii="Calibri" w:eastAsia="仿宋"/>
      <w:sz w:val="21"/>
      <w:szCs w:val="20"/>
    </w:rPr>
  </w:style>
  <w:style w:type="paragraph" w:customStyle="1" w:styleId="3531">
    <w:name w:val="普通(网站)1"/>
    <w:basedOn w:val="1"/>
    <w:qFormat/>
    <w:uiPriority w:val="0"/>
    <w:pPr>
      <w:tabs>
        <w:tab w:val="left" w:pos="1008"/>
      </w:tabs>
      <w:spacing w:before="100" w:beforeAutospacing="1" w:after="100" w:afterAutospacing="1" w:line="240" w:lineRule="auto"/>
      <w:ind w:left="1008" w:hanging="1008" w:firstLineChars="0"/>
    </w:pPr>
    <w:rPr>
      <w:rFonts w:eastAsia="仿宋"/>
      <w:kern w:val="0"/>
      <w:sz w:val="18"/>
      <w:szCs w:val="18"/>
    </w:rPr>
  </w:style>
  <w:style w:type="paragraph" w:customStyle="1" w:styleId="3532">
    <w:name w:val="Body Bullet SQ"/>
    <w:basedOn w:val="1"/>
    <w:qFormat/>
    <w:uiPriority w:val="0"/>
    <w:pPr>
      <w:tabs>
        <w:tab w:val="left" w:pos="720"/>
        <w:tab w:val="left" w:pos="840"/>
      </w:tabs>
      <w:ind w:left="840" w:hanging="420" w:firstLineChars="0"/>
    </w:pPr>
    <w:rPr>
      <w:rFonts w:ascii="Calibri" w:eastAsia="仿宋"/>
      <w:kern w:val="0"/>
      <w:sz w:val="21"/>
      <w:szCs w:val="20"/>
      <w:lang w:val="en-GB" w:eastAsia="en-US"/>
    </w:rPr>
  </w:style>
  <w:style w:type="paragraph" w:customStyle="1" w:styleId="3533">
    <w:name w:val="Comment"/>
    <w:basedOn w:val="1"/>
    <w:qFormat/>
    <w:uiPriority w:val="0"/>
    <w:pPr>
      <w:widowControl w:val="0"/>
      <w:suppressAutoHyphens/>
      <w:spacing w:after="120" w:line="240" w:lineRule="atLeast"/>
      <w:ind w:left="329" w:firstLine="200"/>
      <w:jc w:val="both"/>
    </w:pPr>
    <w:rPr>
      <w:rFonts w:hint="eastAsia" w:ascii="微软雅黑 Light" w:hAnsi="微软雅黑 Light" w:eastAsia="微软雅黑 Light"/>
      <w:i/>
      <w:color w:val="000080"/>
      <w:kern w:val="0"/>
      <w:sz w:val="22"/>
      <w:szCs w:val="20"/>
    </w:rPr>
  </w:style>
  <w:style w:type="paragraph" w:customStyle="1" w:styleId="3534">
    <w:name w:val="xl212"/>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cs="宋体"/>
      <w:kern w:val="0"/>
      <w:sz w:val="21"/>
      <w:szCs w:val="21"/>
    </w:rPr>
  </w:style>
  <w:style w:type="paragraph" w:customStyle="1" w:styleId="3535">
    <w:name w:val="图文1"/>
    <w:basedOn w:val="1"/>
    <w:qFormat/>
    <w:uiPriority w:val="0"/>
    <w:pPr>
      <w:widowControl w:val="0"/>
      <w:autoSpaceDE w:val="0"/>
      <w:autoSpaceDN w:val="0"/>
      <w:adjustRightInd w:val="0"/>
      <w:spacing w:before="156" w:after="156" w:line="240" w:lineRule="auto"/>
      <w:ind w:firstLine="200"/>
      <w:jc w:val="center"/>
    </w:pPr>
    <w:rPr>
      <w:rFonts w:hint="eastAsia" w:eastAsia="仿宋"/>
      <w:color w:val="000000"/>
      <w:sz w:val="21"/>
      <w:lang w:val="zh-CN"/>
    </w:rPr>
  </w:style>
  <w:style w:type="paragraph" w:customStyle="1" w:styleId="3536">
    <w:name w:val="xl19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537">
    <w:name w:val="Char Char Char1 Char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538">
    <w:name w:val="正文编号3"/>
    <w:basedOn w:val="2166"/>
    <w:qFormat/>
    <w:uiPriority w:val="99"/>
    <w:pPr>
      <w:numPr>
        <w:ilvl w:val="0"/>
        <w:numId w:val="168"/>
      </w:numPr>
      <w:tabs>
        <w:tab w:val="left" w:pos="1928"/>
      </w:tabs>
      <w:spacing w:line="360" w:lineRule="auto"/>
      <w:ind w:firstLine="0" w:firstLineChars="0"/>
      <w:outlineLvl w:val="6"/>
    </w:pPr>
    <w:rPr>
      <w:rFonts w:eastAsia="宋体"/>
      <w:kern w:val="2"/>
      <w:sz w:val="21"/>
    </w:rPr>
  </w:style>
  <w:style w:type="paragraph" w:customStyle="1" w:styleId="3539">
    <w:name w:val="Char Char Char Char Char Char2"/>
    <w:basedOn w:val="1"/>
    <w:qFormat/>
    <w:uiPriority w:val="99"/>
    <w:pPr>
      <w:ind w:firstLine="0" w:firstLineChars="0"/>
    </w:pPr>
    <w:rPr>
      <w:rFonts w:ascii="Tahoma" w:hAnsi="Tahoma"/>
      <w:kern w:val="0"/>
      <w:sz w:val="21"/>
      <w:szCs w:val="20"/>
    </w:rPr>
  </w:style>
  <w:style w:type="paragraph" w:customStyle="1" w:styleId="3540">
    <w:name w:val="Char Char Char Char Char Char Char"/>
    <w:basedOn w:val="1"/>
    <w:qFormat/>
    <w:uiPriority w:val="0"/>
    <w:pPr>
      <w:widowControl w:val="0"/>
      <w:ind w:firstLine="0" w:firstLineChars="0"/>
      <w:jc w:val="both"/>
    </w:pPr>
    <w:rPr>
      <w:rFonts w:ascii="Arial" w:hAnsi="Arial" w:eastAsia="仿宋" w:cs="Arial"/>
      <w:sz w:val="21"/>
    </w:rPr>
  </w:style>
  <w:style w:type="paragraph" w:customStyle="1" w:styleId="3541">
    <w:name w:val="wtext"/>
    <w:basedOn w:val="1"/>
    <w:qFormat/>
    <w:uiPriority w:val="99"/>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542">
    <w:name w:val="xl50"/>
    <w:basedOn w:val="1"/>
    <w:qFormat/>
    <w:uiPriority w:val="0"/>
    <w:pPr>
      <w:pBdr>
        <w:top w:val="single" w:color="auto" w:sz="4" w:space="0"/>
        <w:left w:val="single" w:color="auto" w:sz="8" w:space="0"/>
        <w:bottom w:val="single" w:color="auto" w:sz="8" w:space="0"/>
        <w:right w:val="single" w:color="auto" w:sz="4" w:space="0"/>
      </w:pBdr>
      <w:shd w:val="clear" w:color="auto" w:fill="FF6600"/>
      <w:spacing w:before="100" w:beforeLines="50" w:beforeAutospacing="1" w:after="100" w:afterAutospacing="1"/>
      <w:ind w:firstLine="200"/>
    </w:pPr>
    <w:rPr>
      <w:rFonts w:ascii="Arial Unicode MS" w:hAnsi="Arial Unicode MS" w:eastAsia="Arial Unicode MS" w:cs="Arial Unicode MS"/>
      <w:kern w:val="0"/>
      <w:sz w:val="21"/>
    </w:rPr>
  </w:style>
  <w:style w:type="paragraph" w:customStyle="1" w:styleId="3543">
    <w:name w:val="项目内容"/>
    <w:basedOn w:val="35"/>
    <w:qFormat/>
    <w:uiPriority w:val="99"/>
    <w:pPr>
      <w:widowControl w:val="0"/>
      <w:tabs>
        <w:tab w:val="left" w:pos="-3420"/>
      </w:tabs>
      <w:spacing w:line="240" w:lineRule="auto"/>
      <w:ind w:left="900" w:leftChars="0" w:hanging="360" w:firstLineChars="0"/>
      <w:jc w:val="both"/>
    </w:pPr>
    <w:rPr>
      <w:rFonts w:ascii="Tahoma" w:hAnsi="Tahoma" w:eastAsia="仿宋_GB2312"/>
      <w:szCs w:val="22"/>
    </w:rPr>
  </w:style>
  <w:style w:type="paragraph" w:customStyle="1" w:styleId="3544">
    <w:name w:val="正文缩"/>
    <w:qFormat/>
    <w:uiPriority w:val="0"/>
    <w:rPr>
      <w:rFonts w:ascii="Calibri" w:hAnsi="Calibri" w:eastAsia="宋体" w:cs="Times New Roman"/>
      <w:sz w:val="21"/>
      <w:lang w:val="en-US" w:eastAsia="zh-CN" w:bidi="ar-SA"/>
    </w:rPr>
  </w:style>
  <w:style w:type="paragraph" w:customStyle="1" w:styleId="3545">
    <w:name w:val="表注"/>
    <w:basedOn w:val="1"/>
    <w:next w:val="1"/>
    <w:qFormat/>
    <w:uiPriority w:val="0"/>
    <w:pPr>
      <w:keepNext/>
      <w:numPr>
        <w:ilvl w:val="0"/>
        <w:numId w:val="169"/>
      </w:numPr>
      <w:tabs>
        <w:tab w:val="left" w:pos="360"/>
        <w:tab w:val="left" w:pos="620"/>
        <w:tab w:val="left" w:pos="800"/>
      </w:tabs>
      <w:adjustRightInd w:val="0"/>
      <w:ind w:left="620" w:hanging="620" w:firstLineChars="0"/>
      <w:outlineLvl w:val="5"/>
    </w:pPr>
    <w:rPr>
      <w:rFonts w:ascii="Calibri"/>
      <w:kern w:val="0"/>
      <w:sz w:val="21"/>
      <w:szCs w:val="20"/>
    </w:rPr>
  </w:style>
  <w:style w:type="paragraph" w:customStyle="1" w:styleId="3546">
    <w:name w:val="unnamed1"/>
    <w:basedOn w:val="1"/>
    <w:qFormat/>
    <w:uiPriority w:val="0"/>
    <w:pPr>
      <w:spacing w:before="100" w:beforeAutospacing="1" w:after="100" w:afterAutospacing="1" w:line="240" w:lineRule="auto"/>
      <w:ind w:firstLine="0" w:firstLineChars="0"/>
    </w:pPr>
    <w:rPr>
      <w:rFonts w:ascii="ˎ̥" w:hAnsi="ˎ̥" w:eastAsia="仿宋"/>
      <w:b/>
      <w:bCs/>
      <w:color w:val="FFFFFF"/>
      <w:kern w:val="0"/>
      <w:sz w:val="21"/>
      <w:szCs w:val="21"/>
    </w:rPr>
  </w:style>
  <w:style w:type="paragraph" w:customStyle="1" w:styleId="3547">
    <w:name w:val="标题31"/>
    <w:basedOn w:val="5"/>
    <w:qFormat/>
    <w:uiPriority w:val="99"/>
    <w:pPr>
      <w:keepLines w:val="0"/>
      <w:widowControl w:val="0"/>
      <w:numPr>
        <w:ilvl w:val="0"/>
        <w:numId w:val="0"/>
      </w:numPr>
      <w:tabs>
        <w:tab w:val="left" w:pos="1140"/>
        <w:tab w:val="left" w:pos="1260"/>
      </w:tabs>
      <w:spacing w:before="120" w:after="60" w:line="412" w:lineRule="auto"/>
      <w:ind w:left="1260" w:hanging="420"/>
    </w:pPr>
    <w:rPr>
      <w:rFonts w:ascii="Calibri" w:hAnsi="宋体" w:eastAsia="宋体"/>
      <w:b/>
      <w:bCs w:val="0"/>
      <w:sz w:val="32"/>
      <w:szCs w:val="24"/>
    </w:rPr>
  </w:style>
  <w:style w:type="paragraph" w:customStyle="1" w:styleId="3548">
    <w:name w:val="标题4－子标题"/>
    <w:basedOn w:val="70"/>
    <w:next w:val="66"/>
    <w:qFormat/>
    <w:uiPriority w:val="0"/>
    <w:pPr>
      <w:tabs>
        <w:tab w:val="left" w:pos="420"/>
      </w:tabs>
      <w:ind w:left="0" w:leftChars="0" w:hanging="420" w:firstLineChars="0"/>
    </w:pPr>
    <w:rPr>
      <w:rFonts w:ascii="Calibri" w:hAnsi="Calibri" w:eastAsia="宋体"/>
      <w:color w:val="008000"/>
    </w:rPr>
  </w:style>
  <w:style w:type="paragraph" w:customStyle="1" w:styleId="3549">
    <w:name w:val="msonormal"/>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550">
    <w:name w:val="font3"/>
    <w:basedOn w:val="1"/>
    <w:qFormat/>
    <w:uiPriority w:val="99"/>
    <w:pPr>
      <w:spacing w:before="100" w:beforeAutospacing="1" w:after="100" w:afterAutospacing="1"/>
      <w:ind w:firstLine="0" w:firstLineChars="0"/>
    </w:pPr>
    <w:rPr>
      <w:rFonts w:cs="宋体"/>
      <w:color w:val="000000"/>
      <w:kern w:val="0"/>
      <w:sz w:val="21"/>
      <w:szCs w:val="20"/>
    </w:rPr>
  </w:style>
  <w:style w:type="paragraph" w:customStyle="1" w:styleId="3551">
    <w:name w:val="图形"/>
    <w:basedOn w:val="1"/>
    <w:qFormat/>
    <w:uiPriority w:val="99"/>
    <w:pPr>
      <w:spacing w:before="240"/>
      <w:ind w:firstLine="0" w:firstLineChars="0"/>
      <w:jc w:val="center"/>
    </w:pPr>
    <w:rPr>
      <w:kern w:val="0"/>
      <w:sz w:val="21"/>
      <w:szCs w:val="20"/>
    </w:rPr>
  </w:style>
  <w:style w:type="paragraph" w:customStyle="1" w:styleId="3552">
    <w:name w:val="DS"/>
    <w:basedOn w:val="55"/>
    <w:qFormat/>
    <w:uiPriority w:val="99"/>
    <w:pPr>
      <w:ind w:left="34" w:firstLine="0" w:firstLineChars="0"/>
      <w:jc w:val="center"/>
    </w:pPr>
    <w:rPr>
      <w:rFonts w:ascii="Arial Unicode MS" w:hAnsi="Arial Unicode MS"/>
      <w:iCs/>
    </w:rPr>
  </w:style>
  <w:style w:type="paragraph" w:customStyle="1" w:styleId="3553">
    <w:name w:val="样式 仿宋_GB2312 五号 行距: 固定值 16 磅"/>
    <w:basedOn w:val="1"/>
    <w:qFormat/>
    <w:uiPriority w:val="99"/>
    <w:pPr>
      <w:spacing w:line="320" w:lineRule="exact"/>
      <w:ind w:firstLine="0" w:firstLineChars="0"/>
    </w:pPr>
    <w:rPr>
      <w:rFonts w:ascii="Calibri" w:eastAsia="仿宋_GB2312" w:cs="宋体"/>
      <w:kern w:val="0"/>
      <w:sz w:val="21"/>
      <w:szCs w:val="21"/>
    </w:rPr>
  </w:style>
  <w:style w:type="paragraph" w:customStyle="1" w:styleId="3554">
    <w:name w:val="Section9"/>
    <w:basedOn w:val="11"/>
    <w:qFormat/>
    <w:uiPriority w:val="0"/>
    <w:pPr>
      <w:numPr>
        <w:ilvl w:val="8"/>
        <w:numId w:val="75"/>
      </w:numPr>
      <w:tabs>
        <w:tab w:val="left" w:pos="360"/>
        <w:tab w:val="left" w:pos="927"/>
      </w:tabs>
      <w:spacing w:line="320" w:lineRule="auto"/>
      <w:ind w:left="907" w:hanging="340" w:firstLineChars="0"/>
    </w:pPr>
    <w:rPr>
      <w:rFonts w:ascii="Times New Roman" w:hAnsi="宋体" w:eastAsia="宋体"/>
      <w:b/>
      <w:bCs/>
      <w:szCs w:val="21"/>
    </w:rPr>
  </w:style>
  <w:style w:type="paragraph" w:customStyle="1" w:styleId="3555">
    <w:name w:val="xl15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556">
    <w:name w:val="!标题6 Ctrl+6"/>
    <w:basedOn w:val="1"/>
    <w:next w:val="762"/>
    <w:qFormat/>
    <w:uiPriority w:val="0"/>
    <w:pPr>
      <w:widowControl w:val="0"/>
      <w:tabs>
        <w:tab w:val="left" w:pos="1134"/>
      </w:tabs>
      <w:adjustRightInd w:val="0"/>
      <w:snapToGrid w:val="0"/>
      <w:spacing w:beforeLines="75" w:afterLines="50" w:line="240" w:lineRule="auto"/>
      <w:ind w:left="1134" w:hanging="1134" w:firstLineChars="0"/>
      <w:jc w:val="both"/>
      <w:outlineLvl w:val="5"/>
    </w:pPr>
    <w:rPr>
      <w:rFonts w:ascii="Arial" w:hAnsi="Arial" w:eastAsia="黑体"/>
      <w:b/>
      <w:sz w:val="21"/>
    </w:rPr>
  </w:style>
  <w:style w:type="paragraph" w:customStyle="1" w:styleId="3557">
    <w:name w:val="标题 4（绿盟科技）"/>
    <w:basedOn w:val="6"/>
    <w:next w:val="1"/>
    <w:qFormat/>
    <w:uiPriority w:val="0"/>
    <w:pPr>
      <w:tabs>
        <w:tab w:val="left" w:pos="864"/>
      </w:tabs>
      <w:spacing w:before="280" w:after="156" w:line="240" w:lineRule="auto"/>
      <w:ind w:left="907" w:hanging="907"/>
    </w:pPr>
    <w:rPr>
      <w:rFonts w:ascii="Arial" w:hAnsi="Arial" w:cs="Times New Roman"/>
      <w:bCs w:val="0"/>
      <w:w w:val="100"/>
      <w:kern w:val="0"/>
      <w:sz w:val="28"/>
      <w:szCs w:val="28"/>
    </w:rPr>
  </w:style>
  <w:style w:type="paragraph" w:customStyle="1" w:styleId="3558">
    <w:name w:val="样式 题注 + 居中 首行缩进:  2 字符"/>
    <w:basedOn w:val="22"/>
    <w:qFormat/>
    <w:uiPriority w:val="0"/>
    <w:pPr>
      <w:spacing w:line="300" w:lineRule="auto"/>
      <w:ind w:firstLine="400"/>
      <w:jc w:val="center"/>
    </w:pPr>
    <w:rPr>
      <w:rFonts w:cs="宋体"/>
      <w:sz w:val="21"/>
    </w:rPr>
  </w:style>
  <w:style w:type="paragraph" w:customStyle="1" w:styleId="3559">
    <w:name w:val="我的标题2"/>
    <w:basedOn w:val="1"/>
    <w:next w:val="1"/>
    <w:qFormat/>
    <w:uiPriority w:val="0"/>
    <w:pPr>
      <w:keepNext/>
      <w:numPr>
        <w:ilvl w:val="0"/>
        <w:numId w:val="170"/>
      </w:numPr>
      <w:tabs>
        <w:tab w:val="left" w:pos="360"/>
      </w:tabs>
      <w:snapToGrid w:val="0"/>
      <w:spacing w:line="590" w:lineRule="exact"/>
      <w:ind w:left="0" w:firstLine="0" w:firstLineChars="0"/>
      <w:outlineLvl w:val="1"/>
    </w:pPr>
    <w:rPr>
      <w:rFonts w:ascii="黑体" w:hAnsi="Arial" w:eastAsia="黑体"/>
      <w:sz w:val="32"/>
      <w:szCs w:val="18"/>
    </w:rPr>
  </w:style>
  <w:style w:type="paragraph" w:customStyle="1" w:styleId="3560">
    <w:name w:val="et11"/>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561">
    <w:name w:val="Char Char Char Char Char Char Char1"/>
    <w:basedOn w:val="1"/>
    <w:qFormat/>
    <w:uiPriority w:val="0"/>
    <w:pPr>
      <w:widowControl w:val="0"/>
      <w:spacing w:line="240" w:lineRule="auto"/>
      <w:ind w:firstLine="0" w:firstLineChars="0"/>
      <w:jc w:val="both"/>
    </w:pPr>
    <w:rPr>
      <w:rFonts w:ascii="Tahoma" w:hAnsi="Tahoma"/>
      <w:sz w:val="21"/>
      <w:szCs w:val="20"/>
    </w:rPr>
  </w:style>
  <w:style w:type="paragraph" w:customStyle="1" w:styleId="3562">
    <w:name w:val="方欣目录头"/>
    <w:basedOn w:val="1"/>
    <w:qFormat/>
    <w:uiPriority w:val="99"/>
    <w:pPr>
      <w:ind w:firstLine="0" w:firstLineChars="0"/>
      <w:jc w:val="center"/>
    </w:pPr>
    <w:rPr>
      <w:rFonts w:ascii="Book Antiqua" w:hAnsi="Book Antiqua" w:cs="宋体"/>
      <w:kern w:val="0"/>
      <w:sz w:val="32"/>
      <w:szCs w:val="20"/>
    </w:rPr>
  </w:style>
  <w:style w:type="paragraph" w:customStyle="1" w:styleId="3563">
    <w:name w:val="列表项目符号1"/>
    <w:basedOn w:val="1"/>
    <w:qFormat/>
    <w:uiPriority w:val="0"/>
    <w:pPr>
      <w:widowControl w:val="0"/>
      <w:tabs>
        <w:tab w:val="left" w:pos="990"/>
      </w:tabs>
      <w:adjustRightInd w:val="0"/>
      <w:snapToGrid w:val="0"/>
      <w:spacing w:beforeLines="50" w:after="120"/>
      <w:ind w:left="945" w:hanging="315" w:firstLineChars="0"/>
      <w:jc w:val="both"/>
      <w:textAlignment w:val="baseline"/>
    </w:pPr>
    <w:rPr>
      <w:rFonts w:ascii="Calibri" w:hAnsi="Wingdings" w:eastAsia="仿宋_GB2312" w:cs="Arial"/>
      <w:kern w:val="0"/>
      <w:sz w:val="21"/>
      <w:szCs w:val="20"/>
    </w:rPr>
  </w:style>
  <w:style w:type="paragraph" w:customStyle="1" w:styleId="3564">
    <w:name w:val="样式 标题 22nd levelh22Header 2l2heading 2+ Indent: Left 0.25 ...1"/>
    <w:basedOn w:val="4"/>
    <w:qFormat/>
    <w:uiPriority w:val="0"/>
    <w:pPr>
      <w:keepLines w:val="0"/>
      <w:widowControl w:val="0"/>
      <w:adjustRightInd w:val="0"/>
      <w:snapToGrid w:val="0"/>
      <w:spacing w:before="480" w:beforeLines="0" w:after="240" w:afterLines="0" w:line="360" w:lineRule="auto"/>
      <w:ind w:left="3115" w:firstLine="288"/>
      <w:textAlignment w:val="baseline"/>
    </w:pPr>
    <w:rPr>
      <w:rFonts w:ascii="宋体" w:hAnsi="宋体" w:eastAsia="宋体" w:cs="宋体"/>
      <w:color w:val="000000"/>
      <w:kern w:val="0"/>
      <w:szCs w:val="20"/>
    </w:rPr>
  </w:style>
  <w:style w:type="paragraph" w:customStyle="1" w:styleId="3565">
    <w:name w:val="标书正文格式"/>
    <w:qFormat/>
    <w:uiPriority w:val="0"/>
    <w:pPr>
      <w:spacing w:line="360" w:lineRule="auto"/>
      <w:ind w:firstLine="200" w:firstLineChars="200"/>
    </w:pPr>
    <w:rPr>
      <w:rFonts w:ascii="Calibri" w:hAnsi="Calibri" w:eastAsia="仿宋_GB2312" w:cs="Times New Roman"/>
      <w:kern w:val="2"/>
      <w:sz w:val="30"/>
      <w:szCs w:val="24"/>
      <w:lang w:val="en-US" w:eastAsia="zh-CN" w:bidi="ar-SA"/>
    </w:rPr>
  </w:style>
  <w:style w:type="paragraph" w:customStyle="1" w:styleId="3566">
    <w:name w:val="Item list"/>
    <w:basedOn w:val="1"/>
    <w:qFormat/>
    <w:uiPriority w:val="0"/>
    <w:pPr>
      <w:tabs>
        <w:tab w:val="left" w:pos="720"/>
      </w:tabs>
      <w:spacing w:line="240" w:lineRule="auto"/>
      <w:ind w:left="720" w:hanging="720" w:firstLineChars="0"/>
      <w:jc w:val="both"/>
    </w:pPr>
    <w:rPr>
      <w:rFonts w:ascii="Calibri" w:eastAsia="仿宋"/>
      <w:sz w:val="21"/>
      <w:szCs w:val="18"/>
    </w:rPr>
  </w:style>
  <w:style w:type="paragraph" w:customStyle="1" w:styleId="3567">
    <w:name w:val="居中正文"/>
    <w:basedOn w:val="1"/>
    <w:qFormat/>
    <w:uiPriority w:val="0"/>
    <w:pPr>
      <w:widowControl w:val="0"/>
      <w:spacing w:line="240" w:lineRule="auto"/>
      <w:ind w:firstLine="0" w:firstLineChars="0"/>
      <w:jc w:val="center"/>
    </w:pPr>
    <w:rPr>
      <w:rFonts w:ascii="Calibri"/>
      <w:sz w:val="21"/>
    </w:rPr>
  </w:style>
  <w:style w:type="paragraph" w:customStyle="1" w:styleId="3568">
    <w:name w:val="样式 样式 样式 样式 Comment + + 两端对齐 首行缩进:  2 字符 + 首行缩进:  2 字符 + 首行缩进:  ..."/>
    <w:basedOn w:val="1"/>
    <w:qFormat/>
    <w:uiPriority w:val="0"/>
    <w:pPr>
      <w:spacing w:after="120" w:line="240" w:lineRule="auto"/>
      <w:ind w:firstLine="420"/>
      <w:jc w:val="both"/>
    </w:pPr>
    <w:rPr>
      <w:rFonts w:ascii="Arial" w:hAnsi="Arial" w:eastAsia="仿宋" w:cs="宋体"/>
      <w:kern w:val="0"/>
      <w:sz w:val="21"/>
      <w:szCs w:val="20"/>
    </w:rPr>
  </w:style>
  <w:style w:type="paragraph" w:customStyle="1" w:styleId="3569">
    <w:name w:val="样式 首行缩进:  0.85 厘米 段前: 6 磅 段后: 6 磅"/>
    <w:basedOn w:val="1147"/>
    <w:qFormat/>
    <w:uiPriority w:val="99"/>
    <w:pPr>
      <w:widowControl/>
      <w:tabs>
        <w:tab w:val="left" w:pos="0"/>
      </w:tabs>
      <w:spacing w:before="100" w:beforeLines="0" w:beforeAutospacing="1" w:after="100" w:afterAutospacing="1"/>
      <w:ind w:firstLine="0" w:firstLineChars="0"/>
      <w:jc w:val="left"/>
    </w:pPr>
    <w:rPr>
      <w:rFonts w:hint="eastAsia" w:eastAsia="宋体"/>
      <w:szCs w:val="20"/>
    </w:rPr>
  </w:style>
  <w:style w:type="paragraph" w:customStyle="1" w:styleId="3570">
    <w:name w:val="Item Step in Table"/>
    <w:qFormat/>
    <w:uiPriority w:val="0"/>
    <w:pPr>
      <w:tabs>
        <w:tab w:val="left" w:pos="1080"/>
      </w:tabs>
      <w:spacing w:before="40" w:after="40" w:line="360" w:lineRule="auto"/>
      <w:ind w:left="1080" w:hanging="600" w:firstLineChars="200"/>
      <w:jc w:val="both"/>
    </w:pPr>
    <w:rPr>
      <w:rFonts w:ascii="Arial" w:hAnsi="Arial" w:eastAsia="宋体" w:cs="Arial"/>
      <w:sz w:val="18"/>
      <w:szCs w:val="18"/>
      <w:lang w:val="en-US" w:eastAsia="zh-CN" w:bidi="ar-SA"/>
    </w:rPr>
  </w:style>
  <w:style w:type="paragraph" w:customStyle="1" w:styleId="3571">
    <w:name w:val="列表内容"/>
    <w:basedOn w:val="1"/>
    <w:next w:val="1"/>
    <w:qFormat/>
    <w:uiPriority w:val="0"/>
    <w:pPr>
      <w:tabs>
        <w:tab w:val="left" w:pos="900"/>
      </w:tabs>
      <w:spacing w:line="240" w:lineRule="auto"/>
      <w:ind w:firstLine="0" w:firstLineChars="0"/>
    </w:pPr>
    <w:rPr>
      <w:rFonts w:ascii="Calibri" w:eastAsia="仿宋"/>
      <w:kern w:val="0"/>
      <w:sz w:val="18"/>
    </w:rPr>
  </w:style>
  <w:style w:type="paragraph" w:customStyle="1" w:styleId="3572">
    <w:name w:val="方案标题2"/>
    <w:basedOn w:val="4"/>
    <w:next w:val="1792"/>
    <w:qFormat/>
    <w:uiPriority w:val="99"/>
    <w:pPr>
      <w:keepLines w:val="0"/>
      <w:widowControl w:val="0"/>
      <w:tabs>
        <w:tab w:val="left" w:pos="1265"/>
      </w:tabs>
      <w:adjustRightInd w:val="0"/>
      <w:snapToGrid w:val="0"/>
      <w:spacing w:before="0" w:beforeLines="0" w:after="0" w:afterLines="0" w:line="240" w:lineRule="auto"/>
      <w:ind w:left="1265" w:leftChars="200" w:hanging="747" w:firstLineChars="0"/>
    </w:pPr>
    <w:rPr>
      <w:rFonts w:ascii="宋体" w:hAnsi="宋体" w:eastAsia="宋体"/>
      <w:bCs w:val="0"/>
      <w:color w:val="000000"/>
      <w:szCs w:val="24"/>
    </w:rPr>
  </w:style>
  <w:style w:type="paragraph" w:customStyle="1" w:styleId="3573">
    <w:name w:val="xl20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574">
    <w:name w:val="Char Char1 Char1"/>
    <w:basedOn w:val="1"/>
    <w:qFormat/>
    <w:uiPriority w:val="0"/>
    <w:pPr>
      <w:spacing w:after="160" w:line="240" w:lineRule="exact"/>
      <w:ind w:firstLine="0" w:firstLineChars="0"/>
    </w:pPr>
    <w:rPr>
      <w:rFonts w:ascii="Verdana" w:hAnsi="Verdana" w:eastAsia="Times New Roman"/>
      <w:kern w:val="0"/>
      <w:sz w:val="21"/>
      <w:szCs w:val="20"/>
      <w:lang w:eastAsia="en-US"/>
    </w:rPr>
  </w:style>
  <w:style w:type="paragraph" w:customStyle="1" w:styleId="3575">
    <w:name w:val="编号文字（2级）"/>
    <w:basedOn w:val="3576"/>
    <w:qFormat/>
    <w:uiPriority w:val="0"/>
    <w:pPr>
      <w:numPr>
        <w:ilvl w:val="2"/>
        <w:numId w:val="148"/>
      </w:numPr>
      <w:tabs>
        <w:tab w:val="left" w:pos="360"/>
        <w:tab w:val="left" w:pos="420"/>
        <w:tab w:val="left" w:pos="902"/>
        <w:tab w:val="left" w:pos="1129"/>
      </w:tabs>
      <w:ind w:left="902"/>
    </w:pPr>
  </w:style>
  <w:style w:type="paragraph" w:customStyle="1" w:styleId="3576">
    <w:name w:val="编号文字"/>
    <w:basedOn w:val="1"/>
    <w:qFormat/>
    <w:uiPriority w:val="0"/>
    <w:pPr>
      <w:widowControl w:val="0"/>
      <w:numPr>
        <w:ilvl w:val="0"/>
        <w:numId w:val="171"/>
      </w:numPr>
      <w:tabs>
        <w:tab w:val="left" w:pos="360"/>
        <w:tab w:val="left" w:pos="420"/>
        <w:tab w:val="clear" w:pos="785"/>
      </w:tabs>
      <w:autoSpaceDE w:val="0"/>
      <w:autoSpaceDN w:val="0"/>
      <w:spacing w:line="240" w:lineRule="auto"/>
      <w:ind w:left="420" w:hanging="420" w:firstLineChars="0"/>
      <w:jc w:val="both"/>
    </w:pPr>
    <w:rPr>
      <w:rFonts w:ascii="Calibri"/>
      <w:sz w:val="21"/>
      <w:szCs w:val="20"/>
    </w:rPr>
  </w:style>
  <w:style w:type="paragraph" w:customStyle="1" w:styleId="3577">
    <w:name w:val="xl414"/>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jc w:val="center"/>
    </w:pPr>
    <w:rPr>
      <w:rFonts w:cs="宋体"/>
      <w:b/>
      <w:bCs/>
      <w:color w:val="000000"/>
      <w:kern w:val="0"/>
      <w:sz w:val="21"/>
      <w:szCs w:val="20"/>
    </w:rPr>
  </w:style>
  <w:style w:type="paragraph" w:customStyle="1" w:styleId="3578">
    <w:name w:val="xl55"/>
    <w:basedOn w:val="1"/>
    <w:qFormat/>
    <w:uiPriority w:val="0"/>
    <w:pPr>
      <w:pBdr>
        <w:left w:val="single" w:color="auto" w:sz="8" w:space="0"/>
        <w:bottom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3579">
    <w:name w:val="xl132"/>
    <w:basedOn w:val="1"/>
    <w:qFormat/>
    <w:uiPriority w:val="0"/>
    <w:pPr>
      <w:pBdr>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580">
    <w:name w:val="样式 标题"/>
    <w:basedOn w:val="3"/>
    <w:next w:val="63"/>
    <w:qFormat/>
    <w:uiPriority w:val="0"/>
    <w:pPr>
      <w:widowControl w:val="0"/>
      <w:tabs>
        <w:tab w:val="left" w:pos="432"/>
        <w:tab w:val="left" w:pos="1440"/>
      </w:tabs>
      <w:spacing w:before="340" w:beforeLines="0" w:after="330" w:afterLines="0"/>
      <w:ind w:left="720" w:hanging="360" w:firstLineChars="0"/>
      <w:jc w:val="both"/>
    </w:pPr>
    <w:rPr>
      <w:rFonts w:hint="eastAsia" w:eastAsia="宋体"/>
      <w:b/>
      <w:bCs w:val="0"/>
      <w:kern w:val="0"/>
      <w:sz w:val="44"/>
    </w:rPr>
  </w:style>
  <w:style w:type="paragraph" w:customStyle="1" w:styleId="3581">
    <w:name w:val="Í¼ºÅ"/>
    <w:basedOn w:val="1"/>
    <w:qFormat/>
    <w:uiPriority w:val="0"/>
    <w:pPr>
      <w:overflowPunct w:val="0"/>
      <w:autoSpaceDE w:val="0"/>
      <w:autoSpaceDN w:val="0"/>
      <w:adjustRightInd w:val="0"/>
      <w:spacing w:after="210" w:line="240" w:lineRule="auto"/>
      <w:ind w:firstLine="0" w:firstLineChars="0"/>
      <w:jc w:val="center"/>
      <w:textAlignment w:val="baseline"/>
    </w:pPr>
    <w:rPr>
      <w:rFonts w:eastAsia="仿宋"/>
      <w:kern w:val="0"/>
      <w:sz w:val="21"/>
      <w:szCs w:val="20"/>
    </w:rPr>
  </w:style>
  <w:style w:type="paragraph" w:customStyle="1" w:styleId="3582">
    <w:name w:val="Char Char1 Char Char2 Char Char"/>
    <w:basedOn w:val="1"/>
    <w:qFormat/>
    <w:uiPriority w:val="99"/>
    <w:pPr>
      <w:spacing w:after="160" w:line="240" w:lineRule="exact"/>
      <w:ind w:firstLine="200"/>
    </w:pPr>
    <w:rPr>
      <w:rFonts w:ascii="Verdana" w:hAnsi="Verdana"/>
      <w:kern w:val="0"/>
      <w:sz w:val="21"/>
      <w:szCs w:val="20"/>
      <w:lang w:eastAsia="en-US"/>
    </w:rPr>
  </w:style>
  <w:style w:type="character" w:customStyle="1" w:styleId="3583">
    <w:name w:val="z-窗体底端 Char3"/>
    <w:basedOn w:val="145"/>
    <w:semiHidden/>
    <w:qFormat/>
    <w:uiPriority w:val="99"/>
    <w:rPr>
      <w:rFonts w:ascii="Arial" w:hAnsi="Arial" w:eastAsia="宋体" w:cs="Arial"/>
      <w:vanish/>
      <w:kern w:val="2"/>
      <w:sz w:val="16"/>
      <w:szCs w:val="16"/>
    </w:rPr>
  </w:style>
  <w:style w:type="paragraph" w:customStyle="1" w:styleId="3584">
    <w:name w:val="xl88"/>
    <w:basedOn w:val="1"/>
    <w:qFormat/>
    <w:uiPriority w:val="0"/>
    <w:pPr>
      <w:pBdr>
        <w:top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585">
    <w:name w:val="Caption Normal"/>
    <w:basedOn w:val="1"/>
    <w:next w:val="1"/>
    <w:qFormat/>
    <w:uiPriority w:val="0"/>
    <w:pPr>
      <w:widowControl w:val="0"/>
      <w:spacing w:before="60" w:after="280" w:line="200" w:lineRule="exact"/>
      <w:ind w:firstLine="0" w:firstLineChars="0"/>
      <w:jc w:val="both"/>
    </w:pPr>
    <w:rPr>
      <w:rFonts w:ascii="Calibri"/>
      <w:i/>
      <w:iCs/>
      <w:sz w:val="21"/>
    </w:rPr>
  </w:style>
  <w:style w:type="paragraph" w:customStyle="1" w:styleId="3586">
    <w:name w:val="项目下文字"/>
    <w:basedOn w:val="3587"/>
    <w:qFormat/>
    <w:uiPriority w:val="99"/>
    <w:pPr>
      <w:widowControl/>
      <w:numPr>
        <w:ilvl w:val="0"/>
        <w:numId w:val="0"/>
      </w:numPr>
      <w:tabs>
        <w:tab w:val="left" w:pos="360"/>
        <w:tab w:val="left" w:pos="720"/>
      </w:tabs>
      <w:adjustRightInd w:val="0"/>
      <w:spacing w:before="120" w:after="120" w:line="360" w:lineRule="auto"/>
      <w:ind w:left="851" w:firstLine="471"/>
      <w:jc w:val="left"/>
    </w:pPr>
    <w:rPr>
      <w:rFonts w:ascii="宋体"/>
      <w:kern w:val="0"/>
      <w:sz w:val="24"/>
      <w:szCs w:val="20"/>
    </w:rPr>
  </w:style>
  <w:style w:type="paragraph" w:customStyle="1" w:styleId="3587">
    <w:name w:val="项目"/>
    <w:basedOn w:val="1"/>
    <w:qFormat/>
    <w:uiPriority w:val="0"/>
    <w:pPr>
      <w:widowControl w:val="0"/>
      <w:numPr>
        <w:ilvl w:val="1"/>
        <w:numId w:val="172"/>
      </w:numPr>
      <w:tabs>
        <w:tab w:val="left" w:pos="360"/>
        <w:tab w:val="left" w:pos="720"/>
        <w:tab w:val="clear" w:pos="840"/>
      </w:tabs>
      <w:spacing w:line="240" w:lineRule="auto"/>
      <w:ind w:left="1620" w:hanging="1200" w:firstLineChars="0"/>
      <w:jc w:val="both"/>
    </w:pPr>
    <w:rPr>
      <w:rFonts w:ascii="Calibri"/>
      <w:sz w:val="21"/>
    </w:rPr>
  </w:style>
  <w:style w:type="paragraph" w:customStyle="1" w:styleId="3588">
    <w:name w:val="xl113"/>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589">
    <w:name w:val="Bullet Blue 1.00"/>
    <w:basedOn w:val="1"/>
    <w:qFormat/>
    <w:uiPriority w:val="0"/>
    <w:pPr>
      <w:tabs>
        <w:tab w:val="left" w:pos="1080"/>
        <w:tab w:val="left" w:pos="1440"/>
      </w:tabs>
      <w:spacing w:after="120" w:line="240" w:lineRule="auto"/>
      <w:ind w:firstLine="0" w:firstLineChars="0"/>
    </w:pPr>
    <w:rPr>
      <w:rFonts w:ascii="Calibri"/>
      <w:snapToGrid w:val="0"/>
      <w:color w:val="0000FF"/>
      <w:kern w:val="0"/>
      <w:sz w:val="21"/>
      <w:szCs w:val="20"/>
      <w:lang w:eastAsia="en-US"/>
    </w:rPr>
  </w:style>
  <w:style w:type="paragraph" w:customStyle="1" w:styleId="3590">
    <w:name w:val="大纲格式"/>
    <w:basedOn w:val="1"/>
    <w:next w:val="1"/>
    <w:qFormat/>
    <w:uiPriority w:val="99"/>
    <w:pPr>
      <w:widowControl w:val="0"/>
      <w:tabs>
        <w:tab w:val="left" w:pos="620"/>
      </w:tabs>
      <w:adjustRightInd w:val="0"/>
      <w:ind w:left="980" w:hanging="420" w:firstLineChars="0"/>
      <w:jc w:val="both"/>
    </w:pPr>
    <w:rPr>
      <w:rFonts w:ascii="仿宋_GB2312" w:eastAsia="仿宋_GB2312"/>
      <w:sz w:val="21"/>
      <w:szCs w:val="21"/>
    </w:rPr>
  </w:style>
  <w:style w:type="paragraph" w:customStyle="1" w:styleId="3591">
    <w:name w:val="特殊正文（尾注文本）"/>
    <w:basedOn w:val="1"/>
    <w:next w:val="1"/>
    <w:qFormat/>
    <w:uiPriority w:val="0"/>
    <w:pPr>
      <w:widowControl w:val="0"/>
      <w:ind w:firstLine="0" w:firstLineChars="0"/>
      <w:jc w:val="both"/>
    </w:pPr>
    <w:rPr>
      <w:rFonts w:ascii="Calibri"/>
      <w:sz w:val="21"/>
      <w:szCs w:val="21"/>
    </w:rPr>
  </w:style>
  <w:style w:type="paragraph" w:customStyle="1" w:styleId="3592">
    <w:name w:val="Char Char9 Char Char2"/>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3593">
    <w:name w:val="并列2"/>
    <w:basedOn w:val="1"/>
    <w:qFormat/>
    <w:uiPriority w:val="0"/>
    <w:pPr>
      <w:widowControl w:val="0"/>
      <w:tabs>
        <w:tab w:val="left" w:pos="360"/>
        <w:tab w:val="left" w:pos="1440"/>
      </w:tabs>
      <w:adjustRightInd w:val="0"/>
      <w:snapToGrid w:val="0"/>
      <w:spacing w:line="440" w:lineRule="atLeast"/>
      <w:ind w:left="360" w:leftChars="400" w:hanging="360" w:hangingChars="200"/>
      <w:jc w:val="both"/>
    </w:pPr>
    <w:rPr>
      <w:rFonts w:ascii="Calibri" w:eastAsia="楷体_GB2312"/>
      <w:sz w:val="21"/>
    </w:rPr>
  </w:style>
  <w:style w:type="paragraph" w:customStyle="1" w:styleId="3594">
    <w:name w:val="neirong"/>
    <w:basedOn w:val="1"/>
    <w:qFormat/>
    <w:uiPriority w:val="0"/>
    <w:pPr>
      <w:spacing w:before="100" w:beforeAutospacing="1" w:after="100" w:afterAutospacing="1" w:line="285" w:lineRule="atLeast"/>
      <w:ind w:firstLine="0" w:firstLineChars="0"/>
    </w:pPr>
    <w:rPr>
      <w:rFonts w:ascii="Ђˎ̥" w:hAnsi="Ђˎ̥" w:eastAsia="仿宋" w:cs="宋体"/>
      <w:color w:val="000000"/>
      <w:kern w:val="0"/>
      <w:sz w:val="18"/>
      <w:szCs w:val="18"/>
    </w:rPr>
  </w:style>
  <w:style w:type="paragraph" w:customStyle="1" w:styleId="3595">
    <w:name w:val="xl25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right"/>
    </w:pPr>
    <w:rPr>
      <w:rFonts w:cs="宋体"/>
      <w:b/>
      <w:bCs/>
      <w:color w:val="000000"/>
      <w:kern w:val="0"/>
      <w:sz w:val="18"/>
      <w:szCs w:val="18"/>
    </w:rPr>
  </w:style>
  <w:style w:type="paragraph" w:customStyle="1" w:styleId="3596">
    <w:name w:val="说明文字"/>
    <w:basedOn w:val="1"/>
    <w:next w:val="21"/>
    <w:qFormat/>
    <w:uiPriority w:val="0"/>
    <w:pPr>
      <w:widowControl w:val="0"/>
      <w:spacing w:before="156" w:beforeLines="50" w:after="156" w:afterLines="50"/>
      <w:ind w:firstLine="200"/>
      <w:jc w:val="both"/>
    </w:pPr>
    <w:rPr>
      <w:rFonts w:ascii="Calibri" w:hAnsi="Calibri"/>
      <w:i/>
      <w:color w:val="0000FF"/>
      <w:sz w:val="23"/>
      <w:szCs w:val="21"/>
    </w:rPr>
  </w:style>
  <w:style w:type="paragraph" w:customStyle="1" w:styleId="3597">
    <w:name w:val="样式 标题 4Heading 14Heading 141Heading 142H4第三层条bulletblbb ..."/>
    <w:basedOn w:val="6"/>
    <w:qFormat/>
    <w:uiPriority w:val="0"/>
    <w:pPr>
      <w:widowControl w:val="0"/>
      <w:tabs>
        <w:tab w:val="left" w:pos="864"/>
      </w:tabs>
      <w:spacing w:before="120" w:after="120" w:line="360" w:lineRule="auto"/>
      <w:ind w:left="864" w:hanging="864"/>
    </w:pPr>
    <w:rPr>
      <w:rFonts w:ascii="Arial" w:hAnsi="Arial" w:cs="宋体"/>
      <w:b/>
      <w:w w:val="100"/>
      <w:sz w:val="21"/>
      <w:szCs w:val="20"/>
    </w:rPr>
  </w:style>
  <w:style w:type="paragraph" w:customStyle="1" w:styleId="3598">
    <w:name w:val="Char Char Char6"/>
    <w:basedOn w:val="1"/>
    <w:qFormat/>
    <w:uiPriority w:val="99"/>
    <w:pPr>
      <w:ind w:firstLine="0" w:firstLineChars="0"/>
    </w:pPr>
    <w:rPr>
      <w:rFonts w:ascii="Tahoma" w:hAnsi="Tahoma"/>
      <w:kern w:val="0"/>
      <w:sz w:val="21"/>
      <w:szCs w:val="20"/>
    </w:rPr>
  </w:style>
  <w:style w:type="paragraph" w:customStyle="1" w:styleId="3599">
    <w:name w:val="编号密级"/>
    <w:basedOn w:val="1"/>
    <w:qFormat/>
    <w:uiPriority w:val="0"/>
    <w:pPr>
      <w:spacing w:before="200" w:after="240" w:line="480" w:lineRule="auto"/>
      <w:ind w:firstLine="0" w:firstLineChars="0"/>
      <w:jc w:val="center"/>
    </w:pPr>
    <w:rPr>
      <w:rFonts w:ascii="黑体" w:eastAsia="黑体"/>
      <w:spacing w:val="6"/>
      <w:kern w:val="21"/>
      <w:sz w:val="28"/>
      <w:szCs w:val="20"/>
      <w:lang w:eastAsia="en-US" w:bidi="en-US"/>
    </w:rPr>
  </w:style>
  <w:style w:type="paragraph" w:customStyle="1" w:styleId="3600">
    <w:name w:val="样式 宋体 黑色 居中"/>
    <w:basedOn w:val="1"/>
    <w:qFormat/>
    <w:uiPriority w:val="0"/>
    <w:pPr>
      <w:spacing w:before="120" w:after="120" w:line="300" w:lineRule="auto"/>
      <w:ind w:firstLine="0" w:firstLineChars="0"/>
      <w:jc w:val="center"/>
    </w:pPr>
    <w:rPr>
      <w:rFonts w:cs="宋体"/>
      <w:color w:val="000000"/>
      <w:kern w:val="0"/>
      <w:sz w:val="21"/>
      <w:szCs w:val="20"/>
      <w:lang w:eastAsia="en-US" w:bidi="en-US"/>
    </w:rPr>
  </w:style>
  <w:style w:type="paragraph" w:customStyle="1" w:styleId="3601">
    <w:name w:val="CM10"/>
    <w:basedOn w:val="304"/>
    <w:next w:val="304"/>
    <w:qFormat/>
    <w:uiPriority w:val="0"/>
    <w:pPr>
      <w:spacing w:after="303"/>
    </w:pPr>
    <w:rPr>
      <w:rFonts w:ascii="黑体" w:eastAsia="黑体" w:cs="Times New Roman"/>
      <w:color w:val="auto"/>
    </w:rPr>
  </w:style>
  <w:style w:type="paragraph" w:customStyle="1" w:styleId="3602">
    <w:name w:val="样式 标题 3 + 两端对齐 行距: 多倍行距 1.73 字行1"/>
    <w:basedOn w:val="6"/>
    <w:next w:val="6"/>
    <w:qFormat/>
    <w:uiPriority w:val="99"/>
    <w:pPr>
      <w:widowControl w:val="0"/>
      <w:tabs>
        <w:tab w:val="left" w:pos="360"/>
        <w:tab w:val="left" w:pos="425"/>
        <w:tab w:val="left" w:pos="864"/>
      </w:tabs>
      <w:spacing w:before="240" w:beforeLines="100" w:after="180" w:afterLines="100" w:line="412" w:lineRule="auto"/>
      <w:ind w:left="425" w:right="100" w:hanging="425"/>
    </w:pPr>
    <w:rPr>
      <w:rFonts w:ascii="Calibri" w:hAnsi="宋体" w:cs="宋体"/>
      <w:b/>
      <w:bCs w:val="0"/>
      <w:w w:val="100"/>
      <w:sz w:val="28"/>
      <w:szCs w:val="20"/>
    </w:rPr>
  </w:style>
  <w:style w:type="paragraph" w:customStyle="1" w:styleId="3603">
    <w:name w:val="标准"/>
    <w:basedOn w:val="4"/>
    <w:qFormat/>
    <w:uiPriority w:val="99"/>
    <w:pPr>
      <w:tabs>
        <w:tab w:val="left" w:pos="454"/>
      </w:tabs>
      <w:suppressAutoHyphens/>
      <w:overflowPunct w:val="0"/>
      <w:autoSpaceDE w:val="0"/>
      <w:autoSpaceDN w:val="0"/>
      <w:adjustRightInd w:val="0"/>
      <w:snapToGrid w:val="0"/>
      <w:spacing w:before="60" w:beforeLines="0" w:afterLines="0" w:line="240" w:lineRule="auto"/>
      <w:ind w:left="0" w:firstLine="0" w:firstLineChars="0"/>
      <w:jc w:val="both"/>
      <w:textAlignment w:val="baseline"/>
      <w:outlineLvl w:val="9"/>
    </w:pPr>
    <w:rPr>
      <w:rFonts w:ascii="黑体" w:hAnsi="ZapfHumnst BT" w:eastAsia="宋体"/>
      <w:bCs w:val="0"/>
      <w:spacing w:val="-2"/>
      <w:kern w:val="1"/>
      <w:sz w:val="24"/>
      <w:szCs w:val="20"/>
      <w:lang w:val="en-AU"/>
    </w:rPr>
  </w:style>
  <w:style w:type="paragraph" w:customStyle="1" w:styleId="3604">
    <w:name w:val="样式 样式 标题 3标题三h3H3level_3PIM 3Level 3 HeadHeading 3 - oldsec... +..."/>
    <w:basedOn w:val="2553"/>
    <w:qFormat/>
    <w:uiPriority w:val="99"/>
    <w:pPr>
      <w:spacing w:beforeLines="100" w:afterLines="100"/>
    </w:pPr>
    <w:rPr>
      <w:rFonts w:ascii="宋体" w:eastAsia="宋体"/>
    </w:rPr>
  </w:style>
  <w:style w:type="paragraph" w:customStyle="1" w:styleId="3605">
    <w:name w:val="blithe2"/>
    <w:basedOn w:val="34"/>
    <w:next w:val="86"/>
    <w:qFormat/>
    <w:uiPriority w:val="99"/>
    <w:pPr>
      <w:spacing w:before="120" w:after="60" w:line="300" w:lineRule="auto"/>
      <w:ind w:firstLine="0" w:firstLineChars="0"/>
      <w:jc w:val="left"/>
      <w:outlineLvl w:val="1"/>
    </w:pPr>
    <w:rPr>
      <w:rFonts w:ascii="Calibri" w:hAnsi="Calibri"/>
      <w:b/>
      <w:sz w:val="24"/>
      <w:szCs w:val="24"/>
    </w:rPr>
  </w:style>
  <w:style w:type="paragraph" w:customStyle="1" w:styleId="3606">
    <w:name w:val="q1"/>
    <w:basedOn w:val="3"/>
    <w:qFormat/>
    <w:uiPriority w:val="0"/>
    <w:pPr>
      <w:pageBreakBefore/>
      <w:tabs>
        <w:tab w:val="left" w:pos="0"/>
        <w:tab w:val="left" w:pos="432"/>
      </w:tabs>
      <w:spacing w:before="120" w:beforeLines="50" w:after="60" w:afterLines="50"/>
      <w:ind w:left="0" w:firstLine="0" w:firstLineChars="0"/>
    </w:pPr>
    <w:rPr>
      <w:rFonts w:eastAsia="宋体" w:cs="宋体"/>
      <w:sz w:val="44"/>
    </w:rPr>
  </w:style>
  <w:style w:type="paragraph" w:customStyle="1" w:styleId="3607">
    <w:name w:val="xl25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3608">
    <w:name w:val="Section8"/>
    <w:basedOn w:val="10"/>
    <w:qFormat/>
    <w:uiPriority w:val="0"/>
    <w:pPr>
      <w:numPr>
        <w:ilvl w:val="7"/>
        <w:numId w:val="75"/>
      </w:numPr>
      <w:tabs>
        <w:tab w:val="left" w:pos="360"/>
      </w:tabs>
      <w:spacing w:line="320" w:lineRule="auto"/>
      <w:ind w:left="0" w:firstLine="425" w:firstLineChars="0"/>
    </w:pPr>
    <w:rPr>
      <w:rFonts w:ascii="Times New Roman" w:hAnsi="宋体" w:eastAsia="宋体"/>
      <w:b/>
      <w:bCs/>
      <w:sz w:val="21"/>
      <w:szCs w:val="24"/>
    </w:rPr>
  </w:style>
  <w:style w:type="paragraph" w:customStyle="1" w:styleId="3609">
    <w:name w:val="样式 仿宋_GB2312 五号 行距: 固定值 16 磅1"/>
    <w:basedOn w:val="1"/>
    <w:qFormat/>
    <w:uiPriority w:val="99"/>
    <w:pPr>
      <w:spacing w:line="320" w:lineRule="exact"/>
      <w:ind w:firstLine="0" w:firstLineChars="0"/>
    </w:pPr>
    <w:rPr>
      <w:rFonts w:ascii="Calibri" w:eastAsia="仿宋_GB2312" w:cs="宋体"/>
      <w:kern w:val="0"/>
      <w:sz w:val="21"/>
      <w:szCs w:val="21"/>
    </w:rPr>
  </w:style>
  <w:style w:type="paragraph" w:customStyle="1" w:styleId="3610">
    <w:name w:val="Num Heading 5"/>
    <w:basedOn w:val="7"/>
    <w:next w:val="1"/>
    <w:qFormat/>
    <w:uiPriority w:val="0"/>
    <w:pPr>
      <w:keepLines w:val="0"/>
      <w:numPr>
        <w:numId w:val="68"/>
      </w:numPr>
      <w:tabs>
        <w:tab w:val="left" w:pos="360"/>
        <w:tab w:val="left" w:pos="794"/>
        <w:tab w:val="left" w:pos="1474"/>
      </w:tabs>
      <w:spacing w:before="180" w:line="360" w:lineRule="auto"/>
      <w:ind w:left="0" w:firstLine="200" w:firstLineChars="200"/>
      <w:jc w:val="both"/>
    </w:pPr>
    <w:rPr>
      <w:rFonts w:ascii="Calibri" w:hAnsi="Calibri" w:eastAsia="宋体"/>
      <w:b/>
      <w:i/>
      <w:iCs/>
      <w:color w:val="333333"/>
      <w:w w:val="100"/>
      <w:kern w:val="2"/>
      <w:sz w:val="22"/>
      <w:szCs w:val="22"/>
    </w:rPr>
  </w:style>
  <w:style w:type="paragraph" w:customStyle="1" w:styleId="3611">
    <w:name w:val="p"/>
    <w:basedOn w:val="1"/>
    <w:qFormat/>
    <w:uiPriority w:val="0"/>
    <w:pPr>
      <w:spacing w:before="100" w:beforeLines="50" w:beforeAutospacing="1" w:after="100" w:afterAutospacing="1"/>
      <w:ind w:firstLine="200"/>
    </w:pPr>
    <w:rPr>
      <w:rFonts w:eastAsia="仿宋" w:cs="宋体"/>
      <w:kern w:val="0"/>
      <w:sz w:val="21"/>
    </w:rPr>
  </w:style>
  <w:style w:type="paragraph" w:customStyle="1" w:styleId="3612">
    <w:name w:val="星非-小"/>
    <w:basedOn w:val="1"/>
    <w:qFormat/>
    <w:uiPriority w:val="0"/>
    <w:pPr>
      <w:widowControl w:val="0"/>
      <w:snapToGrid w:val="0"/>
      <w:spacing w:line="480" w:lineRule="exact"/>
      <w:ind w:left="830" w:leftChars="150" w:hanging="534" w:hangingChars="200"/>
    </w:pPr>
    <w:rPr>
      <w:rFonts w:ascii="仿宋_GB2312" w:hAnsi="仿宋_GB2312" w:eastAsia="仿宋_GB2312" w:cs="宋体"/>
      <w:kern w:val="0"/>
      <w:sz w:val="28"/>
      <w:szCs w:val="20"/>
    </w:rPr>
  </w:style>
  <w:style w:type="paragraph" w:customStyle="1" w:styleId="3613">
    <w:name w:val="et26"/>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614">
    <w:name w:val="样式 标题 3标题 3 1、1、标题 3 + 四号"/>
    <w:basedOn w:val="5"/>
    <w:qFormat/>
    <w:uiPriority w:val="0"/>
    <w:pPr>
      <w:widowControl w:val="0"/>
      <w:numPr>
        <w:ilvl w:val="0"/>
        <w:numId w:val="173"/>
      </w:numPr>
      <w:tabs>
        <w:tab w:val="left" w:pos="360"/>
        <w:tab w:val="clear" w:pos="2098"/>
      </w:tabs>
      <w:spacing w:before="260" w:after="260" w:line="415" w:lineRule="auto"/>
      <w:ind w:left="1365" w:firstLine="0"/>
      <w:jc w:val="both"/>
    </w:pPr>
    <w:rPr>
      <w:rFonts w:ascii="Arial" w:hAnsi="Arial" w:eastAsia="宋体"/>
      <w:b/>
      <w:szCs w:val="32"/>
    </w:rPr>
  </w:style>
  <w:style w:type="paragraph" w:customStyle="1" w:styleId="3615">
    <w:name w:val="indent"/>
    <w:basedOn w:val="1"/>
    <w:qFormat/>
    <w:uiPriority w:val="99"/>
    <w:pPr>
      <w:spacing w:before="100" w:beforeAutospacing="1" w:after="100" w:afterAutospacing="1"/>
      <w:ind w:firstLine="0" w:firstLineChars="0"/>
    </w:pPr>
    <w:rPr>
      <w:rFonts w:cs="宋体"/>
      <w:kern w:val="0"/>
      <w:sz w:val="21"/>
    </w:rPr>
  </w:style>
  <w:style w:type="paragraph" w:customStyle="1" w:styleId="3616">
    <w:name w:val="Char Char Char5"/>
    <w:basedOn w:val="1"/>
    <w:qFormat/>
    <w:uiPriority w:val="99"/>
    <w:pPr>
      <w:ind w:firstLine="0" w:firstLineChars="0"/>
    </w:pPr>
    <w:rPr>
      <w:rFonts w:ascii="Tahoma" w:hAnsi="Tahoma"/>
      <w:kern w:val="0"/>
      <w:sz w:val="21"/>
      <w:szCs w:val="20"/>
    </w:rPr>
  </w:style>
  <w:style w:type="paragraph" w:customStyle="1" w:styleId="3617">
    <w:name w:val="Char Char1 Char Char Char Char Char Char11"/>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618">
    <w:name w:val="样式 段前: 0.2 行 段后: 0.2 行"/>
    <w:basedOn w:val="1"/>
    <w:qFormat/>
    <w:uiPriority w:val="99"/>
    <w:pPr>
      <w:widowControl w:val="0"/>
      <w:snapToGrid w:val="0"/>
      <w:ind w:firstLine="0" w:firstLineChars="0"/>
      <w:jc w:val="both"/>
    </w:pPr>
    <w:rPr>
      <w:rFonts w:ascii="Calibri" w:cs="宋体"/>
      <w:sz w:val="21"/>
      <w:szCs w:val="20"/>
    </w:rPr>
  </w:style>
  <w:style w:type="paragraph" w:customStyle="1" w:styleId="3619">
    <w:name w:val="正文 New New New"/>
    <w:qFormat/>
    <w:uiPriority w:val="99"/>
    <w:pPr>
      <w:widowControl w:val="0"/>
      <w:spacing w:line="360" w:lineRule="auto"/>
      <w:ind w:firstLine="480"/>
      <w:jc w:val="both"/>
    </w:pPr>
    <w:rPr>
      <w:rFonts w:ascii="Arial Unicode MS" w:hAnsi="Arial Unicode MS" w:eastAsia="宋体" w:cs="Times New Roman"/>
      <w:kern w:val="2"/>
      <w:sz w:val="21"/>
      <w:szCs w:val="24"/>
      <w:lang w:val="en-US" w:eastAsia="zh-CN" w:bidi="ar-SA"/>
    </w:rPr>
  </w:style>
  <w:style w:type="paragraph" w:customStyle="1" w:styleId="3620">
    <w:name w:val="表格文字1"/>
    <w:basedOn w:val="1"/>
    <w:qFormat/>
    <w:uiPriority w:val="0"/>
    <w:pPr>
      <w:widowControl w:val="0"/>
      <w:ind w:firstLine="0" w:firstLineChars="0"/>
      <w:jc w:val="center"/>
    </w:pPr>
    <w:rPr>
      <w:rFonts w:eastAsia="仿宋"/>
      <w:b/>
      <w:bCs/>
      <w:sz w:val="21"/>
    </w:rPr>
  </w:style>
  <w:style w:type="paragraph" w:customStyle="1" w:styleId="3621">
    <w:name w:val="xl12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622">
    <w:name w:val="我的标题3"/>
    <w:basedOn w:val="1"/>
    <w:next w:val="1"/>
    <w:qFormat/>
    <w:uiPriority w:val="0"/>
    <w:pPr>
      <w:keepNext/>
      <w:numPr>
        <w:ilvl w:val="1"/>
        <w:numId w:val="170"/>
      </w:numPr>
      <w:tabs>
        <w:tab w:val="left" w:pos="360"/>
      </w:tabs>
      <w:spacing w:line="590" w:lineRule="exact"/>
      <w:ind w:left="0" w:firstLine="0" w:firstLineChars="0"/>
      <w:outlineLvl w:val="2"/>
    </w:pPr>
    <w:rPr>
      <w:rFonts w:ascii="楷体_GB2312" w:hAnsi="Arial" w:eastAsia="楷体_GB2312"/>
      <w:sz w:val="32"/>
      <w:szCs w:val="18"/>
    </w:rPr>
  </w:style>
  <w:style w:type="paragraph" w:customStyle="1" w:styleId="3623">
    <w:name w:val="Normal+2word"/>
    <w:basedOn w:val="1"/>
    <w:qFormat/>
    <w:uiPriority w:val="99"/>
    <w:pPr>
      <w:adjustRightInd w:val="0"/>
      <w:snapToGrid w:val="0"/>
      <w:ind w:left="210" w:leftChars="100" w:right="100" w:rightChars="100" w:firstLine="560"/>
    </w:pPr>
    <w:rPr>
      <w:rFonts w:ascii="仿宋_GB2312" w:hAnsi="Arial" w:eastAsia="仿宋_GB2312"/>
      <w:kern w:val="0"/>
      <w:sz w:val="28"/>
      <w:szCs w:val="20"/>
    </w:rPr>
  </w:style>
  <w:style w:type="paragraph" w:customStyle="1" w:styleId="3624">
    <w:name w:val="xl42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625">
    <w:name w:val="并列点"/>
    <w:basedOn w:val="1"/>
    <w:qFormat/>
    <w:uiPriority w:val="0"/>
    <w:pPr>
      <w:numPr>
        <w:ilvl w:val="0"/>
        <w:numId w:val="174"/>
      </w:numPr>
      <w:tabs>
        <w:tab w:val="left" w:pos="360"/>
        <w:tab w:val="left" w:pos="1474"/>
        <w:tab w:val="clear" w:pos="420"/>
      </w:tabs>
      <w:spacing w:line="300" w:lineRule="auto"/>
      <w:ind w:left="1259" w:firstLine="0" w:firstLineChars="0"/>
    </w:pPr>
    <w:rPr>
      <w:rFonts w:ascii="Calibri"/>
      <w:kern w:val="0"/>
      <w:sz w:val="21"/>
      <w:szCs w:val="20"/>
    </w:rPr>
  </w:style>
  <w:style w:type="paragraph" w:customStyle="1" w:styleId="3626">
    <w:name w:val="reader-word-layer reader-word-s3-1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627">
    <w:name w:val="p1"/>
    <w:basedOn w:val="1"/>
    <w:qFormat/>
    <w:uiPriority w:val="0"/>
    <w:pPr>
      <w:spacing w:before="100" w:beforeAutospacing="1" w:after="100" w:afterAutospacing="1" w:line="312" w:lineRule="auto"/>
      <w:ind w:firstLine="0" w:firstLineChars="0"/>
    </w:pPr>
    <w:rPr>
      <w:rFonts w:eastAsia="仿宋"/>
      <w:color w:val="000000"/>
      <w:kern w:val="0"/>
      <w:sz w:val="21"/>
    </w:rPr>
  </w:style>
  <w:style w:type="paragraph" w:customStyle="1" w:styleId="3628">
    <w:name w:val="reader-word-layer reader-word-s5-9"/>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629">
    <w:name w:val="水调正文 Char"/>
    <w:basedOn w:val="1"/>
    <w:qFormat/>
    <w:uiPriority w:val="99"/>
    <w:pPr>
      <w:widowControl w:val="0"/>
      <w:ind w:firstLine="200"/>
      <w:jc w:val="both"/>
    </w:pPr>
    <w:rPr>
      <w:rFonts w:ascii="Calibri"/>
      <w:sz w:val="21"/>
    </w:rPr>
  </w:style>
  <w:style w:type="paragraph" w:customStyle="1" w:styleId="3630">
    <w:name w:val="文本1"/>
    <w:basedOn w:val="1"/>
    <w:qFormat/>
    <w:uiPriority w:val="0"/>
    <w:pPr>
      <w:widowControl w:val="0"/>
      <w:ind w:firstLine="200"/>
      <w:jc w:val="both"/>
    </w:pPr>
    <w:rPr>
      <w:rFonts w:ascii="Calibri"/>
      <w:sz w:val="21"/>
    </w:rPr>
  </w:style>
  <w:style w:type="paragraph" w:customStyle="1" w:styleId="3631">
    <w:name w:val="符号与编号"/>
    <w:basedOn w:val="1"/>
    <w:qFormat/>
    <w:uiPriority w:val="99"/>
    <w:pPr>
      <w:widowControl w:val="0"/>
      <w:numPr>
        <w:ilvl w:val="0"/>
        <w:numId w:val="175"/>
      </w:numPr>
      <w:tabs>
        <w:tab w:val="left" w:pos="360"/>
        <w:tab w:val="left" w:pos="900"/>
        <w:tab w:val="clear" w:pos="425"/>
      </w:tabs>
      <w:ind w:left="0" w:firstLine="0" w:firstLineChars="0"/>
      <w:jc w:val="both"/>
    </w:pPr>
    <w:rPr>
      <w:rFonts w:ascii="Calibri"/>
      <w:kern w:val="0"/>
      <w:sz w:val="21"/>
      <w:szCs w:val="18"/>
      <w:lang w:val="zh-CN"/>
    </w:rPr>
  </w:style>
  <w:style w:type="paragraph" w:customStyle="1" w:styleId="3632">
    <w:name w:val="CM103"/>
    <w:basedOn w:val="304"/>
    <w:next w:val="304"/>
    <w:qFormat/>
    <w:uiPriority w:val="0"/>
    <w:pPr>
      <w:spacing w:after="658"/>
    </w:pPr>
    <w:rPr>
      <w:rFonts w:ascii="仿宋_GB2312" w:eastAsia="仿宋_GB2312" w:cs="Times New Roman"/>
      <w:color w:val="auto"/>
    </w:rPr>
  </w:style>
  <w:style w:type="paragraph" w:customStyle="1" w:styleId="3633">
    <w:name w:val="Table - Bulleted"/>
    <w:basedOn w:val="1"/>
    <w:qFormat/>
    <w:uiPriority w:val="99"/>
    <w:pPr>
      <w:numPr>
        <w:ilvl w:val="0"/>
        <w:numId w:val="176"/>
      </w:numPr>
      <w:tabs>
        <w:tab w:val="left" w:pos="360"/>
        <w:tab w:val="left" w:pos="720"/>
      </w:tabs>
      <w:adjustRightInd w:val="0"/>
      <w:snapToGrid w:val="0"/>
      <w:ind w:left="0" w:firstLine="0" w:firstLineChars="0"/>
    </w:pPr>
    <w:rPr>
      <w:rFonts w:ascii="Book Antiqua" w:hAnsi="Book Antiqua"/>
      <w:kern w:val="0"/>
      <w:sz w:val="21"/>
    </w:rPr>
  </w:style>
  <w:style w:type="paragraph" w:customStyle="1" w:styleId="3634">
    <w:name w:val="样式 标题 6H6Legal Level 1.Level 1h6Third SubheadingBOD 4PIM ..."/>
    <w:basedOn w:val="8"/>
    <w:qFormat/>
    <w:uiPriority w:val="99"/>
    <w:pPr>
      <w:widowControl/>
      <w:tabs>
        <w:tab w:val="left" w:pos="0"/>
        <w:tab w:val="left" w:pos="1134"/>
        <w:tab w:val="left" w:pos="1152"/>
      </w:tabs>
      <w:spacing w:before="240" w:after="64" w:line="316" w:lineRule="auto"/>
      <w:ind w:left="1327" w:hanging="1327" w:firstLineChars="0"/>
    </w:pPr>
    <w:rPr>
      <w:rFonts w:ascii="宋体" w:hAnsi="宋体" w:eastAsia="宋体"/>
      <w:b/>
      <w:kern w:val="0"/>
      <w:sz w:val="20"/>
      <w:szCs w:val="20"/>
    </w:rPr>
  </w:style>
  <w:style w:type="paragraph" w:customStyle="1" w:styleId="3635">
    <w:name w:val="目录 11"/>
    <w:basedOn w:val="1"/>
    <w:next w:val="1"/>
    <w:qFormat/>
    <w:uiPriority w:val="39"/>
    <w:pPr>
      <w:widowControl w:val="0"/>
      <w:spacing w:before="120" w:after="120" w:line="240" w:lineRule="auto"/>
      <w:ind w:firstLine="0" w:firstLineChars="0"/>
    </w:pPr>
    <w:rPr>
      <w:rFonts w:ascii="Calibri" w:cs="Calibri"/>
      <w:b/>
      <w:bCs/>
      <w:caps/>
      <w:sz w:val="21"/>
      <w:szCs w:val="20"/>
    </w:rPr>
  </w:style>
  <w:style w:type="paragraph" w:customStyle="1" w:styleId="3636">
    <w:name w:val="样式 左侧:  0.63 厘米 首行缩进:  0.74 厘米 行距: 1.5 倍行距"/>
    <w:basedOn w:val="1"/>
    <w:qFormat/>
    <w:uiPriority w:val="0"/>
    <w:pPr>
      <w:widowControl w:val="0"/>
      <w:ind w:left="357" w:firstLine="420" w:firstLineChars="0"/>
      <w:jc w:val="both"/>
    </w:pPr>
    <w:rPr>
      <w:rFonts w:ascii="Calibri" w:cs="宋体"/>
      <w:sz w:val="21"/>
      <w:szCs w:val="20"/>
    </w:rPr>
  </w:style>
  <w:style w:type="paragraph" w:customStyle="1" w:styleId="3637">
    <w:name w:val="样式 样式 宋体 (西文)四号 首行缩进:  0.74 厘米 + 加粗"/>
    <w:basedOn w:val="2355"/>
    <w:qFormat/>
    <w:uiPriority w:val="99"/>
    <w:pPr>
      <w:ind w:firstLine="0"/>
    </w:pPr>
    <w:rPr>
      <w:b/>
      <w:bCs/>
    </w:rPr>
  </w:style>
  <w:style w:type="paragraph" w:customStyle="1" w:styleId="3638">
    <w:name w:val="Char Char Char Char Char Char Char10"/>
    <w:basedOn w:val="1"/>
    <w:qFormat/>
    <w:uiPriority w:val="99"/>
    <w:pPr>
      <w:widowControl w:val="0"/>
      <w:spacing w:line="240" w:lineRule="auto"/>
      <w:ind w:firstLine="0" w:firstLineChars="0"/>
      <w:jc w:val="both"/>
    </w:pPr>
    <w:rPr>
      <w:rFonts w:ascii="Tahoma" w:hAnsi="Tahoma"/>
      <w:sz w:val="21"/>
      <w:szCs w:val="20"/>
    </w:rPr>
  </w:style>
  <w:style w:type="paragraph" w:customStyle="1" w:styleId="3639">
    <w:name w:val="加点"/>
    <w:basedOn w:val="1"/>
    <w:qFormat/>
    <w:uiPriority w:val="0"/>
    <w:pPr>
      <w:widowControl w:val="0"/>
      <w:ind w:firstLine="0" w:firstLineChars="0"/>
      <w:jc w:val="both"/>
    </w:pPr>
    <w:rPr>
      <w:rFonts w:ascii="Century Gothic" w:hAnsi="Century Gothic" w:eastAsia="楷体_GB2312"/>
      <w:sz w:val="21"/>
      <w:szCs w:val="20"/>
    </w:rPr>
  </w:style>
  <w:style w:type="paragraph" w:customStyle="1" w:styleId="3640">
    <w:name w:val="正文首行缩进 21"/>
    <w:basedOn w:val="35"/>
    <w:qFormat/>
    <w:uiPriority w:val="99"/>
    <w:pPr>
      <w:widowControl w:val="0"/>
      <w:spacing w:line="240" w:lineRule="auto"/>
      <w:ind w:firstLine="420"/>
      <w:jc w:val="both"/>
    </w:pPr>
    <w:rPr>
      <w:rFonts w:ascii="Calibri"/>
      <w:kern w:val="0"/>
    </w:rPr>
  </w:style>
  <w:style w:type="paragraph" w:customStyle="1" w:styleId="3641">
    <w:name w:val="a3"/>
    <w:basedOn w:val="1"/>
    <w:qFormat/>
    <w:uiPriority w:val="0"/>
    <w:pPr>
      <w:spacing w:line="300" w:lineRule="atLeast"/>
      <w:ind w:firstLine="0" w:firstLineChars="0"/>
    </w:pPr>
    <w:rPr>
      <w:rFonts w:eastAsia="仿宋" w:cs="宋体"/>
      <w:kern w:val="0"/>
      <w:sz w:val="18"/>
      <w:szCs w:val="18"/>
    </w:rPr>
  </w:style>
  <w:style w:type="paragraph" w:customStyle="1" w:styleId="3642">
    <w:name w:val="带提倡图标的正文"/>
    <w:next w:val="1"/>
    <w:qFormat/>
    <w:uiPriority w:val="0"/>
    <w:pPr>
      <w:numPr>
        <w:ilvl w:val="0"/>
        <w:numId w:val="177"/>
      </w:numPr>
      <w:tabs>
        <w:tab w:val="left" w:pos="0"/>
      </w:tabs>
      <w:ind w:firstLine="461" w:firstLineChars="192"/>
    </w:pPr>
    <w:rPr>
      <w:rFonts w:ascii="Arial" w:hAnsi="Arial" w:eastAsia="宋体" w:cs="Times New Roman"/>
      <w:kern w:val="2"/>
      <w:sz w:val="24"/>
      <w:szCs w:val="24"/>
      <w:lang w:val="en-US" w:eastAsia="zh-CN" w:bidi="ar-SA"/>
    </w:rPr>
  </w:style>
  <w:style w:type="paragraph" w:customStyle="1" w:styleId="3643">
    <w:name w:val="Table_Small_Right"/>
    <w:basedOn w:val="3644"/>
    <w:qFormat/>
    <w:uiPriority w:val="0"/>
    <w:pPr>
      <w:jc w:val="right"/>
    </w:pPr>
  </w:style>
  <w:style w:type="paragraph" w:customStyle="1" w:styleId="3644">
    <w:name w:val="Table_Small"/>
    <w:basedOn w:val="1715"/>
    <w:qFormat/>
    <w:uiPriority w:val="0"/>
    <w:rPr>
      <w:sz w:val="16"/>
    </w:rPr>
  </w:style>
  <w:style w:type="paragraph" w:customStyle="1" w:styleId="3645">
    <w:name w:val="CM59"/>
    <w:basedOn w:val="304"/>
    <w:next w:val="304"/>
    <w:qFormat/>
    <w:uiPriority w:val="0"/>
    <w:pPr>
      <w:spacing w:line="546" w:lineRule="atLeast"/>
    </w:pPr>
    <w:rPr>
      <w:rFonts w:ascii="仿宋_GB2312" w:eastAsia="仿宋_GB2312" w:cs="Times New Roman"/>
      <w:color w:val="auto"/>
    </w:rPr>
  </w:style>
  <w:style w:type="paragraph" w:customStyle="1" w:styleId="3646">
    <w:name w:val="Char Char1 Char Char Char Char Char Char Char Char Char Char Char Char Char Char Char Char Char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647">
    <w:name w:val="编号1"/>
    <w:basedOn w:val="1"/>
    <w:qFormat/>
    <w:uiPriority w:val="0"/>
    <w:pPr>
      <w:widowControl w:val="0"/>
      <w:numPr>
        <w:ilvl w:val="0"/>
        <w:numId w:val="178"/>
      </w:numPr>
      <w:tabs>
        <w:tab w:val="left" w:pos="360"/>
        <w:tab w:val="left" w:pos="750"/>
      </w:tabs>
      <w:spacing w:beforeLines="100" w:line="240" w:lineRule="auto"/>
      <w:ind w:left="750" w:hanging="750" w:firstLineChars="0"/>
      <w:jc w:val="both"/>
    </w:pPr>
    <w:rPr>
      <w:rFonts w:ascii="Calibri"/>
      <w:bCs/>
      <w:sz w:val="28"/>
      <w:szCs w:val="20"/>
    </w:rPr>
  </w:style>
  <w:style w:type="paragraph" w:customStyle="1" w:styleId="3648">
    <w:name w:val="11 BodyText"/>
    <w:basedOn w:val="1"/>
    <w:qFormat/>
    <w:uiPriority w:val="99"/>
    <w:pPr>
      <w:spacing w:after="220" w:line="240" w:lineRule="auto"/>
      <w:ind w:left="1298" w:firstLine="0" w:firstLineChars="0"/>
    </w:pPr>
    <w:rPr>
      <w:rFonts w:ascii="Arial" w:hAnsi="Arial"/>
      <w:kern w:val="0"/>
      <w:sz w:val="22"/>
      <w:szCs w:val="20"/>
    </w:rPr>
  </w:style>
  <w:style w:type="paragraph" w:customStyle="1" w:styleId="3649">
    <w:name w:val="纯文本11"/>
    <w:basedOn w:val="1"/>
    <w:qFormat/>
    <w:uiPriority w:val="0"/>
    <w:pPr>
      <w:widowControl w:val="0"/>
      <w:adjustRightInd w:val="0"/>
      <w:spacing w:line="240" w:lineRule="auto"/>
      <w:ind w:firstLine="0" w:firstLineChars="0"/>
      <w:jc w:val="both"/>
    </w:pPr>
    <w:rPr>
      <w:rFonts w:hAnsi="Courier New"/>
      <w:sz w:val="21"/>
      <w:szCs w:val="20"/>
    </w:rPr>
  </w:style>
  <w:style w:type="paragraph" w:customStyle="1" w:styleId="3650">
    <w:name w:val="分类"/>
    <w:basedOn w:val="3612"/>
    <w:qFormat/>
    <w:uiPriority w:val="0"/>
    <w:pPr>
      <w:spacing w:line="460" w:lineRule="exact"/>
      <w:ind w:left="0" w:leftChars="0" w:firstLine="0" w:firstLineChars="0"/>
      <w:jc w:val="center"/>
    </w:pPr>
    <w:rPr>
      <w:rFonts w:ascii="华文中宋" w:hAnsi="华文中宋" w:eastAsia="华文中宋"/>
      <w:b/>
      <w:bCs/>
      <w:sz w:val="30"/>
    </w:rPr>
  </w:style>
  <w:style w:type="paragraph" w:customStyle="1" w:styleId="3651">
    <w:name w:val="图片格式"/>
    <w:basedOn w:val="1"/>
    <w:qFormat/>
    <w:uiPriority w:val="0"/>
    <w:pPr>
      <w:widowControl w:val="0"/>
      <w:spacing w:line="300" w:lineRule="auto"/>
      <w:ind w:firstLine="482" w:firstLineChars="0"/>
      <w:jc w:val="center"/>
    </w:pPr>
    <w:rPr>
      <w:rFonts w:ascii="Calibri" w:cs="宋体"/>
      <w:sz w:val="21"/>
      <w:szCs w:val="20"/>
    </w:rPr>
  </w:style>
  <w:style w:type="paragraph" w:customStyle="1" w:styleId="3652">
    <w:name w:val="Section3"/>
    <w:basedOn w:val="5"/>
    <w:qFormat/>
    <w:uiPriority w:val="0"/>
    <w:pPr>
      <w:keepLines w:val="0"/>
      <w:widowControl w:val="0"/>
      <w:numPr>
        <w:numId w:val="75"/>
      </w:numPr>
      <w:tabs>
        <w:tab w:val="left" w:pos="360"/>
      </w:tabs>
      <w:spacing w:before="120" w:after="60" w:line="416" w:lineRule="auto"/>
      <w:ind w:left="0" w:firstLine="0"/>
    </w:pPr>
    <w:rPr>
      <w:rFonts w:ascii="Calibri" w:hAnsi="宋体" w:eastAsia="宋体"/>
      <w:b/>
      <w:bCs w:val="0"/>
      <w:sz w:val="32"/>
      <w:szCs w:val="32"/>
    </w:rPr>
  </w:style>
  <w:style w:type="paragraph" w:customStyle="1" w:styleId="3653">
    <w:name w:val="word51"/>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654">
    <w:name w:val="标题五"/>
    <w:basedOn w:val="1"/>
    <w:qFormat/>
    <w:uiPriority w:val="99"/>
    <w:pPr>
      <w:widowControl w:val="0"/>
      <w:spacing w:beforeLines="50"/>
      <w:ind w:firstLine="0" w:firstLineChars="0"/>
      <w:jc w:val="both"/>
      <w:outlineLvl w:val="0"/>
    </w:pPr>
    <w:rPr>
      <w:b/>
      <w:sz w:val="21"/>
    </w:rPr>
  </w:style>
  <w:style w:type="paragraph" w:customStyle="1" w:styleId="3655">
    <w:name w:val="TitlePage_TopBorder"/>
    <w:basedOn w:val="3656"/>
    <w:next w:val="3656"/>
    <w:qFormat/>
    <w:uiPriority w:val="0"/>
    <w:pPr>
      <w:pBdr>
        <w:top w:val="single" w:color="auto" w:sz="18" w:space="1"/>
      </w:pBdr>
    </w:pPr>
  </w:style>
  <w:style w:type="paragraph" w:customStyle="1" w:styleId="3656">
    <w:name w:val="TitlePage_Header"/>
    <w:basedOn w:val="1"/>
    <w:qFormat/>
    <w:uiPriority w:val="0"/>
    <w:pPr>
      <w:spacing w:before="240" w:after="240"/>
      <w:ind w:left="3240" w:firstLine="0" w:firstLineChars="0"/>
    </w:pPr>
    <w:rPr>
      <w:rFonts w:ascii="Arial" w:hAnsi="Arial" w:eastAsia="仿宋"/>
      <w:b/>
      <w:kern w:val="0"/>
      <w:sz w:val="32"/>
      <w:szCs w:val="20"/>
      <w:lang w:val="en-GB" w:eastAsia="en-US"/>
    </w:rPr>
  </w:style>
  <w:style w:type="paragraph" w:customStyle="1" w:styleId="3657">
    <w:name w:val="常用数字列表"/>
    <w:basedOn w:val="356"/>
    <w:qFormat/>
    <w:uiPriority w:val="0"/>
    <w:pPr>
      <w:tabs>
        <w:tab w:val="left" w:pos="360"/>
      </w:tabs>
      <w:ind w:firstLine="0" w:firstLineChars="0"/>
      <w:textAlignment w:val="bottom"/>
    </w:pPr>
    <w:rPr>
      <w:sz w:val="24"/>
    </w:rPr>
  </w:style>
  <w:style w:type="paragraph" w:customStyle="1" w:styleId="3658">
    <w:name w:val="xl165"/>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659">
    <w:name w:val="eisoo"/>
    <w:basedOn w:val="3"/>
    <w:qFormat/>
    <w:uiPriority w:val="0"/>
    <w:pPr>
      <w:keepLines w:val="0"/>
      <w:pBdr>
        <w:bottom w:val="single" w:color="auto" w:sz="12" w:space="1"/>
      </w:pBdr>
      <w:tabs>
        <w:tab w:val="left" w:pos="432"/>
      </w:tabs>
      <w:topLinePunct/>
      <w:adjustRightInd w:val="0"/>
      <w:snapToGrid w:val="0"/>
      <w:spacing w:before="1600" w:beforeLines="0" w:after="800" w:afterLines="0" w:line="440" w:lineRule="atLeast"/>
      <w:ind w:left="0" w:firstLine="0" w:firstLineChars="0"/>
      <w:jc w:val="right"/>
    </w:pPr>
    <w:rPr>
      <w:rFonts w:ascii="黑体" w:hAnsi="黑体" w:eastAsia="仿宋" w:cs="Book Antiqua"/>
      <w:color w:val="C00000"/>
      <w:kern w:val="2"/>
      <w:sz w:val="44"/>
    </w:rPr>
  </w:style>
  <w:style w:type="paragraph" w:customStyle="1" w:styleId="3660">
    <w:name w:val="navbarcell2"/>
    <w:basedOn w:val="1"/>
    <w:qFormat/>
    <w:uiPriority w:val="0"/>
    <w:pPr>
      <w:shd w:val="clear" w:color="auto" w:fill="FFFFFF"/>
      <w:spacing w:before="100" w:beforeAutospacing="1" w:after="100" w:afterAutospacing="1" w:line="240" w:lineRule="auto"/>
      <w:ind w:firstLine="0" w:firstLineChars="0"/>
    </w:pPr>
    <w:rPr>
      <w:rFonts w:ascii="Arial" w:hAnsi="Arial" w:cs="Arial"/>
      <w:kern w:val="0"/>
      <w:sz w:val="21"/>
    </w:rPr>
  </w:style>
  <w:style w:type="paragraph" w:customStyle="1" w:styleId="3661">
    <w:name w:val="Title_Center"/>
    <w:basedOn w:val="84"/>
    <w:qFormat/>
    <w:uiPriority w:val="0"/>
    <w:pPr>
      <w:keepNext/>
      <w:widowControl/>
      <w:autoSpaceDE/>
      <w:autoSpaceDN/>
      <w:spacing w:before="240" w:after="60" w:line="360" w:lineRule="auto"/>
      <w:ind w:left="0" w:firstLine="0" w:firstLineChars="0"/>
      <w:jc w:val="center"/>
    </w:pPr>
    <w:rPr>
      <w:rFonts w:ascii="Arial" w:hAnsi="Arial" w:eastAsia="宋体" w:cs="Times New Roman"/>
      <w:bCs w:val="0"/>
      <w:kern w:val="28"/>
      <w:sz w:val="24"/>
      <w:szCs w:val="20"/>
      <w:lang w:val="en-GB" w:eastAsia="en-US"/>
    </w:rPr>
  </w:style>
  <w:style w:type="paragraph" w:customStyle="1" w:styleId="3662">
    <w:name w:val="xl15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663">
    <w:name w:val="Char Char 字元 字元 字元 Char Char Char Char"/>
    <w:basedOn w:val="1"/>
    <w:qFormat/>
    <w:uiPriority w:val="0"/>
    <w:pPr>
      <w:widowControl w:val="0"/>
      <w:adjustRightInd w:val="0"/>
      <w:ind w:firstLine="0" w:firstLineChars="0"/>
      <w:jc w:val="both"/>
    </w:pPr>
    <w:rPr>
      <w:rFonts w:ascii="Calibri" w:eastAsia="仿宋"/>
      <w:kern w:val="0"/>
      <w:sz w:val="21"/>
      <w:szCs w:val="20"/>
    </w:rPr>
  </w:style>
  <w:style w:type="paragraph" w:customStyle="1" w:styleId="3664">
    <w:name w:val="标题（无编号）"/>
    <w:basedOn w:val="6"/>
    <w:qFormat/>
    <w:uiPriority w:val="0"/>
    <w:pPr>
      <w:keepNext w:val="0"/>
      <w:widowControl w:val="0"/>
      <w:tabs>
        <w:tab w:val="left" w:pos="432"/>
        <w:tab w:val="left" w:pos="864"/>
      </w:tabs>
      <w:adjustRightInd w:val="0"/>
      <w:snapToGrid w:val="0"/>
      <w:spacing w:before="78" w:beforeLines="100" w:after="78" w:afterLines="100" w:line="240" w:lineRule="auto"/>
      <w:ind w:right="230" w:rightChars="100" w:firstLine="284"/>
    </w:pPr>
    <w:rPr>
      <w:rFonts w:ascii="Calibri" w:hAnsi="Calibri" w:cs="Times New Roman"/>
      <w:w w:val="100"/>
      <w:sz w:val="30"/>
      <w:szCs w:val="28"/>
    </w:rPr>
  </w:style>
  <w:style w:type="paragraph" w:customStyle="1" w:styleId="3665">
    <w:name w:val="xl80"/>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666">
    <w:name w:val="xl25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3667">
    <w:name w:val="style111"/>
    <w:basedOn w:val="1"/>
    <w:qFormat/>
    <w:uiPriority w:val="0"/>
    <w:pPr>
      <w:spacing w:after="200" w:line="240" w:lineRule="auto"/>
      <w:ind w:left="200" w:right="200" w:firstLine="0" w:firstLineChars="0"/>
    </w:pPr>
    <w:rPr>
      <w:rFonts w:cs="宋体"/>
      <w:kern w:val="0"/>
      <w:sz w:val="21"/>
    </w:rPr>
  </w:style>
  <w:style w:type="paragraph" w:customStyle="1" w:styleId="3668">
    <w:name w:val="样式 样式 正文缩进 + 首行缩进:  2 字符 + 五号 居中"/>
    <w:basedOn w:val="1598"/>
    <w:qFormat/>
    <w:uiPriority w:val="99"/>
    <w:pPr>
      <w:widowControl/>
      <w:spacing w:before="0" w:beforeLines="0" w:line="240" w:lineRule="auto"/>
      <w:ind w:firstLine="0" w:firstLineChars="0"/>
      <w:jc w:val="center"/>
    </w:pPr>
    <w:rPr>
      <w:rFonts w:hint="eastAsia" w:ascii="Arial Unicode MS" w:hAnsi="Arial Unicode MS" w:eastAsia="Arial Unicode MS" w:cs="Arial Unicode MS"/>
    </w:rPr>
  </w:style>
  <w:style w:type="paragraph" w:customStyle="1" w:styleId="3669">
    <w:name w:val="样式 宋体 小四 行距: 1.5 倍行距"/>
    <w:basedOn w:val="1"/>
    <w:qFormat/>
    <w:uiPriority w:val="99"/>
    <w:pPr>
      <w:widowControl w:val="0"/>
      <w:ind w:firstLine="496"/>
      <w:jc w:val="both"/>
    </w:pPr>
    <w:rPr>
      <w:spacing w:val="4"/>
      <w:sz w:val="21"/>
      <w:szCs w:val="20"/>
    </w:rPr>
  </w:style>
  <w:style w:type="paragraph" w:customStyle="1" w:styleId="3670">
    <w:name w:val="xl105"/>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671">
    <w:name w:val="RM_Table_Bullet"/>
    <w:basedOn w:val="3672"/>
    <w:next w:val="1"/>
    <w:qFormat/>
    <w:uiPriority w:val="0"/>
    <w:pPr>
      <w:tabs>
        <w:tab w:val="left" w:pos="148"/>
        <w:tab w:val="left" w:pos="567"/>
        <w:tab w:val="left" w:pos="1440"/>
      </w:tabs>
      <w:ind w:left="568" w:hanging="284"/>
    </w:pPr>
  </w:style>
  <w:style w:type="paragraph" w:customStyle="1" w:styleId="3672">
    <w:name w:val="Bullet with text 4"/>
    <w:basedOn w:val="1"/>
    <w:qFormat/>
    <w:uiPriority w:val="0"/>
    <w:pPr>
      <w:tabs>
        <w:tab w:val="left" w:pos="148"/>
        <w:tab w:val="left" w:pos="1440"/>
      </w:tabs>
      <w:ind w:left="148" w:hanging="432" w:firstLineChars="0"/>
    </w:pPr>
    <w:rPr>
      <w:rFonts w:ascii="Arial" w:hAnsi="Arial" w:eastAsia="仿宋"/>
      <w:kern w:val="0"/>
      <w:sz w:val="21"/>
      <w:szCs w:val="20"/>
      <w:lang w:val="en-GB" w:eastAsia="en-US"/>
    </w:rPr>
  </w:style>
  <w:style w:type="paragraph" w:customStyle="1" w:styleId="3673">
    <w:name w:val="样式 标题 2 + 宋体 小四"/>
    <w:basedOn w:val="4"/>
    <w:qFormat/>
    <w:uiPriority w:val="0"/>
    <w:pPr>
      <w:keepLines w:val="0"/>
      <w:tabs>
        <w:tab w:val="left" w:pos="1416"/>
      </w:tabs>
      <w:autoSpaceDE w:val="0"/>
      <w:autoSpaceDN w:val="0"/>
      <w:adjustRightInd w:val="0"/>
      <w:snapToGrid w:val="0"/>
      <w:spacing w:before="0" w:beforeLines="0" w:after="60" w:afterLines="0" w:line="480" w:lineRule="auto"/>
      <w:ind w:left="1416" w:right="6" w:hanging="420"/>
      <w:textAlignment w:val="bottom"/>
    </w:pPr>
    <w:rPr>
      <w:rFonts w:ascii="宋体" w:hAnsi="宋体" w:eastAsia="宋体"/>
      <w:caps/>
      <w:color w:val="000000"/>
      <w:kern w:val="0"/>
      <w:sz w:val="30"/>
      <w:szCs w:val="24"/>
    </w:rPr>
  </w:style>
  <w:style w:type="paragraph" w:customStyle="1" w:styleId="3674">
    <w:name w:val="class"/>
    <w:basedOn w:val="1"/>
    <w:qFormat/>
    <w:uiPriority w:val="99"/>
    <w:pPr>
      <w:spacing w:before="100" w:beforeAutospacing="1" w:after="100" w:afterAutospacing="1" w:line="240" w:lineRule="auto"/>
      <w:ind w:firstLine="0" w:firstLineChars="0"/>
    </w:pPr>
    <w:rPr>
      <w:rFonts w:eastAsia="仿宋_GB2312" w:cs="宋体"/>
      <w:color w:val="000000"/>
      <w:kern w:val="0"/>
      <w:sz w:val="18"/>
      <w:szCs w:val="18"/>
    </w:rPr>
  </w:style>
  <w:style w:type="paragraph" w:customStyle="1" w:styleId="3675">
    <w:name w:val="CM15"/>
    <w:basedOn w:val="304"/>
    <w:next w:val="304"/>
    <w:qFormat/>
    <w:uiPriority w:val="0"/>
    <w:pPr>
      <w:spacing w:after="715"/>
    </w:pPr>
    <w:rPr>
      <w:rFonts w:ascii="黑体" w:eastAsia="黑体" w:cs="Times New Roman"/>
      <w:color w:val="auto"/>
    </w:rPr>
  </w:style>
  <w:style w:type="paragraph" w:customStyle="1" w:styleId="3676">
    <w:name w:val="样式 标题 6H6Legal Level 1.Level 1h6Third SubheadingBOD 4PIM ...1"/>
    <w:basedOn w:val="8"/>
    <w:qFormat/>
    <w:uiPriority w:val="99"/>
    <w:pPr>
      <w:widowControl/>
      <w:tabs>
        <w:tab w:val="left" w:pos="1134"/>
        <w:tab w:val="left" w:pos="1152"/>
      </w:tabs>
      <w:spacing w:before="100" w:beforeAutospacing="1" w:after="100" w:afterAutospacing="1" w:line="360" w:lineRule="auto"/>
      <w:ind w:left="1327" w:hanging="1327" w:firstLineChars="0"/>
    </w:pPr>
    <w:rPr>
      <w:rFonts w:ascii="宋体" w:hAnsi="宋体" w:eastAsia="宋体"/>
      <w:b/>
      <w:kern w:val="0"/>
      <w:sz w:val="20"/>
      <w:szCs w:val="20"/>
    </w:rPr>
  </w:style>
  <w:style w:type="paragraph" w:customStyle="1" w:styleId="3677">
    <w:name w:val="Char Char Char Char2"/>
    <w:basedOn w:val="1"/>
    <w:qFormat/>
    <w:uiPriority w:val="0"/>
    <w:pPr>
      <w:widowControl w:val="0"/>
      <w:spacing w:afterLines="50" w:line="380" w:lineRule="exact"/>
      <w:ind w:firstLine="0" w:firstLineChars="0"/>
      <w:jc w:val="both"/>
    </w:pPr>
    <w:rPr>
      <w:rFonts w:ascii="Calibri"/>
      <w:sz w:val="21"/>
      <w:szCs w:val="20"/>
    </w:rPr>
  </w:style>
  <w:style w:type="paragraph" w:customStyle="1" w:styleId="3678">
    <w:name w:val="Char Char Char10"/>
    <w:basedOn w:val="1"/>
    <w:qFormat/>
    <w:uiPriority w:val="99"/>
    <w:pPr>
      <w:widowControl w:val="0"/>
      <w:spacing w:line="240" w:lineRule="auto"/>
      <w:ind w:firstLine="0" w:firstLineChars="0"/>
      <w:jc w:val="both"/>
    </w:pPr>
    <w:rPr>
      <w:rFonts w:ascii="Tahoma" w:hAnsi="Tahoma"/>
      <w:sz w:val="21"/>
      <w:szCs w:val="20"/>
    </w:rPr>
  </w:style>
  <w:style w:type="paragraph" w:customStyle="1" w:styleId="3679">
    <w:name w:val="技术文档 4"/>
    <w:qFormat/>
    <w:uiPriority w:val="0"/>
    <w:pPr>
      <w:tabs>
        <w:tab w:val="left" w:pos="0"/>
      </w:tabs>
      <w:spacing w:line="360" w:lineRule="auto"/>
      <w:ind w:left="180"/>
      <w:jc w:val="both"/>
      <w:outlineLvl w:val="3"/>
    </w:pPr>
    <w:rPr>
      <w:rFonts w:ascii="仿宋" w:hAnsi="仿宋" w:eastAsia="仿宋" w:cs="宋体"/>
      <w:b/>
      <w:sz w:val="24"/>
      <w:szCs w:val="24"/>
      <w:lang w:val="en-GB" w:eastAsia="zh-CN" w:bidi="ar-SA"/>
    </w:rPr>
  </w:style>
  <w:style w:type="paragraph" w:customStyle="1" w:styleId="3680">
    <w:name w:val="zi2"/>
    <w:basedOn w:val="1"/>
    <w:qFormat/>
    <w:uiPriority w:val="0"/>
    <w:pPr>
      <w:spacing w:before="100" w:beforeLines="50" w:beforeAutospacing="1" w:after="100" w:afterAutospacing="1" w:line="300" w:lineRule="atLeast"/>
      <w:ind w:firstLine="200"/>
    </w:pPr>
    <w:rPr>
      <w:rFonts w:cs="宋体"/>
      <w:color w:val="585858"/>
      <w:kern w:val="0"/>
      <w:sz w:val="18"/>
      <w:szCs w:val="18"/>
    </w:rPr>
  </w:style>
  <w:style w:type="paragraph" w:customStyle="1" w:styleId="3681">
    <w:name w:val="#"/>
    <w:basedOn w:val="3682"/>
    <w:qFormat/>
    <w:uiPriority w:val="0"/>
    <w:pPr>
      <w:numPr>
        <w:ilvl w:val="0"/>
        <w:numId w:val="179"/>
      </w:numPr>
      <w:tabs>
        <w:tab w:val="left" w:pos="360"/>
        <w:tab w:val="left" w:pos="840"/>
        <w:tab w:val="left" w:pos="900"/>
        <w:tab w:val="clear" w:pos="-713"/>
      </w:tabs>
      <w:spacing w:afterLines="0"/>
      <w:ind w:left="0" w:firstLine="0"/>
    </w:pPr>
  </w:style>
  <w:style w:type="paragraph" w:customStyle="1" w:styleId="3682">
    <w:name w:val="@"/>
    <w:basedOn w:val="1"/>
    <w:qFormat/>
    <w:uiPriority w:val="0"/>
    <w:pPr>
      <w:widowControl w:val="0"/>
      <w:numPr>
        <w:ilvl w:val="0"/>
        <w:numId w:val="180"/>
      </w:numPr>
      <w:tabs>
        <w:tab w:val="left" w:pos="360"/>
        <w:tab w:val="left" w:pos="840"/>
        <w:tab w:val="clear" w:pos="1472"/>
      </w:tabs>
      <w:spacing w:afterLines="50"/>
      <w:ind w:left="0" w:firstLine="0" w:firstLineChars="0"/>
      <w:jc w:val="both"/>
    </w:pPr>
    <w:rPr>
      <w:rFonts w:ascii="Calibri"/>
      <w:sz w:val="21"/>
    </w:rPr>
  </w:style>
  <w:style w:type="paragraph" w:customStyle="1" w:styleId="3683">
    <w:name w:val="样式 左 首行缩进:  0.74 厘米 段前: 7.8 磅 段后: 7.8 磅"/>
    <w:basedOn w:val="1"/>
    <w:qFormat/>
    <w:uiPriority w:val="0"/>
    <w:pPr>
      <w:widowControl w:val="0"/>
      <w:spacing w:before="156" w:after="156" w:line="300" w:lineRule="auto"/>
      <w:ind w:firstLine="420" w:firstLineChars="0"/>
    </w:pPr>
    <w:rPr>
      <w:rFonts w:ascii="Arial" w:hAnsi="Arial" w:eastAsia="仿宋" w:cs="宋体"/>
      <w:kern w:val="0"/>
      <w:sz w:val="21"/>
      <w:szCs w:val="20"/>
    </w:rPr>
  </w:style>
  <w:style w:type="paragraph" w:customStyle="1" w:styleId="3684">
    <w:name w:val="text"/>
    <w:basedOn w:val="1"/>
    <w:qFormat/>
    <w:uiPriority w:val="0"/>
    <w:pPr>
      <w:spacing w:before="100" w:beforeAutospacing="1" w:after="100" w:afterAutospacing="1"/>
      <w:ind w:firstLine="0" w:firstLineChars="0"/>
    </w:pPr>
    <w:rPr>
      <w:rFonts w:hint="eastAsia" w:eastAsia="仿宋"/>
      <w:color w:val="000000"/>
      <w:kern w:val="0"/>
      <w:sz w:val="21"/>
      <w:szCs w:val="21"/>
    </w:rPr>
  </w:style>
  <w:style w:type="paragraph" w:customStyle="1" w:styleId="3685">
    <w:name w:val="样式 ll + 小四 段前: 6 磅 段后: 6 磅 行距: 多倍行距 1.25 字行"/>
    <w:basedOn w:val="34"/>
    <w:qFormat/>
    <w:uiPriority w:val="99"/>
    <w:pPr>
      <w:widowControl w:val="0"/>
      <w:tabs>
        <w:tab w:val="left" w:pos="1680"/>
      </w:tabs>
      <w:spacing w:before="120" w:after="120" w:line="300" w:lineRule="auto"/>
      <w:ind w:firstLine="420" w:firstLineChars="175"/>
    </w:pPr>
    <w:rPr>
      <w:rFonts w:ascii="宋体" w:hAnsi="宋体"/>
      <w:sz w:val="24"/>
    </w:rPr>
  </w:style>
  <w:style w:type="paragraph" w:customStyle="1" w:styleId="3686">
    <w:name w:val="樣式 行距:  單行間距"/>
    <w:basedOn w:val="1"/>
    <w:qFormat/>
    <w:uiPriority w:val="0"/>
    <w:pPr>
      <w:widowControl w:val="0"/>
      <w:adjustRightInd w:val="0"/>
      <w:snapToGrid w:val="0"/>
      <w:spacing w:beforeLines="50" w:afterLines="50" w:line="240" w:lineRule="auto"/>
      <w:ind w:firstLine="0" w:firstLineChars="0"/>
      <w:jc w:val="both"/>
    </w:pPr>
    <w:rPr>
      <w:rFonts w:ascii="Calibri" w:eastAsia="楷体_GB2312" w:cs="PMingLiU"/>
      <w:sz w:val="21"/>
      <w:szCs w:val="20"/>
    </w:rPr>
  </w:style>
  <w:style w:type="paragraph" w:customStyle="1" w:styleId="3687">
    <w:name w:val="CM50"/>
    <w:basedOn w:val="1"/>
    <w:next w:val="1"/>
    <w:qFormat/>
    <w:uiPriority w:val="0"/>
    <w:pPr>
      <w:widowControl w:val="0"/>
      <w:autoSpaceDE w:val="0"/>
      <w:autoSpaceDN w:val="0"/>
      <w:adjustRightInd w:val="0"/>
      <w:spacing w:afterLines="50" w:line="240" w:lineRule="auto"/>
      <w:ind w:firstLine="0" w:firstLineChars="0"/>
    </w:pPr>
    <w:rPr>
      <w:rFonts w:ascii="Arial" w:hAnsi="Arial" w:cs="Arial"/>
      <w:kern w:val="0"/>
      <w:sz w:val="21"/>
    </w:rPr>
  </w:style>
  <w:style w:type="paragraph" w:customStyle="1" w:styleId="3688">
    <w:name w:val="WPS Plain"/>
    <w:qFormat/>
    <w:uiPriority w:val="0"/>
    <w:rPr>
      <w:rFonts w:ascii="Calibri" w:hAnsi="Calibri" w:eastAsia="宋体" w:cs="Times New Roman"/>
      <w:lang w:val="en-US" w:eastAsia="zh-CN" w:bidi="ar-SA"/>
    </w:rPr>
  </w:style>
  <w:style w:type="paragraph" w:customStyle="1" w:styleId="3689">
    <w:name w:val="表列表"/>
    <w:qFormat/>
    <w:uiPriority w:val="0"/>
    <w:pPr>
      <w:spacing w:line="400" w:lineRule="exact"/>
      <w:ind w:firstLine="200" w:firstLineChars="200"/>
      <w:jc w:val="center"/>
      <w:outlineLvl w:val="5"/>
    </w:pPr>
    <w:rPr>
      <w:rFonts w:ascii="Calibri" w:hAnsi="Calibri" w:eastAsia="宋体" w:cs="Tahoma"/>
      <w:color w:val="000000"/>
      <w:sz w:val="21"/>
      <w:szCs w:val="24"/>
      <w:lang w:val="en-US" w:eastAsia="zh-CN" w:bidi="ar-SA"/>
    </w:rPr>
  </w:style>
  <w:style w:type="paragraph" w:customStyle="1" w:styleId="3690">
    <w:name w:val="Heading Middle"/>
    <w:qFormat/>
    <w:uiPriority w:val="0"/>
    <w:pPr>
      <w:adjustRightInd w:val="0"/>
      <w:snapToGrid w:val="0"/>
      <w:spacing w:line="240" w:lineRule="atLeast"/>
      <w:jc w:val="center"/>
    </w:pPr>
    <w:rPr>
      <w:rFonts w:ascii="Calibri" w:hAnsi="Calibri" w:eastAsia="宋体" w:cs="Arial"/>
      <w:snapToGrid w:val="0"/>
      <w:lang w:val="en-US" w:eastAsia="zh-CN" w:bidi="ar-SA"/>
    </w:rPr>
  </w:style>
  <w:style w:type="paragraph" w:customStyle="1" w:styleId="3691">
    <w:name w:val="列表编号1右括号"/>
    <w:basedOn w:val="3399"/>
    <w:qFormat/>
    <w:uiPriority w:val="0"/>
    <w:pPr>
      <w:spacing w:before="156"/>
    </w:pPr>
  </w:style>
  <w:style w:type="paragraph" w:customStyle="1" w:styleId="3692">
    <w:name w:val="分类别"/>
    <w:basedOn w:val="1"/>
    <w:qFormat/>
    <w:uiPriority w:val="0"/>
    <w:pPr>
      <w:widowControl w:val="0"/>
      <w:snapToGrid w:val="0"/>
      <w:spacing w:line="460" w:lineRule="exact"/>
      <w:ind w:firstLine="0" w:firstLineChars="0"/>
      <w:jc w:val="center"/>
    </w:pPr>
    <w:rPr>
      <w:rFonts w:ascii="华文中宋" w:hAnsi="华文中宋" w:eastAsia="华文中宋" w:cs="宋体"/>
      <w:b/>
      <w:kern w:val="0"/>
      <w:sz w:val="30"/>
      <w:szCs w:val="30"/>
    </w:rPr>
  </w:style>
  <w:style w:type="paragraph" w:customStyle="1" w:styleId="3693">
    <w:name w:val="Char Char Char Char Char Char Char Char Char Char Char Char"/>
    <w:basedOn w:val="1"/>
    <w:qFormat/>
    <w:uiPriority w:val="0"/>
    <w:pPr>
      <w:widowControl w:val="0"/>
      <w:ind w:firstLine="200"/>
      <w:jc w:val="both"/>
    </w:pPr>
    <w:rPr>
      <w:rFonts w:eastAsia="仿宋" w:cs="Courier New"/>
      <w:sz w:val="32"/>
      <w:szCs w:val="32"/>
    </w:rPr>
  </w:style>
  <w:style w:type="paragraph" w:customStyle="1" w:styleId="3694">
    <w:name w:val="技术文档 2"/>
    <w:qFormat/>
    <w:uiPriority w:val="0"/>
    <w:pPr>
      <w:outlineLvl w:val="1"/>
    </w:pPr>
    <w:rPr>
      <w:rFonts w:ascii="仿宋" w:hAnsi="仿宋" w:eastAsia="仿宋" w:cs="Times New Roman"/>
      <w:b/>
      <w:bCs/>
      <w:kern w:val="2"/>
      <w:sz w:val="28"/>
      <w:szCs w:val="28"/>
      <w:lang w:val="en-US" w:eastAsia="zh-CN" w:bidi="ar-SA"/>
    </w:rPr>
  </w:style>
  <w:style w:type="paragraph" w:customStyle="1" w:styleId="3695">
    <w:name w:val="xl131"/>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696">
    <w:name w:val="codestyle"/>
    <w:basedOn w:val="1"/>
    <w:qFormat/>
    <w:uiPriority w:val="0"/>
    <w:pPr>
      <w:pBdr>
        <w:top w:val="single" w:color="E1E1E8" w:sz="6" w:space="0"/>
        <w:left w:val="single" w:color="E1E1E8" w:sz="6" w:space="3"/>
        <w:bottom w:val="single" w:color="E1E1E8" w:sz="6" w:space="0"/>
        <w:right w:val="single" w:color="E1E1E8" w:sz="6" w:space="0"/>
      </w:pBdr>
      <w:shd w:val="clear" w:color="auto" w:fill="FFFFFF"/>
      <w:wordWrap w:val="0"/>
      <w:spacing w:line="240" w:lineRule="auto"/>
      <w:ind w:firstLine="0" w:firstLineChars="0"/>
    </w:pPr>
    <w:rPr>
      <w:rFonts w:cs="宋体"/>
      <w:kern w:val="0"/>
    </w:rPr>
  </w:style>
  <w:style w:type="paragraph" w:customStyle="1" w:styleId="3697">
    <w:name w:val="Char Char Char Char Char Char Char Char Char Char11"/>
    <w:basedOn w:val="1"/>
    <w:qFormat/>
    <w:uiPriority w:val="99"/>
    <w:pPr>
      <w:widowControl w:val="0"/>
      <w:ind w:firstLine="0" w:firstLineChars="0"/>
      <w:jc w:val="both"/>
    </w:pPr>
    <w:rPr>
      <w:rFonts w:ascii="Tahoma" w:hAnsi="Tahoma"/>
      <w:sz w:val="21"/>
      <w:szCs w:val="20"/>
    </w:rPr>
  </w:style>
  <w:style w:type="paragraph" w:customStyle="1" w:styleId="3698">
    <w:name w:val="Heading1 No Number"/>
    <w:basedOn w:val="3"/>
    <w:next w:val="1"/>
    <w:qFormat/>
    <w:uiPriority w:val="0"/>
    <w:pPr>
      <w:keepLines w:val="0"/>
      <w:pageBreakBefore/>
      <w:numPr>
        <w:ilvl w:val="0"/>
        <w:numId w:val="65"/>
      </w:numPr>
      <w:pBdr>
        <w:bottom w:val="single" w:color="auto" w:sz="12" w:space="1"/>
      </w:pBdr>
      <w:tabs>
        <w:tab w:val="left" w:pos="360"/>
        <w:tab w:val="left" w:pos="432"/>
        <w:tab w:val="left" w:pos="1505"/>
      </w:tabs>
      <w:topLinePunct/>
      <w:adjustRightInd w:val="0"/>
      <w:snapToGrid w:val="0"/>
      <w:spacing w:before="1600" w:beforeLines="0" w:after="800" w:afterLines="0" w:line="440" w:lineRule="atLeast"/>
      <w:ind w:left="1505" w:hanging="1505" w:firstLineChars="0"/>
      <w:jc w:val="right"/>
      <w:outlineLvl w:val="9"/>
    </w:pPr>
    <w:rPr>
      <w:rFonts w:ascii="Book Antiqua" w:hAnsi="Book Antiqua" w:eastAsia="宋体" w:cs="Book Antiqua"/>
      <w:kern w:val="2"/>
      <w:sz w:val="44"/>
    </w:rPr>
  </w:style>
  <w:style w:type="paragraph" w:customStyle="1" w:styleId="3699">
    <w:name w:val="z-窗体顶端11"/>
    <w:basedOn w:val="1"/>
    <w:next w:val="1"/>
    <w:unhideWhenUsed/>
    <w:qFormat/>
    <w:uiPriority w:val="0"/>
    <w:pPr>
      <w:pBdr>
        <w:bottom w:val="single" w:color="auto" w:sz="6" w:space="1"/>
      </w:pBdr>
      <w:ind w:firstLine="0" w:firstLineChars="0"/>
      <w:jc w:val="center"/>
    </w:pPr>
    <w:rPr>
      <w:rFonts w:ascii="Arial" w:hAnsi="Arial" w:cs="Arial"/>
      <w:vanish/>
      <w:kern w:val="0"/>
      <w:sz w:val="16"/>
      <w:szCs w:val="16"/>
    </w:rPr>
  </w:style>
  <w:style w:type="paragraph" w:customStyle="1" w:styleId="3700">
    <w:name w:val="题注1-图片"/>
    <w:qFormat/>
    <w:uiPriority w:val="0"/>
    <w:pPr>
      <w:jc w:val="center"/>
    </w:pPr>
    <w:rPr>
      <w:rFonts w:ascii="宋体" w:hAnsi="宋体" w:eastAsia="宋体" w:cs="Times New Roman"/>
      <w:b/>
      <w:kern w:val="24"/>
      <w:sz w:val="24"/>
      <w:szCs w:val="24"/>
      <w:lang w:val="en-US" w:eastAsia="ar-SA" w:bidi="ar-SA"/>
    </w:rPr>
  </w:style>
  <w:style w:type="paragraph" w:customStyle="1" w:styleId="3701">
    <w:name w:val="样式 样式 标题 6H6Legal Level 1.Level 1h6Third Subheading + 首行缩进:  2....."/>
    <w:basedOn w:val="3702"/>
    <w:qFormat/>
    <w:uiPriority w:val="99"/>
    <w:pPr>
      <w:tabs>
        <w:tab w:val="left" w:pos="1152"/>
      </w:tabs>
      <w:ind w:firstLine="640"/>
    </w:pPr>
  </w:style>
  <w:style w:type="paragraph" w:customStyle="1" w:styleId="3702">
    <w:name w:val="样式 标题 6H6Legal Level 1.Level 1h6Third Subheading  2..."/>
    <w:basedOn w:val="8"/>
    <w:qFormat/>
    <w:uiPriority w:val="99"/>
    <w:pPr>
      <w:widowControl/>
      <w:tabs>
        <w:tab w:val="left" w:pos="1152"/>
      </w:tabs>
      <w:spacing w:line="360" w:lineRule="auto"/>
      <w:ind w:firstLine="0" w:firstLineChars="0"/>
    </w:pPr>
    <w:rPr>
      <w:rFonts w:ascii="Arial Unicode MS" w:hAnsi="Arial Unicode MS" w:eastAsia="宋体" w:cs="宋体"/>
      <w:b/>
      <w:bCs w:val="0"/>
      <w:kern w:val="0"/>
      <w:sz w:val="28"/>
      <w:szCs w:val="20"/>
    </w:rPr>
  </w:style>
  <w:style w:type="paragraph" w:customStyle="1" w:styleId="3703">
    <w:name w:val="GP标题2"/>
    <w:basedOn w:val="1"/>
    <w:next w:val="1"/>
    <w:qFormat/>
    <w:uiPriority w:val="0"/>
    <w:pPr>
      <w:widowControl w:val="0"/>
      <w:spacing w:before="156" w:beforeLines="50" w:after="156" w:afterLines="50" w:line="440" w:lineRule="exact"/>
      <w:ind w:firstLine="0" w:firstLineChars="0"/>
      <w:jc w:val="both"/>
      <w:outlineLvl w:val="1"/>
    </w:pPr>
    <w:rPr>
      <w:rFonts w:ascii="Calibri"/>
      <w:b/>
      <w:snapToGrid w:val="0"/>
      <w:sz w:val="21"/>
      <w:szCs w:val="28"/>
    </w:rPr>
  </w:style>
  <w:style w:type="paragraph" w:customStyle="1" w:styleId="3704">
    <w:name w:val="项目3"/>
    <w:basedOn w:val="1"/>
    <w:qFormat/>
    <w:uiPriority w:val="0"/>
    <w:pPr>
      <w:widowControl w:val="0"/>
      <w:tabs>
        <w:tab w:val="left" w:pos="704"/>
      </w:tabs>
      <w:ind w:left="704" w:hanging="420" w:firstLineChars="0"/>
      <w:jc w:val="both"/>
    </w:pPr>
    <w:rPr>
      <w:rFonts w:ascii="Calibri" w:eastAsia="仿宋"/>
      <w:b/>
      <w:sz w:val="21"/>
    </w:rPr>
  </w:style>
  <w:style w:type="paragraph" w:customStyle="1" w:styleId="3705">
    <w:name w:val="font6"/>
    <w:basedOn w:val="1"/>
    <w:qFormat/>
    <w:uiPriority w:val="0"/>
    <w:pPr>
      <w:spacing w:before="100" w:beforeAutospacing="1" w:after="100" w:afterAutospacing="1" w:line="240" w:lineRule="auto"/>
      <w:ind w:firstLine="0" w:firstLineChars="0"/>
    </w:pPr>
    <w:rPr>
      <w:rFonts w:hint="eastAsia"/>
      <w:kern w:val="0"/>
    </w:rPr>
  </w:style>
  <w:style w:type="paragraph" w:customStyle="1" w:styleId="3706">
    <w:name w:val="xl14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707">
    <w:name w:val="样式 样式 标题 5H5h5heading 5 + (西文) 楷体_GB2312 + 左  0 字符"/>
    <w:basedOn w:val="3213"/>
    <w:qFormat/>
    <w:uiPriority w:val="0"/>
    <w:pPr>
      <w:ind w:left="680"/>
    </w:pPr>
  </w:style>
  <w:style w:type="paragraph" w:customStyle="1" w:styleId="3708">
    <w:name w:val="Char Char Char Char Char Char1 Char1"/>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709">
    <w:name w:val="列项（·）"/>
    <w:qFormat/>
    <w:uiPriority w:val="99"/>
    <w:pPr>
      <w:tabs>
        <w:tab w:val="left" w:pos="840"/>
        <w:tab w:val="left" w:pos="1500"/>
      </w:tabs>
      <w:ind w:left="840" w:hanging="420"/>
    </w:pPr>
    <w:rPr>
      <w:rFonts w:ascii="宋体" w:hAnsi="Calibri" w:eastAsia="宋体" w:cs="Times New Roman"/>
      <w:sz w:val="21"/>
      <w:lang w:val="en-US" w:eastAsia="zh-CN" w:bidi="ar-SA"/>
    </w:rPr>
  </w:style>
  <w:style w:type="paragraph" w:customStyle="1" w:styleId="3710">
    <w:name w:val="图编号"/>
    <w:basedOn w:val="1"/>
    <w:qFormat/>
    <w:uiPriority w:val="0"/>
    <w:pPr>
      <w:tabs>
        <w:tab w:val="left" w:pos="-420"/>
        <w:tab w:val="left" w:pos="425"/>
        <w:tab w:val="left" w:pos="785"/>
      </w:tabs>
      <w:spacing w:before="120" w:after="120" w:line="288" w:lineRule="auto"/>
      <w:ind w:left="425" w:hanging="425" w:firstLineChars="0"/>
      <w:jc w:val="center"/>
    </w:pPr>
    <w:rPr>
      <w:rFonts w:ascii="Arial" w:hAnsi="Arial"/>
      <w:sz w:val="21"/>
      <w:szCs w:val="20"/>
      <w:lang w:eastAsia="zh-TW"/>
    </w:rPr>
  </w:style>
  <w:style w:type="paragraph" w:customStyle="1" w:styleId="3711">
    <w:name w:val="Query"/>
    <w:basedOn w:val="1"/>
    <w:qFormat/>
    <w:uiPriority w:val="0"/>
    <w:pPr>
      <w:tabs>
        <w:tab w:val="left" w:pos="900"/>
      </w:tabs>
      <w:spacing w:before="60" w:after="60" w:line="240" w:lineRule="auto"/>
      <w:ind w:left="900" w:hanging="420" w:firstLineChars="0"/>
      <w:jc w:val="both"/>
    </w:pPr>
    <w:rPr>
      <w:rFonts w:ascii="Arial" w:hAnsi="Arial" w:eastAsia="Times New Roman"/>
      <w:kern w:val="0"/>
      <w:sz w:val="21"/>
      <w:szCs w:val="20"/>
      <w:lang w:val="it-IT" w:eastAsia="en-US"/>
    </w:rPr>
  </w:style>
  <w:style w:type="paragraph" w:customStyle="1" w:styleId="3712">
    <w:name w:val="n1"/>
    <w:basedOn w:val="1"/>
    <w:qFormat/>
    <w:uiPriority w:val="0"/>
    <w:pPr>
      <w:spacing w:before="100" w:beforeAutospacing="1" w:after="100" w:afterAutospacing="1" w:line="240" w:lineRule="auto"/>
      <w:ind w:firstLine="0" w:firstLineChars="0"/>
    </w:pPr>
    <w:rPr>
      <w:color w:val="000000"/>
      <w:kern w:val="0"/>
      <w:sz w:val="15"/>
      <w:szCs w:val="15"/>
    </w:rPr>
  </w:style>
  <w:style w:type="paragraph" w:customStyle="1" w:styleId="3713">
    <w:name w:val="前言"/>
    <w:basedOn w:val="3714"/>
    <w:next w:val="1601"/>
    <w:qFormat/>
    <w:uiPriority w:val="0"/>
  </w:style>
  <w:style w:type="paragraph" w:customStyle="1" w:styleId="3714">
    <w:name w:val="目次"/>
    <w:basedOn w:val="1"/>
    <w:qFormat/>
    <w:uiPriority w:val="0"/>
    <w:pPr>
      <w:spacing w:before="600" w:after="800"/>
      <w:ind w:firstLine="0" w:firstLineChars="0"/>
      <w:jc w:val="center"/>
    </w:pPr>
    <w:rPr>
      <w:rFonts w:ascii="黑体" w:eastAsia="黑体"/>
      <w:b/>
      <w:spacing w:val="100"/>
      <w:kern w:val="0"/>
      <w:sz w:val="32"/>
      <w:szCs w:val="20"/>
    </w:rPr>
  </w:style>
  <w:style w:type="paragraph" w:customStyle="1" w:styleId="3715">
    <w:name w:val="文字列表"/>
    <w:basedOn w:val="1"/>
    <w:qFormat/>
    <w:uiPriority w:val="0"/>
    <w:pPr>
      <w:widowControl w:val="0"/>
      <w:tabs>
        <w:tab w:val="left" w:pos="840"/>
        <w:tab w:val="left" w:pos="1945"/>
      </w:tabs>
      <w:ind w:left="1945" w:hanging="420" w:firstLineChars="0"/>
      <w:jc w:val="both"/>
    </w:pPr>
    <w:rPr>
      <w:rFonts w:ascii="楷体_GB2312" w:hAnsi="Calibri" w:eastAsia="楷体_GB2312"/>
      <w:szCs w:val="20"/>
    </w:rPr>
  </w:style>
  <w:style w:type="paragraph" w:customStyle="1" w:styleId="3716">
    <w:name w:val="Char Char Char1 Char"/>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3717">
    <w:name w:val="Table_Heading_Right"/>
    <w:basedOn w:val="1871"/>
    <w:next w:val="1715"/>
    <w:qFormat/>
    <w:uiPriority w:val="0"/>
    <w:pPr>
      <w:jc w:val="right"/>
    </w:pPr>
  </w:style>
  <w:style w:type="paragraph" w:customStyle="1" w:styleId="3718">
    <w:name w:val="样式 加粗 居中 首行缩进:  2 字符"/>
    <w:basedOn w:val="1"/>
    <w:qFormat/>
    <w:uiPriority w:val="99"/>
    <w:pPr>
      <w:widowControl w:val="0"/>
      <w:ind w:firstLine="422"/>
      <w:jc w:val="center"/>
    </w:pPr>
    <w:rPr>
      <w:rFonts w:ascii="Calibri" w:cs="宋体"/>
      <w:b/>
      <w:bCs/>
      <w:sz w:val="21"/>
      <w:szCs w:val="20"/>
      <w:lang w:eastAsia="zh-TW"/>
    </w:rPr>
  </w:style>
  <w:style w:type="paragraph" w:customStyle="1" w:styleId="3719">
    <w:name w:val="Table_Center"/>
    <w:basedOn w:val="1715"/>
    <w:qFormat/>
    <w:uiPriority w:val="0"/>
    <w:pPr>
      <w:jc w:val="center"/>
    </w:pPr>
  </w:style>
  <w:style w:type="paragraph" w:customStyle="1" w:styleId="3720">
    <w:name w:val="并列项 2"/>
    <w:basedOn w:val="21"/>
    <w:qFormat/>
    <w:uiPriority w:val="0"/>
    <w:pPr>
      <w:widowControl/>
      <w:numPr>
        <w:ilvl w:val="0"/>
        <w:numId w:val="181"/>
      </w:numPr>
      <w:tabs>
        <w:tab w:val="left" w:pos="360"/>
        <w:tab w:val="left" w:pos="425"/>
      </w:tabs>
      <w:spacing w:beforeLines="50" w:after="200" w:line="300" w:lineRule="auto"/>
      <w:ind w:left="425" w:hanging="425" w:firstLineChars="0"/>
    </w:pPr>
    <w:rPr>
      <w:snapToGrid w:val="0"/>
    </w:rPr>
  </w:style>
  <w:style w:type="paragraph" w:customStyle="1" w:styleId="3721">
    <w:name w:val="xl33"/>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3722">
    <w:name w:val="样式 正文（首行缩进两字） + 首行缩进:  2 字符"/>
    <w:basedOn w:val="21"/>
    <w:qFormat/>
    <w:uiPriority w:val="99"/>
    <w:pPr>
      <w:widowControl/>
      <w:tabs>
        <w:tab w:val="left" w:pos="2730"/>
      </w:tabs>
      <w:spacing w:line="360" w:lineRule="auto"/>
      <w:jc w:val="left"/>
    </w:pPr>
    <w:rPr>
      <w:rFonts w:cs="宋体"/>
      <w:bCs/>
      <w:color w:val="000000"/>
      <w:kern w:val="2"/>
      <w:szCs w:val="22"/>
    </w:rPr>
  </w:style>
  <w:style w:type="paragraph" w:customStyle="1" w:styleId="3723">
    <w:name w:val="标题1下正文"/>
    <w:basedOn w:val="1"/>
    <w:qFormat/>
    <w:uiPriority w:val="0"/>
    <w:pPr>
      <w:tabs>
        <w:tab w:val="right" w:pos="454"/>
      </w:tabs>
      <w:adjustRightInd w:val="0"/>
      <w:snapToGrid w:val="0"/>
      <w:spacing w:after="120" w:line="240" w:lineRule="auto"/>
      <w:ind w:left="454" w:firstLine="0" w:firstLineChars="0"/>
      <w:textAlignment w:val="bottom"/>
    </w:pPr>
    <w:rPr>
      <w:rFonts w:eastAsia="仿宋"/>
      <w:sz w:val="28"/>
      <w:szCs w:val="21"/>
    </w:rPr>
  </w:style>
  <w:style w:type="paragraph" w:customStyle="1" w:styleId="3724">
    <w:name w:val="Char7"/>
    <w:basedOn w:val="2651"/>
    <w:qFormat/>
    <w:uiPriority w:val="99"/>
    <w:pPr>
      <w:widowControl/>
      <w:spacing w:after="160" w:line="240" w:lineRule="exact"/>
      <w:jc w:val="left"/>
    </w:pPr>
  </w:style>
  <w:style w:type="paragraph" w:customStyle="1" w:styleId="3725">
    <w:name w:val="xl260"/>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726">
    <w:name w:val="a7"/>
    <w:basedOn w:val="9"/>
    <w:qFormat/>
    <w:uiPriority w:val="99"/>
    <w:pPr>
      <w:tabs>
        <w:tab w:val="left" w:pos="1296"/>
        <w:tab w:val="left" w:pos="1620"/>
        <w:tab w:val="left" w:pos="1800"/>
      </w:tabs>
      <w:spacing w:line="316" w:lineRule="auto"/>
      <w:ind w:left="3500" w:hanging="420" w:firstLineChars="0"/>
      <w:jc w:val="left"/>
    </w:pPr>
    <w:rPr>
      <w:rFonts w:eastAsia="仿宋_GB2312"/>
      <w:bCs/>
      <w:color w:val="000000"/>
      <w:sz w:val="21"/>
    </w:rPr>
  </w:style>
  <w:style w:type="paragraph" w:customStyle="1" w:styleId="3727">
    <w:name w:val="表题注（居左）"/>
    <w:basedOn w:val="22"/>
    <w:next w:val="1"/>
    <w:qFormat/>
    <w:uiPriority w:val="0"/>
    <w:pPr>
      <w:spacing w:before="0" w:after="0" w:line="360" w:lineRule="auto"/>
      <w:ind w:firstLine="0" w:firstLineChars="0"/>
    </w:pPr>
    <w:rPr>
      <w:sz w:val="21"/>
      <w:szCs w:val="21"/>
    </w:rPr>
  </w:style>
  <w:style w:type="paragraph" w:customStyle="1" w:styleId="3728">
    <w:name w:val="默认段落字体 Para Char Char Char Char Char Char Char"/>
    <w:basedOn w:val="1"/>
    <w:qFormat/>
    <w:uiPriority w:val="0"/>
    <w:pPr>
      <w:widowControl w:val="0"/>
      <w:spacing w:line="240" w:lineRule="auto"/>
      <w:ind w:firstLine="0" w:firstLineChars="0"/>
      <w:jc w:val="both"/>
    </w:pPr>
    <w:rPr>
      <w:rFonts w:ascii="Calibri" w:eastAsia="仿宋"/>
      <w:sz w:val="21"/>
    </w:rPr>
  </w:style>
  <w:style w:type="paragraph" w:customStyle="1" w:styleId="3729">
    <w:name w:val="xl135"/>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3730">
    <w:name w:val="Heading Left"/>
    <w:basedOn w:val="1"/>
    <w:qFormat/>
    <w:uiPriority w:val="0"/>
    <w:pPr>
      <w:topLinePunct/>
      <w:adjustRightInd w:val="0"/>
      <w:snapToGrid w:val="0"/>
      <w:spacing w:beforeLines="50" w:line="440" w:lineRule="atLeast"/>
      <w:ind w:firstLine="200"/>
    </w:pPr>
    <w:rPr>
      <w:rFonts w:ascii="Calibri" w:cs="Arial"/>
      <w:sz w:val="21"/>
      <w:szCs w:val="20"/>
    </w:rPr>
  </w:style>
  <w:style w:type="paragraph" w:customStyle="1" w:styleId="3731">
    <w:name w:val="a4"/>
    <w:basedOn w:val="1"/>
    <w:qFormat/>
    <w:uiPriority w:val="0"/>
    <w:pPr>
      <w:spacing w:line="300" w:lineRule="atLeast"/>
      <w:ind w:firstLine="0" w:firstLineChars="0"/>
    </w:pPr>
    <w:rPr>
      <w:rFonts w:eastAsia="仿宋" w:cs="宋体"/>
      <w:kern w:val="0"/>
      <w:sz w:val="18"/>
      <w:szCs w:val="18"/>
    </w:rPr>
  </w:style>
  <w:style w:type="paragraph" w:customStyle="1" w:styleId="3732">
    <w:name w:val="xl130"/>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733">
    <w:name w:val="Char Char Char1 Char Char Char Char Char Char Char Char Char Char"/>
    <w:basedOn w:val="1"/>
    <w:qFormat/>
    <w:uiPriority w:val="0"/>
    <w:pPr>
      <w:widowControl w:val="0"/>
      <w:spacing w:line="240" w:lineRule="auto"/>
      <w:ind w:firstLine="0" w:firstLineChars="0"/>
      <w:jc w:val="both"/>
    </w:pPr>
    <w:rPr>
      <w:rFonts w:ascii="仿宋_GB2312" w:eastAsia="仿宋_GB2312"/>
      <w:b/>
      <w:sz w:val="32"/>
      <w:szCs w:val="32"/>
    </w:rPr>
  </w:style>
  <w:style w:type="paragraph" w:customStyle="1" w:styleId="3734">
    <w:name w:val="浅色列表 - 强调文字颜色 31"/>
    <w:qFormat/>
    <w:uiPriority w:val="0"/>
    <w:rPr>
      <w:rFonts w:ascii="Arial" w:hAnsi="Arial" w:eastAsia="宋体" w:cs="Times New Roman"/>
      <w:lang w:val="en-GB" w:eastAsia="en-US" w:bidi="ar-SA"/>
    </w:rPr>
  </w:style>
  <w:style w:type="paragraph" w:customStyle="1" w:styleId="3735">
    <w:name w:val="CM7"/>
    <w:basedOn w:val="304"/>
    <w:next w:val="304"/>
    <w:qFormat/>
    <w:uiPriority w:val="0"/>
    <w:rPr>
      <w:rFonts w:ascii="黑体" w:eastAsia="黑体" w:cs="Times New Roman"/>
      <w:color w:val="auto"/>
    </w:rPr>
  </w:style>
  <w:style w:type="paragraph" w:customStyle="1" w:styleId="3736">
    <w:name w:val="reader-word-layer reader-word-s1-6"/>
    <w:basedOn w:val="1"/>
    <w:qFormat/>
    <w:uiPriority w:val="0"/>
    <w:pPr>
      <w:spacing w:before="100" w:beforeAutospacing="1" w:after="100" w:afterAutospacing="1" w:line="240" w:lineRule="auto"/>
      <w:ind w:firstLine="0" w:firstLineChars="0"/>
    </w:pPr>
    <w:rPr>
      <w:rFonts w:eastAsia="仿宋_GB2312" w:cs="宋体"/>
      <w:kern w:val="0"/>
      <w:sz w:val="21"/>
    </w:rPr>
  </w:style>
  <w:style w:type="paragraph" w:customStyle="1" w:styleId="3737">
    <w:name w:val="罗列"/>
    <w:basedOn w:val="1"/>
    <w:qFormat/>
    <w:uiPriority w:val="99"/>
    <w:pPr>
      <w:widowControl w:val="0"/>
      <w:tabs>
        <w:tab w:val="left" w:pos="757"/>
      </w:tabs>
      <w:spacing w:line="240" w:lineRule="auto"/>
      <w:ind w:left="624" w:hanging="227" w:firstLineChars="0"/>
      <w:jc w:val="both"/>
    </w:pPr>
    <w:rPr>
      <w:rFonts w:ascii="Calibri" w:eastAsia="仿宋_GB2312"/>
      <w:sz w:val="21"/>
    </w:rPr>
  </w:style>
  <w:style w:type="paragraph" w:customStyle="1" w:styleId="3738">
    <w:name w:val="手册标题02"/>
    <w:basedOn w:val="1"/>
    <w:qFormat/>
    <w:uiPriority w:val="0"/>
    <w:pPr>
      <w:widowControl w:val="0"/>
      <w:spacing w:afterLines="50" w:line="240" w:lineRule="auto"/>
      <w:ind w:firstLine="0" w:firstLineChars="0"/>
      <w:jc w:val="center"/>
    </w:pPr>
    <w:rPr>
      <w:rFonts w:ascii="黑体" w:eastAsia="黑体" w:cs="宋体"/>
      <w:sz w:val="72"/>
      <w:szCs w:val="20"/>
    </w:rPr>
  </w:style>
  <w:style w:type="paragraph" w:customStyle="1" w:styleId="3739">
    <w:name w:val="a9"/>
    <w:basedOn w:val="11"/>
    <w:qFormat/>
    <w:uiPriority w:val="99"/>
    <w:pPr>
      <w:tabs>
        <w:tab w:val="left" w:pos="1559"/>
        <w:tab w:val="left" w:pos="1584"/>
      </w:tabs>
      <w:adjustRightInd w:val="0"/>
      <w:spacing w:line="320" w:lineRule="atLeast"/>
      <w:ind w:left="0" w:firstLine="0" w:firstLineChars="0"/>
      <w:jc w:val="left"/>
    </w:pPr>
    <w:rPr>
      <w:rFonts w:ascii="宋体" w:hAnsi="宋体" w:eastAsia="仿宋_GB2312"/>
      <w:b/>
      <w:color w:val="000000"/>
      <w:kern w:val="0"/>
    </w:rPr>
  </w:style>
  <w:style w:type="paragraph" w:customStyle="1" w:styleId="3740">
    <w:name w:val="正文黑体"/>
    <w:basedOn w:val="3488"/>
    <w:qFormat/>
    <w:uiPriority w:val="0"/>
    <w:pPr>
      <w:spacing w:line="360" w:lineRule="auto"/>
      <w:ind w:firstLine="480" w:firstLineChars="200"/>
    </w:pPr>
    <w:rPr>
      <w:rFonts w:ascii="黑体" w:hAnsi="黑体" w:eastAsia="黑体" w:cs="宋体"/>
      <w:szCs w:val="20"/>
    </w:rPr>
  </w:style>
  <w:style w:type="paragraph" w:customStyle="1" w:styleId="3741">
    <w:name w:val="Char"/>
    <w:basedOn w:val="1"/>
    <w:qFormat/>
    <w:uiPriority w:val="0"/>
    <w:pPr>
      <w:spacing w:after="160" w:line="240" w:lineRule="exact"/>
      <w:ind w:firstLine="0" w:firstLineChars="0"/>
    </w:pPr>
    <w:rPr>
      <w:rFonts w:ascii="Verdana" w:hAnsi="Verdana" w:eastAsia="仿宋_GB2312"/>
      <w:kern w:val="0"/>
      <w:szCs w:val="20"/>
      <w:lang w:eastAsia="en-US"/>
    </w:rPr>
  </w:style>
  <w:style w:type="paragraph" w:customStyle="1" w:styleId="3742">
    <w:name w:val="小节"/>
    <w:basedOn w:val="1"/>
    <w:qFormat/>
    <w:uiPriority w:val="99"/>
    <w:pPr>
      <w:numPr>
        <w:ilvl w:val="2"/>
        <w:numId w:val="182"/>
      </w:numPr>
      <w:tabs>
        <w:tab w:val="left" w:pos="360"/>
        <w:tab w:val="left" w:pos="1440"/>
      </w:tabs>
      <w:ind w:left="0" w:firstLine="0" w:firstLineChars="0"/>
    </w:pPr>
    <w:rPr>
      <w:rFonts w:ascii="Book Antiqua" w:hAnsi="Book Antiqua"/>
      <w:b/>
      <w:kern w:val="0"/>
      <w:sz w:val="32"/>
      <w:szCs w:val="21"/>
    </w:rPr>
  </w:style>
  <w:style w:type="paragraph" w:customStyle="1" w:styleId="3743">
    <w:name w:val="a14"/>
    <w:basedOn w:val="1"/>
    <w:qFormat/>
    <w:uiPriority w:val="99"/>
    <w:pPr>
      <w:spacing w:before="100" w:beforeAutospacing="1" w:after="100" w:afterAutospacing="1" w:line="300" w:lineRule="atLeast"/>
      <w:ind w:firstLine="375" w:firstLineChars="236"/>
    </w:pPr>
    <w:rPr>
      <w:rFonts w:ascii="Arial Unicode MS" w:hAnsi="Arial Unicode MS" w:eastAsia="Arial Unicode MS" w:cs="Arial Unicode MS"/>
      <w:color w:val="000000"/>
      <w:kern w:val="0"/>
      <w:sz w:val="21"/>
      <w:szCs w:val="21"/>
    </w:rPr>
  </w:style>
  <w:style w:type="paragraph" w:customStyle="1" w:styleId="3744">
    <w:name w:val="FA正文bold"/>
    <w:basedOn w:val="660"/>
    <w:next w:val="660"/>
    <w:qFormat/>
    <w:uiPriority w:val="99"/>
    <w:pPr>
      <w:keepNext/>
      <w:spacing w:before="156" w:after="156"/>
      <w:ind w:firstLine="482"/>
    </w:pPr>
    <w:rPr>
      <w:rFonts w:ascii="Times New Roman" w:eastAsia="仿宋_GB2312"/>
      <w:b/>
    </w:rPr>
  </w:style>
  <w:style w:type="paragraph" w:customStyle="1" w:styleId="3745">
    <w:name w:val="注示头"/>
    <w:basedOn w:val="1"/>
    <w:qFormat/>
    <w:uiPriority w:val="0"/>
    <w:pPr>
      <w:widowControl w:val="0"/>
      <w:pBdr>
        <w:top w:val="single" w:color="000000" w:sz="4" w:space="1"/>
      </w:pBdr>
      <w:ind w:firstLine="200"/>
      <w:jc w:val="both"/>
    </w:pPr>
    <w:rPr>
      <w:rFonts w:ascii="Arial" w:hAnsi="Arial" w:eastAsia="黑体"/>
      <w:sz w:val="18"/>
      <w:szCs w:val="21"/>
    </w:rPr>
  </w:style>
  <w:style w:type="paragraph" w:customStyle="1" w:styleId="3746">
    <w:name w:val="xl19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747">
    <w:name w:val="Style43"/>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3748">
    <w:name w:val="序号正文"/>
    <w:basedOn w:val="1"/>
    <w:qFormat/>
    <w:uiPriority w:val="0"/>
    <w:pPr>
      <w:widowControl w:val="0"/>
      <w:tabs>
        <w:tab w:val="left" w:pos="360"/>
      </w:tabs>
      <w:spacing w:beforeLines="50" w:afterLines="50" w:line="300" w:lineRule="auto"/>
      <w:ind w:left="-454" w:firstLine="454"/>
      <w:jc w:val="both"/>
    </w:pPr>
    <w:rPr>
      <w:rFonts w:ascii="Calibri" w:eastAsia="仿宋"/>
      <w:sz w:val="21"/>
      <w:szCs w:val="21"/>
    </w:rPr>
  </w:style>
  <w:style w:type="paragraph" w:customStyle="1" w:styleId="3749">
    <w:name w:val="样式 正文缩进正文（首行缩进两字）四号表正文正文非缩进特点标题4段1 + 首行缩进:  2.1 字符"/>
    <w:basedOn w:val="21"/>
    <w:qFormat/>
    <w:uiPriority w:val="0"/>
    <w:pPr>
      <w:spacing w:line="360" w:lineRule="auto"/>
      <w:ind w:right="480" w:firstLine="480" w:firstLineChars="0"/>
      <w:jc w:val="left"/>
    </w:pPr>
    <w:rPr>
      <w:rFonts w:eastAsia="仿宋_GB2312" w:cs="宋体"/>
      <w:b/>
      <w:color w:val="000000"/>
      <w:kern w:val="2"/>
      <w:szCs w:val="24"/>
    </w:rPr>
  </w:style>
  <w:style w:type="paragraph" w:customStyle="1" w:styleId="3750">
    <w:name w:val="GP标题6"/>
    <w:basedOn w:val="1721"/>
    <w:next w:val="1411"/>
    <w:qFormat/>
    <w:uiPriority w:val="0"/>
    <w:pPr>
      <w:spacing w:before="156" w:after="156"/>
      <w:outlineLvl w:val="5"/>
    </w:pPr>
    <w:rPr>
      <w:rFonts w:ascii="华文细黑" w:eastAsia="华文细黑"/>
      <w:b/>
    </w:rPr>
  </w:style>
  <w:style w:type="paragraph" w:customStyle="1" w:styleId="3751">
    <w:name w:val="表格文字2"/>
    <w:basedOn w:val="182"/>
    <w:qFormat/>
    <w:uiPriority w:val="0"/>
    <w:pPr>
      <w:spacing w:before="0" w:after="0" w:line="240" w:lineRule="auto"/>
      <w:ind w:firstLine="0" w:firstLineChars="0"/>
      <w:jc w:val="left"/>
    </w:pPr>
    <w:rPr>
      <w:rFonts w:ascii="Arial" w:hAnsi="Arial"/>
      <w:spacing w:val="0"/>
      <w:sz w:val="16"/>
      <w:lang w:eastAsia="en-US"/>
    </w:rPr>
  </w:style>
  <w:style w:type="paragraph" w:customStyle="1" w:styleId="3752">
    <w:name w:val="样式 加粗 行距: 1.5 倍行距"/>
    <w:basedOn w:val="1"/>
    <w:qFormat/>
    <w:uiPriority w:val="0"/>
    <w:pPr>
      <w:widowControl w:val="0"/>
      <w:ind w:firstLine="0" w:firstLineChars="0"/>
      <w:jc w:val="both"/>
    </w:pPr>
    <w:rPr>
      <w:rFonts w:ascii="Calibri" w:cs="宋体"/>
      <w:b/>
      <w:bCs/>
      <w:sz w:val="21"/>
      <w:szCs w:val="20"/>
    </w:rPr>
  </w:style>
  <w:style w:type="paragraph" w:customStyle="1" w:styleId="3753">
    <w:name w:val="Char Char Char Char2 Char Char Char1"/>
    <w:basedOn w:val="1"/>
    <w:qFormat/>
    <w:uiPriority w:val="0"/>
    <w:pPr>
      <w:spacing w:after="160" w:line="240" w:lineRule="exact"/>
      <w:ind w:firstLine="0" w:firstLineChars="0"/>
    </w:pPr>
    <w:rPr>
      <w:rFonts w:ascii="Verdana" w:hAnsi="Verdana" w:eastAsia="仿宋_GB2312"/>
      <w:kern w:val="0"/>
      <w:sz w:val="21"/>
      <w:szCs w:val="20"/>
      <w:lang w:eastAsia="en-US"/>
    </w:rPr>
  </w:style>
  <w:style w:type="paragraph" w:customStyle="1" w:styleId="3754">
    <w:name w:val="Char1 Char Char Char Char Char Char Char Char Char Char Char Char2"/>
    <w:basedOn w:val="1"/>
    <w:qFormat/>
    <w:uiPriority w:val="0"/>
    <w:pPr>
      <w:widowControl w:val="0"/>
      <w:ind w:firstLine="0" w:firstLineChars="0"/>
      <w:jc w:val="both"/>
    </w:pPr>
    <w:rPr>
      <w:rFonts w:ascii="Tahoma" w:hAnsi="Tahoma"/>
      <w:sz w:val="21"/>
      <w:szCs w:val="20"/>
    </w:rPr>
  </w:style>
  <w:style w:type="paragraph" w:customStyle="1" w:styleId="3755">
    <w:name w:val="正文11"/>
    <w:basedOn w:val="1"/>
    <w:qFormat/>
    <w:uiPriority w:val="99"/>
    <w:pPr>
      <w:widowControl w:val="0"/>
      <w:shd w:val="clear" w:color="auto" w:fill="FFFFFF"/>
      <w:spacing w:line="264" w:lineRule="auto"/>
      <w:ind w:firstLine="425" w:firstLineChars="0"/>
      <w:jc w:val="both"/>
    </w:pPr>
    <w:rPr>
      <w:rFonts w:ascii="Calibri" w:eastAsia="仿宋"/>
      <w:sz w:val="28"/>
      <w:szCs w:val="20"/>
    </w:rPr>
  </w:style>
  <w:style w:type="paragraph" w:customStyle="1" w:styleId="3756">
    <w:name w:val="p18"/>
    <w:basedOn w:val="1"/>
    <w:qFormat/>
    <w:uiPriority w:val="0"/>
    <w:pPr>
      <w:spacing w:line="240" w:lineRule="auto"/>
      <w:ind w:firstLine="420" w:firstLineChars="0"/>
      <w:jc w:val="both"/>
    </w:pPr>
    <w:rPr>
      <w:rFonts w:ascii="Calibri"/>
      <w:kern w:val="0"/>
      <w:sz w:val="21"/>
    </w:rPr>
  </w:style>
  <w:style w:type="paragraph" w:customStyle="1" w:styleId="3757">
    <w:name w:val="规范标题2"/>
    <w:basedOn w:val="4"/>
    <w:next w:val="1"/>
    <w:qFormat/>
    <w:uiPriority w:val="99"/>
    <w:pPr>
      <w:keepLines w:val="0"/>
      <w:widowControl w:val="0"/>
      <w:tabs>
        <w:tab w:val="left" w:pos="360"/>
        <w:tab w:val="left" w:pos="630"/>
        <w:tab w:val="left" w:pos="814"/>
      </w:tabs>
      <w:adjustRightInd w:val="0"/>
      <w:snapToGrid w:val="0"/>
      <w:spacing w:before="0" w:beforeLines="0" w:after="0" w:afterLines="0" w:line="360" w:lineRule="auto"/>
      <w:ind w:left="180" w:firstLine="0" w:firstLineChars="0"/>
      <w:outlineLvl w:val="9"/>
    </w:pPr>
    <w:rPr>
      <w:rFonts w:ascii="Times New Roman" w:hAnsi="仿宋" w:eastAsia="宋体"/>
      <w:b/>
      <w:bCs w:val="0"/>
      <w:color w:val="000000"/>
      <w:kern w:val="0"/>
      <w:sz w:val="24"/>
      <w:szCs w:val="20"/>
    </w:rPr>
  </w:style>
  <w:style w:type="paragraph" w:customStyle="1" w:styleId="3758">
    <w:name w:val="政务样式 正文首行缩进 Char"/>
    <w:basedOn w:val="1"/>
    <w:qFormat/>
    <w:uiPriority w:val="0"/>
    <w:pPr>
      <w:widowControl w:val="0"/>
      <w:jc w:val="both"/>
    </w:pPr>
    <w:rPr>
      <w:rFonts w:ascii="仿宋_GB2312" w:hAnsi="仿宋" w:eastAsia="仿宋"/>
      <w:kern w:val="0"/>
      <w:sz w:val="21"/>
      <w:szCs w:val="20"/>
    </w:rPr>
  </w:style>
  <w:style w:type="paragraph" w:customStyle="1" w:styleId="3759">
    <w:name w:val="CM20"/>
    <w:basedOn w:val="304"/>
    <w:next w:val="304"/>
    <w:qFormat/>
    <w:uiPriority w:val="99"/>
    <w:pPr>
      <w:spacing w:line="653" w:lineRule="atLeast"/>
    </w:pPr>
    <w:rPr>
      <w:rFonts w:ascii="仿宋_GB2312" w:eastAsia="仿宋_GB2312" w:cs="Times New Roman"/>
      <w:color w:val="auto"/>
    </w:rPr>
  </w:style>
  <w:style w:type="paragraph" w:customStyle="1" w:styleId="3760">
    <w:name w:val="DOT Text"/>
    <w:basedOn w:val="2994"/>
    <w:qFormat/>
    <w:uiPriority w:val="99"/>
    <w:pPr>
      <w:widowControl/>
      <w:tabs>
        <w:tab w:val="left" w:pos="1680"/>
        <w:tab w:val="clear" w:pos="420"/>
      </w:tabs>
      <w:suppressAutoHyphens w:val="0"/>
      <w:adjustRightInd w:val="0"/>
      <w:spacing w:beforeLines="25" w:afterLines="25"/>
      <w:ind w:left="840" w:hanging="420"/>
    </w:pPr>
    <w:rPr>
      <w:rFonts w:ascii="仿宋_GB2312" w:eastAsia="仿宋_GB2312" w:cs="Times New Roman"/>
      <w:sz w:val="24"/>
    </w:rPr>
  </w:style>
  <w:style w:type="paragraph" w:customStyle="1" w:styleId="3761">
    <w:name w:val="样式 (中文) 方正小标宋简体 三号 加粗 居中 首行缩进:  2 字符"/>
    <w:basedOn w:val="1"/>
    <w:qFormat/>
    <w:uiPriority w:val="99"/>
    <w:pPr>
      <w:widowControl w:val="0"/>
      <w:spacing w:line="240" w:lineRule="auto"/>
      <w:ind w:firstLine="0" w:firstLineChars="0"/>
    </w:pPr>
    <w:rPr>
      <w:rFonts w:ascii="Calibri" w:eastAsia="仿宋_GB2312" w:cs="宋体"/>
      <w:bCs/>
      <w:sz w:val="21"/>
      <w:szCs w:val="21"/>
    </w:rPr>
  </w:style>
  <w:style w:type="paragraph" w:customStyle="1" w:styleId="3762">
    <w:name w:val="Char1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3763">
    <w:name w:val="Code"/>
    <w:basedOn w:val="1"/>
    <w:qFormat/>
    <w:uiPriority w:val="0"/>
    <w:pPr>
      <w:widowControl w:val="0"/>
      <w:numPr>
        <w:ilvl w:val="1"/>
        <w:numId w:val="103"/>
      </w:numPr>
      <w:tabs>
        <w:tab w:val="left" w:pos="-2310"/>
        <w:tab w:val="left" w:pos="360"/>
        <w:tab w:val="left" w:pos="846"/>
      </w:tabs>
      <w:autoSpaceDE w:val="0"/>
      <w:autoSpaceDN w:val="0"/>
      <w:adjustRightInd w:val="0"/>
      <w:snapToGrid w:val="0"/>
      <w:spacing w:line="240" w:lineRule="auto"/>
      <w:ind w:left="210" w:firstLine="330" w:firstLineChars="0"/>
      <w:jc w:val="both"/>
    </w:pPr>
    <w:rPr>
      <w:rFonts w:ascii="Courier New" w:hAnsi="Courier New"/>
      <w:sz w:val="18"/>
      <w:szCs w:val="20"/>
    </w:rPr>
  </w:style>
  <w:style w:type="paragraph" w:customStyle="1" w:styleId="3764">
    <w:name w:val="mstheme-navtxtprev"/>
    <w:basedOn w:val="1"/>
    <w:qFormat/>
    <w:uiPriority w:val="0"/>
    <w:pPr>
      <w:spacing w:before="100" w:beforeAutospacing="1" w:after="100" w:afterAutospacing="1" w:line="240" w:lineRule="auto"/>
      <w:ind w:firstLine="0" w:firstLineChars="0"/>
    </w:pPr>
    <w:rPr>
      <w:rFonts w:ascii="Calibri" w:eastAsia="仿宋"/>
      <w:color w:val="663366"/>
      <w:kern w:val="0"/>
      <w:sz w:val="21"/>
    </w:rPr>
  </w:style>
  <w:style w:type="paragraph" w:customStyle="1" w:styleId="3765">
    <w:name w:val="封面 时间"/>
    <w:basedOn w:val="1"/>
    <w:qFormat/>
    <w:uiPriority w:val="0"/>
    <w:pPr>
      <w:widowControl w:val="0"/>
      <w:spacing w:before="156" w:beforeLines="50" w:after="156" w:afterLines="50" w:line="240" w:lineRule="auto"/>
      <w:ind w:right="-107" w:rightChars="-51" w:firstLine="0" w:firstLineChars="0"/>
      <w:jc w:val="center"/>
    </w:pPr>
    <w:rPr>
      <w:rFonts w:ascii="Calibri" w:hAnsi="Calibri" w:eastAsia="黑体"/>
      <w:sz w:val="28"/>
    </w:rPr>
  </w:style>
  <w:style w:type="paragraph" w:customStyle="1" w:styleId="3766">
    <w:name w:val="Char Char Char2"/>
    <w:basedOn w:val="1"/>
    <w:qFormat/>
    <w:uiPriority w:val="99"/>
    <w:pPr>
      <w:widowControl w:val="0"/>
      <w:spacing w:line="240" w:lineRule="auto"/>
      <w:ind w:left="862" w:hanging="862" w:firstLineChars="0"/>
      <w:jc w:val="both"/>
    </w:pPr>
    <w:rPr>
      <w:rFonts w:ascii="Calibri"/>
      <w:sz w:val="21"/>
    </w:rPr>
  </w:style>
  <w:style w:type="paragraph" w:customStyle="1" w:styleId="3767">
    <w:name w:val="样式 正文文本缩进 3 + 左侧:  2 字符"/>
    <w:basedOn w:val="70"/>
    <w:qFormat/>
    <w:uiPriority w:val="0"/>
    <w:pPr>
      <w:spacing w:line="360" w:lineRule="auto"/>
      <w:ind w:left="480" w:firstLine="0" w:firstLineChars="0"/>
    </w:pPr>
    <w:rPr>
      <w:rFonts w:ascii="Arial" w:hAnsi="Arial" w:eastAsia="宋体" w:cs="宋体"/>
      <w:sz w:val="21"/>
      <w:szCs w:val="20"/>
    </w:rPr>
  </w:style>
  <w:style w:type="paragraph" w:customStyle="1" w:styleId="3768">
    <w:name w:val="应答"/>
    <w:basedOn w:val="1"/>
    <w:qFormat/>
    <w:uiPriority w:val="99"/>
    <w:pPr>
      <w:spacing w:before="240" w:after="120" w:line="288" w:lineRule="auto"/>
      <w:ind w:left="720" w:firstLine="566" w:firstLineChars="236"/>
    </w:pPr>
    <w:rPr>
      <w:rFonts w:eastAsia="黑体" w:cs="宋体"/>
      <w:bCs/>
      <w:color w:val="000000"/>
      <w:kern w:val="0"/>
      <w:sz w:val="21"/>
      <w:szCs w:val="28"/>
    </w:rPr>
  </w:style>
  <w:style w:type="paragraph" w:customStyle="1" w:styleId="3769">
    <w:name w:val="样式 标题 3Level 3 HeadH3Bold Headbhlevel_3PIM 3sect1.2.3h3..."/>
    <w:basedOn w:val="5"/>
    <w:qFormat/>
    <w:uiPriority w:val="99"/>
    <w:pPr>
      <w:keepLines w:val="0"/>
      <w:widowControl w:val="0"/>
      <w:numPr>
        <w:ilvl w:val="0"/>
        <w:numId w:val="0"/>
      </w:numPr>
      <w:tabs>
        <w:tab w:val="left" w:pos="360"/>
        <w:tab w:val="left" w:pos="425"/>
      </w:tabs>
      <w:spacing w:before="312" w:after="312" w:line="360" w:lineRule="auto"/>
      <w:ind w:left="1580" w:hanging="1400"/>
    </w:pPr>
    <w:rPr>
      <w:rFonts w:ascii="Calibri" w:hAnsi="宋体" w:eastAsia="宋体" w:cs="宋体"/>
      <w:b/>
      <w:sz w:val="32"/>
      <w:szCs w:val="20"/>
    </w:rPr>
  </w:style>
  <w:style w:type="paragraph" w:customStyle="1" w:styleId="3770">
    <w:name w:val="config"/>
    <w:basedOn w:val="1"/>
    <w:qFormat/>
    <w:uiPriority w:val="0"/>
    <w:pPr>
      <w:widowControl w:val="0"/>
      <w:spacing w:before="50"/>
    </w:pPr>
    <w:rPr>
      <w:rFonts w:ascii="Courier New" w:hAnsi="Courier New"/>
      <w:bCs/>
      <w:sz w:val="21"/>
      <w:szCs w:val="20"/>
    </w:rPr>
  </w:style>
  <w:style w:type="paragraph" w:customStyle="1" w:styleId="3771">
    <w:name w:val="八级栏目"/>
    <w:basedOn w:val="1"/>
    <w:qFormat/>
    <w:uiPriority w:val="99"/>
    <w:pPr>
      <w:widowControl w:val="0"/>
      <w:tabs>
        <w:tab w:val="left" w:pos="0"/>
        <w:tab w:val="left" w:pos="1440"/>
      </w:tabs>
      <w:spacing w:before="100" w:beforeAutospacing="1" w:after="100" w:afterAutospacing="1"/>
      <w:ind w:left="1440" w:hanging="1440" w:firstLineChars="0"/>
      <w:jc w:val="both"/>
      <w:outlineLvl w:val="7"/>
    </w:pPr>
    <w:rPr>
      <w:rFonts w:ascii="Calibri"/>
      <w:b/>
      <w:sz w:val="21"/>
    </w:rPr>
  </w:style>
  <w:style w:type="paragraph" w:customStyle="1" w:styleId="3772">
    <w:name w:val="xl19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773">
    <w:name w:val="默认段落字体 Para Char Char 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774">
    <w:name w:val="样式 加粗 行距: 1.5 倍行距1"/>
    <w:basedOn w:val="1"/>
    <w:qFormat/>
    <w:uiPriority w:val="0"/>
    <w:pPr>
      <w:widowControl w:val="0"/>
      <w:ind w:firstLine="0" w:firstLineChars="0"/>
      <w:jc w:val="both"/>
    </w:pPr>
    <w:rPr>
      <w:rFonts w:ascii="Calibri" w:cs="宋体"/>
      <w:b/>
      <w:bCs/>
      <w:sz w:val="21"/>
      <w:szCs w:val="20"/>
    </w:rPr>
  </w:style>
  <w:style w:type="paragraph" w:customStyle="1" w:styleId="3775">
    <w:name w:val="样式 首行缩进:  0.74 厘米 行距: 1.5 倍行距"/>
    <w:basedOn w:val="1"/>
    <w:qFormat/>
    <w:uiPriority w:val="0"/>
    <w:pPr>
      <w:widowControl w:val="0"/>
      <w:ind w:firstLine="420" w:firstLineChars="0"/>
      <w:jc w:val="both"/>
    </w:pPr>
    <w:rPr>
      <w:rFonts w:ascii="黑体" w:eastAsia="黑体"/>
      <w:sz w:val="28"/>
      <w:szCs w:val="28"/>
    </w:rPr>
  </w:style>
  <w:style w:type="paragraph" w:customStyle="1" w:styleId="3776">
    <w:name w:val="正文+小四"/>
    <w:basedOn w:val="34"/>
    <w:qFormat/>
    <w:uiPriority w:val="0"/>
    <w:pPr>
      <w:widowControl w:val="0"/>
      <w:ind w:firstLine="0" w:firstLineChars="0"/>
    </w:pPr>
    <w:rPr>
      <w:rFonts w:ascii="宋体" w:hAnsi="宋体"/>
      <w:sz w:val="24"/>
      <w:szCs w:val="20"/>
    </w:rPr>
  </w:style>
  <w:style w:type="paragraph" w:customStyle="1" w:styleId="3777">
    <w:name w:val="样式 标题 4h4H4L1 Heading 4h41h42h411h43h412h421h4111h44..."/>
    <w:basedOn w:val="6"/>
    <w:qFormat/>
    <w:uiPriority w:val="0"/>
    <w:pPr>
      <w:widowControl w:val="0"/>
      <w:tabs>
        <w:tab w:val="left" w:pos="864"/>
        <w:tab w:val="left" w:pos="2160"/>
      </w:tabs>
      <w:spacing w:before="120" w:after="120" w:line="360" w:lineRule="auto"/>
      <w:ind w:left="420" w:leftChars="200" w:hanging="420"/>
    </w:pPr>
    <w:rPr>
      <w:rFonts w:ascii="宋体" w:hAnsi="宋体" w:eastAsia="宋体" w:cs="Times New Roman"/>
      <w:bCs w:val="0"/>
      <w:iCs/>
      <w:w w:val="100"/>
      <w:sz w:val="21"/>
      <w:szCs w:val="30"/>
    </w:rPr>
  </w:style>
  <w:style w:type="paragraph" w:customStyle="1" w:styleId="3778">
    <w:name w:val="样式 标题6 + 行距: 多倍行距 1.33 字行"/>
    <w:basedOn w:val="10"/>
    <w:qFormat/>
    <w:uiPriority w:val="99"/>
    <w:pPr>
      <w:tabs>
        <w:tab w:val="left" w:pos="360"/>
        <w:tab w:val="left" w:pos="425"/>
        <w:tab w:val="left" w:pos="635"/>
        <w:tab w:val="left" w:pos="1440"/>
      </w:tabs>
      <w:spacing w:line="319" w:lineRule="auto"/>
      <w:ind w:left="0" w:firstLine="0" w:firstLineChars="0"/>
      <w:outlineLvl w:val="5"/>
    </w:pPr>
    <w:rPr>
      <w:rFonts w:cs="宋体"/>
      <w:b/>
      <w:bCs/>
      <w:sz w:val="21"/>
    </w:rPr>
  </w:style>
  <w:style w:type="paragraph" w:customStyle="1" w:styleId="3779">
    <w:name w:val="样式 标题 2正文二级标题PIM2H2Heading 2 HiddenHeading 2 CCBSheading 2..."/>
    <w:basedOn w:val="4"/>
    <w:next w:val="3775"/>
    <w:qFormat/>
    <w:uiPriority w:val="0"/>
    <w:pPr>
      <w:keepLines w:val="0"/>
      <w:widowControl w:val="0"/>
      <w:tabs>
        <w:tab w:val="left" w:pos="785"/>
      </w:tabs>
      <w:adjustRightInd w:val="0"/>
      <w:snapToGrid w:val="0"/>
      <w:spacing w:before="0" w:beforeLines="0" w:after="60" w:afterLines="0" w:line="560" w:lineRule="exact"/>
      <w:ind w:left="1320" w:firstLine="425"/>
    </w:pPr>
    <w:rPr>
      <w:rFonts w:ascii="仿宋_GB2312" w:hAnsi="Arial" w:eastAsia="仿宋_GB2312"/>
      <w:b/>
      <w:color w:val="FF0000"/>
      <w:sz w:val="36"/>
      <w:szCs w:val="20"/>
    </w:rPr>
  </w:style>
  <w:style w:type="paragraph" w:customStyle="1" w:styleId="3780">
    <w:name w:val="省立标题1"/>
    <w:basedOn w:val="3781"/>
    <w:next w:val="1"/>
    <w:qFormat/>
    <w:uiPriority w:val="0"/>
    <w:pPr>
      <w:tabs>
        <w:tab w:val="left" w:pos="432"/>
        <w:tab w:val="left" w:pos="900"/>
      </w:tabs>
      <w:spacing w:line="500" w:lineRule="exact"/>
    </w:pPr>
    <w:rPr>
      <w:rFonts w:ascii="Times New Roman" w:hAnsi="Times New Roman" w:eastAsia="宋体" w:cs="Times New Roman"/>
      <w:bCs/>
      <w:sz w:val="28"/>
    </w:rPr>
  </w:style>
  <w:style w:type="paragraph" w:customStyle="1" w:styleId="3781">
    <w:name w:val="讯飞标题1"/>
    <w:basedOn w:val="3"/>
    <w:next w:val="1"/>
    <w:qFormat/>
    <w:uiPriority w:val="0"/>
    <w:pPr>
      <w:widowControl w:val="0"/>
      <w:tabs>
        <w:tab w:val="left" w:pos="432"/>
        <w:tab w:val="left" w:pos="900"/>
      </w:tabs>
      <w:spacing w:before="340" w:beforeLines="0" w:after="330" w:afterLines="0" w:line="576" w:lineRule="auto"/>
      <w:ind w:left="900" w:hanging="420" w:firstLineChars="0"/>
    </w:pPr>
    <w:rPr>
      <w:rFonts w:ascii="仿宋" w:hAnsi="Arial" w:eastAsia="仿宋" w:cs="Arial"/>
      <w:bCs w:val="0"/>
    </w:rPr>
  </w:style>
  <w:style w:type="paragraph" w:customStyle="1" w:styleId="3782">
    <w:name w:val="_Style 14"/>
    <w:basedOn w:val="1"/>
    <w:qFormat/>
    <w:uiPriority w:val="99"/>
    <w:pPr>
      <w:widowControl w:val="0"/>
      <w:spacing w:line="240" w:lineRule="auto"/>
      <w:ind w:firstLine="420"/>
      <w:jc w:val="both"/>
    </w:pPr>
    <w:rPr>
      <w:rFonts w:ascii="等线" w:hAnsi="等线" w:eastAsia="等线"/>
      <w:sz w:val="21"/>
      <w:szCs w:val="22"/>
    </w:rPr>
  </w:style>
  <w:style w:type="paragraph" w:customStyle="1" w:styleId="3783">
    <w:name w:val="sheet"/>
    <w:basedOn w:val="1"/>
    <w:qFormat/>
    <w:uiPriority w:val="99"/>
    <w:pPr>
      <w:spacing w:line="400" w:lineRule="exact"/>
      <w:ind w:firstLine="200"/>
    </w:pPr>
    <w:rPr>
      <w:kern w:val="0"/>
      <w:sz w:val="18"/>
    </w:rPr>
  </w:style>
  <w:style w:type="paragraph" w:customStyle="1" w:styleId="3784">
    <w:name w:val="封面标注"/>
    <w:basedOn w:val="1"/>
    <w:next w:val="1"/>
    <w:qFormat/>
    <w:uiPriority w:val="99"/>
    <w:pPr>
      <w:widowControl w:val="0"/>
      <w:spacing w:beforeLines="50" w:line="240" w:lineRule="auto"/>
      <w:ind w:firstLine="2600" w:firstLineChars="2600"/>
      <w:jc w:val="both"/>
    </w:pPr>
    <w:rPr>
      <w:rFonts w:ascii="Calibri" w:eastAsia="黑体"/>
      <w:b/>
      <w:sz w:val="21"/>
    </w:rPr>
  </w:style>
  <w:style w:type="paragraph" w:customStyle="1" w:styleId="3785">
    <w:name w:val="项目编号A"/>
    <w:basedOn w:val="1"/>
    <w:qFormat/>
    <w:uiPriority w:val="99"/>
    <w:pPr>
      <w:widowControl w:val="0"/>
      <w:numPr>
        <w:ilvl w:val="0"/>
        <w:numId w:val="183"/>
      </w:numPr>
      <w:tabs>
        <w:tab w:val="left" w:pos="360"/>
        <w:tab w:val="left" w:pos="1140"/>
        <w:tab w:val="clear" w:pos="1260"/>
      </w:tabs>
      <w:ind w:left="0" w:firstLine="0" w:firstLineChars="0"/>
      <w:jc w:val="both"/>
    </w:pPr>
    <w:rPr>
      <w:rFonts w:ascii="Arial" w:hAnsi="Arial"/>
      <w:kern w:val="10"/>
      <w:sz w:val="21"/>
    </w:rPr>
  </w:style>
  <w:style w:type="paragraph" w:customStyle="1" w:styleId="3786">
    <w:name w:val="样式 样式 样式 宋体 加粗 段后: 6 磅 + 加粗 +1"/>
    <w:basedOn w:val="1071"/>
    <w:qFormat/>
    <w:uiPriority w:val="99"/>
    <w:rPr>
      <w:rFonts w:ascii="Franklin Gothic Demi" w:hAnsi="Franklin Gothic Demi"/>
      <w:bCs w:val="0"/>
    </w:rPr>
  </w:style>
  <w:style w:type="paragraph" w:customStyle="1" w:styleId="3787">
    <w:name w:val="图名 Char Char"/>
    <w:basedOn w:val="1"/>
    <w:qFormat/>
    <w:uiPriority w:val="0"/>
    <w:pPr>
      <w:widowControl w:val="0"/>
      <w:spacing w:line="320" w:lineRule="exact"/>
      <w:ind w:firstLine="0" w:firstLineChars="0"/>
      <w:jc w:val="center"/>
    </w:pPr>
    <w:rPr>
      <w:rFonts w:ascii="Times" w:hAnsi="Times" w:eastAsia="黑体"/>
      <w:spacing w:val="6"/>
      <w:sz w:val="18"/>
      <w:szCs w:val="18"/>
    </w:rPr>
  </w:style>
  <w:style w:type="paragraph" w:customStyle="1" w:styleId="3788">
    <w:name w:val="正文 样式 居中"/>
    <w:basedOn w:val="1"/>
    <w:qFormat/>
    <w:uiPriority w:val="99"/>
    <w:pPr>
      <w:widowControl w:val="0"/>
      <w:spacing w:beforeLines="50" w:afterLines="50"/>
      <w:ind w:firstLine="0" w:firstLineChars="0"/>
      <w:jc w:val="center"/>
    </w:pPr>
    <w:rPr>
      <w:rFonts w:ascii="Arial" w:hAnsi="Arial" w:cs="宋体"/>
      <w:sz w:val="21"/>
      <w:szCs w:val="20"/>
    </w:rPr>
  </w:style>
  <w:style w:type="paragraph" w:customStyle="1" w:styleId="3789">
    <w:name w:val="1.排列"/>
    <w:basedOn w:val="1"/>
    <w:qFormat/>
    <w:uiPriority w:val="99"/>
    <w:pPr>
      <w:spacing w:beforeLines="50" w:afterLines="50"/>
      <w:ind w:firstLine="0" w:firstLineChars="0"/>
    </w:pPr>
    <w:rPr>
      <w:rFonts w:ascii="Calibri"/>
      <w:kern w:val="0"/>
      <w:sz w:val="21"/>
    </w:rPr>
  </w:style>
  <w:style w:type="paragraph" w:customStyle="1" w:styleId="3790">
    <w:name w:val="六级标题"/>
    <w:basedOn w:val="8"/>
    <w:qFormat/>
    <w:uiPriority w:val="0"/>
    <w:pPr>
      <w:tabs>
        <w:tab w:val="left" w:pos="1152"/>
        <w:tab w:val="left" w:pos="3000"/>
      </w:tabs>
      <w:spacing w:before="120" w:after="120" w:line="317" w:lineRule="auto"/>
      <w:ind w:left="3000" w:hanging="420"/>
      <w:jc w:val="both"/>
    </w:pPr>
    <w:rPr>
      <w:rFonts w:ascii="楷体_GB2312" w:hAnsi="宋体" w:eastAsia="楷体_GB2312"/>
      <w:b/>
      <w:kern w:val="2"/>
      <w:sz w:val="30"/>
      <w:szCs w:val="30"/>
    </w:rPr>
  </w:style>
  <w:style w:type="paragraph" w:customStyle="1" w:styleId="3791">
    <w:name w:val="水印"/>
    <w:basedOn w:val="1"/>
    <w:qFormat/>
    <w:uiPriority w:val="0"/>
    <w:pPr>
      <w:widowControl w:val="0"/>
      <w:adjustRightInd w:val="0"/>
      <w:spacing w:line="440" w:lineRule="atLeast"/>
      <w:ind w:firstLine="0" w:firstLineChars="0"/>
      <w:jc w:val="both"/>
      <w:textAlignment w:val="baseline"/>
    </w:pPr>
    <w:rPr>
      <w:rFonts w:ascii="Calibri" w:eastAsia="仿宋"/>
      <w:kern w:val="0"/>
      <w:sz w:val="21"/>
      <w:szCs w:val="20"/>
    </w:rPr>
  </w:style>
  <w:style w:type="paragraph" w:customStyle="1" w:styleId="3792">
    <w:name w:val="段落正文"/>
    <w:basedOn w:val="1"/>
    <w:qFormat/>
    <w:uiPriority w:val="0"/>
    <w:pPr>
      <w:widowControl w:val="0"/>
      <w:spacing w:beforeLines="50"/>
      <w:ind w:firstLine="200"/>
      <w:jc w:val="both"/>
    </w:pPr>
    <w:rPr>
      <w:rFonts w:ascii="Calibri" w:eastAsia="仿宋"/>
      <w:spacing w:val="2"/>
      <w:sz w:val="21"/>
    </w:rPr>
  </w:style>
  <w:style w:type="paragraph" w:customStyle="1" w:styleId="3793">
    <w:name w:val="xl24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18"/>
      <w:szCs w:val="18"/>
    </w:rPr>
  </w:style>
  <w:style w:type="paragraph" w:customStyle="1" w:styleId="3794">
    <w:name w:val="图片（居中）"/>
    <w:basedOn w:val="1"/>
    <w:qFormat/>
    <w:uiPriority w:val="0"/>
    <w:pPr>
      <w:widowControl w:val="0"/>
      <w:ind w:firstLine="0" w:firstLineChars="0"/>
      <w:jc w:val="center"/>
    </w:pPr>
    <w:rPr>
      <w:rFonts w:ascii="Calibri" w:cs="宋体"/>
      <w:sz w:val="21"/>
      <w:szCs w:val="20"/>
    </w:rPr>
  </w:style>
  <w:style w:type="paragraph" w:customStyle="1" w:styleId="3795">
    <w:name w:val="CM71"/>
    <w:basedOn w:val="304"/>
    <w:next w:val="304"/>
    <w:qFormat/>
    <w:uiPriority w:val="0"/>
    <w:pPr>
      <w:spacing w:line="626" w:lineRule="atLeast"/>
    </w:pPr>
    <w:rPr>
      <w:rFonts w:ascii="仿宋_GB2312" w:eastAsia="仿宋_GB2312" w:cs="Times New Roman"/>
      <w:color w:val="auto"/>
    </w:rPr>
  </w:style>
  <w:style w:type="paragraph" w:customStyle="1" w:styleId="3796">
    <w:name w:val="xl42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797">
    <w:name w:val="样式 样式1 + 左侧:  0.67 字符"/>
    <w:basedOn w:val="237"/>
    <w:qFormat/>
    <w:uiPriority w:val="99"/>
    <w:pPr>
      <w:widowControl w:val="0"/>
      <w:tabs>
        <w:tab w:val="left" w:pos="709"/>
        <w:tab w:val="left" w:pos="720"/>
      </w:tabs>
      <w:ind w:left="141" w:leftChars="67" w:firstLine="566" w:firstLineChars="236"/>
      <w:jc w:val="both"/>
    </w:pPr>
    <w:rPr>
      <w:rFonts w:ascii="宋体" w:hAnsi="宋体" w:cs="宋体"/>
      <w:sz w:val="24"/>
      <w:szCs w:val="20"/>
    </w:rPr>
  </w:style>
  <w:style w:type="paragraph" w:customStyle="1" w:styleId="3798">
    <w:name w:val="xl58"/>
    <w:basedOn w:val="1"/>
    <w:qFormat/>
    <w:uiPriority w:val="0"/>
    <w:pPr>
      <w:pBdr>
        <w:top w:val="single" w:color="auto" w:sz="4" w:space="0"/>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3799">
    <w:name w:val="font9"/>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3800">
    <w:name w:val="Char Char Char Char Char Char Char Char Char Char8"/>
    <w:basedOn w:val="1"/>
    <w:qFormat/>
    <w:uiPriority w:val="99"/>
    <w:pPr>
      <w:widowControl w:val="0"/>
      <w:ind w:firstLine="0" w:firstLineChars="0"/>
      <w:jc w:val="both"/>
    </w:pPr>
    <w:rPr>
      <w:rFonts w:ascii="Tahoma" w:hAnsi="Tahoma"/>
      <w:sz w:val="21"/>
      <w:szCs w:val="20"/>
    </w:rPr>
  </w:style>
  <w:style w:type="paragraph" w:customStyle="1" w:styleId="3801">
    <w:name w:val="Char Char Char Char Char Char Char Char Char Char Char2"/>
    <w:basedOn w:val="1"/>
    <w:qFormat/>
    <w:uiPriority w:val="0"/>
    <w:pPr>
      <w:widowControl w:val="0"/>
      <w:jc w:val="both"/>
    </w:pPr>
    <w:rPr>
      <w:rFonts w:ascii="Arial" w:hAnsi="Arial" w:eastAsia="仿宋"/>
      <w:sz w:val="21"/>
      <w:szCs w:val="20"/>
    </w:rPr>
  </w:style>
  <w:style w:type="paragraph" w:customStyle="1" w:styleId="3802">
    <w:name w:val="font22"/>
    <w:basedOn w:val="1"/>
    <w:qFormat/>
    <w:uiPriority w:val="0"/>
    <w:pPr>
      <w:spacing w:before="100" w:beforeAutospacing="1" w:after="100" w:afterAutospacing="1" w:line="240" w:lineRule="auto"/>
      <w:ind w:firstLine="0" w:firstLineChars="0"/>
    </w:pPr>
    <w:rPr>
      <w:rFonts w:eastAsia="仿宋" w:cs="宋体"/>
      <w:color w:val="FF0000"/>
      <w:kern w:val="0"/>
      <w:sz w:val="22"/>
      <w:szCs w:val="21"/>
    </w:rPr>
  </w:style>
  <w:style w:type="paragraph" w:customStyle="1" w:styleId="3803">
    <w:name w:val="正文 + 首行缩进:  2 字符 Char"/>
    <w:basedOn w:val="1"/>
    <w:qFormat/>
    <w:uiPriority w:val="99"/>
    <w:pPr>
      <w:ind w:firstLine="200"/>
    </w:pPr>
    <w:rPr>
      <w:rFonts w:cs="宋体"/>
      <w:color w:val="000000"/>
      <w:kern w:val="0"/>
      <w:sz w:val="21"/>
      <w:szCs w:val="20"/>
    </w:rPr>
  </w:style>
  <w:style w:type="paragraph" w:customStyle="1" w:styleId="3804">
    <w:name w:val="论文小节"/>
    <w:basedOn w:val="5"/>
    <w:qFormat/>
    <w:uiPriority w:val="0"/>
    <w:pPr>
      <w:widowControl w:val="0"/>
      <w:numPr>
        <w:ilvl w:val="0"/>
        <w:numId w:val="0"/>
      </w:numPr>
      <w:spacing w:before="120" w:after="120" w:line="415" w:lineRule="auto"/>
      <w:jc w:val="both"/>
    </w:pPr>
    <w:rPr>
      <w:rFonts w:hAnsi="Calibri" w:cs="宋体"/>
      <w:b/>
      <w:szCs w:val="20"/>
    </w:rPr>
  </w:style>
  <w:style w:type="paragraph" w:customStyle="1" w:styleId="3805">
    <w:name w:val="表格列标题"/>
    <w:basedOn w:val="1"/>
    <w:qFormat/>
    <w:uiPriority w:val="99"/>
    <w:pPr>
      <w:widowControl w:val="0"/>
      <w:ind w:firstLine="0" w:firstLineChars="0"/>
      <w:jc w:val="both"/>
    </w:pPr>
    <w:rPr>
      <w:rFonts w:ascii="Calibri"/>
      <w:b/>
      <w:sz w:val="21"/>
    </w:rPr>
  </w:style>
  <w:style w:type="paragraph" w:customStyle="1" w:styleId="3806">
    <w:name w:val="页眉正文2"/>
    <w:basedOn w:val="1"/>
    <w:qFormat/>
    <w:uiPriority w:val="0"/>
    <w:pPr>
      <w:widowControl w:val="0"/>
      <w:ind w:firstLine="0" w:firstLineChars="0"/>
      <w:jc w:val="both"/>
    </w:pPr>
    <w:rPr>
      <w:rFonts w:ascii="Verdana" w:hAnsi="Verdana" w:cs="Courier New"/>
      <w:sz w:val="18"/>
    </w:rPr>
  </w:style>
  <w:style w:type="paragraph" w:customStyle="1" w:styleId="3807">
    <w:name w:val="立通标题2"/>
    <w:basedOn w:val="4"/>
    <w:qFormat/>
    <w:uiPriority w:val="0"/>
    <w:pPr>
      <w:keepLines w:val="0"/>
      <w:widowControl w:val="0"/>
      <w:numPr>
        <w:ilvl w:val="0"/>
        <w:numId w:val="184"/>
      </w:numPr>
      <w:tabs>
        <w:tab w:val="left" w:pos="360"/>
        <w:tab w:val="clear" w:pos="200"/>
      </w:tabs>
      <w:adjustRightInd w:val="0"/>
      <w:snapToGrid w:val="0"/>
      <w:spacing w:before="0" w:beforeLines="0" w:after="60" w:afterLines="0" w:line="360" w:lineRule="auto"/>
      <w:ind w:left="576" w:hanging="576" w:firstLineChars="0"/>
    </w:pPr>
    <w:rPr>
      <w:rFonts w:ascii="Arial" w:hAnsi="Arial" w:eastAsia="宋体" w:cs="Arial"/>
      <w:b/>
      <w:color w:val="000000"/>
      <w:szCs w:val="28"/>
    </w:rPr>
  </w:style>
  <w:style w:type="paragraph" w:customStyle="1" w:styleId="3808">
    <w:name w:val="示例×："/>
    <w:basedOn w:val="1"/>
    <w:qFormat/>
    <w:uiPriority w:val="0"/>
    <w:pPr>
      <w:widowControl w:val="0"/>
      <w:spacing w:line="240" w:lineRule="auto"/>
      <w:ind w:firstLine="0" w:firstLineChars="0"/>
      <w:jc w:val="both"/>
    </w:pPr>
    <w:rPr>
      <w:rFonts w:ascii="Calibri" w:hAnsi="Calibri"/>
      <w:snapToGrid w:val="0"/>
      <w:sz w:val="18"/>
      <w:szCs w:val="18"/>
    </w:rPr>
  </w:style>
  <w:style w:type="paragraph" w:customStyle="1" w:styleId="3809">
    <w:name w:val="修订2"/>
    <w:qFormat/>
    <w:uiPriority w:val="99"/>
    <w:rPr>
      <w:rFonts w:ascii="Calibri" w:hAnsi="Calibri" w:eastAsia="仿宋_GB2312" w:cs="Times New Roman"/>
      <w:kern w:val="2"/>
      <w:sz w:val="32"/>
      <w:szCs w:val="24"/>
      <w:lang w:val="en-US" w:eastAsia="zh-CN" w:bidi="ar-SA"/>
    </w:rPr>
  </w:style>
  <w:style w:type="paragraph" w:customStyle="1" w:styleId="3810">
    <w:name w:val="样式 样式 样式 标题 3标题三h3H3level_3PIM 3Level 3 HeadHeading 3 - oldsec....."/>
    <w:basedOn w:val="3356"/>
    <w:qFormat/>
    <w:uiPriority w:val="99"/>
    <w:rPr>
      <w:rFonts w:eastAsia="Times New Roman"/>
    </w:rPr>
  </w:style>
  <w:style w:type="paragraph" w:customStyle="1" w:styleId="3811">
    <w:name w:val="正文节纸"/>
    <w:basedOn w:val="1"/>
    <w:qFormat/>
    <w:uiPriority w:val="0"/>
    <w:pPr>
      <w:widowControl w:val="0"/>
      <w:wordWrap w:val="0"/>
      <w:ind w:left="840" w:firstLine="0" w:firstLineChars="0"/>
    </w:pPr>
    <w:rPr>
      <w:bCs/>
      <w:sz w:val="21"/>
    </w:rPr>
  </w:style>
  <w:style w:type="paragraph" w:customStyle="1" w:styleId="3812">
    <w:name w:val="样式 样式 首行缩进:  2 字符 + 首行缩进:  2 字符"/>
    <w:basedOn w:val="1"/>
    <w:qFormat/>
    <w:uiPriority w:val="0"/>
    <w:pPr>
      <w:widowControl w:val="0"/>
      <w:spacing w:before="156"/>
      <w:ind w:firstLine="420" w:firstLineChars="0"/>
      <w:jc w:val="both"/>
    </w:pPr>
    <w:rPr>
      <w:rFonts w:ascii="Calibri" w:cs="宋体"/>
      <w:sz w:val="21"/>
      <w:szCs w:val="20"/>
    </w:rPr>
  </w:style>
  <w:style w:type="paragraph" w:customStyle="1" w:styleId="3813">
    <w:name w:val="文本框3"/>
    <w:basedOn w:val="1"/>
    <w:qFormat/>
    <w:uiPriority w:val="0"/>
    <w:pPr>
      <w:spacing w:line="400" w:lineRule="atLeast"/>
      <w:ind w:firstLine="0" w:firstLineChars="0"/>
      <w:jc w:val="both"/>
    </w:pPr>
    <w:rPr>
      <w:rFonts w:ascii="Calibri"/>
      <w:bCs/>
      <w:kern w:val="0"/>
      <w:sz w:val="21"/>
      <w:szCs w:val="20"/>
    </w:rPr>
  </w:style>
  <w:style w:type="paragraph" w:customStyle="1" w:styleId="3814">
    <w:name w:val="k"/>
    <w:basedOn w:val="1"/>
    <w:qFormat/>
    <w:uiPriority w:val="0"/>
    <w:pPr>
      <w:spacing w:before="100" w:beforeAutospacing="1" w:after="100" w:afterAutospacing="1" w:line="240" w:lineRule="auto"/>
      <w:ind w:left="240" w:right="240" w:hanging="240" w:firstLineChars="0"/>
    </w:pPr>
    <w:rPr>
      <w:rFonts w:cs="宋体"/>
      <w:kern w:val="0"/>
      <w:sz w:val="21"/>
    </w:rPr>
  </w:style>
  <w:style w:type="paragraph" w:customStyle="1" w:styleId="3815">
    <w:name w:val="10 Char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816">
    <w:name w:val="Numbered list 2.1"/>
    <w:basedOn w:val="3"/>
    <w:next w:val="1"/>
    <w:qFormat/>
    <w:uiPriority w:val="0"/>
    <w:pPr>
      <w:keepLines w:val="0"/>
      <w:tabs>
        <w:tab w:val="left" w:pos="432"/>
        <w:tab w:val="left" w:pos="720"/>
      </w:tabs>
      <w:spacing w:before="240" w:beforeLines="0" w:after="60" w:afterLines="0"/>
      <w:ind w:left="720" w:hanging="720" w:firstLineChars="0"/>
    </w:pPr>
    <w:rPr>
      <w:rFonts w:ascii="仿宋" w:hAnsi="Arial" w:eastAsia="宋体"/>
      <w:bCs w:val="0"/>
      <w:kern w:val="28"/>
      <w:sz w:val="28"/>
      <w:szCs w:val="20"/>
      <w:lang w:val="en-GB" w:eastAsia="en-US"/>
    </w:rPr>
  </w:style>
  <w:style w:type="paragraph" w:customStyle="1" w:styleId="3817">
    <w:name w:val="AxureTableNormalText"/>
    <w:basedOn w:val="1"/>
    <w:qFormat/>
    <w:uiPriority w:val="0"/>
    <w:pPr>
      <w:spacing w:before="60" w:beforeLines="50" w:after="60"/>
      <w:ind w:firstLine="200"/>
    </w:pPr>
    <w:rPr>
      <w:rFonts w:ascii="Arial" w:hAnsi="Arial" w:cs="Arial"/>
      <w:kern w:val="0"/>
      <w:sz w:val="16"/>
      <w:lang w:eastAsia="en-US"/>
    </w:rPr>
  </w:style>
  <w:style w:type="paragraph" w:customStyle="1" w:styleId="3818">
    <w:name w:val="样式 行距: 1.5 倍行距 左  3.42 字符"/>
    <w:basedOn w:val="1"/>
    <w:qFormat/>
    <w:uiPriority w:val="0"/>
    <w:pPr>
      <w:widowControl w:val="0"/>
      <w:ind w:left="200" w:leftChars="200" w:firstLine="200"/>
      <w:jc w:val="both"/>
    </w:pPr>
    <w:rPr>
      <w:rFonts w:ascii="Calibri" w:cs="宋体"/>
      <w:sz w:val="21"/>
      <w:szCs w:val="20"/>
    </w:rPr>
  </w:style>
  <w:style w:type="paragraph" w:customStyle="1" w:styleId="3819">
    <w:name w:val="columntb"/>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820">
    <w:name w:val="正文缩进2"/>
    <w:basedOn w:val="1"/>
    <w:qFormat/>
    <w:uiPriority w:val="0"/>
    <w:pPr>
      <w:spacing w:before="120" w:beforeLines="50"/>
    </w:pPr>
    <w:rPr>
      <w:rFonts w:ascii="Calibri" w:hAnsi="Calibri"/>
      <w:kern w:val="0"/>
      <w:sz w:val="21"/>
    </w:rPr>
  </w:style>
  <w:style w:type="paragraph" w:customStyle="1" w:styleId="3821">
    <w:name w:val="一级无标题条"/>
    <w:basedOn w:val="1"/>
    <w:qFormat/>
    <w:uiPriority w:val="0"/>
    <w:pPr>
      <w:widowControl w:val="0"/>
      <w:numPr>
        <w:ilvl w:val="2"/>
        <w:numId w:val="76"/>
      </w:numPr>
      <w:tabs>
        <w:tab w:val="left" w:pos="360"/>
      </w:tabs>
      <w:spacing w:line="240" w:lineRule="auto"/>
      <w:ind w:left="0" w:firstLine="0" w:firstLineChars="0"/>
      <w:jc w:val="both"/>
    </w:pPr>
    <w:rPr>
      <w:rFonts w:ascii="Calibri"/>
      <w:sz w:val="21"/>
    </w:rPr>
  </w:style>
  <w:style w:type="paragraph" w:customStyle="1" w:styleId="3822">
    <w:name w:val="a6"/>
    <w:basedOn w:val="8"/>
    <w:qFormat/>
    <w:uiPriority w:val="99"/>
    <w:pPr>
      <w:tabs>
        <w:tab w:val="left" w:pos="1134"/>
        <w:tab w:val="left" w:pos="1152"/>
        <w:tab w:val="left" w:pos="1440"/>
      </w:tabs>
      <w:spacing w:before="100" w:beforeAutospacing="1" w:after="100" w:afterAutospacing="1" w:line="360" w:lineRule="auto"/>
      <w:ind w:firstLine="0" w:firstLineChars="0"/>
      <w:jc w:val="both"/>
    </w:pPr>
    <w:rPr>
      <w:rFonts w:ascii="宋体" w:hAnsi="宋体" w:eastAsia="仿宋_GB2312"/>
      <w:b/>
      <w:color w:val="000000"/>
      <w:kern w:val="2"/>
      <w:sz w:val="20"/>
      <w:szCs w:val="20"/>
    </w:rPr>
  </w:style>
  <w:style w:type="paragraph" w:customStyle="1" w:styleId="3823">
    <w:name w:val="样式 样式 样式 标题 2H2h22Header 2l2Level 2 Headheading 2H2normal full....."/>
    <w:basedOn w:val="3824"/>
    <w:qFormat/>
    <w:uiPriority w:val="99"/>
    <w:pPr>
      <w:tabs>
        <w:tab w:val="left" w:pos="576"/>
        <w:tab w:val="left" w:pos="1769"/>
      </w:tabs>
    </w:pPr>
    <w:rPr>
      <w:rFonts w:eastAsia="Times New Roman"/>
    </w:rPr>
  </w:style>
  <w:style w:type="paragraph" w:customStyle="1" w:styleId="3824">
    <w:name w:val="样式 样式 标题 2H2h22Header 2l2Level 2 Headheading 2H2normal full... +...1"/>
    <w:basedOn w:val="2270"/>
    <w:qFormat/>
    <w:uiPriority w:val="99"/>
    <w:pPr>
      <w:spacing w:beforeLines="100" w:afterLines="100"/>
      <w:ind w:left="0" w:firstLine="0"/>
    </w:pPr>
    <w:rPr>
      <w:rFonts w:ascii="宋体" w:hAnsi="宋体" w:eastAsia="宋体"/>
    </w:rPr>
  </w:style>
  <w:style w:type="paragraph" w:customStyle="1" w:styleId="3825">
    <w:name w:val="CM76"/>
    <w:basedOn w:val="304"/>
    <w:next w:val="304"/>
    <w:qFormat/>
    <w:uiPriority w:val="0"/>
    <w:pPr>
      <w:spacing w:line="628" w:lineRule="atLeast"/>
    </w:pPr>
    <w:rPr>
      <w:rFonts w:ascii="仿宋_GB2312" w:eastAsia="仿宋_GB2312" w:cs="Times New Roman"/>
      <w:color w:val="auto"/>
    </w:rPr>
  </w:style>
  <w:style w:type="paragraph" w:customStyle="1" w:styleId="3826">
    <w:name w:val="表题"/>
    <w:basedOn w:val="1"/>
    <w:qFormat/>
    <w:uiPriority w:val="0"/>
    <w:pPr>
      <w:widowControl w:val="0"/>
      <w:spacing w:after="120" w:line="420" w:lineRule="exact"/>
      <w:ind w:firstLine="0" w:firstLineChars="0"/>
      <w:jc w:val="center"/>
    </w:pPr>
    <w:rPr>
      <w:rFonts w:ascii="Calibri" w:eastAsia="楷体_GB2312"/>
      <w:kern w:val="0"/>
      <w:sz w:val="21"/>
      <w:szCs w:val="20"/>
    </w:rPr>
  </w:style>
  <w:style w:type="paragraph" w:customStyle="1" w:styleId="3827">
    <w:name w:val="目录1"/>
    <w:basedOn w:val="1"/>
    <w:qFormat/>
    <w:uiPriority w:val="0"/>
    <w:pPr>
      <w:widowControl w:val="0"/>
      <w:spacing w:line="358" w:lineRule="auto"/>
      <w:ind w:firstLine="562"/>
      <w:jc w:val="both"/>
    </w:pPr>
    <w:rPr>
      <w:kern w:val="0"/>
      <w:sz w:val="28"/>
    </w:rPr>
  </w:style>
  <w:style w:type="paragraph" w:customStyle="1" w:styleId="3828">
    <w:name w:val="样式 标题 3Chapter X.X.X.标题 3 Charh3 CharLevel 3 Topic Heading C..."/>
    <w:basedOn w:val="6"/>
    <w:qFormat/>
    <w:uiPriority w:val="0"/>
    <w:pPr>
      <w:keepNext w:val="0"/>
      <w:keepLines w:val="0"/>
      <w:widowControl w:val="0"/>
      <w:tabs>
        <w:tab w:val="left" w:pos="0"/>
        <w:tab w:val="left" w:pos="432"/>
        <w:tab w:val="left" w:pos="851"/>
        <w:tab w:val="left" w:pos="864"/>
      </w:tabs>
      <w:adjustRightInd w:val="0"/>
      <w:snapToGrid w:val="0"/>
      <w:spacing w:before="260" w:after="260" w:line="416" w:lineRule="auto"/>
      <w:ind w:left="851" w:right="230" w:rightChars="100" w:hanging="851"/>
    </w:pPr>
    <w:rPr>
      <w:rFonts w:ascii="Calibri" w:hAnsi="Calibri" w:cs="宋体"/>
      <w:b/>
      <w:w w:val="100"/>
      <w:kern w:val="0"/>
      <w:sz w:val="21"/>
      <w:szCs w:val="20"/>
    </w:rPr>
  </w:style>
  <w:style w:type="paragraph" w:customStyle="1" w:styleId="3829">
    <w:name w:val="标准-表头"/>
    <w:basedOn w:val="1"/>
    <w:next w:val="1"/>
    <w:qFormat/>
    <w:uiPriority w:val="0"/>
    <w:pPr>
      <w:spacing w:after="200" w:line="300" w:lineRule="auto"/>
      <w:ind w:firstLine="0" w:firstLineChars="0"/>
      <w:jc w:val="center"/>
    </w:pPr>
    <w:rPr>
      <w:rFonts w:ascii="Calibri"/>
      <w:b/>
      <w:kern w:val="0"/>
      <w:sz w:val="21"/>
      <w:lang w:eastAsia="en-US" w:bidi="en-US"/>
    </w:rPr>
  </w:style>
  <w:style w:type="paragraph" w:customStyle="1" w:styleId="3830">
    <w:name w:val="表身（左）"/>
    <w:qFormat/>
    <w:uiPriority w:val="0"/>
    <w:pPr>
      <w:adjustRightInd w:val="0"/>
      <w:snapToGrid w:val="0"/>
      <w:spacing w:line="300" w:lineRule="auto"/>
      <w:textAlignment w:val="center"/>
    </w:pPr>
    <w:rPr>
      <w:rFonts w:ascii="Calibri" w:hAnsi="Calibri" w:eastAsia="宋体" w:cs="Times New Roman"/>
      <w:sz w:val="18"/>
      <w:lang w:val="en-US" w:eastAsia="zh-CN" w:bidi="ar-SA"/>
    </w:rPr>
  </w:style>
  <w:style w:type="paragraph" w:customStyle="1" w:styleId="3831">
    <w:name w:val="节目"/>
    <w:basedOn w:val="1"/>
    <w:qFormat/>
    <w:uiPriority w:val="99"/>
    <w:pPr>
      <w:numPr>
        <w:ilvl w:val="0"/>
        <w:numId w:val="185"/>
      </w:numPr>
      <w:tabs>
        <w:tab w:val="left" w:pos="360"/>
        <w:tab w:val="left" w:pos="1080"/>
        <w:tab w:val="clear" w:pos="720"/>
      </w:tabs>
      <w:ind w:left="0" w:firstLine="0" w:firstLineChars="0"/>
    </w:pPr>
    <w:rPr>
      <w:rFonts w:ascii="Book Antiqua" w:hAnsi="Book Antiqua"/>
      <w:b/>
      <w:kern w:val="0"/>
      <w:sz w:val="36"/>
      <w:szCs w:val="21"/>
    </w:rPr>
  </w:style>
  <w:style w:type="paragraph" w:customStyle="1" w:styleId="3832">
    <w:name w:val="px12l140"/>
    <w:basedOn w:val="1"/>
    <w:qFormat/>
    <w:uiPriority w:val="99"/>
    <w:pPr>
      <w:spacing w:before="100" w:beforeAutospacing="1" w:after="100" w:afterAutospacing="1" w:line="336" w:lineRule="auto"/>
      <w:ind w:firstLine="0" w:firstLineChars="0"/>
    </w:pPr>
    <w:rPr>
      <w:rFonts w:ascii="ˎ̥" w:hAnsi="ˎ̥" w:eastAsia="仿宋_GB2312" w:cs="宋体"/>
      <w:kern w:val="0"/>
      <w:sz w:val="18"/>
      <w:szCs w:val="18"/>
    </w:rPr>
  </w:style>
  <w:style w:type="paragraph" w:customStyle="1" w:styleId="3833">
    <w:name w:val="样式 标题 2第一层条第二层论文标题 1ICSS章标记sect 1.2HD2H2h2Level 2 Topic..."/>
    <w:basedOn w:val="4"/>
    <w:qFormat/>
    <w:uiPriority w:val="99"/>
    <w:pPr>
      <w:keepLines w:val="0"/>
      <w:pageBreakBefore/>
      <w:widowControl w:val="0"/>
      <w:adjustRightInd w:val="0"/>
      <w:snapToGrid w:val="0"/>
      <w:spacing w:before="0" w:beforeLines="0" w:after="60" w:afterLines="0" w:line="412" w:lineRule="auto"/>
      <w:ind w:left="996" w:firstLine="0" w:firstLineChars="0"/>
    </w:pPr>
    <w:rPr>
      <w:rFonts w:ascii="Arial" w:hAnsi="Arial" w:eastAsia="仿宋_GB2312" w:cs="宋体"/>
      <w:color w:val="000000"/>
      <w:szCs w:val="20"/>
    </w:rPr>
  </w:style>
  <w:style w:type="paragraph" w:customStyle="1" w:styleId="3834">
    <w:name w:val="正文 New New New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3835">
    <w:name w:val="已访问的超级链接"/>
    <w:qFormat/>
    <w:uiPriority w:val="0"/>
    <w:pPr>
      <w:widowControl w:val="0"/>
      <w:spacing w:line="360" w:lineRule="auto"/>
      <w:jc w:val="both"/>
    </w:pPr>
    <w:rPr>
      <w:rFonts w:ascii="Calibri" w:hAnsi="Calibri" w:eastAsia="宋体" w:cs="Times New Roman"/>
      <w:kern w:val="2"/>
      <w:sz w:val="24"/>
      <w:szCs w:val="21"/>
      <w:lang w:val="en-US" w:eastAsia="zh-CN" w:bidi="ar-SA"/>
    </w:rPr>
  </w:style>
  <w:style w:type="paragraph" w:customStyle="1" w:styleId="3836">
    <w:name w:val="Char Char Char9"/>
    <w:basedOn w:val="1"/>
    <w:qFormat/>
    <w:uiPriority w:val="99"/>
    <w:pPr>
      <w:widowControl w:val="0"/>
      <w:ind w:firstLine="0" w:firstLineChars="0"/>
      <w:jc w:val="both"/>
    </w:pPr>
    <w:rPr>
      <w:rFonts w:ascii="Tahoma" w:hAnsi="Tahoma"/>
      <w:sz w:val="21"/>
      <w:szCs w:val="20"/>
    </w:rPr>
  </w:style>
  <w:style w:type="paragraph" w:customStyle="1" w:styleId="3837">
    <w:name w:val="AxureImageParagraph"/>
    <w:basedOn w:val="1"/>
    <w:qFormat/>
    <w:uiPriority w:val="0"/>
    <w:pPr>
      <w:spacing w:before="120" w:after="120" w:line="240" w:lineRule="auto"/>
      <w:ind w:firstLine="0" w:firstLineChars="0"/>
      <w:jc w:val="center"/>
    </w:pPr>
    <w:rPr>
      <w:rFonts w:ascii="Arial" w:hAnsi="Arial" w:cs="Arial"/>
      <w:kern w:val="0"/>
      <w:sz w:val="18"/>
      <w:lang w:eastAsia="en-US"/>
    </w:rPr>
  </w:style>
  <w:style w:type="paragraph" w:customStyle="1" w:styleId="3838">
    <w:name w:val="xxxxx"/>
    <w:basedOn w:val="2956"/>
    <w:qFormat/>
    <w:uiPriority w:val="0"/>
    <w:pPr>
      <w:spacing w:beforeLines="30" w:line="320" w:lineRule="atLeast"/>
      <w:outlineLvl w:val="5"/>
    </w:pPr>
    <w:rPr>
      <w:rFonts w:ascii="Times New Roman" w:hAnsi="Times New Roman" w:eastAsia="宋体"/>
      <w:sz w:val="21"/>
    </w:rPr>
  </w:style>
  <w:style w:type="paragraph" w:customStyle="1" w:styleId="3839">
    <w:name w:val="页眉正文"/>
    <w:basedOn w:val="1"/>
    <w:qFormat/>
    <w:uiPriority w:val="0"/>
    <w:pPr>
      <w:widowControl w:val="0"/>
      <w:ind w:firstLine="0" w:firstLineChars="0"/>
      <w:jc w:val="both"/>
    </w:pPr>
    <w:rPr>
      <w:rFonts w:ascii="Calibri"/>
      <w:b/>
      <w:bCs/>
      <w:sz w:val="21"/>
    </w:rPr>
  </w:style>
  <w:style w:type="paragraph" w:customStyle="1" w:styleId="3840">
    <w:name w:val="a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41">
    <w:name w:val="样式 标题 6H6Legal Level 1.Level 1h6Third SubheadingBOD 4PIM ...2"/>
    <w:basedOn w:val="8"/>
    <w:qFormat/>
    <w:uiPriority w:val="99"/>
    <w:pPr>
      <w:widowControl/>
      <w:tabs>
        <w:tab w:val="left" w:pos="1134"/>
        <w:tab w:val="left" w:pos="1152"/>
      </w:tabs>
      <w:spacing w:before="240" w:beforeLines="100" w:after="60" w:afterLines="100" w:line="360" w:lineRule="auto"/>
      <w:ind w:left="1327" w:hanging="1327" w:firstLineChars="0"/>
    </w:pPr>
    <w:rPr>
      <w:rFonts w:ascii="Times New Roman" w:hAnsi="Times New Roman" w:eastAsia="宋体" w:cs="宋体"/>
      <w:b/>
      <w:kern w:val="0"/>
      <w:sz w:val="20"/>
      <w:szCs w:val="20"/>
    </w:rPr>
  </w:style>
  <w:style w:type="paragraph" w:customStyle="1" w:styleId="3842">
    <w:name w:val="样式 标题 3 + 黑体 小三 非加粗"/>
    <w:basedOn w:val="5"/>
    <w:qFormat/>
    <w:uiPriority w:val="99"/>
    <w:pPr>
      <w:keepLines w:val="0"/>
      <w:widowControl w:val="0"/>
      <w:numPr>
        <w:ilvl w:val="0"/>
        <w:numId w:val="0"/>
      </w:numPr>
      <w:tabs>
        <w:tab w:val="left" w:pos="810"/>
        <w:tab w:val="left" w:pos="851"/>
        <w:tab w:val="left" w:pos="1140"/>
        <w:tab w:val="left" w:pos="1260"/>
      </w:tabs>
      <w:spacing w:before="120" w:after="60" w:line="240" w:lineRule="auto"/>
      <w:ind w:left="1260" w:hanging="709"/>
    </w:pPr>
    <w:rPr>
      <w:bCs w:val="0"/>
      <w:sz w:val="30"/>
      <w:szCs w:val="32"/>
    </w:rPr>
  </w:style>
  <w:style w:type="paragraph" w:customStyle="1" w:styleId="3843">
    <w:name w:val="Char Char1 Char"/>
    <w:basedOn w:val="1"/>
    <w:qFormat/>
    <w:uiPriority w:val="0"/>
    <w:pPr>
      <w:widowControl w:val="0"/>
      <w:adjustRightInd w:val="0"/>
      <w:ind w:firstLine="420"/>
      <w:jc w:val="both"/>
    </w:pPr>
    <w:rPr>
      <w:rFonts w:ascii="Arial" w:hAnsi="Arial" w:cs="Angsana New"/>
      <w:color w:val="000000"/>
      <w:kern w:val="0"/>
      <w:sz w:val="21"/>
      <w:szCs w:val="20"/>
      <w:lang w:bidi="th-TH"/>
    </w:rPr>
  </w:style>
  <w:style w:type="paragraph" w:customStyle="1" w:styleId="3844">
    <w:name w:val="GP有序编号3级"/>
    <w:basedOn w:val="1721"/>
    <w:qFormat/>
    <w:uiPriority w:val="0"/>
    <w:pPr>
      <w:numPr>
        <w:ilvl w:val="0"/>
        <w:numId w:val="186"/>
      </w:numPr>
    </w:pPr>
  </w:style>
  <w:style w:type="paragraph" w:customStyle="1" w:styleId="3845">
    <w:name w:val="方欣插图说明"/>
    <w:basedOn w:val="1"/>
    <w:qFormat/>
    <w:uiPriority w:val="99"/>
    <w:pPr>
      <w:ind w:firstLine="420"/>
      <w:jc w:val="center"/>
    </w:pPr>
    <w:rPr>
      <w:rFonts w:ascii="Book Antiqua" w:hAnsi="Book Antiqua" w:cs="宋体"/>
      <w:kern w:val="0"/>
      <w:sz w:val="21"/>
      <w:szCs w:val="20"/>
    </w:rPr>
  </w:style>
  <w:style w:type="paragraph" w:customStyle="1" w:styleId="3846">
    <w:name w:val="xl411"/>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21"/>
      <w:szCs w:val="20"/>
    </w:rPr>
  </w:style>
  <w:style w:type="paragraph" w:customStyle="1" w:styleId="3847">
    <w:name w:val="reader-word-layer reader-word-s6-10"/>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48">
    <w:name w:val="et16"/>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color w:val="000000"/>
      <w:kern w:val="0"/>
      <w:sz w:val="21"/>
      <w:szCs w:val="20"/>
    </w:rPr>
  </w:style>
  <w:style w:type="paragraph" w:customStyle="1" w:styleId="3849">
    <w:name w:val="样式 样式3 + 右侧:  0.78 厘米"/>
    <w:basedOn w:val="1"/>
    <w:qFormat/>
    <w:uiPriority w:val="99"/>
    <w:pPr>
      <w:ind w:firstLine="482" w:firstLineChars="0"/>
    </w:pPr>
    <w:rPr>
      <w:rFonts w:ascii="Calibri"/>
      <w:bCs/>
      <w:kern w:val="0"/>
      <w:sz w:val="21"/>
      <w:szCs w:val="20"/>
      <w:lang w:val="zh-CN"/>
    </w:rPr>
  </w:style>
  <w:style w:type="paragraph" w:customStyle="1" w:styleId="3850">
    <w:name w:val="标题0"/>
    <w:basedOn w:val="1"/>
    <w:qFormat/>
    <w:uiPriority w:val="99"/>
    <w:pPr>
      <w:widowControl w:val="0"/>
      <w:spacing w:beforeLines="50" w:afterLines="50" w:line="240" w:lineRule="auto"/>
      <w:ind w:firstLine="0" w:firstLineChars="0"/>
      <w:jc w:val="center"/>
      <w:outlineLvl w:val="0"/>
    </w:pPr>
    <w:rPr>
      <w:rFonts w:ascii="隶书" w:eastAsia="隶书"/>
      <w:b/>
      <w:sz w:val="52"/>
      <w:szCs w:val="52"/>
    </w:rPr>
  </w:style>
  <w:style w:type="paragraph" w:customStyle="1" w:styleId="3851">
    <w:name w:val="样式 正文缩进表正文正文非缩进段1特点Alt+Xmr正文缩进正文缩进 Char正文缩进（首行缩进两字）Inde...2"/>
    <w:basedOn w:val="1"/>
    <w:qFormat/>
    <w:uiPriority w:val="0"/>
    <w:pPr>
      <w:widowControl w:val="0"/>
      <w:numPr>
        <w:ilvl w:val="0"/>
        <w:numId w:val="92"/>
      </w:numPr>
      <w:tabs>
        <w:tab w:val="left" w:pos="360"/>
        <w:tab w:val="left" w:pos="900"/>
      </w:tabs>
      <w:ind w:left="0" w:firstLine="0" w:firstLineChars="0"/>
      <w:jc w:val="both"/>
    </w:pPr>
    <w:rPr>
      <w:rFonts w:ascii="Calibri"/>
      <w:sz w:val="21"/>
    </w:rPr>
  </w:style>
  <w:style w:type="paragraph" w:customStyle="1" w:styleId="3852">
    <w:name w:val="font20"/>
    <w:basedOn w:val="1"/>
    <w:qFormat/>
    <w:uiPriority w:val="99"/>
    <w:pPr>
      <w:spacing w:before="100" w:beforeAutospacing="1" w:after="100" w:afterAutospacing="1" w:line="240" w:lineRule="auto"/>
      <w:ind w:firstLine="0" w:firstLineChars="0"/>
    </w:pPr>
    <w:rPr>
      <w:rFonts w:ascii="黑体" w:eastAsia="黑体" w:cs="宋体"/>
      <w:b/>
      <w:bCs/>
      <w:kern w:val="0"/>
      <w:sz w:val="32"/>
      <w:szCs w:val="32"/>
    </w:rPr>
  </w:style>
  <w:style w:type="paragraph" w:customStyle="1" w:styleId="3853">
    <w:name w:val="签字"/>
    <w:basedOn w:val="1"/>
    <w:qFormat/>
    <w:uiPriority w:val="99"/>
    <w:pPr>
      <w:widowControl w:val="0"/>
      <w:spacing w:beforeLines="50" w:line="240" w:lineRule="auto"/>
      <w:ind w:firstLine="0" w:firstLineChars="0"/>
    </w:pPr>
    <w:rPr>
      <w:rFonts w:eastAsia="仿宋_GB2312"/>
      <w:sz w:val="32"/>
    </w:rPr>
  </w:style>
  <w:style w:type="paragraph" w:customStyle="1" w:styleId="3854">
    <w:name w:val="样式 标题 3 + 楷体_GB2312 小三 倾斜"/>
    <w:basedOn w:val="5"/>
    <w:qFormat/>
    <w:uiPriority w:val="0"/>
    <w:pPr>
      <w:keepLines w:val="0"/>
      <w:widowControl w:val="0"/>
      <w:numPr>
        <w:numId w:val="0"/>
      </w:numPr>
      <w:tabs>
        <w:tab w:val="left" w:pos="1740"/>
      </w:tabs>
      <w:spacing w:before="120" w:after="60" w:line="360" w:lineRule="auto"/>
      <w:ind w:left="1740" w:hanging="420"/>
    </w:pPr>
    <w:rPr>
      <w:rFonts w:ascii="楷体_GB2312" w:hAnsi="楷体_GB2312" w:eastAsia="宋体"/>
      <w:b/>
      <w:i/>
      <w:iCs/>
      <w:sz w:val="30"/>
      <w:szCs w:val="32"/>
    </w:rPr>
  </w:style>
  <w:style w:type="paragraph" w:customStyle="1" w:styleId="3855">
    <w:name w:val="样式 仿宋_GB2312 行距: 1.5 倍行距"/>
    <w:basedOn w:val="1"/>
    <w:qFormat/>
    <w:uiPriority w:val="99"/>
    <w:pPr>
      <w:adjustRightInd w:val="0"/>
      <w:snapToGrid w:val="0"/>
      <w:spacing w:line="520" w:lineRule="exact"/>
      <w:ind w:firstLine="560"/>
    </w:pPr>
    <w:rPr>
      <w:rFonts w:ascii="Calibri" w:eastAsia="仿宋_GB2312"/>
      <w:kern w:val="0"/>
      <w:sz w:val="28"/>
      <w:szCs w:val="20"/>
    </w:rPr>
  </w:style>
  <w:style w:type="paragraph" w:customStyle="1" w:styleId="3856">
    <w:name w:val="项目符号A Char"/>
    <w:basedOn w:val="1"/>
    <w:qFormat/>
    <w:uiPriority w:val="0"/>
    <w:pPr>
      <w:widowControl w:val="0"/>
      <w:tabs>
        <w:tab w:val="left" w:pos="1260"/>
      </w:tabs>
      <w:ind w:left="1260" w:hanging="420" w:firstLineChars="0"/>
      <w:jc w:val="both"/>
    </w:pPr>
    <w:rPr>
      <w:rFonts w:ascii="Arial" w:hAnsi="Arial" w:eastAsia="仿宋"/>
      <w:sz w:val="21"/>
      <w:szCs w:val="20"/>
    </w:rPr>
  </w:style>
  <w:style w:type="paragraph" w:customStyle="1" w:styleId="3857">
    <w:name w:val="xl53"/>
    <w:basedOn w:val="1"/>
    <w:qFormat/>
    <w:uiPriority w:val="0"/>
    <w:pPr>
      <w:pBdr>
        <w:bottom w:val="single" w:color="auto" w:sz="8" w:space="0"/>
      </w:pBdr>
      <w:shd w:val="clear" w:color="auto" w:fill="CCFFFF"/>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3858">
    <w:name w:val="Char110"/>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3859">
    <w:name w:val="xl116"/>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pPr>
    <w:rPr>
      <w:rFonts w:ascii="仿宋_GB2312" w:eastAsia="仿宋_GB2312" w:cs="宋体"/>
      <w:b/>
      <w:bCs/>
      <w:kern w:val="0"/>
      <w:sz w:val="21"/>
    </w:rPr>
  </w:style>
  <w:style w:type="paragraph" w:customStyle="1" w:styleId="3860">
    <w:name w:val="缺省文本"/>
    <w:basedOn w:val="1"/>
    <w:qFormat/>
    <w:uiPriority w:val="0"/>
    <w:pPr>
      <w:widowControl w:val="0"/>
      <w:autoSpaceDE w:val="0"/>
      <w:autoSpaceDN w:val="0"/>
      <w:adjustRightInd w:val="0"/>
      <w:spacing w:line="240" w:lineRule="auto"/>
      <w:ind w:firstLine="0" w:firstLineChars="0"/>
    </w:pPr>
    <w:rPr>
      <w:rFonts w:ascii="Calibri"/>
      <w:kern w:val="0"/>
      <w:sz w:val="21"/>
    </w:rPr>
  </w:style>
  <w:style w:type="paragraph" w:customStyle="1" w:styleId="3861">
    <w:name w:val="template"/>
    <w:basedOn w:val="1"/>
    <w:qFormat/>
    <w:uiPriority w:val="0"/>
    <w:pPr>
      <w:spacing w:line="240" w:lineRule="exact"/>
      <w:ind w:firstLine="0" w:firstLineChars="0"/>
    </w:pPr>
    <w:rPr>
      <w:rFonts w:ascii="Arial" w:hAnsi="Arial" w:eastAsia="仿宋"/>
      <w:i/>
      <w:kern w:val="0"/>
      <w:sz w:val="22"/>
      <w:szCs w:val="20"/>
    </w:rPr>
  </w:style>
  <w:style w:type="paragraph" w:customStyle="1" w:styleId="3862">
    <w:name w:val="正文文本 211"/>
    <w:basedOn w:val="1"/>
    <w:qFormat/>
    <w:uiPriority w:val="0"/>
    <w:pPr>
      <w:widowControl w:val="0"/>
      <w:spacing w:after="120" w:line="480" w:lineRule="auto"/>
      <w:ind w:firstLine="0" w:firstLineChars="0"/>
      <w:jc w:val="both"/>
    </w:pPr>
    <w:rPr>
      <w:rFonts w:ascii="Calibri"/>
      <w:kern w:val="0"/>
      <w:sz w:val="21"/>
    </w:rPr>
  </w:style>
  <w:style w:type="paragraph" w:customStyle="1" w:styleId="3863">
    <w:name w:val="文中段落"/>
    <w:basedOn w:val="1"/>
    <w:qFormat/>
    <w:uiPriority w:val="99"/>
    <w:pPr>
      <w:ind w:firstLine="560"/>
    </w:pPr>
    <w:rPr>
      <w:rFonts w:hint="eastAsia" w:ascii="Calibri" w:hAnsi="Calibri" w:eastAsia="仿宋_GB2312" w:cs="宋体"/>
      <w:color w:val="000000"/>
      <w:sz w:val="28"/>
      <w:szCs w:val="21"/>
    </w:rPr>
  </w:style>
  <w:style w:type="paragraph" w:customStyle="1" w:styleId="3864">
    <w:name w:val="reader-word-layer reader-word-s6-1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65">
    <w:name w:val="Char Char 字元 字元 字元 Char Char Char Char1"/>
    <w:basedOn w:val="1"/>
    <w:qFormat/>
    <w:uiPriority w:val="0"/>
    <w:pPr>
      <w:widowControl w:val="0"/>
      <w:adjustRightInd w:val="0"/>
      <w:ind w:firstLine="0" w:firstLineChars="0"/>
      <w:jc w:val="both"/>
    </w:pPr>
    <w:rPr>
      <w:rFonts w:ascii="Calibri"/>
      <w:kern w:val="0"/>
      <w:sz w:val="21"/>
      <w:szCs w:val="20"/>
    </w:rPr>
  </w:style>
  <w:style w:type="paragraph" w:customStyle="1" w:styleId="3866">
    <w:name w:val="中文标题 1"/>
    <w:basedOn w:val="35"/>
    <w:next w:val="35"/>
    <w:qFormat/>
    <w:uiPriority w:val="0"/>
    <w:pPr>
      <w:keepNext/>
      <w:widowControl w:val="0"/>
      <w:numPr>
        <w:ilvl w:val="0"/>
        <w:numId w:val="48"/>
      </w:numPr>
      <w:spacing w:beforeLines="50" w:after="100" w:afterAutospacing="1"/>
      <w:ind w:left="0" w:leftChars="0" w:firstLine="0" w:firstLineChars="0"/>
      <w:jc w:val="both"/>
      <w:outlineLvl w:val="0"/>
    </w:pPr>
    <w:rPr>
      <w:rFonts w:ascii="Calibri"/>
      <w:kern w:val="28"/>
    </w:rPr>
  </w:style>
  <w:style w:type="paragraph" w:customStyle="1" w:styleId="3867">
    <w:name w:val="CM8"/>
    <w:basedOn w:val="304"/>
    <w:next w:val="304"/>
    <w:qFormat/>
    <w:uiPriority w:val="0"/>
    <w:rPr>
      <w:rFonts w:ascii="黑体" w:eastAsia="黑体" w:cs="Times New Roman"/>
      <w:color w:val="auto"/>
    </w:rPr>
  </w:style>
  <w:style w:type="paragraph" w:customStyle="1" w:styleId="3868">
    <w:name w:val="AxureTableHeaderText"/>
    <w:basedOn w:val="1"/>
    <w:qFormat/>
    <w:uiPriority w:val="0"/>
    <w:pPr>
      <w:spacing w:before="60" w:beforeLines="50" w:after="60"/>
      <w:ind w:firstLine="200"/>
    </w:pPr>
    <w:rPr>
      <w:rFonts w:ascii="Arial" w:hAnsi="Arial" w:cs="Arial"/>
      <w:b/>
      <w:kern w:val="0"/>
      <w:sz w:val="16"/>
      <w:lang w:eastAsia="en-US"/>
    </w:rPr>
  </w:style>
  <w:style w:type="paragraph" w:customStyle="1" w:styleId="3869">
    <w:name w:val="Scroll Heading 2"/>
    <w:basedOn w:val="4"/>
    <w:next w:val="1"/>
    <w:qFormat/>
    <w:uiPriority w:val="0"/>
    <w:pPr>
      <w:widowControl w:val="0"/>
      <w:tabs>
        <w:tab w:val="left" w:pos="1368"/>
      </w:tabs>
      <w:adjustRightInd w:val="0"/>
      <w:snapToGrid w:val="0"/>
      <w:spacing w:before="600" w:beforeLines="0" w:after="360" w:afterLines="0" w:line="560" w:lineRule="exact"/>
      <w:ind w:firstLine="0" w:firstLineChars="0"/>
      <w:jc w:val="both"/>
    </w:pPr>
    <w:rPr>
      <w:rFonts w:ascii="Courier New" w:hAnsi="Courier New" w:eastAsia="宋体"/>
      <w:color w:val="172541"/>
      <w:kern w:val="0"/>
      <w:sz w:val="40"/>
      <w:szCs w:val="26"/>
      <w:lang w:eastAsia="en-US"/>
    </w:rPr>
  </w:style>
  <w:style w:type="paragraph" w:customStyle="1" w:styleId="3870">
    <w:name w:val="Pa5"/>
    <w:basedOn w:val="304"/>
    <w:next w:val="304"/>
    <w:qFormat/>
    <w:uiPriority w:val="99"/>
    <w:pPr>
      <w:spacing w:line="241" w:lineRule="atLeast"/>
    </w:pPr>
    <w:rPr>
      <w:rFonts w:ascii="STHeiti Std" w:eastAsia="STHeiti Std" w:cs="Times New Roman"/>
      <w:color w:val="auto"/>
    </w:rPr>
  </w:style>
  <w:style w:type="paragraph" w:customStyle="1" w:styleId="3871">
    <w:name w:val="样式 标题 4 + 宋体 小四"/>
    <w:basedOn w:val="6"/>
    <w:qFormat/>
    <w:uiPriority w:val="0"/>
    <w:pPr>
      <w:tabs>
        <w:tab w:val="left" w:pos="864"/>
        <w:tab w:val="left" w:pos="1465"/>
        <w:tab w:val="left" w:pos="2256"/>
      </w:tabs>
      <w:autoSpaceDE w:val="0"/>
      <w:autoSpaceDN w:val="0"/>
      <w:adjustRightInd w:val="0"/>
      <w:spacing w:after="120" w:line="360" w:lineRule="auto"/>
      <w:ind w:left="1465" w:right="3" w:hanging="864"/>
      <w:textAlignment w:val="bottom"/>
    </w:pPr>
    <w:rPr>
      <w:rFonts w:ascii="宋体" w:hAnsi="宋体" w:eastAsia="宋体" w:cs="Times New Roman"/>
      <w:b/>
      <w:bCs w:val="0"/>
      <w:w w:val="100"/>
      <w:sz w:val="30"/>
      <w:szCs w:val="30"/>
    </w:rPr>
  </w:style>
  <w:style w:type="paragraph" w:customStyle="1" w:styleId="3872">
    <w:name w:val="正文点列"/>
    <w:basedOn w:val="1"/>
    <w:qFormat/>
    <w:uiPriority w:val="0"/>
    <w:pPr>
      <w:keepLines/>
      <w:widowControl w:val="0"/>
      <w:tabs>
        <w:tab w:val="left" w:pos="1440"/>
      </w:tabs>
      <w:spacing w:after="120"/>
      <w:ind w:left="1440" w:hanging="900" w:firstLineChars="0"/>
      <w:jc w:val="both"/>
    </w:pPr>
    <w:rPr>
      <w:kern w:val="0"/>
      <w:sz w:val="21"/>
      <w:szCs w:val="20"/>
    </w:rPr>
  </w:style>
  <w:style w:type="paragraph" w:customStyle="1" w:styleId="3873">
    <w:name w:val="样式 标题 6H6Legal Level 1.Level 1h6Third SubheadingBOD 4PIM ...3"/>
    <w:basedOn w:val="8"/>
    <w:qFormat/>
    <w:uiPriority w:val="99"/>
    <w:pPr>
      <w:widowControl/>
      <w:tabs>
        <w:tab w:val="left" w:pos="1134"/>
        <w:tab w:val="left" w:pos="1152"/>
      </w:tabs>
      <w:spacing w:before="240" w:beforeLines="100" w:after="60" w:afterLines="100" w:line="360" w:lineRule="auto"/>
      <w:ind w:left="1327" w:hanging="1327" w:firstLineChars="0"/>
    </w:pPr>
    <w:rPr>
      <w:rFonts w:ascii="Times New Roman" w:hAnsi="Times New Roman" w:eastAsia="Times New Roman" w:cs="宋体"/>
      <w:b/>
      <w:kern w:val="0"/>
      <w:sz w:val="20"/>
      <w:szCs w:val="20"/>
    </w:rPr>
  </w:style>
  <w:style w:type="paragraph" w:customStyle="1" w:styleId="3874">
    <w:name w:val="Char1 Char Char Char1"/>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3875">
    <w:name w:val="Item List in Table"/>
    <w:qFormat/>
    <w:uiPriority w:val="0"/>
    <w:pPr>
      <w:tabs>
        <w:tab w:val="left" w:pos="360"/>
      </w:tabs>
      <w:spacing w:before="40" w:after="40" w:line="360" w:lineRule="auto"/>
      <w:ind w:left="360" w:hanging="360" w:hangingChars="200"/>
      <w:jc w:val="both"/>
    </w:pPr>
    <w:rPr>
      <w:rFonts w:ascii="Arial" w:hAnsi="Arial" w:eastAsia="宋体" w:cs="Arial"/>
      <w:sz w:val="18"/>
      <w:szCs w:val="18"/>
      <w:lang w:val="en-US" w:eastAsia="zh-CN" w:bidi="ar-SA"/>
    </w:rPr>
  </w:style>
  <w:style w:type="paragraph" w:customStyle="1" w:styleId="3876">
    <w:name w:val="Table_Sm_Heading_Center"/>
    <w:basedOn w:val="1870"/>
    <w:qFormat/>
    <w:uiPriority w:val="0"/>
    <w:pPr>
      <w:jc w:val="center"/>
    </w:pPr>
  </w:style>
  <w:style w:type="paragraph" w:customStyle="1" w:styleId="3877">
    <w:name w:val="Section5"/>
    <w:basedOn w:val="7"/>
    <w:qFormat/>
    <w:uiPriority w:val="0"/>
    <w:pPr>
      <w:numPr>
        <w:numId w:val="75"/>
      </w:numPr>
      <w:tabs>
        <w:tab w:val="left" w:pos="360"/>
        <w:tab w:val="left" w:pos="432"/>
      </w:tabs>
      <w:spacing w:line="377" w:lineRule="auto"/>
      <w:ind w:left="0" w:firstLine="0"/>
      <w:jc w:val="both"/>
    </w:pPr>
    <w:rPr>
      <w:rFonts w:ascii="Calibri" w:hAnsi="Calibri" w:eastAsia="宋体"/>
      <w:b/>
      <w:bCs w:val="0"/>
      <w:w w:val="100"/>
      <w:kern w:val="2"/>
      <w:sz w:val="28"/>
      <w:szCs w:val="28"/>
    </w:rPr>
  </w:style>
  <w:style w:type="paragraph" w:customStyle="1" w:styleId="3878">
    <w:name w:val="样式 标题 2H22nd levelh22Header 2Heading 2 HiddenHeading 2 CC...1"/>
    <w:basedOn w:val="4"/>
    <w:qFormat/>
    <w:uiPriority w:val="0"/>
    <w:pPr>
      <w:keepLines w:val="0"/>
      <w:widowControl w:val="0"/>
      <w:tabs>
        <w:tab w:val="left" w:pos="840"/>
      </w:tabs>
      <w:adjustRightInd w:val="0"/>
      <w:snapToGrid w:val="0"/>
      <w:spacing w:before="0" w:beforeLines="0" w:after="0" w:afterLines="0" w:line="440" w:lineRule="exact"/>
      <w:ind w:left="1320" w:hanging="420" w:firstLineChars="0"/>
    </w:pPr>
    <w:rPr>
      <w:rFonts w:ascii="楷体_GB2312" w:hAnsi="楷体_GB2312" w:eastAsia="仿宋_GB2312" w:cs="宋体"/>
      <w:b/>
      <w:color w:val="000000"/>
      <w:kern w:val="0"/>
      <w:szCs w:val="20"/>
    </w:rPr>
  </w:style>
  <w:style w:type="paragraph" w:customStyle="1" w:styleId="3879">
    <w:name w:val="Terminal Dispaly"/>
    <w:qFormat/>
    <w:uiPriority w:val="0"/>
    <w:pPr>
      <w:widowControl w:val="0"/>
      <w:spacing w:line="360" w:lineRule="auto"/>
      <w:ind w:left="1701" w:firstLine="200" w:firstLineChars="200"/>
      <w:jc w:val="both"/>
    </w:pPr>
    <w:rPr>
      <w:rFonts w:ascii="Courier New" w:hAnsi="Courier New" w:eastAsia="宋体" w:cs="Courier New"/>
      <w:sz w:val="17"/>
      <w:szCs w:val="17"/>
      <w:lang w:val="en-US" w:eastAsia="zh-CN" w:bidi="ar-SA"/>
    </w:rPr>
  </w:style>
  <w:style w:type="paragraph" w:customStyle="1" w:styleId="3880">
    <w:name w:val="cb"/>
    <w:basedOn w:val="1"/>
    <w:qFormat/>
    <w:uiPriority w:val="0"/>
    <w:pPr>
      <w:spacing w:line="240" w:lineRule="auto"/>
      <w:ind w:left="240" w:firstLine="0" w:firstLineChars="0"/>
    </w:pPr>
    <w:rPr>
      <w:rFonts w:ascii="Courier" w:hAnsi="Courier" w:cs="宋体"/>
      <w:color w:val="888888"/>
      <w:kern w:val="0"/>
      <w:sz w:val="21"/>
    </w:rPr>
  </w:style>
  <w:style w:type="paragraph" w:customStyle="1" w:styleId="3881">
    <w:name w:val="p15"/>
    <w:basedOn w:val="1"/>
    <w:qFormat/>
    <w:uiPriority w:val="0"/>
    <w:pPr>
      <w:spacing w:line="240" w:lineRule="auto"/>
      <w:ind w:firstLine="420" w:firstLineChars="0"/>
      <w:jc w:val="both"/>
    </w:pPr>
    <w:rPr>
      <w:rFonts w:ascii="Calibri" w:hAnsi="Calibri" w:cs="宋体"/>
      <w:kern w:val="0"/>
      <w:sz w:val="21"/>
      <w:szCs w:val="21"/>
    </w:rPr>
  </w:style>
  <w:style w:type="paragraph" w:customStyle="1" w:styleId="3882">
    <w:name w:val="xl61"/>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3883">
    <w:name w:val="样式 样式 标题 4h4H4L1 Heading 4h41h42h411h43h412h421h4111h44... + 左侧:..."/>
    <w:basedOn w:val="3777"/>
    <w:qFormat/>
    <w:uiPriority w:val="0"/>
    <w:pPr>
      <w:ind w:left="0" w:leftChars="0"/>
      <w:jc w:val="center"/>
    </w:pPr>
    <w:rPr>
      <w:bCs/>
      <w:iCs w:val="0"/>
      <w:spacing w:val="20"/>
    </w:rPr>
  </w:style>
  <w:style w:type="paragraph" w:customStyle="1" w:styleId="3884">
    <w:name w:val="项目列表"/>
    <w:basedOn w:val="34"/>
    <w:qFormat/>
    <w:uiPriority w:val="0"/>
    <w:pPr>
      <w:widowControl w:val="0"/>
      <w:snapToGrid w:val="0"/>
      <w:spacing w:after="20"/>
      <w:ind w:left="851" w:right="-91" w:hanging="369" w:firstLineChars="0"/>
    </w:pPr>
    <w:rPr>
      <w:rFonts w:ascii="Calibri" w:hAnsi="宋体"/>
      <w:kern w:val="0"/>
      <w:sz w:val="24"/>
      <w:szCs w:val="20"/>
    </w:rPr>
  </w:style>
  <w:style w:type="paragraph" w:customStyle="1" w:styleId="3885">
    <w:name w:val="Char Char1 Char Char Char Char2"/>
    <w:basedOn w:val="26"/>
    <w:qFormat/>
    <w:uiPriority w:val="99"/>
    <w:pPr>
      <w:widowControl w:val="0"/>
      <w:shd w:val="clear" w:color="auto" w:fill="000080"/>
      <w:spacing w:line="360" w:lineRule="auto"/>
      <w:jc w:val="both"/>
    </w:pPr>
    <w:rPr>
      <w:rFonts w:ascii="Tahoma" w:hAnsi="Tahoma"/>
      <w:sz w:val="24"/>
      <w:szCs w:val="20"/>
    </w:rPr>
  </w:style>
  <w:style w:type="paragraph" w:customStyle="1" w:styleId="3886">
    <w:name w:val="AxureTableColumnHeader"/>
    <w:basedOn w:val="1"/>
    <w:qFormat/>
    <w:uiPriority w:val="0"/>
    <w:pPr>
      <w:spacing w:before="60" w:beforeLines="50" w:after="60"/>
      <w:ind w:firstLine="200"/>
    </w:pPr>
    <w:rPr>
      <w:rFonts w:ascii="Arial" w:hAnsi="Arial" w:cs="Arial"/>
      <w:b/>
      <w:kern w:val="0"/>
      <w:sz w:val="16"/>
      <w:lang w:eastAsia="en-US"/>
    </w:rPr>
  </w:style>
  <w:style w:type="paragraph" w:customStyle="1" w:styleId="3887">
    <w:name w:val="表格"/>
    <w:basedOn w:val="1"/>
    <w:qFormat/>
    <w:uiPriority w:val="0"/>
    <w:pPr>
      <w:widowControl w:val="0"/>
      <w:spacing w:line="240" w:lineRule="auto"/>
      <w:ind w:firstLine="0" w:firstLineChars="0"/>
      <w:jc w:val="both"/>
    </w:pPr>
    <w:rPr>
      <w:rFonts w:ascii="Calibri" w:hAnsi="Calibri"/>
      <w:sz w:val="21"/>
    </w:rPr>
  </w:style>
  <w:style w:type="paragraph" w:customStyle="1" w:styleId="3888">
    <w:name w:val="标题1-通用文档模板"/>
    <w:basedOn w:val="3"/>
    <w:qFormat/>
    <w:uiPriority w:val="99"/>
    <w:pPr>
      <w:keepLines w:val="0"/>
      <w:pageBreakBefore/>
      <w:tabs>
        <w:tab w:val="left" w:pos="432"/>
      </w:tabs>
      <w:adjustRightInd w:val="0"/>
      <w:snapToGrid w:val="0"/>
      <w:spacing w:before="0" w:beforeLines="0" w:after="0" w:afterLines="0" w:line="480" w:lineRule="auto"/>
      <w:ind w:left="2623" w:hanging="2098" w:firstLineChars="0"/>
      <w:jc w:val="both"/>
    </w:pPr>
    <w:rPr>
      <w:rFonts w:ascii="Times New Roman" w:eastAsia="宋体"/>
      <w:b/>
      <w:bCs w:val="0"/>
      <w:szCs w:val="32"/>
    </w:rPr>
  </w:style>
  <w:style w:type="paragraph" w:customStyle="1" w:styleId="3889">
    <w:name w:val="技术文档正文"/>
    <w:basedOn w:val="26"/>
    <w:qFormat/>
    <w:uiPriority w:val="99"/>
    <w:pPr>
      <w:shd w:val="clear" w:color="auto" w:fill="000080"/>
      <w:spacing w:line="360" w:lineRule="auto"/>
      <w:ind w:firstLine="200" w:firstLineChars="200"/>
    </w:pPr>
    <w:rPr>
      <w:rFonts w:ascii="Tahoma" w:hAnsi="Tahoma" w:cs="宋体"/>
      <w:color w:val="000000"/>
      <w:sz w:val="24"/>
      <w:szCs w:val="20"/>
    </w:rPr>
  </w:style>
  <w:style w:type="paragraph" w:customStyle="1" w:styleId="3890">
    <w:name w:val="讯飞标题2"/>
    <w:basedOn w:val="4"/>
    <w:next w:val="1"/>
    <w:qFormat/>
    <w:uiPriority w:val="0"/>
    <w:pPr>
      <w:keepLines w:val="0"/>
      <w:widowControl w:val="0"/>
      <w:tabs>
        <w:tab w:val="left" w:pos="1320"/>
      </w:tabs>
      <w:adjustRightInd w:val="0"/>
      <w:snapToGrid w:val="0"/>
      <w:spacing w:before="0" w:beforeLines="0" w:after="60" w:afterLines="0"/>
      <w:ind w:left="1320" w:hanging="420"/>
    </w:pPr>
    <w:rPr>
      <w:rFonts w:ascii="Arial" w:hAnsi="Arial" w:eastAsia="宋体"/>
      <w:color w:val="000000"/>
      <w:sz w:val="30"/>
    </w:rPr>
  </w:style>
  <w:style w:type="paragraph" w:customStyle="1" w:styleId="3891">
    <w:name w:val="样式 宋体 行距: 1.5 倍行距2"/>
    <w:basedOn w:val="1"/>
    <w:qFormat/>
    <w:uiPriority w:val="0"/>
    <w:pPr>
      <w:spacing w:line="240" w:lineRule="auto"/>
      <w:ind w:firstLine="540" w:firstLineChars="225"/>
    </w:pPr>
    <w:rPr>
      <w:rFonts w:eastAsia="仿宋" w:cs="宋体"/>
      <w:kern w:val="0"/>
      <w:sz w:val="21"/>
      <w:szCs w:val="20"/>
    </w:rPr>
  </w:style>
  <w:style w:type="paragraph" w:customStyle="1" w:styleId="3892">
    <w:name w:val="应答文字"/>
    <w:basedOn w:val="34"/>
    <w:qFormat/>
    <w:uiPriority w:val="99"/>
    <w:pPr>
      <w:spacing w:line="360" w:lineRule="auto"/>
      <w:ind w:firstLine="200"/>
      <w:jc w:val="left"/>
    </w:pPr>
    <w:rPr>
      <w:rFonts w:ascii="Calibri" w:hAnsi="Calibri"/>
      <w:b/>
      <w:sz w:val="24"/>
      <w:u w:val="single"/>
    </w:rPr>
  </w:style>
  <w:style w:type="paragraph" w:customStyle="1" w:styleId="3893">
    <w:name w:val="正文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3894">
    <w:name w:val="样式 样式 样式1 + 左侧:  0.67 字符 + 左侧:  0.67 字符"/>
    <w:basedOn w:val="1"/>
    <w:qFormat/>
    <w:uiPriority w:val="99"/>
    <w:pPr>
      <w:ind w:left="161" w:leftChars="67" w:firstLine="566" w:firstLineChars="236"/>
    </w:pPr>
    <w:rPr>
      <w:rFonts w:cs="宋体"/>
      <w:kern w:val="0"/>
      <w:sz w:val="21"/>
      <w:szCs w:val="20"/>
    </w:rPr>
  </w:style>
  <w:style w:type="paragraph" w:customStyle="1" w:styleId="3895">
    <w:name w:val="列名"/>
    <w:basedOn w:val="1"/>
    <w:qFormat/>
    <w:uiPriority w:val="99"/>
    <w:pPr>
      <w:widowControl w:val="0"/>
      <w:autoSpaceDE w:val="0"/>
      <w:autoSpaceDN w:val="0"/>
      <w:adjustRightInd w:val="0"/>
      <w:spacing w:line="240" w:lineRule="auto"/>
      <w:ind w:firstLine="0" w:firstLineChars="0"/>
      <w:jc w:val="both"/>
    </w:pPr>
    <w:rPr>
      <w:rFonts w:ascii="Calibri" w:eastAsia="仿宋_GB2312"/>
      <w:b/>
      <w:color w:val="000000"/>
      <w:kern w:val="0"/>
      <w:sz w:val="18"/>
      <w:szCs w:val="20"/>
    </w:rPr>
  </w:style>
  <w:style w:type="paragraph" w:customStyle="1" w:styleId="3896">
    <w:name w:val="bodytext"/>
    <w:basedOn w:val="1"/>
    <w:qFormat/>
    <w:uiPriority w:val="0"/>
    <w:pPr>
      <w:spacing w:before="100" w:beforeAutospacing="1" w:after="100" w:afterAutospacing="1" w:line="281" w:lineRule="atLeast"/>
      <w:ind w:firstLine="0" w:firstLineChars="0"/>
    </w:pPr>
    <w:rPr>
      <w:rFonts w:ascii="Verdana" w:hAnsi="Verdana" w:eastAsia="仿宋" w:cs="宋体"/>
      <w:color w:val="FFFFFF"/>
      <w:kern w:val="0"/>
      <w:sz w:val="19"/>
      <w:szCs w:val="19"/>
    </w:rPr>
  </w:style>
  <w:style w:type="paragraph" w:customStyle="1" w:styleId="3897">
    <w:name w:val="项目段落"/>
    <w:basedOn w:val="3884"/>
    <w:qFormat/>
    <w:uiPriority w:val="0"/>
    <w:pPr>
      <w:tabs>
        <w:tab w:val="left" w:pos="840"/>
        <w:tab w:val="left" w:pos="1260"/>
      </w:tabs>
      <w:spacing w:after="60"/>
      <w:ind w:left="840" w:hanging="315"/>
    </w:pPr>
    <w:rPr>
      <w:sz w:val="18"/>
    </w:rPr>
  </w:style>
  <w:style w:type="paragraph" w:customStyle="1" w:styleId="3898">
    <w:name w:val="Table_Small_Center"/>
    <w:basedOn w:val="3644"/>
    <w:qFormat/>
    <w:uiPriority w:val="0"/>
    <w:pPr>
      <w:jc w:val="center"/>
    </w:pPr>
  </w:style>
  <w:style w:type="paragraph" w:customStyle="1" w:styleId="3899">
    <w:name w:val="封面项目名称"/>
    <w:basedOn w:val="1"/>
    <w:qFormat/>
    <w:uiPriority w:val="99"/>
    <w:pPr>
      <w:ind w:firstLine="425" w:firstLineChars="0"/>
      <w:jc w:val="center"/>
    </w:pPr>
    <w:rPr>
      <w:rFonts w:ascii="Futura Bk" w:hAnsi="Futura Bk" w:eastAsia="华文中宋"/>
      <w:kern w:val="0"/>
      <w:sz w:val="44"/>
      <w:szCs w:val="20"/>
      <w:lang w:val="en-GB" w:eastAsia="en-US"/>
    </w:rPr>
  </w:style>
  <w:style w:type="paragraph" w:customStyle="1" w:styleId="3900">
    <w:name w:val="标题及目录标题"/>
    <w:basedOn w:val="1"/>
    <w:qFormat/>
    <w:uiPriority w:val="0"/>
    <w:pPr>
      <w:widowControl w:val="0"/>
      <w:ind w:firstLine="0" w:firstLineChars="0"/>
      <w:jc w:val="center"/>
    </w:pPr>
    <w:rPr>
      <w:rFonts w:cs="宋体"/>
      <w:b/>
      <w:bCs/>
      <w:sz w:val="36"/>
      <w:szCs w:val="20"/>
    </w:rPr>
  </w:style>
  <w:style w:type="paragraph" w:customStyle="1" w:styleId="3901">
    <w:name w:val="Char1 Char Char Char Char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902">
    <w:name w:val="xl103"/>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903">
    <w:name w:val="HD正文1"/>
    <w:basedOn w:val="1"/>
    <w:qFormat/>
    <w:uiPriority w:val="0"/>
    <w:pPr>
      <w:widowControl w:val="0"/>
      <w:spacing w:line="440" w:lineRule="atLeast"/>
      <w:ind w:firstLine="200"/>
      <w:jc w:val="both"/>
    </w:pPr>
    <w:rPr>
      <w:rFonts w:ascii="Calibri" w:eastAsia="仿宋"/>
      <w:sz w:val="21"/>
    </w:rPr>
  </w:style>
  <w:style w:type="paragraph" w:customStyle="1" w:styleId="3904">
    <w:name w:val="目次四级条标题"/>
    <w:basedOn w:val="1"/>
    <w:qFormat/>
    <w:uiPriority w:val="99"/>
    <w:pPr>
      <w:widowControl w:val="0"/>
      <w:tabs>
        <w:tab w:val="left" w:pos="2100"/>
      </w:tabs>
      <w:spacing w:line="240" w:lineRule="auto"/>
      <w:ind w:left="2100" w:hanging="1" w:firstLineChars="0"/>
      <w:jc w:val="both"/>
    </w:pPr>
    <w:rPr>
      <w:rFonts w:ascii="Calibri" w:eastAsia="黑体"/>
      <w:sz w:val="21"/>
    </w:rPr>
  </w:style>
  <w:style w:type="paragraph" w:customStyle="1" w:styleId="3905">
    <w:name w:val="浅色列表 - 着色 31"/>
    <w:qFormat/>
    <w:uiPriority w:val="99"/>
    <w:pPr>
      <w:spacing w:line="360" w:lineRule="auto"/>
      <w:ind w:firstLine="480"/>
    </w:pPr>
    <w:rPr>
      <w:rFonts w:ascii="Arial" w:hAnsi="Arial" w:eastAsia="宋体" w:cs="Times New Roman"/>
      <w:kern w:val="2"/>
      <w:sz w:val="24"/>
      <w:szCs w:val="24"/>
      <w:lang w:val="en-US" w:eastAsia="zh-CN" w:bidi="ar-SA"/>
    </w:rPr>
  </w:style>
  <w:style w:type="paragraph" w:customStyle="1" w:styleId="3906">
    <w:name w:val="省立标题2"/>
    <w:basedOn w:val="1"/>
    <w:next w:val="1"/>
    <w:qFormat/>
    <w:uiPriority w:val="0"/>
    <w:pPr>
      <w:keepNext/>
      <w:widowControl w:val="0"/>
      <w:snapToGrid w:val="0"/>
      <w:spacing w:before="240" w:after="120" w:line="500" w:lineRule="exact"/>
      <w:ind w:firstLine="0" w:firstLineChars="0"/>
      <w:outlineLvl w:val="1"/>
    </w:pPr>
    <w:rPr>
      <w:rFonts w:ascii="黑体" w:eastAsia="仿宋" w:cs="宋体"/>
      <w:b/>
      <w:bCs/>
      <w:sz w:val="28"/>
      <w:szCs w:val="32"/>
    </w:rPr>
  </w:style>
  <w:style w:type="paragraph" w:customStyle="1" w:styleId="3907">
    <w:name w:val="Char10"/>
    <w:basedOn w:val="2651"/>
    <w:qFormat/>
    <w:uiPriority w:val="99"/>
    <w:pPr>
      <w:widowControl/>
      <w:spacing w:after="160" w:line="240" w:lineRule="exact"/>
      <w:jc w:val="left"/>
    </w:pPr>
  </w:style>
  <w:style w:type="paragraph" w:customStyle="1" w:styleId="3908">
    <w:name w:val="样式 正文文字缩进 + Times New Roman"/>
    <w:basedOn w:val="1"/>
    <w:qFormat/>
    <w:uiPriority w:val="99"/>
    <w:pPr>
      <w:widowControl w:val="0"/>
      <w:ind w:firstLine="482" w:firstLineChars="0"/>
      <w:jc w:val="both"/>
    </w:pPr>
    <w:rPr>
      <w:rFonts w:ascii="Calibri" w:eastAsia="仿宋_GB2312"/>
      <w:sz w:val="21"/>
    </w:rPr>
  </w:style>
  <w:style w:type="paragraph" w:customStyle="1" w:styleId="3909">
    <w:name w:val="et13"/>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color w:val="000000"/>
      <w:kern w:val="0"/>
      <w:sz w:val="21"/>
      <w:szCs w:val="20"/>
    </w:rPr>
  </w:style>
  <w:style w:type="paragraph" w:customStyle="1" w:styleId="3910">
    <w:name w:val="省立标题4"/>
    <w:basedOn w:val="3911"/>
    <w:next w:val="1"/>
    <w:qFormat/>
    <w:uiPriority w:val="0"/>
    <w:pPr>
      <w:tabs>
        <w:tab w:val="left" w:pos="864"/>
        <w:tab w:val="left" w:pos="2160"/>
      </w:tabs>
    </w:pPr>
    <w:rPr>
      <w:rFonts w:eastAsia="宋体"/>
      <w:color w:val="000000"/>
    </w:rPr>
  </w:style>
  <w:style w:type="paragraph" w:customStyle="1" w:styleId="3911">
    <w:name w:val="讯飞标题4"/>
    <w:basedOn w:val="6"/>
    <w:next w:val="1"/>
    <w:qFormat/>
    <w:uiPriority w:val="0"/>
    <w:pPr>
      <w:widowControl w:val="0"/>
      <w:tabs>
        <w:tab w:val="left" w:pos="864"/>
        <w:tab w:val="left" w:pos="2160"/>
      </w:tabs>
      <w:spacing w:before="280" w:after="290" w:line="374" w:lineRule="auto"/>
      <w:ind w:left="2160" w:hanging="420"/>
    </w:pPr>
    <w:rPr>
      <w:rFonts w:ascii="Arial" w:hAnsi="Arial" w:cs="Times New Roman"/>
      <w:b/>
      <w:w w:val="100"/>
      <w:sz w:val="28"/>
      <w:szCs w:val="28"/>
    </w:rPr>
  </w:style>
  <w:style w:type="paragraph" w:customStyle="1" w:styleId="3912">
    <w:name w:val="样式 样式 正文首行缩进 2 + 首行缩进:  2 字符1 + 左侧:  2 字符 首行缩进:  2 字符"/>
    <w:basedOn w:val="1"/>
    <w:qFormat/>
    <w:uiPriority w:val="99"/>
    <w:pPr>
      <w:spacing w:after="120"/>
      <w:ind w:left="420" w:leftChars="200" w:firstLine="200"/>
    </w:pPr>
    <w:rPr>
      <w:rFonts w:ascii="Calibri"/>
      <w:kern w:val="0"/>
      <w:sz w:val="21"/>
      <w:szCs w:val="20"/>
    </w:rPr>
  </w:style>
  <w:style w:type="paragraph" w:customStyle="1" w:styleId="3913">
    <w:name w:val="xl163"/>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914">
    <w:name w:val="ABC"/>
    <w:basedOn w:val="1"/>
    <w:qFormat/>
    <w:uiPriority w:val="0"/>
    <w:pPr>
      <w:widowControl w:val="0"/>
      <w:tabs>
        <w:tab w:val="left" w:pos="851"/>
      </w:tabs>
      <w:autoSpaceDE w:val="0"/>
      <w:autoSpaceDN w:val="0"/>
      <w:adjustRightInd w:val="0"/>
      <w:ind w:left="851" w:hanging="397"/>
    </w:pPr>
    <w:rPr>
      <w:rFonts w:ascii="Calibri" w:eastAsia="仿宋" w:cs="Tahoma"/>
      <w:color w:val="000000"/>
      <w:kern w:val="0"/>
      <w:sz w:val="21"/>
    </w:rPr>
  </w:style>
  <w:style w:type="paragraph" w:customStyle="1" w:styleId="3915">
    <w:name w:val="样式 标题 3sect1.2.3h33H3Heading 3 - oldCTLevel 3 Topic Headi...1"/>
    <w:basedOn w:val="5"/>
    <w:qFormat/>
    <w:uiPriority w:val="0"/>
    <w:pPr>
      <w:keepNext w:val="0"/>
      <w:keepLines w:val="0"/>
      <w:widowControl w:val="0"/>
      <w:numPr>
        <w:numId w:val="0"/>
      </w:numPr>
      <w:tabs>
        <w:tab w:val="left" w:pos="1740"/>
      </w:tabs>
      <w:spacing w:line="240" w:lineRule="auto"/>
      <w:ind w:left="1740" w:hanging="420"/>
      <w:outlineLvl w:val="9"/>
    </w:pPr>
    <w:rPr>
      <w:rFonts w:ascii="Arial" w:hAnsi="Arial" w:eastAsia="仿宋_GB2312" w:cs="Arial"/>
      <w:b/>
    </w:rPr>
  </w:style>
  <w:style w:type="paragraph" w:customStyle="1" w:styleId="3916">
    <w:name w:val="msolistparagraph"/>
    <w:basedOn w:val="1"/>
    <w:qFormat/>
    <w:uiPriority w:val="0"/>
    <w:pPr>
      <w:widowControl w:val="0"/>
      <w:spacing w:line="460" w:lineRule="exact"/>
      <w:ind w:firstLine="420"/>
      <w:jc w:val="both"/>
    </w:pPr>
    <w:rPr>
      <w:rFonts w:hint="eastAsia" w:ascii="仿宋_GB2312" w:eastAsia="仿宋_GB2312"/>
      <w:sz w:val="28"/>
      <w:szCs w:val="20"/>
    </w:rPr>
  </w:style>
  <w:style w:type="paragraph" w:customStyle="1" w:styleId="3917">
    <w:name w:val="正文_注"/>
    <w:basedOn w:val="1"/>
    <w:qFormat/>
    <w:uiPriority w:val="0"/>
    <w:pPr>
      <w:ind w:firstLine="0" w:firstLineChars="0"/>
      <w:jc w:val="both"/>
    </w:pPr>
    <w:rPr>
      <w:rFonts w:ascii="Calibri"/>
      <w:kern w:val="0"/>
      <w:sz w:val="18"/>
      <w:szCs w:val="20"/>
    </w:rPr>
  </w:style>
  <w:style w:type="paragraph" w:customStyle="1" w:styleId="3918">
    <w:name w:val="Char Char Char Char3"/>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919">
    <w:name w:val="表正文1"/>
    <w:basedOn w:val="21"/>
    <w:qFormat/>
    <w:uiPriority w:val="0"/>
    <w:pPr>
      <w:widowControl/>
      <w:spacing w:beforeLines="50" w:line="360" w:lineRule="auto"/>
      <w:ind w:firstLine="0" w:firstLineChars="0"/>
      <w:jc w:val="center"/>
    </w:pPr>
    <w:rPr>
      <w:snapToGrid w:val="0"/>
      <w:lang w:eastAsia="en-US"/>
    </w:rPr>
  </w:style>
  <w:style w:type="paragraph" w:customStyle="1" w:styleId="3920">
    <w:name w:val="FA正文+标号"/>
    <w:basedOn w:val="660"/>
    <w:qFormat/>
    <w:uiPriority w:val="99"/>
    <w:pPr>
      <w:tabs>
        <w:tab w:val="left" w:pos="907"/>
      </w:tabs>
      <w:ind w:left="907" w:hanging="567"/>
    </w:pPr>
    <w:rPr>
      <w:rFonts w:ascii="Times New Roman" w:eastAsia="仿宋_GB2312"/>
    </w:rPr>
  </w:style>
  <w:style w:type="paragraph" w:customStyle="1" w:styleId="3921">
    <w:name w:val="封面文档名称"/>
    <w:basedOn w:val="3899"/>
    <w:qFormat/>
    <w:uiPriority w:val="99"/>
  </w:style>
  <w:style w:type="paragraph" w:customStyle="1" w:styleId="3922">
    <w:name w:val="封面正文"/>
    <w:qFormat/>
    <w:uiPriority w:val="0"/>
    <w:pPr>
      <w:numPr>
        <w:ilvl w:val="1"/>
        <w:numId w:val="54"/>
      </w:numPr>
      <w:spacing w:after="200" w:line="276" w:lineRule="auto"/>
      <w:ind w:firstLine="0"/>
      <w:jc w:val="both"/>
    </w:pPr>
    <w:rPr>
      <w:rFonts w:ascii="Calibri" w:hAnsi="Calibri" w:eastAsia="宋体" w:cs="Times New Roman"/>
      <w:sz w:val="22"/>
      <w:szCs w:val="21"/>
      <w:lang w:val="en-US" w:eastAsia="zh-CN" w:bidi="ar-SA"/>
    </w:rPr>
  </w:style>
  <w:style w:type="paragraph" w:customStyle="1" w:styleId="3923">
    <w:name w:val="正文文档"/>
    <w:basedOn w:val="1"/>
    <w:qFormat/>
    <w:uiPriority w:val="99"/>
    <w:pPr>
      <w:widowControl w:val="0"/>
      <w:ind w:left="840" w:leftChars="400" w:right="210" w:rightChars="100" w:firstLine="0" w:firstLineChars="0"/>
      <w:jc w:val="both"/>
    </w:pPr>
    <w:rPr>
      <w:rFonts w:eastAsia="仿宋_GB2312"/>
      <w:sz w:val="21"/>
    </w:rPr>
  </w:style>
  <w:style w:type="paragraph" w:customStyle="1" w:styleId="3924">
    <w:name w:val="样式 标题 1标题 1modelHeading 0H1PIM 1h1标书1L1bocSection Head...5"/>
    <w:basedOn w:val="3"/>
    <w:next w:val="86"/>
    <w:qFormat/>
    <w:uiPriority w:val="99"/>
    <w:pPr>
      <w:pageBreakBefore/>
      <w:tabs>
        <w:tab w:val="left" w:pos="420"/>
        <w:tab w:val="left" w:pos="432"/>
      </w:tabs>
      <w:autoSpaceDE w:val="0"/>
      <w:autoSpaceDN w:val="0"/>
      <w:adjustRightInd w:val="0"/>
      <w:snapToGrid w:val="0"/>
      <w:spacing w:before="120" w:beforeLines="0" w:after="120" w:afterLines="0"/>
      <w:ind w:left="420" w:hanging="420" w:firstLineChars="0"/>
      <w:jc w:val="both"/>
    </w:pPr>
    <w:rPr>
      <w:rFonts w:ascii="Times New Roman" w:eastAsia="宋体" w:cs="宋体"/>
      <w:color w:val="000000"/>
      <w:kern w:val="0"/>
      <w:sz w:val="44"/>
      <w:szCs w:val="20"/>
    </w:rPr>
  </w:style>
  <w:style w:type="paragraph" w:customStyle="1" w:styleId="3925">
    <w:name w:val="Char Char Char Char Char Char1 Char"/>
    <w:basedOn w:val="1"/>
    <w:qFormat/>
    <w:uiPriority w:val="0"/>
    <w:pPr>
      <w:spacing w:after="160" w:line="240" w:lineRule="exact"/>
      <w:ind w:firstLine="0" w:firstLineChars="0"/>
    </w:pPr>
    <w:rPr>
      <w:rFonts w:ascii="Verdana" w:hAnsi="Verdana" w:eastAsia="仿宋_GB2312"/>
      <w:kern w:val="0"/>
      <w:sz w:val="30"/>
      <w:szCs w:val="30"/>
      <w:lang w:eastAsia="en-US"/>
    </w:rPr>
  </w:style>
  <w:style w:type="paragraph" w:customStyle="1" w:styleId="3926">
    <w:name w:val="CM68"/>
    <w:basedOn w:val="304"/>
    <w:next w:val="304"/>
    <w:qFormat/>
    <w:uiPriority w:val="0"/>
    <w:rPr>
      <w:rFonts w:ascii="仿宋_GB2312" w:eastAsia="仿宋_GB2312" w:cs="Times New Roman"/>
      <w:color w:val="auto"/>
    </w:rPr>
  </w:style>
  <w:style w:type="paragraph" w:customStyle="1" w:styleId="3927">
    <w:name w:val="样式 标题 2正文二级标题H2sect 1.2PIM2Heading 2 Hidden2nd levelh22...2"/>
    <w:basedOn w:val="4"/>
    <w:qFormat/>
    <w:uiPriority w:val="99"/>
    <w:pPr>
      <w:keepLines w:val="0"/>
      <w:tabs>
        <w:tab w:val="left" w:pos="567"/>
        <w:tab w:val="clear" w:pos="576"/>
      </w:tabs>
      <w:autoSpaceDE w:val="0"/>
      <w:autoSpaceDN w:val="0"/>
      <w:adjustRightInd w:val="0"/>
      <w:snapToGrid w:val="0"/>
      <w:spacing w:before="240" w:beforeLines="50" w:after="180" w:afterLines="50" w:line="240" w:lineRule="auto"/>
      <w:ind w:left="840" w:hanging="420" w:firstLineChars="0"/>
    </w:pPr>
    <w:rPr>
      <w:rFonts w:ascii="Times" w:hAnsi="Times" w:eastAsia="宋体" w:cs="宋体"/>
      <w:color w:val="000000"/>
      <w:kern w:val="0"/>
      <w:szCs w:val="20"/>
    </w:rPr>
  </w:style>
  <w:style w:type="paragraph" w:customStyle="1" w:styleId="3928">
    <w:name w:val="Char Char9 Char Char1"/>
    <w:basedOn w:val="1"/>
    <w:qFormat/>
    <w:uiPriority w:val="0"/>
    <w:pPr>
      <w:spacing w:after="160" w:line="240" w:lineRule="exact"/>
      <w:ind w:firstLine="0" w:firstLineChars="0"/>
    </w:pPr>
    <w:rPr>
      <w:rFonts w:ascii="Verdana" w:hAnsi="Verdana" w:eastAsia="仿宋_GB2312"/>
      <w:kern w:val="0"/>
      <w:sz w:val="21"/>
      <w:szCs w:val="20"/>
      <w:lang w:eastAsia="en-US"/>
    </w:rPr>
  </w:style>
  <w:style w:type="paragraph" w:customStyle="1" w:styleId="3929">
    <w:name w:val="CM36"/>
    <w:basedOn w:val="304"/>
    <w:next w:val="304"/>
    <w:qFormat/>
    <w:uiPriority w:val="0"/>
    <w:pPr>
      <w:spacing w:line="653" w:lineRule="atLeast"/>
    </w:pPr>
    <w:rPr>
      <w:rFonts w:ascii="仿宋_GB2312" w:eastAsia="仿宋_GB2312" w:cs="Times New Roman"/>
      <w:color w:val="auto"/>
    </w:rPr>
  </w:style>
  <w:style w:type="paragraph" w:customStyle="1" w:styleId="3930">
    <w:name w:val="xl19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31">
    <w:name w:val="Char1 Char Char Char11"/>
    <w:basedOn w:val="1"/>
    <w:qFormat/>
    <w:uiPriority w:val="99"/>
    <w:pPr>
      <w:widowControl w:val="0"/>
      <w:ind w:firstLine="0" w:firstLineChars="0"/>
      <w:jc w:val="both"/>
    </w:pPr>
    <w:rPr>
      <w:rFonts w:ascii="Tahoma" w:hAnsi="Tahoma"/>
      <w:sz w:val="21"/>
      <w:szCs w:val="20"/>
    </w:rPr>
  </w:style>
  <w:style w:type="paragraph" w:customStyle="1" w:styleId="3932">
    <w:name w:val="段落内容"/>
    <w:basedOn w:val="1"/>
    <w:qFormat/>
    <w:uiPriority w:val="0"/>
    <w:pPr>
      <w:widowControl w:val="0"/>
      <w:snapToGrid w:val="0"/>
      <w:spacing w:line="440" w:lineRule="atLeast"/>
      <w:ind w:left="1060" w:hanging="420" w:firstLineChars="0"/>
      <w:jc w:val="both"/>
    </w:pPr>
    <w:rPr>
      <w:rFonts w:ascii="Calibri" w:eastAsia="仿宋"/>
      <w:sz w:val="28"/>
      <w:szCs w:val="20"/>
    </w:rPr>
  </w:style>
  <w:style w:type="paragraph" w:customStyle="1" w:styleId="3933">
    <w:name w:val="jx正文"/>
    <w:basedOn w:val="1"/>
    <w:qFormat/>
    <w:uiPriority w:val="0"/>
    <w:pPr>
      <w:widowControl w:val="0"/>
      <w:ind w:firstLine="200"/>
      <w:jc w:val="both"/>
    </w:pPr>
    <w:rPr>
      <w:rFonts w:ascii="Calibri"/>
      <w:sz w:val="21"/>
    </w:rPr>
  </w:style>
  <w:style w:type="paragraph" w:customStyle="1" w:styleId="3934">
    <w:name w:val="参编人员"/>
    <w:basedOn w:val="1"/>
    <w:qFormat/>
    <w:uiPriority w:val="99"/>
    <w:pPr>
      <w:spacing w:before="312" w:after="312" w:line="480" w:lineRule="auto"/>
      <w:ind w:firstLine="566" w:firstLineChars="236"/>
      <w:jc w:val="center"/>
    </w:pPr>
    <w:rPr>
      <w:rFonts w:ascii="Arial Black" w:cs="宋体"/>
      <w:b/>
      <w:bCs/>
      <w:color w:val="000000"/>
      <w:kern w:val="0"/>
      <w:sz w:val="44"/>
      <w:szCs w:val="20"/>
    </w:rPr>
  </w:style>
  <w:style w:type="paragraph" w:customStyle="1" w:styleId="3935">
    <w:name w:val="HP_Internal"/>
    <w:basedOn w:val="1"/>
    <w:next w:val="1"/>
    <w:qFormat/>
    <w:uiPriority w:val="0"/>
    <w:pPr>
      <w:ind w:firstLine="0" w:firstLineChars="0"/>
    </w:pPr>
    <w:rPr>
      <w:rFonts w:ascii="Arial" w:hAnsi="Arial" w:eastAsia="仿宋"/>
      <w:i/>
      <w:kern w:val="0"/>
      <w:sz w:val="18"/>
      <w:szCs w:val="20"/>
      <w:lang w:val="en-GB" w:eastAsia="en-US"/>
    </w:rPr>
  </w:style>
  <w:style w:type="paragraph" w:customStyle="1" w:styleId="3936">
    <w:name w:val="样式 标题 2 + 仿宋_GB2312"/>
    <w:basedOn w:val="4"/>
    <w:qFormat/>
    <w:uiPriority w:val="0"/>
    <w:pPr>
      <w:keepLines w:val="0"/>
      <w:widowControl w:val="0"/>
      <w:tabs>
        <w:tab w:val="left" w:pos="420"/>
      </w:tabs>
      <w:adjustRightInd w:val="0"/>
      <w:snapToGrid w:val="0"/>
      <w:spacing w:before="0" w:beforeLines="0" w:after="60" w:afterLines="0" w:line="360" w:lineRule="auto"/>
      <w:ind w:firstLine="0" w:firstLineChars="0"/>
    </w:pPr>
    <w:rPr>
      <w:rFonts w:ascii="仿宋_GB2312" w:hAnsi="仿宋_GB2312" w:eastAsia="仿宋_GB2312"/>
      <w:color w:val="000000"/>
      <w:sz w:val="24"/>
    </w:rPr>
  </w:style>
  <w:style w:type="paragraph" w:customStyle="1" w:styleId="3937">
    <w:name w:val="tabledescription"/>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938">
    <w:name w:val="我的表格文字"/>
    <w:basedOn w:val="392"/>
    <w:qFormat/>
    <w:uiPriority w:val="0"/>
    <w:pPr>
      <w:widowControl/>
      <w:spacing w:beforeLines="0" w:afterLines="0" w:line="440" w:lineRule="exact"/>
      <w:ind w:firstLine="0" w:firstLineChars="0"/>
    </w:pPr>
    <w:rPr>
      <w:rFonts w:ascii="仿宋_GB2312" w:hAnsi="Arial" w:eastAsia="仿宋_GB2312" w:cs="Times New Roman"/>
      <w:color w:val="auto"/>
      <w:sz w:val="32"/>
      <w:szCs w:val="18"/>
    </w:rPr>
  </w:style>
  <w:style w:type="paragraph" w:customStyle="1" w:styleId="3939">
    <w:name w:val="red"/>
    <w:basedOn w:val="1"/>
    <w:qFormat/>
    <w:uiPriority w:val="0"/>
    <w:pPr>
      <w:spacing w:before="100" w:beforeAutospacing="1" w:after="100" w:afterAutospacing="1" w:line="240" w:lineRule="auto"/>
      <w:ind w:firstLine="0" w:firstLineChars="0"/>
    </w:pPr>
    <w:rPr>
      <w:rFonts w:eastAsia="仿宋" w:cs="宋体"/>
      <w:color w:val="FF9933"/>
      <w:kern w:val="0"/>
      <w:sz w:val="18"/>
      <w:szCs w:val="18"/>
    </w:rPr>
  </w:style>
  <w:style w:type="paragraph" w:customStyle="1" w:styleId="3940">
    <w:name w:val="CM26"/>
    <w:basedOn w:val="304"/>
    <w:next w:val="304"/>
    <w:qFormat/>
    <w:uiPriority w:val="99"/>
    <w:pPr>
      <w:spacing w:after="295"/>
    </w:pPr>
    <w:rPr>
      <w:rFonts w:ascii="宋体" w:cs="Times New Roman"/>
      <w:color w:val="auto"/>
    </w:rPr>
  </w:style>
  <w:style w:type="paragraph" w:customStyle="1" w:styleId="3941">
    <w:name w:val="xl224"/>
    <w:basedOn w:val="1"/>
    <w:qFormat/>
    <w:uiPriority w:val="99"/>
    <w:pPr>
      <w:pBdr>
        <w:top w:val="single" w:color="auto" w:sz="4" w:space="0"/>
        <w:left w:val="single" w:color="auto" w:sz="4" w:space="0"/>
        <w:bottom w:val="single" w:color="auto" w:sz="8" w:space="0"/>
        <w:right w:val="single" w:color="auto" w:sz="4" w:space="0"/>
      </w:pBdr>
      <w:spacing w:before="100" w:beforeAutospacing="1" w:after="100" w:afterAutospacing="1"/>
      <w:ind w:firstLine="0" w:firstLineChars="0"/>
      <w:jc w:val="center"/>
    </w:pPr>
    <w:rPr>
      <w:rFonts w:ascii="Calibri"/>
      <w:kern w:val="0"/>
      <w:sz w:val="21"/>
      <w:szCs w:val="21"/>
    </w:rPr>
  </w:style>
  <w:style w:type="paragraph" w:customStyle="1" w:styleId="3942">
    <w:name w:val="图样式"/>
    <w:basedOn w:val="1"/>
    <w:qFormat/>
    <w:uiPriority w:val="0"/>
    <w:pPr>
      <w:keepNext/>
      <w:autoSpaceDE w:val="0"/>
      <w:autoSpaceDN w:val="0"/>
      <w:adjustRightInd w:val="0"/>
      <w:spacing w:before="80" w:after="80"/>
      <w:ind w:firstLine="0" w:firstLineChars="0"/>
      <w:jc w:val="center"/>
    </w:pPr>
    <w:rPr>
      <w:rFonts w:ascii="Calibri" w:eastAsia="仿宋"/>
      <w:kern w:val="0"/>
      <w:sz w:val="21"/>
      <w:szCs w:val="20"/>
    </w:rPr>
  </w:style>
  <w:style w:type="paragraph" w:customStyle="1" w:styleId="3943">
    <w:name w:val="_Style 3"/>
    <w:basedOn w:val="1"/>
    <w:qFormat/>
    <w:uiPriority w:val="0"/>
    <w:pPr>
      <w:widowControl w:val="0"/>
      <w:spacing w:line="240" w:lineRule="auto"/>
      <w:ind w:firstLine="0" w:firstLineChars="0"/>
      <w:jc w:val="both"/>
    </w:pPr>
    <w:rPr>
      <w:rFonts w:ascii="Calibri" w:hAnsi="Calibri"/>
      <w:snapToGrid w:val="0"/>
      <w:sz w:val="21"/>
      <w:szCs w:val="21"/>
    </w:rPr>
  </w:style>
  <w:style w:type="paragraph" w:customStyle="1" w:styleId="3944">
    <w:name w:val="样式 正文（首行缩进两字） + 首行缩进:  2 字符 段后: 0.5 行 行距: 1.5 倍行距"/>
    <w:basedOn w:val="21"/>
    <w:qFormat/>
    <w:uiPriority w:val="0"/>
    <w:pPr>
      <w:spacing w:line="360" w:lineRule="auto"/>
      <w:ind w:firstLine="0" w:firstLineChars="0"/>
    </w:pPr>
    <w:rPr>
      <w:rFonts w:ascii="Calibri"/>
      <w:szCs w:val="24"/>
    </w:rPr>
  </w:style>
  <w:style w:type="paragraph" w:customStyle="1" w:styleId="3945">
    <w:name w:val="!a章标题"/>
    <w:basedOn w:val="3"/>
    <w:next w:val="1"/>
    <w:qFormat/>
    <w:uiPriority w:val="99"/>
    <w:pPr>
      <w:pageBreakBefore/>
      <w:numPr>
        <w:ilvl w:val="0"/>
        <w:numId w:val="187"/>
      </w:numPr>
      <w:tabs>
        <w:tab w:val="left" w:pos="360"/>
        <w:tab w:val="left" w:pos="432"/>
        <w:tab w:val="clear" w:pos="420"/>
      </w:tabs>
      <w:spacing w:before="120" w:beforeLines="50" w:after="60" w:afterLines="50" w:line="240" w:lineRule="auto"/>
      <w:ind w:left="0" w:hanging="76" w:firstLineChars="0"/>
    </w:pPr>
    <w:rPr>
      <w:rFonts w:eastAsia="宋体" w:cs="宋体"/>
      <w:bCs w:val="0"/>
      <w:kern w:val="32"/>
      <w:szCs w:val="32"/>
    </w:rPr>
  </w:style>
  <w:style w:type="paragraph" w:customStyle="1" w:styleId="3946">
    <w:name w:val="我的4"/>
    <w:basedOn w:val="6"/>
    <w:qFormat/>
    <w:uiPriority w:val="0"/>
    <w:pPr>
      <w:keepNext w:val="0"/>
      <w:keepLines w:val="0"/>
      <w:widowControl w:val="0"/>
      <w:numPr>
        <w:ilvl w:val="0"/>
        <w:numId w:val="188"/>
      </w:numPr>
      <w:tabs>
        <w:tab w:val="left" w:pos="360"/>
        <w:tab w:val="left" w:pos="864"/>
        <w:tab w:val="clear" w:pos="432"/>
      </w:tabs>
      <w:spacing w:before="280" w:after="290" w:line="240" w:lineRule="auto"/>
      <w:jc w:val="both"/>
    </w:pPr>
    <w:rPr>
      <w:rFonts w:ascii="Calibri Light" w:hAnsi="Calibri Light" w:eastAsia="宋体" w:cs="Times New Roman"/>
      <w:b/>
      <w:w w:val="100"/>
      <w:sz w:val="28"/>
      <w:szCs w:val="28"/>
    </w:rPr>
  </w:style>
  <w:style w:type="paragraph" w:customStyle="1" w:styleId="3947">
    <w:name w:val="zi"/>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948">
    <w:name w:val="contentlabel"/>
    <w:basedOn w:val="1"/>
    <w:qFormat/>
    <w:uiPriority w:val="0"/>
    <w:pPr>
      <w:spacing w:before="30" w:after="100" w:afterAutospacing="1" w:line="240" w:lineRule="auto"/>
      <w:ind w:left="90" w:firstLine="0" w:firstLineChars="0"/>
    </w:pPr>
    <w:rPr>
      <w:rFonts w:ascii="Arial Unicode MS" w:hAnsi="Arial Unicode MS"/>
      <w:color w:val="336666"/>
      <w:kern w:val="0"/>
      <w:sz w:val="18"/>
      <w:szCs w:val="18"/>
    </w:rPr>
  </w:style>
  <w:style w:type="paragraph" w:customStyle="1" w:styleId="3949">
    <w:name w:val="CM121"/>
    <w:basedOn w:val="304"/>
    <w:next w:val="304"/>
    <w:qFormat/>
    <w:uiPriority w:val="99"/>
    <w:pPr>
      <w:spacing w:after="515"/>
    </w:pPr>
    <w:rPr>
      <w:rFonts w:ascii="仿宋_GB2312" w:eastAsia="仿宋_GB2312" w:cs="Times New Roman"/>
      <w:color w:val="auto"/>
    </w:rPr>
  </w:style>
  <w:style w:type="paragraph" w:customStyle="1" w:styleId="3950">
    <w:name w:val="CM64"/>
    <w:basedOn w:val="304"/>
    <w:next w:val="304"/>
    <w:qFormat/>
    <w:uiPriority w:val="0"/>
    <w:pPr>
      <w:spacing w:line="546" w:lineRule="atLeast"/>
    </w:pPr>
    <w:rPr>
      <w:rFonts w:ascii="仿宋_GB2312" w:eastAsia="仿宋_GB2312" w:cs="Times New Roman"/>
      <w:color w:val="auto"/>
    </w:rPr>
  </w:style>
  <w:style w:type="paragraph" w:customStyle="1" w:styleId="3951">
    <w:name w:val="font5"/>
    <w:basedOn w:val="1"/>
    <w:qFormat/>
    <w:uiPriority w:val="0"/>
    <w:pPr>
      <w:spacing w:before="100" w:beforeAutospacing="1" w:after="100" w:afterAutospacing="1" w:line="240" w:lineRule="auto"/>
      <w:ind w:firstLine="0" w:firstLineChars="0"/>
    </w:pPr>
    <w:rPr>
      <w:rFonts w:ascii="等线" w:hAnsi="等线" w:eastAsia="等线" w:cs="宋体"/>
      <w:kern w:val="0"/>
      <w:sz w:val="18"/>
      <w:szCs w:val="18"/>
    </w:rPr>
  </w:style>
  <w:style w:type="paragraph" w:customStyle="1" w:styleId="3952">
    <w:name w:val="Char1 Char Char Char Char Char Char Char"/>
    <w:basedOn w:val="1"/>
    <w:next w:val="1"/>
    <w:qFormat/>
    <w:uiPriority w:val="99"/>
    <w:pPr>
      <w:widowControl w:val="0"/>
      <w:ind w:firstLine="0" w:firstLineChars="0"/>
      <w:jc w:val="both"/>
    </w:pPr>
    <w:rPr>
      <w:rFonts w:ascii="Tahoma" w:hAnsi="Tahoma"/>
      <w:sz w:val="21"/>
    </w:rPr>
  </w:style>
  <w:style w:type="paragraph" w:customStyle="1" w:styleId="3953">
    <w:name w:val="样式 页眉 + 小四 两端对齐 首行缩进:  2 字符"/>
    <w:basedOn w:val="57"/>
    <w:qFormat/>
    <w:uiPriority w:val="99"/>
    <w:pPr>
      <w:pBdr>
        <w:bottom w:val="none" w:color="auto" w:sz="0" w:space="0"/>
      </w:pBdr>
      <w:spacing w:line="480" w:lineRule="exact"/>
      <w:ind w:firstLine="560"/>
      <w:jc w:val="both"/>
    </w:pPr>
    <w:rPr>
      <w:rFonts w:hAnsi="Arial Unicode MS" w:eastAsia="仿宋_GB2312" w:cs="宋体"/>
      <w:sz w:val="28"/>
      <w:szCs w:val="20"/>
    </w:rPr>
  </w:style>
  <w:style w:type="paragraph" w:customStyle="1" w:styleId="3954">
    <w:name w:val="xl17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b/>
      <w:bCs/>
      <w:kern w:val="0"/>
      <w:sz w:val="21"/>
      <w:szCs w:val="20"/>
    </w:rPr>
  </w:style>
  <w:style w:type="paragraph" w:customStyle="1" w:styleId="3955">
    <w:name w:val="样式 标题 4 + 小四 非加粗"/>
    <w:basedOn w:val="5"/>
    <w:qFormat/>
    <w:uiPriority w:val="99"/>
    <w:pPr>
      <w:keepNext w:val="0"/>
      <w:keepLines w:val="0"/>
      <w:widowControl w:val="0"/>
      <w:numPr>
        <w:ilvl w:val="0"/>
        <w:numId w:val="0"/>
      </w:numPr>
      <w:tabs>
        <w:tab w:val="left" w:pos="360"/>
        <w:tab w:val="left" w:pos="1740"/>
      </w:tabs>
      <w:adjustRightInd w:val="0"/>
      <w:snapToGrid w:val="0"/>
      <w:spacing w:line="360" w:lineRule="auto"/>
      <w:ind w:left="1325" w:leftChars="300" w:right="240" w:rightChars="100" w:hanging="605"/>
      <w:outlineLvl w:val="3"/>
    </w:pPr>
    <w:rPr>
      <w:rFonts w:ascii="Arial" w:hAnsi="Arial"/>
      <w:b/>
      <w:sz w:val="21"/>
      <w:szCs w:val="24"/>
    </w:rPr>
  </w:style>
  <w:style w:type="paragraph" w:customStyle="1" w:styleId="3956">
    <w:name w:val="xl99"/>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957">
    <w:name w:val="!标题4 Ctrl+4"/>
    <w:basedOn w:val="1"/>
    <w:next w:val="762"/>
    <w:qFormat/>
    <w:uiPriority w:val="0"/>
    <w:pPr>
      <w:widowControl w:val="0"/>
      <w:tabs>
        <w:tab w:val="left" w:pos="851"/>
      </w:tabs>
      <w:adjustRightInd w:val="0"/>
      <w:snapToGrid w:val="0"/>
      <w:spacing w:beforeLines="50" w:afterLines="50" w:line="240" w:lineRule="auto"/>
      <w:ind w:left="851" w:hanging="851" w:firstLineChars="0"/>
      <w:jc w:val="both"/>
      <w:outlineLvl w:val="3"/>
    </w:pPr>
    <w:rPr>
      <w:rFonts w:ascii="Arial" w:hAnsi="Arial" w:eastAsia="黑体"/>
      <w:b/>
      <w:sz w:val="30"/>
      <w:szCs w:val="30"/>
    </w:rPr>
  </w:style>
  <w:style w:type="paragraph" w:customStyle="1" w:styleId="3958">
    <w:name w:val="列举项目"/>
    <w:basedOn w:val="3755"/>
    <w:qFormat/>
    <w:uiPriority w:val="99"/>
    <w:pPr>
      <w:widowControl/>
      <w:numPr>
        <w:ilvl w:val="0"/>
        <w:numId w:val="189"/>
      </w:numPr>
      <w:shd w:val="clear" w:color="auto" w:fill="auto"/>
      <w:tabs>
        <w:tab w:val="left" w:pos="360"/>
        <w:tab w:val="left" w:pos="432"/>
        <w:tab w:val="left" w:pos="1200"/>
      </w:tabs>
      <w:spacing w:line="360" w:lineRule="auto"/>
      <w:ind w:left="432" w:leftChars="400" w:hanging="432" w:hangingChars="200"/>
      <w:jc w:val="left"/>
    </w:pPr>
    <w:rPr>
      <w:rFonts w:ascii="宋体" w:eastAsia="宋体" w:cs="宋体"/>
      <w:kern w:val="0"/>
      <w:sz w:val="21"/>
    </w:rPr>
  </w:style>
  <w:style w:type="paragraph" w:customStyle="1" w:styleId="3959">
    <w:name w:val="分类缩进正文文字"/>
    <w:basedOn w:val="35"/>
    <w:qFormat/>
    <w:uiPriority w:val="0"/>
    <w:pPr>
      <w:widowControl w:val="0"/>
      <w:tabs>
        <w:tab w:val="left" w:pos="510"/>
      </w:tabs>
      <w:spacing w:before="60" w:line="240" w:lineRule="auto"/>
      <w:ind w:left="510" w:leftChars="0" w:hanging="510" w:firstLineChars="0"/>
      <w:jc w:val="both"/>
    </w:pPr>
    <w:rPr>
      <w:rFonts w:ascii="Garamond" w:hAnsi="Garamond"/>
      <w:kern w:val="0"/>
      <w:szCs w:val="20"/>
    </w:rPr>
  </w:style>
  <w:style w:type="paragraph" w:customStyle="1" w:styleId="3960">
    <w:name w:val="封面"/>
    <w:basedOn w:val="1"/>
    <w:qFormat/>
    <w:uiPriority w:val="0"/>
    <w:pPr>
      <w:widowControl w:val="0"/>
      <w:adjustRightInd w:val="0"/>
      <w:spacing w:line="360" w:lineRule="atLeast"/>
      <w:ind w:firstLine="0" w:firstLineChars="0"/>
      <w:jc w:val="right"/>
      <w:textAlignment w:val="baseline"/>
    </w:pPr>
    <w:rPr>
      <w:rFonts w:ascii="Arial" w:hAnsi="Arial"/>
      <w:kern w:val="0"/>
      <w:sz w:val="21"/>
      <w:szCs w:val="20"/>
    </w:rPr>
  </w:style>
  <w:style w:type="paragraph" w:customStyle="1" w:styleId="3961">
    <w:name w:val="列表编号 6"/>
    <w:basedOn w:val="20"/>
    <w:next w:val="21"/>
    <w:qFormat/>
    <w:uiPriority w:val="99"/>
    <w:pPr>
      <w:numPr>
        <w:ilvl w:val="0"/>
        <w:numId w:val="0"/>
      </w:numPr>
      <w:tabs>
        <w:tab w:val="left" w:pos="360"/>
      </w:tabs>
      <w:adjustRightInd w:val="0"/>
      <w:spacing w:before="0" w:beforeAutospacing="0" w:after="60" w:afterAutospacing="0" w:line="320" w:lineRule="exact"/>
      <w:contextualSpacing/>
    </w:pPr>
    <w:rPr>
      <w:rFonts w:ascii="宋体" w:hAnsi="Arial Unicode MS" w:eastAsia="黑体"/>
      <w:sz w:val="21"/>
      <w:szCs w:val="24"/>
    </w:rPr>
  </w:style>
  <w:style w:type="paragraph" w:customStyle="1" w:styleId="3962">
    <w:name w:val="默认段落字体 Para Char Char Char Char Char Char Char Char Char1 Char Char Char Char Char Char"/>
    <w:basedOn w:val="26"/>
    <w:qFormat/>
    <w:uiPriority w:val="99"/>
    <w:pPr>
      <w:shd w:val="clear" w:color="auto" w:fill="000080"/>
      <w:spacing w:line="360" w:lineRule="auto"/>
    </w:pPr>
    <w:rPr>
      <w:rFonts w:ascii="Tahoma" w:hAnsi="Tahoma"/>
      <w:sz w:val="24"/>
      <w:szCs w:val="20"/>
    </w:rPr>
  </w:style>
  <w:style w:type="paragraph" w:customStyle="1" w:styleId="3963">
    <w:name w:val="font24"/>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1"/>
      <w:szCs w:val="20"/>
    </w:rPr>
  </w:style>
  <w:style w:type="paragraph" w:customStyle="1" w:styleId="3964">
    <w:name w:val="目录标题（黑体 三号 加粗 居中）"/>
    <w:basedOn w:val="1"/>
    <w:qFormat/>
    <w:uiPriority w:val="0"/>
    <w:pPr>
      <w:widowControl w:val="0"/>
      <w:ind w:firstLine="0" w:firstLineChars="0"/>
      <w:jc w:val="center"/>
    </w:pPr>
    <w:rPr>
      <w:rFonts w:ascii="黑体" w:eastAsia="黑体" w:cs="宋体"/>
      <w:b/>
      <w:bCs/>
      <w:sz w:val="32"/>
      <w:szCs w:val="20"/>
    </w:rPr>
  </w:style>
  <w:style w:type="paragraph" w:customStyle="1" w:styleId="3965">
    <w:name w:val="Char Char12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966">
    <w:name w:val="Bullet with text 1"/>
    <w:basedOn w:val="1"/>
    <w:qFormat/>
    <w:uiPriority w:val="0"/>
    <w:pPr>
      <w:tabs>
        <w:tab w:val="left" w:pos="360"/>
        <w:tab w:val="left" w:pos="432"/>
      </w:tabs>
      <w:ind w:left="432" w:hanging="432" w:firstLineChars="0"/>
    </w:pPr>
    <w:rPr>
      <w:rFonts w:ascii="Arial" w:hAnsi="Arial" w:eastAsia="仿宋"/>
      <w:kern w:val="0"/>
      <w:sz w:val="21"/>
      <w:szCs w:val="20"/>
      <w:lang w:val="en-GB" w:eastAsia="en-US"/>
    </w:rPr>
  </w:style>
  <w:style w:type="paragraph" w:customStyle="1" w:styleId="3967">
    <w:name w:val="目录 61"/>
    <w:basedOn w:val="1"/>
    <w:next w:val="1"/>
    <w:qFormat/>
    <w:uiPriority w:val="39"/>
    <w:pPr>
      <w:widowControl w:val="0"/>
      <w:spacing w:line="240" w:lineRule="auto"/>
      <w:ind w:left="1050" w:firstLine="0" w:firstLineChars="0"/>
    </w:pPr>
    <w:rPr>
      <w:rFonts w:ascii="Calibri" w:cs="Calibri"/>
      <w:sz w:val="18"/>
      <w:szCs w:val="18"/>
    </w:rPr>
  </w:style>
  <w:style w:type="paragraph" w:customStyle="1" w:styleId="3968">
    <w:name w:val="样式 宋体 小四 行距: 多倍行距 1.25 字行"/>
    <w:basedOn w:val="1"/>
    <w:qFormat/>
    <w:uiPriority w:val="0"/>
    <w:pPr>
      <w:widowControl w:val="0"/>
      <w:ind w:firstLine="0" w:firstLineChars="0"/>
      <w:jc w:val="both"/>
    </w:pPr>
    <w:rPr>
      <w:rFonts w:eastAsia="楷体_GB2312"/>
      <w:sz w:val="21"/>
      <w:szCs w:val="20"/>
    </w:rPr>
  </w:style>
  <w:style w:type="paragraph" w:customStyle="1" w:styleId="3969">
    <w:name w:val="年月日"/>
    <w:basedOn w:val="1"/>
    <w:qFormat/>
    <w:uiPriority w:val="0"/>
    <w:pPr>
      <w:ind w:firstLine="0" w:firstLineChars="0"/>
      <w:jc w:val="center"/>
    </w:pPr>
    <w:rPr>
      <w:rFonts w:ascii="黑体" w:eastAsia="黑体" w:cs="宋体"/>
      <w:b/>
      <w:bCs/>
      <w:kern w:val="0"/>
      <w:sz w:val="32"/>
      <w:szCs w:val="20"/>
    </w:rPr>
  </w:style>
  <w:style w:type="paragraph" w:customStyle="1" w:styleId="3970">
    <w:name w:val="我的标题5"/>
    <w:basedOn w:val="392"/>
    <w:next w:val="392"/>
    <w:qFormat/>
    <w:uiPriority w:val="0"/>
    <w:pPr>
      <w:widowControl/>
      <w:spacing w:beforeLines="0" w:afterLines="0" w:line="590" w:lineRule="exact"/>
      <w:ind w:left="2240" w:hanging="420" w:firstLineChars="0"/>
      <w:outlineLvl w:val="4"/>
    </w:pPr>
    <w:rPr>
      <w:rFonts w:ascii="仿宋_GB2312" w:hAnsi="Arial" w:eastAsia="仿宋_GB2312" w:cs="Times New Roman"/>
      <w:color w:val="auto"/>
      <w:sz w:val="32"/>
      <w:szCs w:val="18"/>
    </w:rPr>
  </w:style>
  <w:style w:type="paragraph" w:customStyle="1" w:styleId="3971">
    <w:name w:val="样式 标题 3Level 3 HeadH3Heading 3 - oldh3sect1.2.3Head33l3..."/>
    <w:basedOn w:val="5"/>
    <w:qFormat/>
    <w:uiPriority w:val="99"/>
    <w:pPr>
      <w:keepLines w:val="0"/>
      <w:numPr>
        <w:ilvl w:val="0"/>
        <w:numId w:val="0"/>
      </w:numPr>
      <w:tabs>
        <w:tab w:val="left" w:pos="0"/>
      </w:tabs>
      <w:spacing w:before="156" w:line="360" w:lineRule="auto"/>
    </w:pPr>
    <w:rPr>
      <w:rFonts w:ascii="Arial Unicode MS" w:hAnsi="Arial Unicode MS" w:eastAsia="宋体" w:cs="宋体"/>
      <w:b/>
      <w:kern w:val="0"/>
      <w:sz w:val="30"/>
      <w:szCs w:val="30"/>
    </w:rPr>
  </w:style>
  <w:style w:type="paragraph" w:customStyle="1" w:styleId="3972">
    <w:name w:val="样式 正文首行缩进 + 首行缩进:  1 字符"/>
    <w:basedOn w:val="1"/>
    <w:qFormat/>
    <w:uiPriority w:val="99"/>
    <w:pPr>
      <w:tabs>
        <w:tab w:val="left" w:pos="2730"/>
      </w:tabs>
      <w:spacing w:after="120"/>
    </w:pPr>
    <w:rPr>
      <w:rFonts w:cs="宋体"/>
      <w:color w:val="000000"/>
      <w:szCs w:val="20"/>
    </w:rPr>
  </w:style>
  <w:style w:type="paragraph" w:customStyle="1" w:styleId="3973">
    <w:name w:val="Char Char Char Char Char Char Char12"/>
    <w:basedOn w:val="1"/>
    <w:qFormat/>
    <w:uiPriority w:val="99"/>
    <w:pPr>
      <w:widowControl w:val="0"/>
      <w:ind w:firstLine="0" w:firstLineChars="0"/>
      <w:jc w:val="both"/>
    </w:pPr>
    <w:rPr>
      <w:rFonts w:ascii="Tahoma" w:hAnsi="Tahoma"/>
      <w:sz w:val="21"/>
      <w:szCs w:val="20"/>
    </w:rPr>
  </w:style>
  <w:style w:type="paragraph" w:customStyle="1" w:styleId="3974">
    <w:name w:val="CM51"/>
    <w:basedOn w:val="304"/>
    <w:next w:val="304"/>
    <w:qFormat/>
    <w:uiPriority w:val="0"/>
    <w:rPr>
      <w:rFonts w:ascii="仿宋_GB2312" w:eastAsia="仿宋_GB2312" w:cs="Times New Roman"/>
      <w:color w:val="auto"/>
    </w:rPr>
  </w:style>
  <w:style w:type="paragraph" w:customStyle="1" w:styleId="3975">
    <w:name w:val="Char Char2 Char"/>
    <w:basedOn w:val="26"/>
    <w:qFormat/>
    <w:uiPriority w:val="0"/>
    <w:pPr>
      <w:widowControl w:val="0"/>
      <w:shd w:val="clear" w:color="auto" w:fill="000080"/>
      <w:spacing w:line="360" w:lineRule="auto"/>
      <w:ind w:firstLine="200" w:firstLineChars="200"/>
      <w:jc w:val="both"/>
    </w:pPr>
    <w:rPr>
      <w:rFonts w:ascii="Tahoma" w:hAnsi="Tahoma"/>
      <w:sz w:val="24"/>
      <w:szCs w:val="24"/>
      <w:lang w:eastAsia="en-US"/>
    </w:rPr>
  </w:style>
  <w:style w:type="paragraph" w:customStyle="1" w:styleId="3976">
    <w:name w:val="附图居中"/>
    <w:basedOn w:val="1"/>
    <w:next w:val="3977"/>
    <w:qFormat/>
    <w:uiPriority w:val="0"/>
    <w:pPr>
      <w:keepNext/>
      <w:widowControl w:val="0"/>
      <w:spacing w:line="240" w:lineRule="auto"/>
      <w:ind w:firstLine="0" w:firstLineChars="0"/>
      <w:jc w:val="center"/>
    </w:pPr>
    <w:rPr>
      <w:rFonts w:ascii="Calibri"/>
      <w:sz w:val="21"/>
    </w:rPr>
  </w:style>
  <w:style w:type="paragraph" w:customStyle="1" w:styleId="3977">
    <w:name w:val="附图标题"/>
    <w:basedOn w:val="1"/>
    <w:next w:val="21"/>
    <w:qFormat/>
    <w:uiPriority w:val="0"/>
    <w:pPr>
      <w:keepNext/>
      <w:widowControl w:val="0"/>
      <w:numPr>
        <w:ilvl w:val="0"/>
        <w:numId w:val="190"/>
      </w:numPr>
      <w:tabs>
        <w:tab w:val="left" w:pos="360"/>
        <w:tab w:val="left" w:pos="720"/>
        <w:tab w:val="clear" w:pos="420"/>
      </w:tabs>
      <w:spacing w:afterLines="100" w:line="240" w:lineRule="auto"/>
      <w:ind w:left="0" w:firstLine="0" w:firstLineChars="0"/>
      <w:jc w:val="center"/>
    </w:pPr>
    <w:rPr>
      <w:rFonts w:ascii="Arial" w:hAnsi="Arial" w:eastAsia="黑体"/>
      <w:b/>
      <w:sz w:val="18"/>
    </w:rPr>
  </w:style>
  <w:style w:type="paragraph" w:customStyle="1" w:styleId="3978">
    <w:name w:val="Char Char Char1 Char Char Char Char Char Char Char1"/>
    <w:basedOn w:val="1"/>
    <w:qFormat/>
    <w:uiPriority w:val="0"/>
    <w:pPr>
      <w:widowControl w:val="0"/>
      <w:tabs>
        <w:tab w:val="left" w:pos="425"/>
      </w:tabs>
      <w:spacing w:line="240" w:lineRule="auto"/>
      <w:ind w:left="425" w:hanging="425" w:firstLineChars="0"/>
      <w:jc w:val="both"/>
    </w:pPr>
    <w:rPr>
      <w:rFonts w:ascii="Calibri"/>
      <w:sz w:val="21"/>
    </w:rPr>
  </w:style>
  <w:style w:type="paragraph" w:customStyle="1" w:styleId="3979">
    <w:name w:val="iflytek标题1"/>
    <w:basedOn w:val="3"/>
    <w:qFormat/>
    <w:uiPriority w:val="0"/>
    <w:pPr>
      <w:widowControl w:val="0"/>
      <w:tabs>
        <w:tab w:val="left" w:pos="432"/>
        <w:tab w:val="left" w:pos="900"/>
      </w:tabs>
      <w:spacing w:before="320" w:beforeLines="0" w:after="320" w:afterLines="0" w:line="576" w:lineRule="auto"/>
      <w:ind w:left="900" w:hanging="420" w:firstLineChars="0"/>
    </w:pPr>
    <w:rPr>
      <w:rFonts w:ascii="黑体" w:hAnsi="Arial" w:eastAsia="仿宋" w:cs="宋体"/>
      <w:bCs w:val="0"/>
      <w:sz w:val="44"/>
      <w:szCs w:val="20"/>
    </w:rPr>
  </w:style>
  <w:style w:type="paragraph" w:customStyle="1" w:styleId="3980">
    <w:name w:val="目录2"/>
    <w:basedOn w:val="1"/>
    <w:qFormat/>
    <w:uiPriority w:val="0"/>
    <w:pPr>
      <w:widowControl w:val="0"/>
      <w:ind w:firstLine="0" w:firstLineChars="0"/>
      <w:jc w:val="both"/>
      <w:outlineLvl w:val="1"/>
    </w:pPr>
    <w:rPr>
      <w:sz w:val="21"/>
    </w:rPr>
  </w:style>
  <w:style w:type="paragraph" w:customStyle="1" w:styleId="3981">
    <w:name w:val="表格表头"/>
    <w:basedOn w:val="1"/>
    <w:qFormat/>
    <w:uiPriority w:val="0"/>
    <w:pPr>
      <w:widowControl w:val="0"/>
      <w:ind w:firstLine="0" w:firstLineChars="0"/>
      <w:jc w:val="center"/>
      <w:outlineLvl w:val="0"/>
    </w:pPr>
    <w:rPr>
      <w:rFonts w:eastAsia="黑体" w:cs="宋体"/>
      <w:sz w:val="21"/>
      <w:szCs w:val="21"/>
    </w:rPr>
  </w:style>
  <w:style w:type="paragraph" w:customStyle="1" w:styleId="3982">
    <w:name w:val="xl91"/>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983">
    <w:name w:val="Main Title"/>
    <w:basedOn w:val="1"/>
    <w:qFormat/>
    <w:uiPriority w:val="0"/>
    <w:pPr>
      <w:widowControl w:val="0"/>
      <w:spacing w:before="480" w:after="60" w:line="240" w:lineRule="auto"/>
      <w:ind w:firstLine="0" w:firstLineChars="0"/>
      <w:jc w:val="center"/>
    </w:pPr>
    <w:rPr>
      <w:b/>
      <w:snapToGrid w:val="0"/>
      <w:kern w:val="28"/>
      <w:sz w:val="32"/>
      <w:szCs w:val="20"/>
    </w:rPr>
  </w:style>
  <w:style w:type="paragraph" w:customStyle="1" w:styleId="3984">
    <w:name w:val="maxy"/>
    <w:basedOn w:val="1"/>
    <w:qFormat/>
    <w:uiPriority w:val="0"/>
    <w:pPr>
      <w:widowControl w:val="0"/>
      <w:tabs>
        <w:tab w:val="left" w:pos="3410"/>
        <w:tab w:val="left" w:pos="8698"/>
      </w:tabs>
      <w:autoSpaceDE w:val="0"/>
      <w:autoSpaceDN w:val="0"/>
      <w:adjustRightInd w:val="0"/>
      <w:spacing w:before="120" w:after="156"/>
      <w:ind w:firstLine="360" w:firstLineChars="0"/>
    </w:pPr>
    <w:rPr>
      <w:rFonts w:hint="eastAsia" w:eastAsia="仿宋"/>
      <w:color w:val="000000"/>
      <w:kern w:val="0"/>
      <w:sz w:val="28"/>
      <w:szCs w:val="20"/>
      <w:lang w:val="zh-CN"/>
    </w:rPr>
  </w:style>
  <w:style w:type="paragraph" w:customStyle="1" w:styleId="3985">
    <w:name w:val="样式 标题 3H3l3CTh3Level 3 Topic Headingsect1.2.3Title3BOD 0..."/>
    <w:basedOn w:val="5"/>
    <w:qFormat/>
    <w:uiPriority w:val="0"/>
    <w:pPr>
      <w:keepLines w:val="0"/>
      <w:numPr>
        <w:numId w:val="19"/>
      </w:numPr>
      <w:tabs>
        <w:tab w:val="left" w:pos="360"/>
      </w:tabs>
      <w:spacing w:before="156" w:after="60" w:line="416" w:lineRule="auto"/>
      <w:ind w:left="720" w:hanging="720"/>
    </w:pPr>
    <w:rPr>
      <w:rFonts w:ascii="Calibri" w:hAnsi="Calibri" w:eastAsia="宋体" w:cs="宋体"/>
      <w:b/>
      <w:bCs w:val="0"/>
      <w:smallCaps/>
      <w:sz w:val="32"/>
      <w:szCs w:val="20"/>
    </w:rPr>
  </w:style>
  <w:style w:type="paragraph" w:customStyle="1" w:styleId="3986">
    <w:name w:val="表身（中）"/>
    <w:basedOn w:val="3830"/>
    <w:qFormat/>
    <w:uiPriority w:val="0"/>
    <w:pPr>
      <w:jc w:val="center"/>
    </w:pPr>
  </w:style>
  <w:style w:type="paragraph" w:customStyle="1" w:styleId="3987">
    <w:name w:val="xl208"/>
    <w:basedOn w:val="1"/>
    <w:qFormat/>
    <w:uiPriority w:val="0"/>
    <w:pPr>
      <w:pBdr>
        <w:top w:val="single" w:color="auto" w:sz="4" w:space="0"/>
        <w:bottom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988">
    <w:name w:val="xl70"/>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989">
    <w:name w:val="xl19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90">
    <w:name w:val="p16"/>
    <w:basedOn w:val="1"/>
    <w:qFormat/>
    <w:uiPriority w:val="0"/>
    <w:pPr>
      <w:snapToGrid w:val="0"/>
      <w:spacing w:line="240" w:lineRule="auto"/>
      <w:ind w:firstLine="0" w:firstLineChars="0"/>
    </w:pPr>
    <w:rPr>
      <w:rFonts w:ascii="Janson Text LT Pro" w:eastAsia="Janson Text LT Pro" w:cs="宋体"/>
      <w:color w:val="000000"/>
      <w:kern w:val="0"/>
      <w:sz w:val="21"/>
    </w:rPr>
  </w:style>
  <w:style w:type="paragraph" w:customStyle="1" w:styleId="3991">
    <w:name w:val="正文表标题"/>
    <w:next w:val="1"/>
    <w:qFormat/>
    <w:uiPriority w:val="0"/>
    <w:pPr>
      <w:numPr>
        <w:ilvl w:val="0"/>
        <w:numId w:val="191"/>
      </w:numPr>
      <w:tabs>
        <w:tab w:val="left" w:pos="360"/>
      </w:tabs>
      <w:spacing w:beforeLines="50" w:afterLines="50"/>
      <w:jc w:val="center"/>
    </w:pPr>
    <w:rPr>
      <w:rFonts w:ascii="黑体" w:hAnsi="Calibri" w:eastAsia="黑体" w:cs="Times New Roman"/>
      <w:sz w:val="21"/>
      <w:lang w:val="en-US" w:eastAsia="zh-CN" w:bidi="ar-SA"/>
    </w:rPr>
  </w:style>
  <w:style w:type="paragraph" w:customStyle="1" w:styleId="3992">
    <w:name w:val="项目编号1级"/>
    <w:qFormat/>
    <w:uiPriority w:val="99"/>
    <w:pPr>
      <w:tabs>
        <w:tab w:val="left" w:pos="840"/>
      </w:tabs>
      <w:spacing w:line="360" w:lineRule="auto"/>
      <w:ind w:left="840" w:hanging="420"/>
    </w:pPr>
    <w:rPr>
      <w:rFonts w:hint="eastAsia" w:ascii="Verdana" w:hAnsi="Verdana" w:eastAsia="宋体" w:cs="Times New Roman"/>
      <w:color w:val="000000"/>
      <w:kern w:val="2"/>
      <w:sz w:val="24"/>
      <w:szCs w:val="21"/>
      <w:lang w:val="en-US" w:eastAsia="zh-CN" w:bidi="ar-SA"/>
    </w:rPr>
  </w:style>
  <w:style w:type="paragraph" w:customStyle="1" w:styleId="3993">
    <w:name w:val="三级条标题"/>
    <w:basedOn w:val="852"/>
    <w:next w:val="1"/>
    <w:qFormat/>
    <w:uiPriority w:val="0"/>
    <w:pPr>
      <w:outlineLvl w:val="4"/>
    </w:pPr>
    <w:rPr>
      <w:rFonts w:ascii="Calibri" w:hAnsi="Calibri"/>
    </w:rPr>
  </w:style>
  <w:style w:type="paragraph" w:customStyle="1" w:styleId="3994">
    <w:name w:val="默认段落字体 Char2 Char1 Char Char1 Char Char Char Char1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995">
    <w:name w:val="Num Heading 2"/>
    <w:basedOn w:val="4"/>
    <w:next w:val="1"/>
    <w:qFormat/>
    <w:uiPriority w:val="0"/>
    <w:pPr>
      <w:keepLines w:val="0"/>
      <w:widowControl w:val="0"/>
      <w:numPr>
        <w:ilvl w:val="1"/>
        <w:numId w:val="68"/>
      </w:numPr>
      <w:tabs>
        <w:tab w:val="left" w:pos="360"/>
        <w:tab w:val="left" w:pos="794"/>
      </w:tabs>
      <w:adjustRightInd w:val="0"/>
      <w:snapToGrid w:val="0"/>
      <w:spacing w:before="0" w:beforeLines="0" w:after="60" w:afterLines="0" w:line="360" w:lineRule="auto"/>
      <w:ind w:left="576" w:firstLine="200"/>
    </w:pPr>
    <w:rPr>
      <w:rFonts w:ascii="仿宋_GB2312" w:hAnsi="仿宋" w:eastAsia="宋体"/>
      <w:b/>
      <w:color w:val="333333"/>
      <w:szCs w:val="28"/>
    </w:rPr>
  </w:style>
  <w:style w:type="paragraph" w:customStyle="1" w:styleId="3996">
    <w:name w:val="列出段落21"/>
    <w:basedOn w:val="1"/>
    <w:qFormat/>
    <w:uiPriority w:val="34"/>
    <w:pPr>
      <w:widowControl w:val="0"/>
      <w:ind w:firstLine="420"/>
      <w:jc w:val="both"/>
    </w:pPr>
    <w:rPr>
      <w:rFonts w:ascii="Calibri" w:hAnsi="Calibri"/>
    </w:rPr>
  </w:style>
  <w:style w:type="paragraph" w:customStyle="1" w:styleId="3997">
    <w:name w:val="xl20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98">
    <w:name w:val="样式 正文首行缩进 2 + 首行缩进:  2 字符"/>
    <w:basedOn w:val="1"/>
    <w:next w:val="1"/>
    <w:qFormat/>
    <w:uiPriority w:val="0"/>
    <w:pPr>
      <w:ind w:firstLine="0" w:firstLineChars="0"/>
    </w:pPr>
    <w:rPr>
      <w:rFonts w:ascii="Calibri"/>
      <w:sz w:val="21"/>
    </w:rPr>
  </w:style>
  <w:style w:type="paragraph" w:customStyle="1" w:styleId="3999">
    <w:name w:val="正文 小四 首缩"/>
    <w:qFormat/>
    <w:uiPriority w:val="0"/>
    <w:pPr>
      <w:snapToGrid w:val="0"/>
      <w:spacing w:line="360" w:lineRule="auto"/>
      <w:ind w:firstLine="482"/>
    </w:pPr>
    <w:rPr>
      <w:rFonts w:ascii="Calibri" w:hAnsi="Calibri" w:eastAsia="宋体" w:cs="Times New Roman"/>
      <w:kern w:val="2"/>
      <w:sz w:val="24"/>
      <w:lang w:val="en-US" w:eastAsia="zh-CN" w:bidi="ar-SA"/>
    </w:rPr>
  </w:style>
  <w:style w:type="paragraph" w:customStyle="1" w:styleId="4000">
    <w:name w:val="样式 楷体_GB2312 (符号) Courier New 小四 行距: 1.5 倍行距"/>
    <w:basedOn w:val="1"/>
    <w:qFormat/>
    <w:uiPriority w:val="0"/>
    <w:pPr>
      <w:widowControl w:val="0"/>
      <w:jc w:val="both"/>
    </w:pPr>
    <w:rPr>
      <w:rFonts w:eastAsia="楷体_GB2312"/>
      <w:bCs/>
      <w:kern w:val="0"/>
      <w:sz w:val="21"/>
    </w:rPr>
  </w:style>
  <w:style w:type="paragraph" w:customStyle="1" w:styleId="4001">
    <w:name w:val="xl247"/>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18"/>
      <w:szCs w:val="18"/>
    </w:rPr>
  </w:style>
  <w:style w:type="paragraph" w:customStyle="1" w:styleId="4002">
    <w:name w:val="列表（符号二级）（绿盟科技）"/>
    <w:basedOn w:val="1011"/>
    <w:qFormat/>
    <w:uiPriority w:val="0"/>
    <w:pPr>
      <w:ind w:left="0" w:firstLine="0"/>
    </w:pPr>
    <w:rPr>
      <w:rFonts w:eastAsia="宋体"/>
    </w:rPr>
  </w:style>
  <w:style w:type="paragraph" w:customStyle="1" w:styleId="4003">
    <w:name w:val="xl42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4004">
    <w:name w:val="注示文本"/>
    <w:basedOn w:val="1"/>
    <w:qFormat/>
    <w:uiPriority w:val="0"/>
    <w:pPr>
      <w:widowControl w:val="0"/>
      <w:pBdr>
        <w:bottom w:val="single" w:color="000000" w:sz="4" w:space="1"/>
      </w:pBdr>
      <w:ind w:firstLine="360"/>
      <w:jc w:val="both"/>
    </w:pPr>
    <w:rPr>
      <w:rFonts w:ascii="Arial" w:hAnsi="Arial" w:eastAsia="楷体_GB2312"/>
      <w:sz w:val="18"/>
      <w:szCs w:val="18"/>
    </w:rPr>
  </w:style>
  <w:style w:type="paragraph" w:customStyle="1" w:styleId="4005">
    <w:name w:val="样式 标题 5 + 左侧:  1.02 厘米 首行缩进:  0 厘米"/>
    <w:basedOn w:val="7"/>
    <w:qFormat/>
    <w:uiPriority w:val="99"/>
    <w:pPr>
      <w:numPr>
        <w:ilvl w:val="0"/>
        <w:numId w:val="0"/>
      </w:numPr>
      <w:tabs>
        <w:tab w:val="left" w:pos="360"/>
        <w:tab w:val="left" w:pos="859"/>
      </w:tabs>
      <w:spacing w:before="240" w:beforeLines="100" w:after="60" w:afterLines="100" w:line="374" w:lineRule="auto"/>
      <w:ind w:left="876" w:leftChars="150" w:hanging="726"/>
    </w:pPr>
    <w:rPr>
      <w:rFonts w:ascii="Calibri" w:hAnsi="Calibri" w:eastAsia="仿宋_GB2312" w:cs="宋体"/>
      <w:b/>
      <w:w w:val="100"/>
      <w:kern w:val="2"/>
      <w:sz w:val="28"/>
      <w:szCs w:val="20"/>
    </w:rPr>
  </w:style>
  <w:style w:type="paragraph" w:customStyle="1" w:styleId="4006">
    <w:name w:val="subtitle 2"/>
    <w:basedOn w:val="1"/>
    <w:qFormat/>
    <w:uiPriority w:val="0"/>
    <w:pPr>
      <w:widowControl w:val="0"/>
      <w:adjustRightInd w:val="0"/>
      <w:spacing w:before="240" w:after="240" w:line="312" w:lineRule="atLeast"/>
      <w:ind w:firstLine="0" w:firstLineChars="0"/>
      <w:jc w:val="both"/>
      <w:textAlignment w:val="baseline"/>
    </w:pPr>
    <w:rPr>
      <w:rFonts w:ascii="Calibri" w:eastAsia="黑体"/>
      <w:kern w:val="0"/>
      <w:sz w:val="21"/>
      <w:szCs w:val="20"/>
    </w:rPr>
  </w:style>
  <w:style w:type="paragraph" w:customStyle="1" w:styleId="4007">
    <w:name w:val="样式 行距: 1.5 倍行距3"/>
    <w:basedOn w:val="1"/>
    <w:qFormat/>
    <w:uiPriority w:val="0"/>
    <w:pPr>
      <w:widowControl w:val="0"/>
      <w:ind w:firstLine="0" w:firstLineChars="0"/>
      <w:jc w:val="both"/>
    </w:pPr>
    <w:rPr>
      <w:rFonts w:ascii="Calibri" w:cs="宋体"/>
      <w:sz w:val="21"/>
      <w:szCs w:val="20"/>
    </w:rPr>
  </w:style>
  <w:style w:type="paragraph" w:customStyle="1" w:styleId="4008">
    <w:name w:val="重点文字"/>
    <w:basedOn w:val="1"/>
    <w:qFormat/>
    <w:uiPriority w:val="0"/>
    <w:pPr>
      <w:ind w:firstLine="0" w:firstLineChars="0"/>
      <w:jc w:val="both"/>
    </w:pPr>
    <w:rPr>
      <w:rFonts w:ascii="Calibri"/>
      <w:b/>
      <w:kern w:val="0"/>
      <w:sz w:val="21"/>
      <w:szCs w:val="32"/>
    </w:rPr>
  </w:style>
  <w:style w:type="paragraph" w:customStyle="1" w:styleId="4009">
    <w:name w:val="样式 样式 四号 加粗 段前: 0.5 行 + 黑体1"/>
    <w:basedOn w:val="1"/>
    <w:qFormat/>
    <w:uiPriority w:val="99"/>
    <w:pPr>
      <w:spacing w:beforeLines="50"/>
      <w:ind w:firstLine="0" w:firstLineChars="0"/>
    </w:pPr>
    <w:rPr>
      <w:rFonts w:ascii="黑体" w:hAnsi="黑体" w:eastAsia="黑体" w:cs="宋体"/>
      <w:b/>
      <w:bCs/>
      <w:kern w:val="0"/>
      <w:sz w:val="28"/>
      <w:szCs w:val="20"/>
    </w:rPr>
  </w:style>
  <w:style w:type="paragraph" w:customStyle="1" w:styleId="4010">
    <w:name w:val="xl15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4011">
    <w:name w:val="new -2"/>
    <w:basedOn w:val="1"/>
    <w:qFormat/>
    <w:uiPriority w:val="0"/>
    <w:pPr>
      <w:numPr>
        <w:ilvl w:val="0"/>
        <w:numId w:val="192"/>
      </w:numPr>
      <w:tabs>
        <w:tab w:val="left" w:pos="360"/>
        <w:tab w:val="left" w:pos="420"/>
      </w:tabs>
      <w:ind w:left="0" w:firstLine="0" w:firstLineChars="0"/>
    </w:pPr>
    <w:rPr>
      <w:rFonts w:ascii="华文细黑" w:hAnsi="华文细黑" w:eastAsia="华文细黑"/>
      <w:b/>
      <w:bCs/>
      <w:kern w:val="44"/>
      <w:sz w:val="30"/>
      <w:szCs w:val="30"/>
      <w:lang w:val="en-GB" w:eastAsia="en-US"/>
    </w:rPr>
  </w:style>
  <w:style w:type="paragraph" w:customStyle="1" w:styleId="4012">
    <w:name w:val="Char Char Char Char1 Char Char Char Char Char Char Char Char Char Char Char"/>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4013">
    <w:name w:val="Char1 Char Char Char Char Char Char1"/>
    <w:basedOn w:val="1"/>
    <w:qFormat/>
    <w:uiPriority w:val="0"/>
    <w:pPr>
      <w:widowControl w:val="0"/>
      <w:spacing w:line="240" w:lineRule="auto"/>
      <w:ind w:firstLine="0" w:firstLineChars="0"/>
      <w:jc w:val="both"/>
    </w:pPr>
    <w:rPr>
      <w:rFonts w:ascii="Calibri" w:eastAsia="仿宋_GB2312"/>
      <w:sz w:val="28"/>
    </w:rPr>
  </w:style>
  <w:style w:type="paragraph" w:customStyle="1" w:styleId="4014">
    <w:name w:val="xl148"/>
    <w:basedOn w:val="1"/>
    <w:qFormat/>
    <w:uiPriority w:val="0"/>
    <w:pPr>
      <w:spacing w:before="100" w:beforeAutospacing="1" w:after="100" w:afterAutospacing="1" w:line="240" w:lineRule="auto"/>
      <w:ind w:firstLine="0" w:firstLineChars="0"/>
      <w:jc w:val="center"/>
    </w:pPr>
    <w:rPr>
      <w:rFonts w:eastAsia="仿宋" w:cs="宋体"/>
      <w:kern w:val="0"/>
      <w:sz w:val="21"/>
      <w:szCs w:val="20"/>
    </w:rPr>
  </w:style>
  <w:style w:type="paragraph" w:customStyle="1" w:styleId="4015">
    <w:name w:val="CM5"/>
    <w:basedOn w:val="304"/>
    <w:next w:val="304"/>
    <w:qFormat/>
    <w:uiPriority w:val="99"/>
    <w:pPr>
      <w:spacing w:line="623" w:lineRule="atLeast"/>
    </w:pPr>
    <w:rPr>
      <w:rFonts w:ascii="仿宋_GB2312" w:eastAsia="仿宋_GB2312" w:cs="Times New Roman"/>
      <w:color w:val="auto"/>
    </w:rPr>
  </w:style>
  <w:style w:type="paragraph" w:customStyle="1" w:styleId="4016">
    <w:name w:val="Char Char Char Char2 Char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4017">
    <w:name w:val="arial122"/>
    <w:basedOn w:val="1"/>
    <w:qFormat/>
    <w:uiPriority w:val="0"/>
    <w:pPr>
      <w:spacing w:line="300" w:lineRule="atLeast"/>
      <w:ind w:firstLine="0" w:firstLineChars="0"/>
    </w:pPr>
    <w:rPr>
      <w:rFonts w:eastAsia="仿宋" w:cs="宋体"/>
      <w:kern w:val="0"/>
      <w:sz w:val="18"/>
      <w:szCs w:val="18"/>
    </w:rPr>
  </w:style>
  <w:style w:type="paragraph" w:customStyle="1" w:styleId="4018">
    <w:name w:val="bullet list"/>
    <w:basedOn w:val="1"/>
    <w:qFormat/>
    <w:uiPriority w:val="0"/>
    <w:pPr>
      <w:tabs>
        <w:tab w:val="left" w:pos="907"/>
        <w:tab w:val="left" w:pos="936"/>
      </w:tabs>
      <w:spacing w:before="60" w:after="60"/>
      <w:ind w:left="936" w:hanging="397"/>
    </w:pPr>
    <w:rPr>
      <w:rFonts w:ascii="Arial" w:hAnsi="Arial" w:eastAsia="仿宋"/>
      <w:kern w:val="0"/>
      <w:sz w:val="21"/>
      <w:szCs w:val="20"/>
    </w:rPr>
  </w:style>
  <w:style w:type="paragraph" w:customStyle="1" w:styleId="4019">
    <w:name w:val="样式 首行缩进:  0.85 厘米 段前: 7.8 磅 段后: 7.8 磅"/>
    <w:basedOn w:val="1"/>
    <w:qFormat/>
    <w:uiPriority w:val="0"/>
    <w:pPr>
      <w:widowControl w:val="0"/>
      <w:spacing w:line="240" w:lineRule="auto"/>
      <w:ind w:firstLine="0" w:firstLineChars="0"/>
      <w:jc w:val="both"/>
    </w:pPr>
    <w:rPr>
      <w:rFonts w:ascii="Calibri" w:cs="宋体"/>
      <w:sz w:val="21"/>
      <w:szCs w:val="20"/>
    </w:rPr>
  </w:style>
  <w:style w:type="paragraph" w:customStyle="1" w:styleId="4020">
    <w:name w:val="带符号正文"/>
    <w:basedOn w:val="1"/>
    <w:qFormat/>
    <w:uiPriority w:val="99"/>
    <w:pPr>
      <w:tabs>
        <w:tab w:val="left" w:pos="840"/>
      </w:tabs>
      <w:spacing w:before="120" w:after="120"/>
      <w:ind w:left="840" w:hanging="420" w:firstLineChars="236"/>
    </w:pPr>
    <w:rPr>
      <w:rFonts w:cs="宋体"/>
      <w:bCs/>
      <w:color w:val="000000"/>
      <w:kern w:val="0"/>
      <w:sz w:val="21"/>
      <w:szCs w:val="28"/>
    </w:rPr>
  </w:style>
  <w:style w:type="paragraph" w:customStyle="1" w:styleId="4021">
    <w:name w:val="Table_Heading_Center"/>
    <w:basedOn w:val="1871"/>
    <w:qFormat/>
    <w:uiPriority w:val="0"/>
    <w:pPr>
      <w:jc w:val="center"/>
    </w:pPr>
  </w:style>
  <w:style w:type="paragraph" w:customStyle="1" w:styleId="4022">
    <w:name w:val="xl266"/>
    <w:basedOn w:val="1"/>
    <w:qFormat/>
    <w:uiPriority w:val="99"/>
    <w:pPr>
      <w:spacing w:before="100" w:beforeAutospacing="1" w:after="100" w:afterAutospacing="1"/>
      <w:ind w:firstLine="566" w:firstLineChars="236"/>
      <w:jc w:val="center"/>
    </w:pPr>
    <w:rPr>
      <w:rFonts w:cs="宋体"/>
      <w:color w:val="0000FF"/>
      <w:kern w:val="0"/>
      <w:sz w:val="18"/>
      <w:szCs w:val="18"/>
    </w:rPr>
  </w:style>
  <w:style w:type="paragraph" w:customStyle="1" w:styleId="4023">
    <w:name w:val="Tiles"/>
    <w:qFormat/>
    <w:uiPriority w:val="0"/>
    <w:pPr>
      <w:spacing w:after="200" w:line="276" w:lineRule="auto"/>
    </w:pPr>
    <w:rPr>
      <w:rFonts w:ascii="Calibri" w:hAnsi="Calibri" w:eastAsia="宋体" w:cs="Times New Roman"/>
      <w:sz w:val="22"/>
      <w:szCs w:val="21"/>
      <w:lang w:val="en-US" w:eastAsia="zh-CN" w:bidi="ar-SA"/>
    </w:rPr>
  </w:style>
  <w:style w:type="paragraph" w:customStyle="1" w:styleId="4024">
    <w:name w:val="标题 3 New New New New"/>
    <w:basedOn w:val="1940"/>
    <w:next w:val="2225"/>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4025">
    <w:name w:val="my（1）"/>
    <w:basedOn w:val="1147"/>
    <w:qFormat/>
    <w:uiPriority w:val="99"/>
    <w:pPr>
      <w:widowControl/>
      <w:numPr>
        <w:ilvl w:val="0"/>
        <w:numId w:val="193"/>
      </w:numPr>
      <w:tabs>
        <w:tab w:val="left" w:pos="0"/>
        <w:tab w:val="left" w:pos="360"/>
        <w:tab w:val="left" w:pos="420"/>
        <w:tab w:val="left" w:pos="900"/>
        <w:tab w:val="clear" w:pos="432"/>
      </w:tabs>
      <w:spacing w:before="156" w:beforeLines="0" w:after="156"/>
      <w:ind w:left="-32767" w:firstLine="0" w:firstLineChars="0"/>
      <w:jc w:val="left"/>
    </w:pPr>
    <w:rPr>
      <w:rFonts w:hint="eastAsia" w:eastAsia="宋体"/>
      <w:szCs w:val="28"/>
    </w:rPr>
  </w:style>
  <w:style w:type="paragraph" w:customStyle="1" w:styleId="4026">
    <w:name w:val="样式 样式 标题 2Titre2 + 宋体 左侧:  0.32 厘米 首行缩进:  1.06 厘米 右侧:  1 字符 行距....."/>
    <w:basedOn w:val="4"/>
    <w:next w:val="4"/>
    <w:qFormat/>
    <w:uiPriority w:val="0"/>
    <w:pPr>
      <w:keepLines w:val="0"/>
      <w:tabs>
        <w:tab w:val="left" w:pos="1356"/>
      </w:tabs>
      <w:autoSpaceDE w:val="0"/>
      <w:autoSpaceDN w:val="0"/>
      <w:adjustRightInd w:val="0"/>
      <w:snapToGrid w:val="0"/>
      <w:spacing w:before="0" w:beforeLines="0" w:after="60" w:afterLines="0" w:line="480" w:lineRule="auto"/>
      <w:ind w:left="1356" w:right="210" w:rightChars="100"/>
      <w:textAlignment w:val="bottom"/>
    </w:pPr>
    <w:rPr>
      <w:rFonts w:ascii="Book Antiqua" w:hAnsi="Book Antiqua" w:eastAsia="宋体"/>
      <w:bCs w:val="0"/>
      <w:caps/>
      <w:color w:val="000000"/>
      <w:sz w:val="30"/>
      <w:szCs w:val="21"/>
    </w:rPr>
  </w:style>
  <w:style w:type="paragraph" w:customStyle="1" w:styleId="4027">
    <w:name w:val="et7"/>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4028">
    <w:name w:val="Section4"/>
    <w:basedOn w:val="6"/>
    <w:qFormat/>
    <w:uiPriority w:val="0"/>
    <w:pPr>
      <w:widowControl w:val="0"/>
      <w:tabs>
        <w:tab w:val="left" w:pos="360"/>
        <w:tab w:val="left" w:pos="432"/>
        <w:tab w:val="left" w:pos="864"/>
      </w:tabs>
      <w:spacing w:before="280" w:after="290" w:line="376" w:lineRule="auto"/>
      <w:ind w:left="1148" w:firstLine="425"/>
    </w:pPr>
    <w:rPr>
      <w:rFonts w:ascii="Calibri" w:hAnsi="宋体" w:eastAsia="宋体" w:cs="Times New Roman"/>
      <w:b/>
      <w:bCs w:val="0"/>
      <w:w w:val="100"/>
      <w:sz w:val="30"/>
      <w:szCs w:val="28"/>
    </w:rPr>
  </w:style>
  <w:style w:type="paragraph" w:customStyle="1" w:styleId="4029">
    <w:name w:val="表格内字体"/>
    <w:basedOn w:val="1"/>
    <w:qFormat/>
    <w:uiPriority w:val="99"/>
    <w:pPr>
      <w:ind w:firstLine="0" w:firstLineChars="0"/>
    </w:pPr>
    <w:rPr>
      <w:rFonts w:ascii="仿宋_GB2312" w:hAnsi="Arial Unicode MS" w:eastAsia="仿宋_GB2312" w:cs="Arial"/>
      <w:kern w:val="0"/>
      <w:sz w:val="21"/>
    </w:rPr>
  </w:style>
  <w:style w:type="paragraph" w:customStyle="1" w:styleId="4030">
    <w:name w:val="首级符号（非加粗）"/>
    <w:basedOn w:val="1"/>
    <w:qFormat/>
    <w:uiPriority w:val="0"/>
    <w:pPr>
      <w:widowControl w:val="0"/>
      <w:numPr>
        <w:ilvl w:val="0"/>
        <w:numId w:val="194"/>
      </w:numPr>
      <w:tabs>
        <w:tab w:val="left" w:pos="360"/>
        <w:tab w:val="left" w:pos="620"/>
        <w:tab w:val="clear" w:pos="794"/>
      </w:tabs>
      <w:ind w:left="400" w:leftChars="200" w:hanging="200" w:hangingChars="200"/>
      <w:jc w:val="both"/>
    </w:pPr>
    <w:rPr>
      <w:rFonts w:ascii="Calibri"/>
      <w:sz w:val="21"/>
    </w:rPr>
  </w:style>
  <w:style w:type="paragraph" w:customStyle="1" w:styleId="4031">
    <w:name w:val="正文加点"/>
    <w:basedOn w:val="1"/>
    <w:next w:val="1"/>
    <w:qFormat/>
    <w:uiPriority w:val="99"/>
    <w:pPr>
      <w:ind w:firstLine="0" w:firstLineChars="0"/>
    </w:pPr>
    <w:rPr>
      <w:rFonts w:ascii="Arial Unicode MS" w:hAnsi="Arial Unicode MS" w:cs="Arial"/>
      <w:kern w:val="0"/>
      <w:sz w:val="21"/>
    </w:rPr>
  </w:style>
  <w:style w:type="paragraph" w:customStyle="1" w:styleId="4032">
    <w:name w:val="表格标准样式"/>
    <w:basedOn w:val="1"/>
    <w:qFormat/>
    <w:uiPriority w:val="0"/>
    <w:pPr>
      <w:widowControl w:val="0"/>
      <w:spacing w:line="240" w:lineRule="auto"/>
      <w:ind w:firstLine="0" w:firstLineChars="0"/>
    </w:pPr>
    <w:rPr>
      <w:rFonts w:ascii="Calibri"/>
      <w:sz w:val="21"/>
    </w:rPr>
  </w:style>
  <w:style w:type="paragraph" w:customStyle="1" w:styleId="4033">
    <w:name w:val="font17"/>
    <w:basedOn w:val="1"/>
    <w:qFormat/>
    <w:uiPriority w:val="0"/>
    <w:pPr>
      <w:spacing w:before="100" w:beforeAutospacing="1" w:after="100" w:afterAutospacing="1" w:line="240" w:lineRule="auto"/>
      <w:ind w:firstLine="0" w:firstLineChars="0"/>
    </w:pPr>
    <w:rPr>
      <w:rFonts w:ascii="Arial Narrow" w:hAnsi="Arial Narrow" w:eastAsia="仿宋" w:cs="宋体"/>
      <w:kern w:val="0"/>
      <w:sz w:val="21"/>
      <w:szCs w:val="20"/>
    </w:rPr>
  </w:style>
  <w:style w:type="paragraph" w:customStyle="1" w:styleId="4034">
    <w:name w:val="关注类型"/>
    <w:basedOn w:val="6"/>
    <w:qFormat/>
    <w:uiPriority w:val="0"/>
    <w:pPr>
      <w:pBdr>
        <w:top w:val="single" w:color="auto" w:sz="4" w:space="1"/>
      </w:pBdr>
      <w:tabs>
        <w:tab w:val="left" w:pos="360"/>
        <w:tab w:val="left" w:pos="864"/>
        <w:tab w:val="left" w:pos="1871"/>
      </w:tabs>
      <w:spacing w:before="240" w:after="120" w:line="360" w:lineRule="auto"/>
      <w:ind w:left="1418" w:firstLine="288"/>
      <w:textAlignment w:val="baseline"/>
    </w:pPr>
    <w:rPr>
      <w:rFonts w:ascii="Arial" w:hAnsi="Arial" w:cs="Times New Roman"/>
      <w:bCs w:val="0"/>
      <w:w w:val="100"/>
      <w:sz w:val="21"/>
      <w:szCs w:val="30"/>
    </w:rPr>
  </w:style>
  <w:style w:type="paragraph" w:customStyle="1" w:styleId="4035">
    <w:name w:val="符号"/>
    <w:basedOn w:val="1"/>
    <w:qFormat/>
    <w:uiPriority w:val="99"/>
    <w:pPr>
      <w:widowControl w:val="0"/>
      <w:adjustRightInd w:val="0"/>
      <w:spacing w:beforeLines="20" w:afterLines="20" w:line="240" w:lineRule="auto"/>
      <w:ind w:firstLine="0" w:firstLineChars="0"/>
      <w:jc w:val="both"/>
    </w:pPr>
    <w:rPr>
      <w:rFonts w:ascii="Calibri"/>
      <w:kern w:val="0"/>
      <w:sz w:val="21"/>
      <w:szCs w:val="20"/>
    </w:rPr>
  </w:style>
  <w:style w:type="paragraph" w:customStyle="1" w:styleId="4036">
    <w:name w:val="是"/>
    <w:basedOn w:val="1"/>
    <w:qFormat/>
    <w:uiPriority w:val="99"/>
    <w:pPr>
      <w:widowControl w:val="0"/>
      <w:autoSpaceDE w:val="0"/>
      <w:autoSpaceDN w:val="0"/>
      <w:adjustRightInd w:val="0"/>
      <w:spacing w:line="240" w:lineRule="auto"/>
      <w:ind w:firstLine="0" w:firstLineChars="0"/>
      <w:jc w:val="both"/>
    </w:pPr>
    <w:rPr>
      <w:rFonts w:ascii="Calibri" w:eastAsia="仿宋_GB2312"/>
      <w:color w:val="FF0000"/>
      <w:kern w:val="0"/>
      <w:sz w:val="18"/>
      <w:szCs w:val="20"/>
    </w:rPr>
  </w:style>
  <w:style w:type="paragraph" w:customStyle="1" w:styleId="4037">
    <w:name w:val="CM87"/>
    <w:basedOn w:val="304"/>
    <w:next w:val="304"/>
    <w:qFormat/>
    <w:uiPriority w:val="0"/>
    <w:pPr>
      <w:spacing w:after="263"/>
    </w:pPr>
    <w:rPr>
      <w:rFonts w:ascii="宋体" w:cs="Times New Roman"/>
      <w:color w:val="auto"/>
    </w:rPr>
  </w:style>
  <w:style w:type="paragraph" w:customStyle="1" w:styleId="4038">
    <w:name w:val="pi"/>
    <w:basedOn w:val="1"/>
    <w:qFormat/>
    <w:uiPriority w:val="0"/>
    <w:pPr>
      <w:spacing w:before="100" w:beforeAutospacing="1" w:after="100" w:afterAutospacing="1" w:line="240" w:lineRule="auto"/>
      <w:ind w:firstLine="0" w:firstLineChars="0"/>
    </w:pPr>
    <w:rPr>
      <w:rFonts w:cs="宋体"/>
      <w:color w:val="0000FF"/>
      <w:kern w:val="0"/>
      <w:sz w:val="21"/>
    </w:rPr>
  </w:style>
  <w:style w:type="paragraph" w:customStyle="1" w:styleId="4039">
    <w:name w:val="xl128"/>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4040">
    <w:name w:val="AxureHeadingBasic"/>
    <w:basedOn w:val="1"/>
    <w:qFormat/>
    <w:uiPriority w:val="0"/>
    <w:pPr>
      <w:spacing w:before="240" w:after="120" w:line="240" w:lineRule="auto"/>
      <w:ind w:firstLine="0" w:firstLineChars="0"/>
    </w:pPr>
    <w:rPr>
      <w:rFonts w:ascii="Arial" w:hAnsi="Arial" w:cs="Arial"/>
      <w:b/>
      <w:color w:val="404040"/>
      <w:kern w:val="0"/>
      <w:sz w:val="18"/>
      <w:u w:val="single"/>
      <w:lang w:eastAsia="en-US"/>
    </w:rPr>
  </w:style>
  <w:style w:type="paragraph" w:customStyle="1" w:styleId="4041">
    <w:name w:val="WW-普通 (Web)"/>
    <w:basedOn w:val="1"/>
    <w:qFormat/>
    <w:uiPriority w:val="0"/>
    <w:pPr>
      <w:suppressAutoHyphens/>
      <w:spacing w:before="100" w:after="100" w:line="288" w:lineRule="atLeast"/>
      <w:ind w:firstLine="0" w:firstLineChars="0"/>
    </w:pPr>
    <w:rPr>
      <w:rFonts w:ascii="Calibri" w:eastAsia="仿宋"/>
      <w:kern w:val="17153"/>
      <w:sz w:val="19"/>
      <w:szCs w:val="20"/>
    </w:rPr>
  </w:style>
  <w:style w:type="paragraph" w:customStyle="1" w:styleId="4042">
    <w:name w:val="Char Char Char Char5"/>
    <w:basedOn w:val="1"/>
    <w:qFormat/>
    <w:uiPriority w:val="99"/>
    <w:pPr>
      <w:tabs>
        <w:tab w:val="left" w:pos="360"/>
      </w:tabs>
      <w:ind w:firstLine="0" w:firstLineChars="0"/>
    </w:pPr>
    <w:rPr>
      <w:rFonts w:ascii="Calibri"/>
      <w:kern w:val="0"/>
      <w:sz w:val="21"/>
    </w:rPr>
  </w:style>
  <w:style w:type="paragraph" w:customStyle="1" w:styleId="4043">
    <w:name w:val="Item List"/>
    <w:qFormat/>
    <w:uiPriority w:val="0"/>
    <w:pPr>
      <w:numPr>
        <w:ilvl w:val="0"/>
        <w:numId w:val="195"/>
      </w:numPr>
      <w:tabs>
        <w:tab w:val="left" w:pos="1985"/>
      </w:tabs>
      <w:adjustRightInd w:val="0"/>
      <w:snapToGrid w:val="0"/>
      <w:spacing w:before="80" w:after="80" w:line="240" w:lineRule="atLeast"/>
    </w:pPr>
    <w:rPr>
      <w:rFonts w:ascii="Calibri" w:hAnsi="Calibri" w:eastAsia="宋体" w:cs="Times New Roman"/>
      <w:szCs w:val="21"/>
      <w:lang w:val="en-US" w:eastAsia="zh-CN" w:bidi="ar-SA"/>
    </w:rPr>
  </w:style>
  <w:style w:type="paragraph" w:customStyle="1" w:styleId="4044">
    <w:name w:val="ddddd"/>
    <w:basedOn w:val="1"/>
    <w:qFormat/>
    <w:uiPriority w:val="99"/>
    <w:pPr>
      <w:pageBreakBefore/>
      <w:ind w:firstLine="566" w:firstLineChars="236"/>
    </w:pPr>
    <w:rPr>
      <w:rFonts w:ascii="Tahoma" w:hAnsi="Tahoma" w:cs="宋体"/>
      <w:color w:val="000000"/>
      <w:kern w:val="0"/>
      <w:sz w:val="21"/>
      <w:szCs w:val="20"/>
    </w:rPr>
  </w:style>
  <w:style w:type="paragraph" w:customStyle="1" w:styleId="4045">
    <w:name w:val="正文符号5"/>
    <w:basedOn w:val="1"/>
    <w:qFormat/>
    <w:uiPriority w:val="0"/>
    <w:pPr>
      <w:widowControl w:val="0"/>
      <w:tabs>
        <w:tab w:val="left" w:pos="360"/>
        <w:tab w:val="left" w:pos="4980"/>
      </w:tabs>
      <w:spacing w:line="240" w:lineRule="auto"/>
      <w:ind w:firstLine="0" w:firstLineChars="0"/>
      <w:jc w:val="both"/>
    </w:pPr>
    <w:rPr>
      <w:rFonts w:ascii="Calibri" w:eastAsia="楷体_GB2312"/>
      <w:sz w:val="28"/>
    </w:rPr>
  </w:style>
  <w:style w:type="paragraph" w:customStyle="1" w:styleId="4046">
    <w:name w:val="样式 样式 正文缩进 + 首行缩进:  2 字符 + 五号"/>
    <w:basedOn w:val="1598"/>
    <w:qFormat/>
    <w:uiPriority w:val="99"/>
    <w:pPr>
      <w:widowControl/>
      <w:spacing w:before="0" w:beforeLines="0" w:line="240" w:lineRule="auto"/>
      <w:ind w:firstLine="0" w:firstLineChars="0"/>
      <w:jc w:val="left"/>
    </w:pPr>
    <w:rPr>
      <w:rFonts w:hint="eastAsia" w:ascii="Arial Unicode MS" w:hAnsi="Arial Unicode MS" w:eastAsia="Arial Unicode MS" w:cs="Arial Unicode MS"/>
    </w:rPr>
  </w:style>
  <w:style w:type="paragraph" w:customStyle="1" w:styleId="4047">
    <w:name w:val="xl28"/>
    <w:basedOn w:val="1"/>
    <w:qFormat/>
    <w:uiPriority w:val="0"/>
    <w:pPr>
      <w:pBdr>
        <w:top w:val="single" w:color="auto" w:sz="8" w:space="0"/>
        <w:left w:val="single" w:color="auto" w:sz="4" w:space="0"/>
        <w:bottom w:val="single" w:color="auto" w:sz="8" w:space="0"/>
        <w:right w:val="single" w:color="auto" w:sz="8" w:space="0"/>
      </w:pBdr>
      <w:spacing w:before="100" w:beforeLines="50" w:beforeAutospacing="1" w:after="100" w:afterAutospacing="1"/>
      <w:ind w:firstLine="200"/>
      <w:jc w:val="center"/>
    </w:pPr>
    <w:rPr>
      <w:kern w:val="0"/>
      <w:sz w:val="21"/>
    </w:rPr>
  </w:style>
  <w:style w:type="paragraph" w:customStyle="1" w:styleId="4048">
    <w:name w:val="目录 91"/>
    <w:basedOn w:val="1"/>
    <w:next w:val="1"/>
    <w:qFormat/>
    <w:uiPriority w:val="39"/>
    <w:pPr>
      <w:widowControl w:val="0"/>
      <w:spacing w:line="240" w:lineRule="auto"/>
      <w:ind w:left="1680" w:firstLine="0" w:firstLineChars="0"/>
    </w:pPr>
    <w:rPr>
      <w:rFonts w:ascii="Calibri" w:cs="Calibri"/>
      <w:sz w:val="18"/>
      <w:szCs w:val="18"/>
    </w:rPr>
  </w:style>
  <w:style w:type="paragraph" w:customStyle="1" w:styleId="4049">
    <w:name w:val="Char Char Char4"/>
    <w:basedOn w:val="1"/>
    <w:qFormat/>
    <w:uiPriority w:val="99"/>
    <w:pPr>
      <w:ind w:firstLine="0" w:firstLineChars="0"/>
    </w:pPr>
    <w:rPr>
      <w:rFonts w:ascii="Tahoma" w:hAnsi="Tahoma"/>
      <w:kern w:val="0"/>
      <w:sz w:val="21"/>
      <w:szCs w:val="20"/>
    </w:rPr>
  </w:style>
  <w:style w:type="paragraph" w:customStyle="1" w:styleId="4050">
    <w:name w:val="附录名称"/>
    <w:basedOn w:val="1"/>
    <w:qFormat/>
    <w:uiPriority w:val="0"/>
    <w:pPr>
      <w:widowControl w:val="0"/>
      <w:topLinePunct/>
      <w:spacing w:after="240"/>
      <w:ind w:firstLine="0" w:firstLineChars="0"/>
      <w:jc w:val="center"/>
    </w:pPr>
    <w:rPr>
      <w:rFonts w:ascii="Calibri" w:eastAsia="黑体"/>
      <w:spacing w:val="-4"/>
      <w:kern w:val="24"/>
      <w:sz w:val="21"/>
      <w:szCs w:val="20"/>
    </w:rPr>
  </w:style>
  <w:style w:type="paragraph" w:customStyle="1" w:styleId="4051">
    <w:name w:val="清單段落1"/>
    <w:basedOn w:val="1"/>
    <w:qFormat/>
    <w:uiPriority w:val="0"/>
    <w:pPr>
      <w:widowControl w:val="0"/>
      <w:spacing w:line="240" w:lineRule="auto"/>
      <w:ind w:left="480" w:leftChars="200" w:firstLine="0" w:firstLineChars="0"/>
    </w:pPr>
    <w:rPr>
      <w:rFonts w:ascii="Calibri" w:hAnsi="Calibri"/>
      <w:sz w:val="21"/>
      <w:szCs w:val="21"/>
      <w:lang w:eastAsia="zh-TW"/>
    </w:rPr>
  </w:style>
  <w:style w:type="paragraph" w:customStyle="1" w:styleId="4052">
    <w:name w:val="BOC正文"/>
    <w:basedOn w:val="1"/>
    <w:qFormat/>
    <w:uiPriority w:val="0"/>
    <w:pPr>
      <w:widowControl w:val="0"/>
      <w:snapToGrid w:val="0"/>
      <w:spacing w:line="360" w:lineRule="atLeast"/>
      <w:ind w:firstLine="500"/>
      <w:jc w:val="both"/>
    </w:pPr>
    <w:rPr>
      <w:rFonts w:hint="eastAsia"/>
      <w:sz w:val="21"/>
      <w:szCs w:val="20"/>
    </w:rPr>
  </w:style>
  <w:style w:type="paragraph" w:customStyle="1" w:styleId="4053">
    <w:name w:val="font"/>
    <w:basedOn w:val="1"/>
    <w:qFormat/>
    <w:uiPriority w:val="99"/>
    <w:pPr>
      <w:spacing w:before="100" w:beforeAutospacing="1" w:after="100" w:afterAutospacing="1" w:line="240" w:lineRule="auto"/>
      <w:ind w:firstLine="0" w:firstLineChars="0"/>
    </w:pPr>
    <w:rPr>
      <w:rFonts w:cs="宋体"/>
      <w:color w:val="000000"/>
      <w:kern w:val="0"/>
      <w:sz w:val="18"/>
      <w:szCs w:val="18"/>
    </w:rPr>
  </w:style>
  <w:style w:type="paragraph" w:customStyle="1" w:styleId="4054">
    <w:name w:val="样式 首行缩进:  0.8 厘米1"/>
    <w:basedOn w:val="1"/>
    <w:qFormat/>
    <w:uiPriority w:val="99"/>
    <w:pPr>
      <w:widowControl w:val="0"/>
      <w:spacing w:before="60" w:after="60" w:line="288" w:lineRule="auto"/>
      <w:ind w:firstLine="454" w:firstLineChars="0"/>
      <w:jc w:val="both"/>
    </w:pPr>
    <w:rPr>
      <w:rFonts w:ascii="Calibri" w:cs="宋体"/>
      <w:kern w:val="0"/>
      <w:sz w:val="21"/>
      <w:szCs w:val="20"/>
      <w:lang w:eastAsia="en-US"/>
    </w:rPr>
  </w:style>
  <w:style w:type="paragraph" w:customStyle="1" w:styleId="4055">
    <w:name w:val="样式 标题 4H4Ref Heading 1rh1Heading sqlsect 1.2.3.4bulletbl...4"/>
    <w:basedOn w:val="6"/>
    <w:qFormat/>
    <w:uiPriority w:val="99"/>
    <w:pPr>
      <w:widowControl w:val="0"/>
      <w:tabs>
        <w:tab w:val="left" w:pos="864"/>
        <w:tab w:val="left" w:pos="1284"/>
      </w:tabs>
      <w:spacing w:before="120" w:after="120" w:line="360" w:lineRule="auto"/>
      <w:ind w:left="567" w:leftChars="270" w:hanging="864"/>
    </w:pPr>
    <w:rPr>
      <w:rFonts w:ascii="Arial" w:hAnsi="Arial" w:cs="宋体"/>
      <w:w w:val="100"/>
      <w:sz w:val="21"/>
      <w:szCs w:val="20"/>
    </w:rPr>
  </w:style>
  <w:style w:type="paragraph" w:customStyle="1" w:styleId="4056">
    <w:name w:val="标题0级"/>
    <w:basedOn w:val="3"/>
    <w:qFormat/>
    <w:uiPriority w:val="0"/>
    <w:pPr>
      <w:widowControl w:val="0"/>
      <w:tabs>
        <w:tab w:val="left" w:pos="432"/>
        <w:tab w:val="left" w:pos="1260"/>
      </w:tabs>
      <w:spacing w:before="340" w:beforeLines="0" w:after="330" w:afterLines="0" w:line="576" w:lineRule="auto"/>
      <w:ind w:left="1260" w:hanging="420" w:firstLineChars="0"/>
      <w:jc w:val="both"/>
    </w:pPr>
    <w:rPr>
      <w:rFonts w:ascii="Times New Roman" w:eastAsia="宋体"/>
      <w:kern w:val="2"/>
      <w:sz w:val="30"/>
    </w:rPr>
  </w:style>
  <w:style w:type="paragraph" w:customStyle="1" w:styleId="4057">
    <w:name w:val="内容with编号"/>
    <w:basedOn w:val="1"/>
    <w:qFormat/>
    <w:uiPriority w:val="0"/>
    <w:pPr>
      <w:tabs>
        <w:tab w:val="left" w:pos="987"/>
      </w:tabs>
      <w:ind w:firstLine="0" w:firstLineChars="0"/>
      <w:jc w:val="both"/>
    </w:pPr>
    <w:rPr>
      <w:rFonts w:eastAsia="仿宋"/>
      <w:kern w:val="0"/>
      <w:sz w:val="21"/>
      <w:szCs w:val="20"/>
    </w:rPr>
  </w:style>
  <w:style w:type="paragraph" w:customStyle="1" w:styleId="4058">
    <w:name w:val="项目符号A"/>
    <w:basedOn w:val="1"/>
    <w:qFormat/>
    <w:uiPriority w:val="0"/>
    <w:pPr>
      <w:widowControl w:val="0"/>
      <w:tabs>
        <w:tab w:val="left" w:pos="1021"/>
      </w:tabs>
      <w:ind w:left="1021" w:hanging="454" w:firstLineChars="0"/>
      <w:jc w:val="both"/>
    </w:pPr>
    <w:rPr>
      <w:rFonts w:ascii="Arial" w:hAnsi="Arial" w:eastAsia="仿宋"/>
      <w:sz w:val="21"/>
      <w:szCs w:val="20"/>
    </w:rPr>
  </w:style>
  <w:style w:type="paragraph" w:customStyle="1" w:styleId="4059">
    <w:name w:val="页标题"/>
    <w:basedOn w:val="1"/>
    <w:qFormat/>
    <w:uiPriority w:val="99"/>
    <w:pPr>
      <w:widowControl w:val="0"/>
      <w:spacing w:beforeLines="50" w:afterLines="50"/>
      <w:ind w:firstLine="0" w:firstLineChars="0"/>
      <w:jc w:val="center"/>
    </w:pPr>
    <w:rPr>
      <w:rFonts w:ascii="黑体" w:hAnsi="Arial" w:eastAsia="黑体" w:cs="宋体"/>
      <w:sz w:val="44"/>
      <w:szCs w:val="44"/>
    </w:rPr>
  </w:style>
  <w:style w:type="paragraph" w:customStyle="1" w:styleId="4060">
    <w:name w:val="正文SONG"/>
    <w:basedOn w:val="1"/>
    <w:qFormat/>
    <w:uiPriority w:val="0"/>
    <w:pPr>
      <w:widowControl w:val="0"/>
      <w:ind w:firstLine="210" w:firstLineChars="210"/>
      <w:jc w:val="both"/>
    </w:pPr>
    <w:rPr>
      <w:rFonts w:ascii="仿宋_GB2312" w:eastAsia="仿宋_GB2312"/>
      <w:sz w:val="30"/>
      <w:szCs w:val="30"/>
    </w:rPr>
  </w:style>
  <w:style w:type="paragraph" w:customStyle="1" w:styleId="4061">
    <w:name w:val="a"/>
    <w:basedOn w:val="6"/>
    <w:qFormat/>
    <w:uiPriority w:val="0"/>
    <w:pPr>
      <w:keepNext w:val="0"/>
      <w:widowControl w:val="0"/>
      <w:tabs>
        <w:tab w:val="left" w:pos="432"/>
        <w:tab w:val="left" w:pos="851"/>
        <w:tab w:val="left" w:pos="864"/>
      </w:tabs>
      <w:adjustRightInd w:val="0"/>
      <w:snapToGrid w:val="0"/>
      <w:spacing w:before="62" w:beforeLines="20" w:line="240" w:lineRule="auto"/>
      <w:ind w:left="851" w:right="230" w:rightChars="100" w:hanging="851"/>
    </w:pPr>
    <w:rPr>
      <w:rFonts w:ascii="Cambria" w:hAnsi="Cambria" w:eastAsia="宋体" w:cs="Times New Roman"/>
      <w:w w:val="100"/>
      <w:sz w:val="28"/>
      <w:szCs w:val="28"/>
    </w:rPr>
  </w:style>
  <w:style w:type="paragraph" w:customStyle="1" w:styleId="4062">
    <w:name w:val="列表 51"/>
    <w:basedOn w:val="1"/>
    <w:next w:val="69"/>
    <w:qFormat/>
    <w:uiPriority w:val="0"/>
    <w:pPr>
      <w:widowControl w:val="0"/>
      <w:spacing w:line="412" w:lineRule="auto"/>
      <w:ind w:left="100" w:leftChars="800" w:hanging="200" w:hangingChars="200"/>
      <w:contextualSpacing/>
      <w:jc w:val="both"/>
    </w:pPr>
    <w:rPr>
      <w:rFonts w:ascii="Calibri"/>
      <w:sz w:val="21"/>
      <w:szCs w:val="20"/>
    </w:rPr>
  </w:style>
  <w:style w:type="paragraph" w:customStyle="1" w:styleId="4063">
    <w:name w:val="Item Step Char Char Char Char"/>
    <w:qFormat/>
    <w:uiPriority w:val="0"/>
    <w:pPr>
      <w:tabs>
        <w:tab w:val="left" w:pos="2211"/>
      </w:tabs>
      <w:spacing w:line="300" w:lineRule="auto"/>
      <w:ind w:left="2211" w:hanging="510" w:firstLineChars="200"/>
      <w:jc w:val="both"/>
    </w:pPr>
    <w:rPr>
      <w:rFonts w:ascii="Arial" w:hAnsi="Arial" w:eastAsia="宋体" w:cs="Arial"/>
      <w:snapToGrid w:val="0"/>
      <w:kern w:val="2"/>
      <w:sz w:val="21"/>
      <w:szCs w:val="21"/>
      <w:lang w:val="en-US" w:eastAsia="zh-CN" w:bidi="ar-SA"/>
    </w:rPr>
  </w:style>
  <w:style w:type="paragraph" w:customStyle="1" w:styleId="4064">
    <w:name w:val="样式 正文不空 + 小四 右 行距: 单倍行距"/>
    <w:basedOn w:val="1"/>
    <w:qFormat/>
    <w:uiPriority w:val="99"/>
    <w:pPr>
      <w:ind w:firstLine="0" w:firstLineChars="0"/>
      <w:jc w:val="right"/>
    </w:pPr>
    <w:rPr>
      <w:rFonts w:ascii="Arial Unicode MS" w:hAnsi="Arial Unicode MS" w:cs="宋体"/>
      <w:kern w:val="0"/>
      <w:sz w:val="21"/>
      <w:szCs w:val="20"/>
    </w:rPr>
  </w:style>
  <w:style w:type="paragraph" w:customStyle="1" w:styleId="4065">
    <w:name w:val="Char Char Char Char6"/>
    <w:basedOn w:val="1"/>
    <w:qFormat/>
    <w:uiPriority w:val="99"/>
    <w:pPr>
      <w:tabs>
        <w:tab w:val="left" w:pos="360"/>
      </w:tabs>
      <w:ind w:firstLine="0" w:firstLineChars="0"/>
    </w:pPr>
    <w:rPr>
      <w:rFonts w:ascii="Arial Unicode MS" w:hAnsi="Arial Unicode MS"/>
      <w:kern w:val="0"/>
      <w:sz w:val="21"/>
    </w:rPr>
  </w:style>
  <w:style w:type="paragraph" w:customStyle="1" w:styleId="4066">
    <w:name w:val="小四正文 + 首行缩进"/>
    <w:basedOn w:val="1"/>
    <w:qFormat/>
    <w:uiPriority w:val="0"/>
    <w:pPr>
      <w:widowControl w:val="0"/>
      <w:autoSpaceDE w:val="0"/>
      <w:autoSpaceDN w:val="0"/>
      <w:adjustRightInd w:val="0"/>
      <w:spacing w:before="156" w:after="156" w:line="312" w:lineRule="auto"/>
      <w:ind w:firstLine="200"/>
    </w:pPr>
    <w:rPr>
      <w:rFonts w:hint="eastAsia" w:eastAsia="仿宋"/>
      <w:color w:val="000000"/>
      <w:sz w:val="21"/>
      <w:szCs w:val="20"/>
      <w:lang w:val="zh-CN"/>
    </w:rPr>
  </w:style>
  <w:style w:type="paragraph" w:customStyle="1" w:styleId="4067">
    <w:name w:val="bf(1)"/>
    <w:basedOn w:val="1"/>
    <w:qFormat/>
    <w:uiPriority w:val="99"/>
    <w:pPr>
      <w:widowControl w:val="0"/>
      <w:spacing w:after="156" w:line="240" w:lineRule="auto"/>
      <w:ind w:left="1439" w:hanging="540" w:firstLineChars="0"/>
      <w:jc w:val="both"/>
    </w:pPr>
    <w:rPr>
      <w:rFonts w:ascii="Calibri" w:eastAsia="仿宋_GB2312"/>
      <w:sz w:val="21"/>
    </w:rPr>
  </w:style>
  <w:style w:type="paragraph" w:customStyle="1" w:styleId="4068">
    <w:name w:val="Numbered List 1"/>
    <w:basedOn w:val="1"/>
    <w:qFormat/>
    <w:uiPriority w:val="99"/>
    <w:pPr>
      <w:tabs>
        <w:tab w:val="left" w:pos="360"/>
      </w:tabs>
      <w:spacing w:before="60" w:after="60" w:line="260" w:lineRule="exact"/>
      <w:ind w:left="360" w:hanging="360" w:firstLineChars="0"/>
    </w:pPr>
    <w:rPr>
      <w:rFonts w:ascii="Verdana" w:hAnsi="Verdana" w:eastAsia="PMingLiU"/>
      <w:kern w:val="0"/>
      <w:sz w:val="21"/>
      <w:szCs w:val="20"/>
      <w:lang w:eastAsia="zh-TW"/>
    </w:rPr>
  </w:style>
  <w:style w:type="paragraph" w:customStyle="1" w:styleId="4069">
    <w:name w:val="列表项abc"/>
    <w:basedOn w:val="1601"/>
    <w:qFormat/>
    <w:uiPriority w:val="0"/>
    <w:pPr>
      <w:numPr>
        <w:ilvl w:val="0"/>
        <w:numId w:val="196"/>
      </w:numPr>
      <w:tabs>
        <w:tab w:val="left" w:pos="360"/>
        <w:tab w:val="left" w:pos="425"/>
        <w:tab w:val="left" w:pos="794"/>
        <w:tab w:val="left" w:pos="2098"/>
      </w:tabs>
      <w:ind w:left="2098" w:firstLine="0"/>
      <w:textAlignment w:val="baseline"/>
    </w:pPr>
    <w:rPr>
      <w:rFonts w:ascii="宋体" w:eastAsia="宋体" w:cs="Calibri"/>
      <w:color w:val="auto"/>
    </w:rPr>
  </w:style>
  <w:style w:type="paragraph" w:customStyle="1" w:styleId="4070">
    <w:name w:val="附录图标题"/>
    <w:basedOn w:val="1"/>
    <w:next w:val="705"/>
    <w:qFormat/>
    <w:uiPriority w:val="0"/>
    <w:pPr>
      <w:widowControl w:val="0"/>
      <w:numPr>
        <w:ilvl w:val="1"/>
        <w:numId w:val="94"/>
      </w:numPr>
      <w:tabs>
        <w:tab w:val="left" w:pos="363"/>
      </w:tabs>
      <w:spacing w:beforeLines="50" w:afterLines="50" w:line="240" w:lineRule="auto"/>
      <w:ind w:left="0" w:firstLine="0" w:firstLineChars="0"/>
      <w:jc w:val="center"/>
    </w:pPr>
    <w:rPr>
      <w:rFonts w:ascii="黑体" w:eastAsia="黑体"/>
      <w:sz w:val="21"/>
      <w:szCs w:val="21"/>
    </w:rPr>
  </w:style>
  <w:style w:type="paragraph" w:customStyle="1" w:styleId="4071">
    <w:name w:val="正文要点"/>
    <w:basedOn w:val="1"/>
    <w:next w:val="1"/>
    <w:qFormat/>
    <w:uiPriority w:val="0"/>
    <w:pPr>
      <w:widowControl w:val="0"/>
      <w:tabs>
        <w:tab w:val="left" w:pos="420"/>
        <w:tab w:val="left" w:pos="1260"/>
      </w:tabs>
      <w:ind w:left="1260" w:hanging="420" w:firstLineChars="0"/>
      <w:jc w:val="both"/>
    </w:pPr>
    <w:rPr>
      <w:rFonts w:ascii="Calibri" w:eastAsia="仿宋"/>
      <w:sz w:val="21"/>
    </w:rPr>
  </w:style>
  <w:style w:type="paragraph" w:customStyle="1" w:styleId="4072">
    <w:name w:val="正文-通用文档模板"/>
    <w:basedOn w:val="21"/>
    <w:qFormat/>
    <w:uiPriority w:val="99"/>
    <w:pPr>
      <w:widowControl/>
      <w:spacing w:line="360" w:lineRule="auto"/>
      <w:jc w:val="left"/>
    </w:pPr>
    <w:rPr>
      <w:rFonts w:ascii="Calibri" w:hAnsi="Calibri"/>
      <w:kern w:val="2"/>
      <w:szCs w:val="21"/>
    </w:rPr>
  </w:style>
  <w:style w:type="paragraph" w:customStyle="1" w:styleId="4073">
    <w:name w:val="图题注（居中）"/>
    <w:basedOn w:val="22"/>
    <w:next w:val="1"/>
    <w:qFormat/>
    <w:uiPriority w:val="0"/>
    <w:pPr>
      <w:spacing w:before="0" w:after="0" w:line="360" w:lineRule="auto"/>
      <w:ind w:firstLine="0" w:firstLineChars="0"/>
      <w:jc w:val="center"/>
    </w:pPr>
    <w:rPr>
      <w:rFonts w:cs="宋体"/>
      <w:sz w:val="21"/>
    </w:rPr>
  </w:style>
  <w:style w:type="paragraph" w:customStyle="1" w:styleId="4074">
    <w:name w:val="段落正文 Char Char1"/>
    <w:basedOn w:val="1"/>
    <w:qFormat/>
    <w:uiPriority w:val="0"/>
    <w:pPr>
      <w:widowControl w:val="0"/>
      <w:spacing w:beforeLines="50"/>
      <w:ind w:firstLine="200"/>
      <w:jc w:val="both"/>
    </w:pPr>
    <w:rPr>
      <w:rFonts w:ascii="Calibri" w:eastAsia="仿宋"/>
      <w:spacing w:val="2"/>
      <w:sz w:val="21"/>
    </w:rPr>
  </w:style>
  <w:style w:type="paragraph" w:customStyle="1" w:styleId="4075">
    <w:name w:val="样式 标题 5H55l4h5Second Subheadingdashdsdddash1ds1dd1da..."/>
    <w:basedOn w:val="7"/>
    <w:qFormat/>
    <w:uiPriority w:val="99"/>
    <w:pPr>
      <w:numPr>
        <w:ilvl w:val="0"/>
        <w:numId w:val="0"/>
      </w:numPr>
      <w:spacing w:before="240" w:beforeLines="100" w:after="60" w:afterLines="100" w:line="360" w:lineRule="auto"/>
      <w:ind w:left="959" w:leftChars="-50" w:hanging="1009"/>
    </w:pPr>
    <w:rPr>
      <w:rFonts w:ascii="Calibri" w:hAnsi="Calibri" w:eastAsia="仿宋_GB2312"/>
      <w:b/>
      <w:w w:val="100"/>
      <w:kern w:val="0"/>
      <w:sz w:val="28"/>
      <w:szCs w:val="28"/>
    </w:rPr>
  </w:style>
  <w:style w:type="paragraph" w:customStyle="1" w:styleId="4076">
    <w:name w:val="样式 标题 1 + 段后: 1 行1"/>
    <w:basedOn w:val="3"/>
    <w:qFormat/>
    <w:uiPriority w:val="99"/>
    <w:pPr>
      <w:tabs>
        <w:tab w:val="left" w:pos="432"/>
      </w:tabs>
      <w:spacing w:before="100" w:beforeLines="0" w:beforeAutospacing="1" w:after="60" w:afterLines="100"/>
      <w:ind w:left="0" w:firstLine="0" w:firstLineChars="0"/>
      <w:jc w:val="both"/>
    </w:pPr>
    <w:rPr>
      <w:rFonts w:ascii="Arial Unicode MS" w:hAnsi="Arial Unicode MS" w:eastAsia="宋体" w:cs="宋体"/>
      <w:sz w:val="44"/>
      <w:szCs w:val="20"/>
    </w:rPr>
  </w:style>
  <w:style w:type="paragraph" w:customStyle="1" w:styleId="4077">
    <w:name w:val="样式 标题 4Titre4H4PIM 4h4blbbITT t4PA Micro SectionTE Head..."/>
    <w:basedOn w:val="6"/>
    <w:qFormat/>
    <w:uiPriority w:val="99"/>
    <w:pPr>
      <w:tabs>
        <w:tab w:val="left" w:pos="0"/>
        <w:tab w:val="left" w:pos="864"/>
      </w:tabs>
      <w:adjustRightInd w:val="0"/>
      <w:snapToGrid w:val="0"/>
      <w:spacing w:before="240" w:beforeLines="50" w:line="360" w:lineRule="auto"/>
      <w:ind w:left="1148" w:hanging="864"/>
    </w:pPr>
    <w:rPr>
      <w:rFonts w:ascii="Arial Unicode MS" w:hAnsi="Arial Unicode MS" w:eastAsia="宋体" w:cs="宋体"/>
      <w:w w:val="100"/>
      <w:kern w:val="0"/>
      <w:sz w:val="21"/>
      <w:szCs w:val="20"/>
    </w:rPr>
  </w:style>
  <w:style w:type="paragraph" w:customStyle="1" w:styleId="4078">
    <w:name w:val="1级 条"/>
    <w:basedOn w:val="1"/>
    <w:qFormat/>
    <w:uiPriority w:val="0"/>
    <w:pPr>
      <w:widowControl w:val="0"/>
      <w:spacing w:line="240" w:lineRule="auto"/>
      <w:ind w:firstLine="0" w:firstLineChars="0"/>
      <w:jc w:val="both"/>
    </w:pPr>
    <w:rPr>
      <w:rFonts w:ascii="Calibri" w:hAnsi="Calibri"/>
      <w:b/>
      <w:sz w:val="28"/>
      <w:szCs w:val="20"/>
    </w:rPr>
  </w:style>
  <w:style w:type="paragraph" w:customStyle="1" w:styleId="4079">
    <w:name w:val="样式 标题 1 + 微软雅黑 小二 居中 段前: 12 磅 段后: 12 磅 行距: 1.5 倍行距"/>
    <w:basedOn w:val="3"/>
    <w:qFormat/>
    <w:uiPriority w:val="0"/>
    <w:pPr>
      <w:widowControl w:val="0"/>
      <w:numPr>
        <w:ilvl w:val="0"/>
        <w:numId w:val="197"/>
      </w:numPr>
      <w:tabs>
        <w:tab w:val="left" w:pos="360"/>
        <w:tab w:val="left" w:pos="432"/>
        <w:tab w:val="clear" w:pos="900"/>
      </w:tabs>
      <w:spacing w:before="0" w:beforeLines="0" w:after="0" w:afterLines="0" w:line="480" w:lineRule="auto"/>
      <w:ind w:left="76" w:hanging="76" w:firstLineChars="0"/>
      <w:jc w:val="left"/>
    </w:pPr>
    <w:rPr>
      <w:rFonts w:ascii="微软雅黑" w:hAnsi="微软雅黑" w:eastAsia="微软雅黑" w:cs="宋体"/>
      <w:szCs w:val="20"/>
    </w:rPr>
  </w:style>
  <w:style w:type="paragraph" w:customStyle="1" w:styleId="4080">
    <w:name w:val="Default Text"/>
    <w:basedOn w:val="1"/>
    <w:qFormat/>
    <w:uiPriority w:val="0"/>
    <w:pPr>
      <w:widowControl w:val="0"/>
      <w:autoSpaceDE w:val="0"/>
      <w:autoSpaceDN w:val="0"/>
      <w:adjustRightInd w:val="0"/>
      <w:spacing w:line="240" w:lineRule="auto"/>
      <w:ind w:firstLine="0" w:firstLineChars="0"/>
      <w:textAlignment w:val="baseline"/>
    </w:pPr>
    <w:rPr>
      <w:rFonts w:ascii="楷体" w:eastAsia="楷体"/>
      <w:kern w:val="0"/>
      <w:sz w:val="28"/>
      <w:szCs w:val="20"/>
    </w:rPr>
  </w:style>
  <w:style w:type="paragraph" w:customStyle="1" w:styleId="4081">
    <w:name w:val="金宏发行正文 Char"/>
    <w:basedOn w:val="1"/>
    <w:qFormat/>
    <w:uiPriority w:val="99"/>
    <w:pPr>
      <w:widowControl w:val="0"/>
      <w:spacing w:line="500" w:lineRule="exact"/>
      <w:ind w:firstLine="560"/>
      <w:jc w:val="both"/>
    </w:pPr>
    <w:rPr>
      <w:rFonts w:ascii="Calibri" w:eastAsia="仿宋_GB2312" w:cs="宋体"/>
      <w:sz w:val="28"/>
      <w:szCs w:val="20"/>
    </w:rPr>
  </w:style>
  <w:style w:type="paragraph" w:customStyle="1" w:styleId="4082">
    <w:name w:val="标准正文格式"/>
    <w:basedOn w:val="1"/>
    <w:qFormat/>
    <w:uiPriority w:val="0"/>
    <w:pPr>
      <w:adjustRightInd w:val="0"/>
      <w:spacing w:before="60" w:after="120"/>
      <w:ind w:firstLine="200"/>
      <w:jc w:val="both"/>
      <w:textAlignment w:val="baseline"/>
    </w:pPr>
    <w:rPr>
      <w:rFonts w:eastAsia="仿宋_GB2312" w:cs="宋体"/>
      <w:color w:val="000000"/>
      <w:kern w:val="0"/>
      <w:sz w:val="21"/>
      <w:szCs w:val="20"/>
    </w:rPr>
  </w:style>
  <w:style w:type="paragraph" w:customStyle="1" w:styleId="4083">
    <w:name w:val="_Style 23"/>
    <w:qFormat/>
    <w:uiPriority w:val="0"/>
    <w:pPr>
      <w:spacing w:after="200" w:line="276" w:lineRule="auto"/>
    </w:pPr>
    <w:rPr>
      <w:rFonts w:asciiTheme="minorHAnsi" w:hAnsiTheme="minorHAnsi" w:eastAsiaTheme="minorHAnsi" w:cstheme="minorBidi"/>
      <w:sz w:val="22"/>
      <w:szCs w:val="22"/>
      <w:lang w:val="en-US" w:eastAsia="en-US" w:bidi="ar-SA"/>
    </w:rPr>
  </w:style>
  <w:style w:type="paragraph" w:customStyle="1" w:styleId="4084">
    <w:name w:val="tableblock"/>
    <w:basedOn w:val="1"/>
    <w:qFormat/>
    <w:uiPriority w:val="0"/>
    <w:pPr>
      <w:spacing w:before="100" w:beforeAutospacing="1" w:after="100" w:afterAutospacing="1" w:line="240" w:lineRule="auto"/>
      <w:ind w:firstLine="0" w:firstLineChars="0"/>
    </w:pPr>
    <w:rPr>
      <w:rFonts w:cs="宋体"/>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C0AB0D-B3AF-47AB-9066-74BC0B195218}">
  <ds:schemaRefs/>
</ds:datastoreItem>
</file>

<file path=docProps/app.xml><?xml version="1.0" encoding="utf-8"?>
<Properties xmlns="http://schemas.openxmlformats.org/officeDocument/2006/extended-properties" xmlns:vt="http://schemas.openxmlformats.org/officeDocument/2006/docPropsVTypes">
  <Template>Normal.dotm</Template>
  <Pages>49</Pages>
  <Words>4410</Words>
  <Characters>18039</Characters>
  <Lines>153</Lines>
  <Paragraphs>43</Paragraphs>
  <TotalTime>0</TotalTime>
  <ScaleCrop>false</ScaleCrop>
  <LinksUpToDate>false</LinksUpToDate>
  <CharactersWithSpaces>18709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2021-08-15T07:39:00Z</dcterms:created>
  <dc:creator>中通服设计院</dc:creator>
  <cp:lastModifiedBy>朱凯</cp:lastModifiedBy>
  <dcterms:modified xsi:type="dcterms:W3CDTF">2023-09-06T03:32:31Z</dcterms:modified>
  <dc:title>项目实施方案</dc:title>
  <cp:revision>710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FDD725F1530E4090BC68AF22C7FB4AA6</vt:lpwstr>
  </property>
</Properties>
</file>