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val="0"/>
        <w:widowControl w:val="0"/>
        <w:kinsoku/>
        <w:wordWrap/>
        <w:overflowPunct/>
        <w:topLinePunct w:val="0"/>
        <w:autoSpaceDE/>
        <w:autoSpaceDN/>
        <w:bidi w:val="0"/>
        <w:adjustRightInd/>
        <w:snapToGrid/>
        <w:spacing w:line="360" w:lineRule="auto"/>
        <w:jc w:val="center"/>
        <w:textAlignment w:val="auto"/>
        <w:rPr>
          <w:rFonts w:ascii="黑体" w:hAnsi="黑体" w:eastAsia="黑体"/>
          <w:b/>
          <w:sz w:val="60"/>
          <w:szCs w:val="60"/>
          <w:lang w:eastAsia="zh-CN"/>
        </w:rPr>
      </w:pPr>
    </w:p>
    <w:p>
      <w:pPr>
        <w:pageBreakBefore w:val="0"/>
        <w:widowControl w:val="0"/>
        <w:kinsoku/>
        <w:wordWrap/>
        <w:overflowPunct/>
        <w:topLinePunct w:val="0"/>
        <w:autoSpaceDE/>
        <w:autoSpaceDN/>
        <w:bidi w:val="0"/>
        <w:adjustRightInd/>
        <w:snapToGrid/>
        <w:spacing w:line="360" w:lineRule="auto"/>
        <w:jc w:val="center"/>
        <w:textAlignment w:val="auto"/>
        <w:rPr>
          <w:rFonts w:ascii="黑体" w:hAnsi="黑体" w:eastAsia="黑体"/>
          <w:b/>
          <w:sz w:val="60"/>
          <w:szCs w:val="60"/>
          <w:lang w:eastAsia="zh-CN"/>
        </w:rPr>
      </w:pPr>
    </w:p>
    <w:p>
      <w:pPr>
        <w:pageBreakBefore w:val="0"/>
        <w:widowControl w:val="0"/>
        <w:kinsoku/>
        <w:wordWrap/>
        <w:overflowPunct/>
        <w:topLinePunct w:val="0"/>
        <w:autoSpaceDE/>
        <w:autoSpaceDN/>
        <w:bidi w:val="0"/>
        <w:adjustRightInd/>
        <w:snapToGrid/>
        <w:spacing w:line="360" w:lineRule="auto"/>
        <w:jc w:val="center"/>
        <w:textAlignment w:val="auto"/>
        <w:rPr>
          <w:rFonts w:ascii="黑体" w:hAnsi="黑体" w:eastAsia="黑体"/>
          <w:b/>
          <w:sz w:val="60"/>
          <w:szCs w:val="60"/>
          <w:lang w:eastAsia="zh-CN"/>
        </w:rPr>
      </w:pPr>
    </w:p>
    <w:p>
      <w:pPr>
        <w:pageBreakBefore w:val="0"/>
        <w:widowControl w:val="0"/>
        <w:kinsoku/>
        <w:wordWrap/>
        <w:overflowPunct/>
        <w:topLinePunct w:val="0"/>
        <w:autoSpaceDE/>
        <w:autoSpaceDN/>
        <w:bidi w:val="0"/>
        <w:adjustRightInd/>
        <w:snapToGrid/>
        <w:spacing w:line="360" w:lineRule="auto"/>
        <w:jc w:val="center"/>
        <w:textAlignment w:val="auto"/>
        <w:rPr>
          <w:rFonts w:ascii="黑体" w:hAnsi="黑体" w:eastAsia="黑体"/>
          <w:b/>
          <w:sz w:val="52"/>
          <w:szCs w:val="52"/>
        </w:rPr>
      </w:pPr>
      <w:r>
        <w:rPr>
          <w:rFonts w:hint="eastAsia" w:ascii="黑体" w:hAnsi="黑体" w:eastAsia="黑体"/>
          <w:b/>
          <w:sz w:val="60"/>
          <w:szCs w:val="60"/>
          <w:lang w:eastAsia="zh-CN"/>
        </w:rPr>
        <w:t xml:space="preserve">财税信息统计管理平台   </w:t>
      </w:r>
      <w:r>
        <w:rPr>
          <w:rFonts w:hint="eastAsia" w:ascii="黑体" w:hAnsi="黑体" w:eastAsia="黑体"/>
          <w:b/>
          <w:sz w:val="52"/>
          <w:szCs w:val="52"/>
          <w:lang w:eastAsia="zh-CN"/>
        </w:rPr>
        <w:t xml:space="preserve">                              --设计</w:t>
      </w:r>
      <w:r>
        <w:rPr>
          <w:rFonts w:hint="eastAsia" w:ascii="黑体" w:hAnsi="黑体" w:eastAsia="黑体"/>
          <w:b/>
          <w:sz w:val="52"/>
          <w:szCs w:val="52"/>
        </w:rPr>
        <w:t>说明书</w:t>
      </w:r>
    </w:p>
    <w:p>
      <w:pPr>
        <w:pStyle w:val="3"/>
        <w:pageBreakBefore w:val="0"/>
        <w:kinsoku/>
        <w:wordWrap/>
        <w:overflowPunct/>
        <w:topLinePunct w:val="0"/>
        <w:autoSpaceDE/>
        <w:autoSpaceDN/>
        <w:bidi w:val="0"/>
        <w:adjustRightInd/>
        <w:snapToGrid/>
        <w:spacing w:before="360" w:after="360" w:line="360" w:lineRule="auto"/>
        <w:jc w:val="center"/>
        <w:textAlignment w:val="auto"/>
        <w:rPr>
          <w:rFonts w:ascii="黑体" w:hAnsi="黑体" w:eastAsia="黑体" w:cs="黑体"/>
          <w:b w:val="0"/>
          <w:sz w:val="36"/>
        </w:rPr>
        <w:sectPr>
          <w:headerReference r:id="rId5" w:type="default"/>
          <w:pgSz w:w="11907" w:h="16839"/>
          <w:pgMar w:top="1417" w:right="1417" w:bottom="1417" w:left="1417" w:header="720" w:footer="720" w:gutter="0"/>
          <w:cols w:space="720" w:num="1"/>
        </w:sectPr>
      </w:pPr>
    </w:p>
    <w:p>
      <w:pPr>
        <w:pStyle w:val="3"/>
        <w:pageBreakBefore w:val="0"/>
        <w:kinsoku/>
        <w:wordWrap/>
        <w:overflowPunct/>
        <w:topLinePunct w:val="0"/>
        <w:autoSpaceDE/>
        <w:autoSpaceDN/>
        <w:bidi w:val="0"/>
        <w:adjustRightInd/>
        <w:snapToGrid/>
        <w:spacing w:before="360" w:after="360" w:line="360" w:lineRule="auto"/>
        <w:jc w:val="center"/>
        <w:textAlignment w:val="auto"/>
      </w:pPr>
      <w:r>
        <w:rPr>
          <w:rFonts w:ascii="黑体" w:hAnsi="黑体" w:eastAsia="黑体" w:cs="黑体"/>
          <w:b w:val="0"/>
          <w:sz w:val="36"/>
        </w:rPr>
        <w:t>第一章 前言</w:t>
      </w:r>
    </w:p>
    <w:p>
      <w:pPr>
        <w:pStyle w:val="4"/>
        <w:pageBreakBefore w:val="0"/>
        <w:kinsoku/>
        <w:wordWrap/>
        <w:overflowPunct/>
        <w:topLinePunct w:val="0"/>
        <w:autoSpaceDE/>
        <w:autoSpaceDN/>
        <w:bidi w:val="0"/>
        <w:adjustRightInd/>
        <w:snapToGrid/>
        <w:spacing w:before="360" w:after="360" w:line="360" w:lineRule="auto"/>
        <w:ind w:left="0" w:leftChars="0" w:firstLine="0" w:firstLineChars="0"/>
        <w:textAlignment w:val="auto"/>
      </w:pPr>
      <w:r>
        <w:rPr>
          <w:rFonts w:ascii="黑体" w:hAnsi="黑体" w:eastAsia="黑体" w:cs="黑体"/>
          <w:b w:val="0"/>
          <w:i w:val="0"/>
          <w:sz w:val="32"/>
        </w:rPr>
        <w:t>1.1 遵循原则</w:t>
      </w:r>
    </w:p>
    <w:p>
      <w:pPr>
        <w:pStyle w:val="4084"/>
        <w:pageBreakBefore w:val="0"/>
        <w:kinsoku/>
        <w:wordWrap/>
        <w:overflowPunct/>
        <w:topLinePunct w:val="0"/>
        <w:autoSpaceDE/>
        <w:autoSpaceDN/>
        <w:bidi w:val="0"/>
        <w:adjustRightInd/>
        <w:snapToGrid/>
        <w:spacing w:line="360" w:lineRule="auto"/>
        <w:textAlignment w:val="auto"/>
      </w:pPr>
      <w:r>
        <w:rPr>
          <w:b/>
        </w:rPr>
        <w:t>设计原则</w:t>
      </w:r>
    </w:p>
    <w:p>
      <w:pPr>
        <w:pStyle w:val="4084"/>
        <w:pageBreakBefore w:val="0"/>
        <w:kinsoku/>
        <w:wordWrap/>
        <w:overflowPunct/>
        <w:topLinePunct w:val="0"/>
        <w:autoSpaceDE/>
        <w:autoSpaceDN/>
        <w:bidi w:val="0"/>
        <w:adjustRightInd/>
        <w:snapToGrid/>
        <w:spacing w:line="360" w:lineRule="auto"/>
        <w:ind w:firstLine="480"/>
        <w:textAlignment w:val="auto"/>
      </w:pPr>
      <w:r>
        <w:t>分析方法：客户端以原型方法代替用例分析法驱动功能分析，体验更直观；服务端以数据流分析法为主。</w:t>
      </w:r>
    </w:p>
    <w:p>
      <w:pPr>
        <w:pStyle w:val="4084"/>
        <w:pageBreakBefore w:val="0"/>
        <w:kinsoku/>
        <w:wordWrap/>
        <w:overflowPunct/>
        <w:topLinePunct w:val="0"/>
        <w:autoSpaceDE/>
        <w:autoSpaceDN/>
        <w:bidi w:val="0"/>
        <w:adjustRightInd/>
        <w:snapToGrid/>
        <w:spacing w:line="360" w:lineRule="auto"/>
        <w:ind w:firstLine="480"/>
        <w:textAlignment w:val="auto"/>
      </w:pPr>
      <w:r>
        <w:t>模块独立性原则：避免重复定义，处理完整，输入输出定义明确；边界设计原则：可扩展部分接口化，客户端脚本与服务端Java代码的接口要符合命名习惯，接口设计友好。</w:t>
      </w:r>
    </w:p>
    <w:p>
      <w:pPr>
        <w:pStyle w:val="4084"/>
        <w:pageBreakBefore w:val="0"/>
        <w:kinsoku/>
        <w:wordWrap/>
        <w:overflowPunct/>
        <w:topLinePunct w:val="0"/>
        <w:autoSpaceDE/>
        <w:autoSpaceDN/>
        <w:bidi w:val="0"/>
        <w:adjustRightInd/>
        <w:snapToGrid/>
        <w:spacing w:line="360" w:lineRule="auto"/>
        <w:ind w:firstLine="480"/>
        <w:textAlignment w:val="auto"/>
      </w:pPr>
      <w:r>
        <w:t>扩展原则：可变部分分离成为配置文件，以便系统具有较好的灵活性。客户端功能插件化，使功能的扩展与维护简便、合理。鉴于人力与时间都比较紧迫的状况，可扩展部分也要设计出来，方便后期进行功能增强。</w:t>
      </w:r>
    </w:p>
    <w:p>
      <w:pPr>
        <w:pStyle w:val="4084"/>
        <w:pageBreakBefore w:val="0"/>
        <w:kinsoku/>
        <w:wordWrap/>
        <w:overflowPunct/>
        <w:topLinePunct w:val="0"/>
        <w:autoSpaceDE/>
        <w:autoSpaceDN/>
        <w:bidi w:val="0"/>
        <w:adjustRightInd/>
        <w:snapToGrid/>
        <w:spacing w:line="360" w:lineRule="auto"/>
        <w:ind w:firstLine="480"/>
        <w:textAlignment w:val="auto"/>
      </w:pPr>
      <w:r>
        <w:t>性能原则：客户端尽量减少访问服务端获取大量数据的次数，降低通讯压力；客户端缓存数据要进行合理规划，对数据增加访问安全限制的同时，要尽量少的在客户端缓存与呈现无关的数据。</w:t>
      </w:r>
    </w:p>
    <w:p>
      <w:pPr>
        <w:pStyle w:val="4084"/>
        <w:pageBreakBefore w:val="0"/>
        <w:kinsoku/>
        <w:wordWrap/>
        <w:overflowPunct/>
        <w:topLinePunct w:val="0"/>
        <w:autoSpaceDE/>
        <w:autoSpaceDN/>
        <w:bidi w:val="0"/>
        <w:adjustRightInd/>
        <w:snapToGrid/>
        <w:spacing w:line="360" w:lineRule="auto"/>
        <w:textAlignment w:val="auto"/>
      </w:pPr>
      <w:r>
        <w:rPr>
          <w:b/>
        </w:rPr>
        <w:t>命名规则</w:t>
      </w:r>
    </w:p>
    <w:p>
      <w:pPr>
        <w:pStyle w:val="4084"/>
        <w:pageBreakBefore w:val="0"/>
        <w:kinsoku/>
        <w:wordWrap/>
        <w:overflowPunct/>
        <w:topLinePunct w:val="0"/>
        <w:autoSpaceDE/>
        <w:autoSpaceDN/>
        <w:bidi w:val="0"/>
        <w:adjustRightInd/>
        <w:snapToGrid/>
        <w:spacing w:line="360" w:lineRule="auto"/>
        <w:ind w:firstLine="480" w:firstLineChars="200"/>
        <w:textAlignment w:val="auto"/>
      </w:pPr>
      <w:r>
        <w:t>遵循普遍被Java或JavaScript业界所接受的编码方式与命名规则。客户端JavaScript与服务端Java代码均要有完整接口注释（类功能、方法功能、返回值说明与参数列表说明），有复杂或难以理解的代码出现时，要有详细的代码注释。</w:t>
      </w:r>
      <w:bookmarkStart w:id="0" w:name="_Toc13182"/>
    </w:p>
    <w:p>
      <w:pPr>
        <w:pStyle w:val="4084"/>
        <w:pageBreakBefore w:val="0"/>
        <w:kinsoku/>
        <w:wordWrap/>
        <w:overflowPunct/>
        <w:topLinePunct w:val="0"/>
        <w:autoSpaceDE/>
        <w:autoSpaceDN/>
        <w:bidi w:val="0"/>
        <w:adjustRightInd/>
        <w:snapToGrid/>
        <w:spacing w:line="360" w:lineRule="auto"/>
        <w:ind w:left="0" w:leftChars="0" w:firstLine="0" w:firstLineChars="0"/>
        <w:textAlignment w:val="auto"/>
        <w:rPr>
          <w:rFonts w:ascii="黑体" w:hAnsi="黑体" w:eastAsia="黑体" w:cs="黑体"/>
          <w:b w:val="0"/>
          <w:i w:val="0"/>
          <w:sz w:val="32"/>
        </w:rPr>
      </w:pPr>
      <w:r>
        <w:rPr>
          <w:rFonts w:ascii="黑体" w:hAnsi="黑体" w:eastAsia="黑体" w:cs="黑体"/>
          <w:b w:val="0"/>
          <w:i w:val="0"/>
          <w:sz w:val="32"/>
        </w:rPr>
        <w:t>1.2 系统概述</w:t>
      </w:r>
      <w:bookmarkEnd w:id="0"/>
    </w:p>
    <w:p>
      <w:pPr>
        <w:pStyle w:val="4084"/>
        <w:pageBreakBefore w:val="0"/>
        <w:kinsoku/>
        <w:wordWrap/>
        <w:overflowPunct/>
        <w:topLinePunct w:val="0"/>
        <w:autoSpaceDE/>
        <w:autoSpaceDN/>
        <w:bidi w:val="0"/>
        <w:adjustRightInd/>
        <w:snapToGrid/>
        <w:spacing w:line="360" w:lineRule="auto"/>
        <w:textAlignment w:val="auto"/>
        <w:rPr>
          <w:rFonts w:hint="eastAsia" w:eastAsia="宋体"/>
          <w:lang w:eastAsia="zh-CN"/>
        </w:rPr>
      </w:pPr>
      <w:r>
        <w:rPr>
          <w:rFonts w:hint="eastAsia"/>
        </w:rPr>
        <w:t>通过财税信息统计管理平台</w:t>
      </w:r>
      <w:r>
        <w:rPr>
          <w:rFonts w:hint="eastAsia"/>
          <w:lang w:eastAsia="zh-CN"/>
        </w:rPr>
        <w:t>，</w:t>
      </w:r>
      <w:r>
        <w:rPr>
          <w:rFonts w:hint="eastAsia"/>
        </w:rPr>
        <w:t>企业可以有效收集、存储、加工和传输会计信息，实现对企业经济活动进行全面地控制。会计业务电子化、移动化，快速高效，大大提高了工作效率</w:t>
      </w:r>
      <w:r>
        <w:rPr>
          <w:rFonts w:hint="eastAsia"/>
          <w:lang w:eastAsia="zh-CN"/>
        </w:rPr>
        <w:t>。</w:t>
      </w:r>
    </w:p>
    <w:p>
      <w:pPr>
        <w:pStyle w:val="3"/>
        <w:pageBreakBefore w:val="0"/>
        <w:kinsoku/>
        <w:wordWrap/>
        <w:overflowPunct/>
        <w:topLinePunct w:val="0"/>
        <w:autoSpaceDE/>
        <w:autoSpaceDN/>
        <w:bidi w:val="0"/>
        <w:adjustRightInd/>
        <w:snapToGrid/>
        <w:spacing w:before="360" w:after="360" w:line="360" w:lineRule="auto"/>
        <w:jc w:val="center"/>
        <w:textAlignment w:val="auto"/>
      </w:pPr>
      <w:r>
        <w:br w:type="page"/>
      </w:r>
      <w:r>
        <w:rPr>
          <w:rFonts w:ascii="黑体" w:hAnsi="黑体" w:eastAsia="黑体" w:cs="黑体"/>
          <w:b w:val="0"/>
          <w:sz w:val="36"/>
        </w:rPr>
        <w:t>第二章 总体设计</w:t>
      </w:r>
    </w:p>
    <w:p>
      <w:pPr>
        <w:pStyle w:val="4"/>
        <w:pageBreakBefore w:val="0"/>
        <w:kinsoku/>
        <w:wordWrap/>
        <w:overflowPunct/>
        <w:topLinePunct w:val="0"/>
        <w:autoSpaceDE/>
        <w:autoSpaceDN/>
        <w:bidi w:val="0"/>
        <w:adjustRightInd/>
        <w:snapToGrid/>
        <w:spacing w:before="360" w:after="360" w:line="360" w:lineRule="auto"/>
        <w:ind w:left="0" w:leftChars="0" w:firstLine="0" w:firstLineChars="0"/>
        <w:textAlignment w:val="auto"/>
      </w:pPr>
      <w:r>
        <w:rPr>
          <w:rFonts w:ascii="黑体" w:hAnsi="黑体" w:eastAsia="黑体" w:cs="黑体"/>
          <w:b w:val="0"/>
          <w:i w:val="0"/>
          <w:sz w:val="32"/>
        </w:rPr>
        <w:t>2.1 界面效果</w:t>
      </w:r>
    </w:p>
    <w:p>
      <w:pPr>
        <w:pStyle w:val="4084"/>
        <w:pageBreakBefore w:val="0"/>
        <w:kinsoku/>
        <w:wordWrap/>
        <w:overflowPunct/>
        <w:topLinePunct w:val="0"/>
        <w:autoSpaceDE/>
        <w:autoSpaceDN/>
        <w:bidi w:val="0"/>
        <w:adjustRightInd/>
        <w:snapToGrid/>
        <w:spacing w:line="360" w:lineRule="auto"/>
        <w:jc w:val="both"/>
        <w:textAlignment w:val="auto"/>
        <w:outlineLvl w:val="2"/>
        <w:rPr>
          <w:b/>
          <w:bCs/>
        </w:rPr>
      </w:pPr>
      <w:r>
        <w:rPr>
          <w:b/>
          <w:bCs/>
        </w:rPr>
        <w:t>2.1</w:t>
      </w:r>
      <w:r>
        <w:rPr>
          <w:rFonts w:hint="eastAsia"/>
          <w:b/>
          <w:bCs/>
          <w:lang w:eastAsia="zh-CN"/>
        </w:rPr>
        <w:t>.1</w:t>
      </w:r>
      <w:r>
        <w:rPr>
          <w:b/>
          <w:bCs/>
        </w:rPr>
        <w:t xml:space="preserve"> 登录系统</w:t>
      </w:r>
    </w:p>
    <w:p>
      <w:pPr>
        <w:pStyle w:val="4084"/>
        <w:pageBreakBefore w:val="0"/>
        <w:kinsoku/>
        <w:wordWrap/>
        <w:overflowPunct/>
        <w:topLinePunct w:val="0"/>
        <w:autoSpaceDE/>
        <w:autoSpaceDN/>
        <w:bidi w:val="0"/>
        <w:adjustRightInd/>
        <w:snapToGrid/>
        <w:spacing w:line="360" w:lineRule="auto"/>
        <w:jc w:val="both"/>
        <w:textAlignment w:val="auto"/>
      </w:pPr>
      <w:r>
        <w:t>在浏览器输入系统地址，点击【enter】，进入系统登陆页面，用户依次输入自己的账号、密码</w:t>
      </w:r>
      <w:r>
        <w:rPr>
          <w:rFonts w:hint="eastAsia"/>
          <w:lang w:eastAsia="zh-CN"/>
        </w:rPr>
        <w:t>、</w:t>
      </w:r>
      <w:r>
        <w:rPr>
          <w:rFonts w:hint="eastAsia"/>
          <w:lang w:val="en-US" w:eastAsia="zh-CN"/>
        </w:rPr>
        <w:t>校验码</w:t>
      </w:r>
      <w:r>
        <w:t>后，点击【登录】按钮，进入</w:t>
      </w:r>
      <w:r>
        <w:rPr>
          <w:rFonts w:hint="eastAsia"/>
          <w:lang w:val="en-US" w:eastAsia="zh-CN"/>
        </w:rPr>
        <w:t>财税信息统计管理平台</w:t>
      </w:r>
      <w:r>
        <w:t>。</w:t>
      </w:r>
    </w:p>
    <w:p>
      <w:pPr>
        <w:pageBreakBefore w:val="0"/>
        <w:kinsoku/>
        <w:wordWrap/>
        <w:overflowPunct/>
        <w:topLinePunct w:val="0"/>
        <w:autoSpaceDE/>
        <w:autoSpaceDN/>
        <w:bidi w:val="0"/>
        <w:adjustRightInd/>
        <w:snapToGrid/>
        <w:spacing w:after="200" w:line="360" w:lineRule="auto"/>
        <w:textAlignment w:val="auto"/>
      </w:pPr>
      <w:r>
        <w:drawing>
          <wp:inline distT="0" distB="0" distL="114300" distR="114300">
            <wp:extent cx="5746750" cy="2807335"/>
            <wp:effectExtent l="0" t="0" r="6350" b="1206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tretch>
                      <a:fillRect/>
                    </a:stretch>
                  </pic:blipFill>
                  <pic:spPr>
                    <a:xfrm>
                      <a:off x="0" y="0"/>
                      <a:ext cx="5746750" cy="2807335"/>
                    </a:xfrm>
                    <a:prstGeom prst="rect">
                      <a:avLst/>
                    </a:prstGeom>
                    <a:noFill/>
                    <a:ln>
                      <a:noFill/>
                    </a:ln>
                  </pic:spPr>
                </pic:pic>
              </a:graphicData>
            </a:graphic>
          </wp:inline>
        </w:drawing>
      </w:r>
    </w:p>
    <w:p>
      <w:pPr>
        <w:pStyle w:val="4084"/>
        <w:pageBreakBefore w:val="0"/>
        <w:kinsoku/>
        <w:wordWrap/>
        <w:overflowPunct/>
        <w:topLinePunct w:val="0"/>
        <w:autoSpaceDE/>
        <w:autoSpaceDN/>
        <w:bidi w:val="0"/>
        <w:adjustRightInd/>
        <w:snapToGrid/>
        <w:spacing w:line="360" w:lineRule="auto"/>
        <w:jc w:val="both"/>
        <w:textAlignment w:val="auto"/>
        <w:outlineLvl w:val="2"/>
        <w:rPr>
          <w:lang w:eastAsia="zh-CN"/>
        </w:rPr>
      </w:pPr>
      <w:r>
        <w:rPr>
          <w:b/>
          <w:bCs/>
        </w:rPr>
        <w:t>2.1</w:t>
      </w:r>
      <w:r>
        <w:rPr>
          <w:rFonts w:hint="eastAsia"/>
          <w:b/>
          <w:bCs/>
          <w:lang w:eastAsia="zh-CN"/>
        </w:rPr>
        <w:t>.2</w:t>
      </w:r>
      <w:r>
        <w:rPr>
          <w:b/>
          <w:bCs/>
        </w:rPr>
        <w:t xml:space="preserve"> </w:t>
      </w:r>
      <w:r>
        <w:rPr>
          <w:rFonts w:hint="eastAsia"/>
          <w:b/>
          <w:bCs/>
          <w:lang w:val="en-US" w:eastAsia="zh-CN"/>
        </w:rPr>
        <w:t>首页</w:t>
      </w:r>
    </w:p>
    <w:p>
      <w:pPr>
        <w:pStyle w:val="4084"/>
        <w:pageBreakBefore w:val="0"/>
        <w:kinsoku/>
        <w:wordWrap/>
        <w:overflowPunct/>
        <w:topLinePunct w:val="0"/>
        <w:autoSpaceDE/>
        <w:autoSpaceDN/>
        <w:bidi w:val="0"/>
        <w:adjustRightInd/>
        <w:snapToGrid/>
        <w:spacing w:line="360" w:lineRule="auto"/>
        <w:jc w:val="both"/>
        <w:textAlignment w:val="auto"/>
        <w:rPr>
          <w:rFonts w:hint="default" w:eastAsia="宋体"/>
          <w:lang w:val="en-US" w:eastAsia="zh-CN"/>
        </w:rPr>
      </w:pPr>
      <w:r>
        <w:rPr>
          <w:rFonts w:hint="eastAsia"/>
          <w:lang w:val="en-US" w:eastAsia="zh-CN"/>
        </w:rPr>
        <w:t>登陆后进入系统首页，如下图所示，展示数据指标、数据分析及常用功能等。</w:t>
      </w:r>
    </w:p>
    <w:p>
      <w:pPr>
        <w:pageBreakBefore w:val="0"/>
        <w:kinsoku/>
        <w:wordWrap/>
        <w:overflowPunct/>
        <w:topLinePunct w:val="0"/>
        <w:autoSpaceDE/>
        <w:autoSpaceDN/>
        <w:bidi w:val="0"/>
        <w:adjustRightInd/>
        <w:snapToGrid/>
        <w:spacing w:after="200" w:line="360" w:lineRule="auto"/>
        <w:textAlignment w:val="auto"/>
        <w:rPr>
          <w:rFonts w:ascii="宋体" w:hAnsi="宋体" w:eastAsia="宋体" w:cs="宋体"/>
          <w:kern w:val="2"/>
          <w:sz w:val="24"/>
          <w:szCs w:val="24"/>
          <w:lang w:val="en-US" w:eastAsia="zh-CN" w:bidi="ar-SA"/>
        </w:rPr>
      </w:pPr>
      <w:r>
        <w:drawing>
          <wp:inline distT="0" distB="0" distL="114300" distR="114300">
            <wp:extent cx="5745480" cy="3630295"/>
            <wp:effectExtent l="0" t="0" r="7620" b="825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0"/>
                    <a:stretch>
                      <a:fillRect/>
                    </a:stretch>
                  </pic:blipFill>
                  <pic:spPr>
                    <a:xfrm>
                      <a:off x="0" y="0"/>
                      <a:ext cx="5745480" cy="3630295"/>
                    </a:xfrm>
                    <a:prstGeom prst="rect">
                      <a:avLst/>
                    </a:prstGeom>
                    <a:noFill/>
                    <a:ln>
                      <a:noFill/>
                    </a:ln>
                  </pic:spPr>
                </pic:pic>
              </a:graphicData>
            </a:graphic>
          </wp:inline>
        </w:drawing>
      </w:r>
    </w:p>
    <w:p>
      <w:pPr>
        <w:pStyle w:val="4084"/>
        <w:pageBreakBefore w:val="0"/>
        <w:kinsoku/>
        <w:wordWrap/>
        <w:overflowPunct/>
        <w:topLinePunct w:val="0"/>
        <w:autoSpaceDE/>
        <w:autoSpaceDN/>
        <w:bidi w:val="0"/>
        <w:adjustRightInd/>
        <w:snapToGrid/>
        <w:spacing w:line="360" w:lineRule="auto"/>
        <w:jc w:val="both"/>
        <w:textAlignment w:val="auto"/>
        <w:outlineLvl w:val="2"/>
        <w:rPr>
          <w:rFonts w:hint="default" w:ascii="宋体" w:hAnsi="宋体" w:eastAsia="宋体" w:cs="宋体"/>
          <w:b/>
          <w:bCs/>
          <w:kern w:val="2"/>
          <w:sz w:val="24"/>
          <w:szCs w:val="24"/>
          <w:lang w:val="en-US" w:eastAsia="zh-CN" w:bidi="ar-SA"/>
        </w:rPr>
      </w:pPr>
      <w:r>
        <w:rPr>
          <w:rFonts w:ascii="宋体" w:hAnsi="宋体" w:eastAsia="宋体" w:cs="宋体"/>
          <w:b/>
          <w:bCs/>
          <w:kern w:val="2"/>
          <w:sz w:val="24"/>
          <w:szCs w:val="24"/>
          <w:lang w:val="en-US" w:eastAsia="zh-CN" w:bidi="ar-SA"/>
        </w:rPr>
        <w:t>2.</w:t>
      </w:r>
      <w:r>
        <w:rPr>
          <w:rFonts w:hint="eastAsia" w:ascii="宋体" w:hAnsi="宋体" w:eastAsia="宋体" w:cs="宋体"/>
          <w:b/>
          <w:bCs/>
          <w:kern w:val="2"/>
          <w:sz w:val="24"/>
          <w:szCs w:val="24"/>
          <w:lang w:val="en-US" w:eastAsia="zh-CN" w:bidi="ar-SA"/>
        </w:rPr>
        <w:t>1.</w:t>
      </w:r>
      <w:r>
        <w:rPr>
          <w:rFonts w:hint="eastAsia" w:cs="宋体"/>
          <w:b/>
          <w:bCs/>
          <w:kern w:val="2"/>
          <w:sz w:val="24"/>
          <w:szCs w:val="24"/>
          <w:lang w:val="en-US" w:eastAsia="zh-CN" w:bidi="ar-SA"/>
        </w:rPr>
        <w:t>3</w:t>
      </w:r>
      <w:r>
        <w:rPr>
          <w:rFonts w:ascii="宋体" w:hAnsi="宋体" w:eastAsia="宋体" w:cs="宋体"/>
          <w:b/>
          <w:bCs/>
          <w:kern w:val="2"/>
          <w:sz w:val="24"/>
          <w:szCs w:val="24"/>
          <w:lang w:val="en-US" w:eastAsia="zh-CN" w:bidi="ar-SA"/>
        </w:rPr>
        <w:t xml:space="preserve"> </w:t>
      </w:r>
      <w:r>
        <w:rPr>
          <w:rFonts w:hint="eastAsia" w:ascii="宋体" w:hAnsi="宋体" w:eastAsia="宋体" w:cs="宋体"/>
          <w:b/>
          <w:bCs/>
          <w:kern w:val="2"/>
          <w:sz w:val="24"/>
          <w:szCs w:val="24"/>
          <w:lang w:val="en-US" w:eastAsia="zh-CN" w:bidi="ar-SA"/>
        </w:rPr>
        <w:t>会计凭证</w:t>
      </w:r>
    </w:p>
    <w:p>
      <w:pPr>
        <w:pStyle w:val="4084"/>
        <w:pageBreakBefore w:val="0"/>
        <w:kinsoku/>
        <w:wordWrap/>
        <w:overflowPunct/>
        <w:topLinePunct w:val="0"/>
        <w:autoSpaceDE/>
        <w:autoSpaceDN/>
        <w:bidi w:val="0"/>
        <w:adjustRightInd/>
        <w:snapToGrid/>
        <w:spacing w:line="360" w:lineRule="auto"/>
        <w:jc w:val="both"/>
        <w:textAlignment w:val="auto"/>
        <w:rPr>
          <w:rFonts w:hint="default" w:cs="宋体"/>
          <w:kern w:val="2"/>
          <w:sz w:val="24"/>
          <w:szCs w:val="24"/>
          <w:lang w:val="en-US" w:eastAsia="zh-CN" w:bidi="ar-SA"/>
        </w:rPr>
      </w:pPr>
      <w:r>
        <w:rPr>
          <w:rFonts w:ascii="宋体" w:hAnsi="宋体" w:eastAsia="宋体" w:cs="宋体"/>
          <w:kern w:val="2"/>
          <w:sz w:val="24"/>
          <w:szCs w:val="24"/>
          <w:lang w:val="en-US" w:eastAsia="zh-CN" w:bidi="ar-SA"/>
        </w:rPr>
        <w:t>如</w:t>
      </w:r>
      <w:r>
        <w:rPr>
          <w:rFonts w:hint="eastAsia" w:ascii="宋体" w:hAnsi="宋体" w:eastAsia="宋体" w:cs="宋体"/>
          <w:kern w:val="2"/>
          <w:sz w:val="24"/>
          <w:szCs w:val="24"/>
          <w:lang w:val="en-US" w:eastAsia="zh-CN" w:bidi="ar-SA"/>
        </w:rPr>
        <w:t>下</w:t>
      </w:r>
      <w:r>
        <w:rPr>
          <w:rFonts w:ascii="宋体" w:hAnsi="宋体" w:eastAsia="宋体" w:cs="宋体"/>
          <w:kern w:val="2"/>
          <w:sz w:val="24"/>
          <w:szCs w:val="24"/>
          <w:lang w:val="en-US" w:eastAsia="zh-CN" w:bidi="ar-SA"/>
        </w:rPr>
        <w:t>图，</w:t>
      </w:r>
      <w:r>
        <w:rPr>
          <w:rFonts w:hint="eastAsia" w:ascii="宋体" w:hAnsi="宋体" w:eastAsia="宋体" w:cs="宋体"/>
          <w:kern w:val="2"/>
          <w:sz w:val="24"/>
          <w:szCs w:val="24"/>
          <w:lang w:val="en-US" w:eastAsia="zh-CN" w:bidi="ar-SA"/>
        </w:rPr>
        <w:t>点击顶部菜单栏凭证后，</w:t>
      </w:r>
      <w:r>
        <w:rPr>
          <w:rFonts w:ascii="宋体" w:hAnsi="宋体" w:eastAsia="宋体" w:cs="宋体"/>
          <w:kern w:val="2"/>
          <w:sz w:val="24"/>
          <w:szCs w:val="24"/>
          <w:lang w:val="en-US" w:eastAsia="zh-CN" w:bidi="ar-SA"/>
        </w:rPr>
        <w:t>在左侧菜单栏点击</w:t>
      </w:r>
      <w:r>
        <w:rPr>
          <w:rFonts w:hint="eastAsia" w:ascii="宋体" w:hAnsi="宋体" w:eastAsia="宋体" w:cs="宋体"/>
          <w:kern w:val="2"/>
          <w:sz w:val="24"/>
          <w:szCs w:val="24"/>
          <w:lang w:val="en-US" w:eastAsia="zh-CN" w:bidi="ar-SA"/>
        </w:rPr>
        <w:t>凭证管理</w:t>
      </w:r>
      <w:r>
        <w:rPr>
          <w:rFonts w:ascii="宋体" w:hAnsi="宋体" w:eastAsia="宋体" w:cs="宋体"/>
          <w:kern w:val="2"/>
          <w:sz w:val="24"/>
          <w:szCs w:val="24"/>
          <w:lang w:val="en-US" w:eastAsia="zh-CN" w:bidi="ar-SA"/>
        </w:rPr>
        <w:t>，可进入</w:t>
      </w:r>
      <w:r>
        <w:rPr>
          <w:rFonts w:hint="eastAsia" w:ascii="宋体" w:hAnsi="宋体" w:eastAsia="宋体" w:cs="宋体"/>
          <w:kern w:val="2"/>
          <w:sz w:val="24"/>
          <w:szCs w:val="24"/>
          <w:lang w:val="en-US" w:eastAsia="zh-CN" w:bidi="ar-SA"/>
        </w:rPr>
        <w:t>凭证</w:t>
      </w:r>
      <w:r>
        <w:rPr>
          <w:rFonts w:ascii="宋体" w:hAnsi="宋体" w:eastAsia="宋体" w:cs="宋体"/>
          <w:kern w:val="2"/>
          <w:sz w:val="24"/>
          <w:szCs w:val="24"/>
          <w:lang w:val="en-US" w:eastAsia="zh-CN" w:bidi="ar-SA"/>
        </w:rPr>
        <w:t>管理列表页。会计凭证既是记录经济业务发生或者完成情况的书面证明，也是登记账簿的依据。</w:t>
      </w:r>
      <w:r>
        <w:rPr>
          <w:rFonts w:hint="eastAsia" w:cs="宋体"/>
          <w:kern w:val="2"/>
          <w:sz w:val="24"/>
          <w:szCs w:val="24"/>
          <w:lang w:val="en-US" w:eastAsia="zh-CN" w:bidi="ar-SA"/>
        </w:rPr>
        <w:t>除对会计凭证进行增删改查外，还可以进行凭证的审核、作废、打印、冲红登财务操作。</w:t>
      </w:r>
    </w:p>
    <w:p>
      <w:pPr>
        <w:pStyle w:val="4084"/>
        <w:pageBreakBefore w:val="0"/>
        <w:kinsoku/>
        <w:wordWrap/>
        <w:overflowPunct/>
        <w:topLinePunct w:val="0"/>
        <w:autoSpaceDE/>
        <w:autoSpaceDN/>
        <w:bidi w:val="0"/>
        <w:adjustRightInd/>
        <w:snapToGrid/>
        <w:spacing w:line="360" w:lineRule="auto"/>
        <w:ind w:left="0" w:leftChars="0" w:firstLine="0" w:firstLineChars="0"/>
        <w:jc w:val="both"/>
        <w:textAlignment w:val="auto"/>
      </w:pPr>
      <w:r>
        <w:drawing>
          <wp:inline distT="0" distB="0" distL="114300" distR="114300">
            <wp:extent cx="5340350" cy="4370705"/>
            <wp:effectExtent l="0" t="0" r="12700"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5340350" cy="4370705"/>
                    </a:xfrm>
                    <a:prstGeom prst="rect">
                      <a:avLst/>
                    </a:prstGeom>
                    <a:noFill/>
                    <a:ln>
                      <a:noFill/>
                    </a:ln>
                  </pic:spPr>
                </pic:pic>
              </a:graphicData>
            </a:graphic>
          </wp:inline>
        </w:drawing>
      </w:r>
    </w:p>
    <w:p>
      <w:pPr>
        <w:pStyle w:val="4084"/>
        <w:pageBreakBefore w:val="0"/>
        <w:kinsoku/>
        <w:wordWrap/>
        <w:overflowPunct/>
        <w:topLinePunct w:val="0"/>
        <w:autoSpaceDE/>
        <w:autoSpaceDN/>
        <w:bidi w:val="0"/>
        <w:adjustRightInd/>
        <w:snapToGrid/>
        <w:spacing w:line="360" w:lineRule="auto"/>
        <w:jc w:val="both"/>
        <w:textAlignment w:val="auto"/>
        <w:outlineLvl w:val="2"/>
        <w:rPr>
          <w:b/>
          <w:bCs/>
        </w:rPr>
      </w:pPr>
      <w:bookmarkStart w:id="1" w:name="_Toc111190205"/>
      <w:r>
        <w:rPr>
          <w:rFonts w:hint="eastAsia"/>
          <w:b/>
          <w:bCs/>
          <w:lang w:val="en-US" w:eastAsia="zh-CN"/>
        </w:rPr>
        <w:t>2.1.4资金</w:t>
      </w:r>
      <w:r>
        <w:rPr>
          <w:b/>
          <w:bCs/>
        </w:rPr>
        <w:t>管理</w:t>
      </w:r>
      <w:bookmarkEnd w:id="1"/>
    </w:p>
    <w:p>
      <w:pPr>
        <w:pStyle w:val="4084"/>
        <w:pageBreakBefore w:val="0"/>
        <w:kinsoku/>
        <w:wordWrap/>
        <w:overflowPunct/>
        <w:topLinePunct w:val="0"/>
        <w:autoSpaceDE/>
        <w:autoSpaceDN/>
        <w:bidi w:val="0"/>
        <w:adjustRightInd/>
        <w:snapToGrid/>
        <w:spacing w:line="360" w:lineRule="auto"/>
        <w:jc w:val="both"/>
        <w:textAlignment w:val="auto"/>
        <w:rPr>
          <w:rFonts w:hint="default"/>
          <w:lang w:val="en-US" w:eastAsia="zh-CN"/>
        </w:rPr>
      </w:pPr>
      <w:r>
        <w:rPr>
          <w:rFonts w:hint="eastAsia"/>
          <w:lang w:val="en-US" w:eastAsia="zh-CN"/>
        </w:rPr>
        <w:t>账点击顶部菜单资金后，左侧菜单栏展示资金下面的所有菜单，包括现金日记账、银行日记账、内部转账、资金报表、核对总账、账户设置、收支类别。如下图所示：</w:t>
      </w:r>
    </w:p>
    <w:p>
      <w:pPr>
        <w:pStyle w:val="4084"/>
        <w:pageBreakBefore w:val="0"/>
        <w:kinsoku/>
        <w:wordWrap/>
        <w:overflowPunct/>
        <w:topLinePunct w:val="0"/>
        <w:autoSpaceDE/>
        <w:autoSpaceDN/>
        <w:bidi w:val="0"/>
        <w:adjustRightInd/>
        <w:snapToGrid/>
        <w:spacing w:line="360" w:lineRule="auto"/>
        <w:ind w:left="480" w:leftChars="0" w:hanging="480" w:hangingChars="200"/>
        <w:jc w:val="left"/>
        <w:textAlignment w:val="auto"/>
        <w:rPr>
          <w:rFonts w:hint="default"/>
          <w:lang w:val="en-US" w:eastAsia="zh-CN"/>
        </w:rPr>
      </w:pPr>
      <w:r>
        <w:drawing>
          <wp:inline distT="0" distB="0" distL="114300" distR="114300">
            <wp:extent cx="5634355" cy="2424430"/>
            <wp:effectExtent l="0" t="0" r="4445" b="1397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2"/>
                    <a:stretch>
                      <a:fillRect/>
                    </a:stretch>
                  </pic:blipFill>
                  <pic:spPr>
                    <a:xfrm>
                      <a:off x="0" y="0"/>
                      <a:ext cx="5634355" cy="2424430"/>
                    </a:xfrm>
                    <a:prstGeom prst="rect">
                      <a:avLst/>
                    </a:prstGeom>
                    <a:noFill/>
                    <a:ln>
                      <a:noFill/>
                    </a:ln>
                  </pic:spPr>
                </pic:pic>
              </a:graphicData>
            </a:graphic>
          </wp:inline>
        </w:drawing>
      </w:r>
      <w:r>
        <w:rPr>
          <w:rFonts w:hint="eastAsia"/>
          <w:lang w:val="en-US" w:eastAsia="zh-CN"/>
        </w:rPr>
        <w:t>现金日记账：现金日记账列表展示现金日记账的详细数据，可以进行数据的增删改查、插入、打印、导入/导出及生成凭证。</w:t>
      </w:r>
    </w:p>
    <w:p>
      <w:pPr>
        <w:pStyle w:val="4084"/>
        <w:pageBreakBefore w:val="0"/>
        <w:kinsoku/>
        <w:wordWrap/>
        <w:overflowPunct/>
        <w:topLinePunct w:val="0"/>
        <w:autoSpaceDE/>
        <w:autoSpaceDN/>
        <w:bidi w:val="0"/>
        <w:adjustRightInd/>
        <w:snapToGrid/>
        <w:spacing w:line="360" w:lineRule="auto"/>
        <w:ind w:left="0" w:leftChars="0" w:firstLine="0" w:firstLineChars="0"/>
        <w:jc w:val="both"/>
        <w:textAlignment w:val="auto"/>
      </w:pPr>
      <w:r>
        <w:drawing>
          <wp:inline distT="0" distB="0" distL="114300" distR="114300">
            <wp:extent cx="5745480" cy="2472055"/>
            <wp:effectExtent l="0" t="0" r="7620" b="444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2"/>
                    <a:stretch>
                      <a:fillRect/>
                    </a:stretch>
                  </pic:blipFill>
                  <pic:spPr>
                    <a:xfrm>
                      <a:off x="0" y="0"/>
                      <a:ext cx="5745480" cy="2472055"/>
                    </a:xfrm>
                    <a:prstGeom prst="rect">
                      <a:avLst/>
                    </a:prstGeom>
                    <a:noFill/>
                    <a:ln>
                      <a:noFill/>
                    </a:ln>
                  </pic:spPr>
                </pic:pic>
              </a:graphicData>
            </a:graphic>
          </wp:inline>
        </w:drawing>
      </w:r>
    </w:p>
    <w:p>
      <w:pPr>
        <w:pStyle w:val="4084"/>
        <w:pageBreakBefore w:val="0"/>
        <w:kinsoku/>
        <w:wordWrap/>
        <w:overflowPunct/>
        <w:topLinePunct w:val="0"/>
        <w:autoSpaceDE/>
        <w:autoSpaceDN/>
        <w:bidi w:val="0"/>
        <w:adjustRightInd/>
        <w:snapToGrid/>
        <w:spacing w:line="360" w:lineRule="auto"/>
        <w:jc w:val="both"/>
        <w:textAlignment w:val="auto"/>
        <w:rPr>
          <w:rFonts w:hint="default"/>
          <w:lang w:val="en-US" w:eastAsia="zh-CN"/>
        </w:rPr>
      </w:pPr>
      <w:r>
        <w:rPr>
          <w:rFonts w:hint="eastAsia"/>
          <w:lang w:val="en-US" w:eastAsia="zh-CN"/>
        </w:rPr>
        <w:t>新增现金日记账：点击现金日记账列表中的新增按钮，下拉选项展示收款凭证、付款凭证，点选收款凭证，如下图所示：</w:t>
      </w:r>
    </w:p>
    <w:p>
      <w:pPr>
        <w:pStyle w:val="4084"/>
        <w:pageBreakBefore w:val="0"/>
        <w:kinsoku/>
        <w:wordWrap/>
        <w:overflowPunct/>
        <w:topLinePunct w:val="0"/>
        <w:autoSpaceDE/>
        <w:autoSpaceDN/>
        <w:bidi w:val="0"/>
        <w:adjustRightInd/>
        <w:snapToGrid/>
        <w:spacing w:line="360" w:lineRule="auto"/>
        <w:ind w:left="0" w:leftChars="0" w:firstLine="0" w:firstLineChars="0"/>
        <w:jc w:val="both"/>
        <w:textAlignment w:val="auto"/>
      </w:pPr>
      <w:r>
        <w:drawing>
          <wp:inline distT="0" distB="0" distL="114300" distR="114300">
            <wp:extent cx="5746115" cy="2854325"/>
            <wp:effectExtent l="0" t="0" r="6985" b="317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3"/>
                    <a:stretch>
                      <a:fillRect/>
                    </a:stretch>
                  </pic:blipFill>
                  <pic:spPr>
                    <a:xfrm>
                      <a:off x="0" y="0"/>
                      <a:ext cx="5746115" cy="2854325"/>
                    </a:xfrm>
                    <a:prstGeom prst="rect">
                      <a:avLst/>
                    </a:prstGeom>
                    <a:noFill/>
                    <a:ln>
                      <a:noFill/>
                    </a:ln>
                  </pic:spPr>
                </pic:pic>
              </a:graphicData>
            </a:graphic>
          </wp:inline>
        </w:drawing>
      </w:r>
    </w:p>
    <w:p>
      <w:pPr>
        <w:pStyle w:val="4084"/>
        <w:pageBreakBefore w:val="0"/>
        <w:kinsoku/>
        <w:wordWrap/>
        <w:overflowPunct/>
        <w:topLinePunct w:val="0"/>
        <w:autoSpaceDE/>
        <w:autoSpaceDN/>
        <w:bidi w:val="0"/>
        <w:adjustRightInd/>
        <w:snapToGrid/>
        <w:spacing w:line="360" w:lineRule="auto"/>
        <w:ind w:left="0" w:leftChars="0" w:firstLine="480" w:firstLineChars="200"/>
        <w:jc w:val="both"/>
        <w:textAlignment w:val="auto"/>
        <w:rPr>
          <w:rFonts w:hint="eastAsia"/>
          <w:lang w:val="en-US" w:eastAsia="zh-CN"/>
        </w:rPr>
      </w:pPr>
      <w:r>
        <w:rPr>
          <w:rFonts w:hint="eastAsia"/>
          <w:lang w:val="en-US" w:eastAsia="zh-CN"/>
        </w:rPr>
        <w:t>新增收款凭证：点选收款凭证后，进入收款凭证新增页面，如下图所示。输入账户名称、往来单位名称，选择结算方式，分别输入大小写金额、选择收支类型和收支类别，输入票据号、摘要，选填备注和附件，最后点击保存并新增即可，仅保存只是保存草稿。</w:t>
      </w:r>
    </w:p>
    <w:p>
      <w:pPr>
        <w:pStyle w:val="4084"/>
        <w:pageBreakBefore w:val="0"/>
        <w:kinsoku/>
        <w:wordWrap/>
        <w:overflowPunct/>
        <w:topLinePunct w:val="0"/>
        <w:autoSpaceDE/>
        <w:autoSpaceDN/>
        <w:bidi w:val="0"/>
        <w:adjustRightInd/>
        <w:snapToGrid/>
        <w:spacing w:line="360" w:lineRule="auto"/>
        <w:ind w:left="0" w:leftChars="0" w:firstLine="0" w:firstLineChars="0"/>
        <w:jc w:val="both"/>
        <w:textAlignment w:val="auto"/>
      </w:pPr>
      <w:r>
        <w:drawing>
          <wp:inline distT="0" distB="0" distL="114300" distR="114300">
            <wp:extent cx="5748655" cy="4084320"/>
            <wp:effectExtent l="0" t="0" r="4445" b="11430"/>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4"/>
                    <a:stretch>
                      <a:fillRect/>
                    </a:stretch>
                  </pic:blipFill>
                  <pic:spPr>
                    <a:xfrm>
                      <a:off x="0" y="0"/>
                      <a:ext cx="5748655" cy="4084320"/>
                    </a:xfrm>
                    <a:prstGeom prst="rect">
                      <a:avLst/>
                    </a:prstGeom>
                    <a:noFill/>
                    <a:ln>
                      <a:noFill/>
                    </a:ln>
                  </pic:spPr>
                </pic:pic>
              </a:graphicData>
            </a:graphic>
          </wp:inline>
        </w:drawing>
      </w:r>
    </w:p>
    <w:p>
      <w:pPr>
        <w:pStyle w:val="4084"/>
        <w:pageBreakBefore w:val="0"/>
        <w:kinsoku/>
        <w:wordWrap/>
        <w:overflowPunct/>
        <w:topLinePunct w:val="0"/>
        <w:autoSpaceDE/>
        <w:autoSpaceDN/>
        <w:bidi w:val="0"/>
        <w:adjustRightInd/>
        <w:snapToGrid/>
        <w:spacing w:line="360" w:lineRule="auto"/>
        <w:ind w:left="0" w:leftChars="0" w:firstLine="480" w:firstLineChars="200"/>
        <w:jc w:val="both"/>
        <w:textAlignment w:val="auto"/>
        <w:rPr>
          <w:rFonts w:hint="default" w:eastAsia="宋体"/>
          <w:lang w:val="en-US" w:eastAsia="zh-CN"/>
        </w:rPr>
      </w:pPr>
      <w:r>
        <w:rPr>
          <w:rFonts w:hint="eastAsia"/>
          <w:lang w:val="en-US" w:eastAsia="zh-CN"/>
        </w:rPr>
        <w:t>收入分类的选择：选择 收入分类时，点击“...”打开收入分类弹窗，列表展示说有的收入类别，可以直接找到后点选，也可以根据关键字检索后进行选择，最后点击提交按钮，既可以完成收入分类的选择。</w:t>
      </w:r>
    </w:p>
    <w:p>
      <w:pPr>
        <w:pStyle w:val="4084"/>
        <w:pageBreakBefore w:val="0"/>
        <w:kinsoku/>
        <w:wordWrap/>
        <w:overflowPunct/>
        <w:topLinePunct w:val="0"/>
        <w:autoSpaceDE/>
        <w:autoSpaceDN/>
        <w:bidi w:val="0"/>
        <w:adjustRightInd/>
        <w:snapToGrid/>
        <w:spacing w:line="360" w:lineRule="auto"/>
        <w:ind w:left="0" w:leftChars="0" w:firstLine="0" w:firstLineChars="0"/>
        <w:jc w:val="center"/>
        <w:textAlignment w:val="auto"/>
      </w:pPr>
      <w:r>
        <w:drawing>
          <wp:inline distT="0" distB="0" distL="114300" distR="114300">
            <wp:extent cx="3419475" cy="3448050"/>
            <wp:effectExtent l="0" t="0" r="9525" b="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5"/>
                    <a:stretch>
                      <a:fillRect/>
                    </a:stretch>
                  </pic:blipFill>
                  <pic:spPr>
                    <a:xfrm>
                      <a:off x="0" y="0"/>
                      <a:ext cx="3419475" cy="3448050"/>
                    </a:xfrm>
                    <a:prstGeom prst="rect">
                      <a:avLst/>
                    </a:prstGeom>
                    <a:noFill/>
                    <a:ln>
                      <a:noFill/>
                    </a:ln>
                  </pic:spPr>
                </pic:pic>
              </a:graphicData>
            </a:graphic>
          </wp:inline>
        </w:drawing>
      </w:r>
    </w:p>
    <w:p>
      <w:pPr>
        <w:pStyle w:val="4084"/>
        <w:pageBreakBefore w:val="0"/>
        <w:kinsoku/>
        <w:wordWrap/>
        <w:overflowPunct/>
        <w:topLinePunct w:val="0"/>
        <w:autoSpaceDE/>
        <w:autoSpaceDN/>
        <w:bidi w:val="0"/>
        <w:adjustRightInd/>
        <w:snapToGrid/>
        <w:spacing w:line="360" w:lineRule="auto"/>
        <w:ind w:left="0" w:leftChars="0" w:firstLine="480" w:firstLineChars="200"/>
        <w:jc w:val="both"/>
        <w:textAlignment w:val="auto"/>
        <w:rPr>
          <w:rFonts w:hint="eastAsia"/>
          <w:lang w:val="en-US" w:eastAsia="zh-CN"/>
        </w:rPr>
      </w:pPr>
      <w:r>
        <w:rPr>
          <w:rFonts w:hint="eastAsia"/>
          <w:lang w:val="en-US" w:eastAsia="zh-CN"/>
        </w:rPr>
        <w:t>新增支出凭证:点选付款凭证后，进入付款凭证新增页面，如下图所示。输入账户名称、往来单位名称，选择结算方式，分别输入大小写金额、选择收支类型和收支类别，输入票据号、摘要，选填备注和附件，最后点击保存并新增即可，仅保存只是保存草稿。</w:t>
      </w:r>
    </w:p>
    <w:p>
      <w:pPr>
        <w:pStyle w:val="4084"/>
        <w:pageBreakBefore w:val="0"/>
        <w:kinsoku/>
        <w:wordWrap/>
        <w:overflowPunct/>
        <w:topLinePunct w:val="0"/>
        <w:autoSpaceDE/>
        <w:autoSpaceDN/>
        <w:bidi w:val="0"/>
        <w:adjustRightInd/>
        <w:snapToGrid/>
        <w:spacing w:line="360" w:lineRule="auto"/>
        <w:ind w:left="0" w:leftChars="0" w:firstLine="0" w:firstLineChars="0"/>
        <w:jc w:val="left"/>
        <w:textAlignment w:val="auto"/>
      </w:pPr>
      <w:r>
        <w:drawing>
          <wp:inline distT="0" distB="0" distL="114300" distR="114300">
            <wp:extent cx="5751195" cy="5022850"/>
            <wp:effectExtent l="0" t="0" r="1905" b="6350"/>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16"/>
                    <a:stretch>
                      <a:fillRect/>
                    </a:stretch>
                  </pic:blipFill>
                  <pic:spPr>
                    <a:xfrm>
                      <a:off x="0" y="0"/>
                      <a:ext cx="5751195" cy="5022850"/>
                    </a:xfrm>
                    <a:prstGeom prst="rect">
                      <a:avLst/>
                    </a:prstGeom>
                    <a:noFill/>
                    <a:ln>
                      <a:noFill/>
                    </a:ln>
                  </pic:spPr>
                </pic:pic>
              </a:graphicData>
            </a:graphic>
          </wp:inline>
        </w:drawing>
      </w:r>
    </w:p>
    <w:p>
      <w:pPr>
        <w:pStyle w:val="4084"/>
        <w:pageBreakBefore w:val="0"/>
        <w:kinsoku/>
        <w:wordWrap/>
        <w:overflowPunct/>
        <w:topLinePunct w:val="0"/>
        <w:autoSpaceDE/>
        <w:autoSpaceDN/>
        <w:bidi w:val="0"/>
        <w:adjustRightInd/>
        <w:snapToGrid/>
        <w:spacing w:line="360" w:lineRule="auto"/>
        <w:ind w:left="0" w:leftChars="0" w:firstLine="480" w:firstLineChars="200"/>
        <w:jc w:val="both"/>
        <w:textAlignment w:val="auto"/>
        <w:rPr>
          <w:rFonts w:hint="eastAsia"/>
          <w:lang w:val="en-US" w:eastAsia="zh-CN"/>
        </w:rPr>
      </w:pPr>
      <w:r>
        <w:rPr>
          <w:rFonts w:hint="eastAsia"/>
          <w:lang w:val="en-US" w:eastAsia="zh-CN"/>
        </w:rPr>
        <w:t>支出类别的选择：选择 收支类别时，点击“...”打开收入分类弹窗，列表展示说有的支出类别，可以直接找到后点选，也可以根据关键字检索后进行选择，最后点击提交按钮，既可以完成收入分类的选择。</w:t>
      </w:r>
    </w:p>
    <w:p>
      <w:pPr>
        <w:pStyle w:val="4084"/>
        <w:pageBreakBefore w:val="0"/>
        <w:kinsoku/>
        <w:wordWrap/>
        <w:overflowPunct/>
        <w:topLinePunct w:val="0"/>
        <w:autoSpaceDE/>
        <w:autoSpaceDN/>
        <w:bidi w:val="0"/>
        <w:adjustRightInd/>
        <w:snapToGrid/>
        <w:spacing w:line="360" w:lineRule="auto"/>
        <w:ind w:left="0" w:leftChars="0" w:firstLine="480" w:firstLineChars="200"/>
        <w:jc w:val="both"/>
        <w:textAlignment w:val="auto"/>
        <w:rPr>
          <w:rFonts w:hint="default"/>
          <w:lang w:val="en-US" w:eastAsia="zh-CN"/>
        </w:rPr>
      </w:pPr>
    </w:p>
    <w:p>
      <w:pPr>
        <w:pStyle w:val="4084"/>
        <w:pageBreakBefore w:val="0"/>
        <w:kinsoku/>
        <w:wordWrap/>
        <w:overflowPunct/>
        <w:topLinePunct w:val="0"/>
        <w:autoSpaceDE/>
        <w:autoSpaceDN/>
        <w:bidi w:val="0"/>
        <w:adjustRightInd/>
        <w:snapToGrid/>
        <w:spacing w:line="360" w:lineRule="auto"/>
        <w:ind w:left="0" w:leftChars="0" w:firstLine="0" w:firstLineChars="0"/>
        <w:jc w:val="left"/>
        <w:textAlignment w:val="auto"/>
      </w:pPr>
    </w:p>
    <w:p>
      <w:pPr>
        <w:pStyle w:val="4084"/>
        <w:pageBreakBefore w:val="0"/>
        <w:kinsoku/>
        <w:wordWrap/>
        <w:overflowPunct/>
        <w:topLinePunct w:val="0"/>
        <w:autoSpaceDE/>
        <w:autoSpaceDN/>
        <w:bidi w:val="0"/>
        <w:adjustRightInd/>
        <w:snapToGrid/>
        <w:spacing w:line="360" w:lineRule="auto"/>
        <w:ind w:left="0" w:leftChars="0" w:firstLine="0" w:firstLineChars="0"/>
        <w:jc w:val="center"/>
        <w:textAlignment w:val="auto"/>
        <w:rPr>
          <w:rFonts w:hint="default"/>
          <w:lang w:val="en-US" w:eastAsia="zh-CN"/>
        </w:rPr>
      </w:pPr>
      <w:r>
        <w:drawing>
          <wp:inline distT="0" distB="0" distL="114300" distR="114300">
            <wp:extent cx="3448050" cy="3448050"/>
            <wp:effectExtent l="0" t="0" r="0" b="0"/>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17"/>
                    <a:stretch>
                      <a:fillRect/>
                    </a:stretch>
                  </pic:blipFill>
                  <pic:spPr>
                    <a:xfrm>
                      <a:off x="0" y="0"/>
                      <a:ext cx="3448050" cy="3448050"/>
                    </a:xfrm>
                    <a:prstGeom prst="rect">
                      <a:avLst/>
                    </a:prstGeom>
                    <a:noFill/>
                    <a:ln>
                      <a:noFill/>
                    </a:ln>
                  </pic:spPr>
                </pic:pic>
              </a:graphicData>
            </a:graphic>
          </wp:inline>
        </w:drawing>
      </w:r>
    </w:p>
    <w:p>
      <w:pPr>
        <w:pStyle w:val="4084"/>
        <w:pageBreakBefore w:val="0"/>
        <w:kinsoku/>
        <w:wordWrap/>
        <w:overflowPunct/>
        <w:topLinePunct w:val="0"/>
        <w:autoSpaceDE/>
        <w:autoSpaceDN/>
        <w:bidi w:val="0"/>
        <w:adjustRightInd/>
        <w:snapToGrid/>
        <w:spacing w:line="360" w:lineRule="auto"/>
        <w:jc w:val="both"/>
        <w:textAlignment w:val="auto"/>
      </w:pPr>
    </w:p>
    <w:p>
      <w:pPr>
        <w:pStyle w:val="4084"/>
        <w:pageBreakBefore w:val="0"/>
        <w:kinsoku/>
        <w:wordWrap/>
        <w:overflowPunct/>
        <w:topLinePunct w:val="0"/>
        <w:autoSpaceDE/>
        <w:autoSpaceDN/>
        <w:bidi w:val="0"/>
        <w:adjustRightInd/>
        <w:snapToGrid/>
        <w:spacing w:line="360" w:lineRule="auto"/>
        <w:jc w:val="both"/>
        <w:textAlignment w:val="auto"/>
      </w:pPr>
    </w:p>
    <w:p>
      <w:pPr>
        <w:pStyle w:val="3"/>
        <w:pageBreakBefore w:val="0"/>
        <w:kinsoku/>
        <w:wordWrap/>
        <w:overflowPunct/>
        <w:topLinePunct w:val="0"/>
        <w:autoSpaceDE/>
        <w:autoSpaceDN/>
        <w:bidi w:val="0"/>
        <w:adjustRightInd/>
        <w:snapToGrid/>
        <w:spacing w:before="360" w:after="360" w:line="360" w:lineRule="auto"/>
        <w:jc w:val="center"/>
        <w:textAlignment w:val="auto"/>
      </w:pPr>
      <w:r>
        <w:br w:type="page"/>
      </w:r>
      <w:r>
        <w:rPr>
          <w:rFonts w:ascii="黑体" w:hAnsi="黑体" w:eastAsia="黑体" w:cs="黑体"/>
          <w:b w:val="0"/>
          <w:sz w:val="36"/>
        </w:rPr>
        <w:t>第三章 表设计</w:t>
      </w:r>
    </w:p>
    <w:p>
      <w:pPr>
        <w:pStyle w:val="4"/>
        <w:pageBreakBefore w:val="0"/>
        <w:kinsoku/>
        <w:wordWrap/>
        <w:overflowPunct/>
        <w:topLinePunct w:val="0"/>
        <w:autoSpaceDE/>
        <w:autoSpaceDN/>
        <w:bidi w:val="0"/>
        <w:adjustRightInd/>
        <w:snapToGrid/>
        <w:spacing w:before="360" w:after="360" w:line="360" w:lineRule="auto"/>
        <w:ind w:left="0" w:leftChars="0" w:firstLine="0" w:firstLineChars="0"/>
        <w:textAlignment w:val="auto"/>
        <w:rPr>
          <w:rFonts w:ascii="黑体" w:hAnsi="黑体" w:eastAsia="黑体" w:cs="黑体"/>
          <w:b w:val="0"/>
          <w:i w:val="0"/>
          <w:sz w:val="32"/>
        </w:rPr>
      </w:pPr>
      <w:r>
        <w:rPr>
          <w:rFonts w:ascii="黑体" w:hAnsi="黑体" w:eastAsia="黑体" w:cs="黑体"/>
          <w:b w:val="0"/>
          <w:i w:val="0"/>
          <w:sz w:val="32"/>
        </w:rPr>
        <w:t>3.1 用户设计表</w:t>
      </w:r>
    </w:p>
    <w:tbl>
      <w:tblPr>
        <w:tblStyle w:val="87"/>
        <w:tblW w:w="0" w:type="auto"/>
        <w:tblInd w:w="0" w:type="dxa"/>
        <w:tblLayout w:type="autofit"/>
        <w:tblCellMar>
          <w:top w:w="0" w:type="dxa"/>
          <w:left w:w="108" w:type="dxa"/>
          <w:bottom w:w="0" w:type="dxa"/>
          <w:right w:w="108" w:type="dxa"/>
        </w:tblCellMar>
      </w:tblPr>
      <w:tblGrid>
        <w:gridCol w:w="1989"/>
        <w:gridCol w:w="1655"/>
        <w:gridCol w:w="1453"/>
        <w:gridCol w:w="3974"/>
      </w:tblGrid>
      <w:tr>
        <w:tblPrEx>
          <w:tblCellMar>
            <w:top w:w="0" w:type="dxa"/>
            <w:left w:w="108" w:type="dxa"/>
            <w:bottom w:w="0" w:type="dxa"/>
            <w:right w:w="108" w:type="dxa"/>
          </w:tblCellMar>
        </w:tblPrEx>
        <w:trPr>
          <w:trHeight w:val="375" w:hRule="atLeast"/>
        </w:trPr>
        <w:tc>
          <w:tcPr>
            <w:tcW w:w="1989" w:type="dxa"/>
            <w:tcBorders>
              <w:top w:val="single" w:color="000000" w:sz="6" w:space="0"/>
              <w:left w:val="single" w:color="000000" w:sz="6" w:space="0"/>
              <w:bottom w:val="single" w:color="000000" w:sz="6" w:space="0"/>
              <w:right w:val="single" w:color="000000" w:sz="6" w:space="0"/>
            </w:tcBorders>
            <w:shd w:val="clear" w:color="auto" w:fill="F1F1F1"/>
            <w:vAlign w:val="center"/>
          </w:tcPr>
          <w:p>
            <w:pPr>
              <w:pStyle w:val="4085"/>
              <w:pageBreakBefore w:val="0"/>
              <w:shd w:val="clear" w:color="auto" w:fill="F1F1F1"/>
              <w:kinsoku/>
              <w:wordWrap/>
              <w:overflowPunct/>
              <w:topLinePunct w:val="0"/>
              <w:autoSpaceDE/>
              <w:autoSpaceDN/>
              <w:bidi w:val="0"/>
              <w:adjustRightInd/>
              <w:snapToGrid/>
              <w:spacing w:line="360" w:lineRule="auto"/>
              <w:textAlignment w:val="auto"/>
            </w:pPr>
            <w:r>
              <w:rPr>
                <w:rFonts w:ascii="宋体" w:hAnsi="宋体" w:eastAsia="宋体" w:cs="宋体"/>
                <w:sz w:val="21"/>
                <w:shd w:val="clear" w:color="auto" w:fill="F1F1F1"/>
              </w:rPr>
              <w:t>字段名称</w:t>
            </w:r>
          </w:p>
        </w:tc>
        <w:tc>
          <w:tcPr>
            <w:tcW w:w="1655" w:type="dxa"/>
            <w:tcBorders>
              <w:top w:val="single" w:color="000000" w:sz="6" w:space="0"/>
              <w:left w:val="single" w:color="000000" w:sz="6" w:space="0"/>
              <w:bottom w:val="single" w:color="000000" w:sz="6" w:space="0"/>
              <w:right w:val="single" w:color="000000" w:sz="6" w:space="0"/>
            </w:tcBorders>
            <w:shd w:val="clear" w:color="auto" w:fill="F1F1F1"/>
            <w:vAlign w:val="center"/>
          </w:tcPr>
          <w:p>
            <w:pPr>
              <w:pStyle w:val="4086"/>
              <w:pageBreakBefore w:val="0"/>
              <w:shd w:val="clear" w:color="auto" w:fill="F1F1F1"/>
              <w:kinsoku/>
              <w:wordWrap/>
              <w:overflowPunct/>
              <w:topLinePunct w:val="0"/>
              <w:autoSpaceDE/>
              <w:autoSpaceDN/>
              <w:bidi w:val="0"/>
              <w:adjustRightInd/>
              <w:snapToGrid/>
              <w:spacing w:line="360" w:lineRule="auto"/>
              <w:textAlignment w:val="auto"/>
            </w:pPr>
            <w:r>
              <w:rPr>
                <w:rFonts w:ascii="宋体" w:hAnsi="宋体" w:eastAsia="宋体" w:cs="宋体"/>
                <w:sz w:val="21"/>
                <w:shd w:val="clear" w:color="auto" w:fill="F1F1F1"/>
              </w:rPr>
              <w:t>字段类型</w:t>
            </w:r>
          </w:p>
        </w:tc>
        <w:tc>
          <w:tcPr>
            <w:tcW w:w="1453" w:type="dxa"/>
            <w:tcBorders>
              <w:top w:val="single" w:color="000000" w:sz="6" w:space="0"/>
              <w:left w:val="single" w:color="000000" w:sz="6" w:space="0"/>
              <w:bottom w:val="single" w:color="000000" w:sz="6" w:space="0"/>
              <w:right w:val="single" w:color="000000" w:sz="6" w:space="0"/>
            </w:tcBorders>
            <w:shd w:val="clear" w:color="auto" w:fill="F1F1F1"/>
            <w:vAlign w:val="center"/>
          </w:tcPr>
          <w:p>
            <w:pPr>
              <w:pStyle w:val="4087"/>
              <w:pageBreakBefore w:val="0"/>
              <w:shd w:val="clear" w:color="auto" w:fill="F1F1F1"/>
              <w:kinsoku/>
              <w:wordWrap/>
              <w:overflowPunct/>
              <w:topLinePunct w:val="0"/>
              <w:autoSpaceDE/>
              <w:autoSpaceDN/>
              <w:bidi w:val="0"/>
              <w:adjustRightInd/>
              <w:snapToGrid/>
              <w:spacing w:line="360" w:lineRule="auto"/>
              <w:textAlignment w:val="auto"/>
            </w:pPr>
            <w:r>
              <w:rPr>
                <w:rFonts w:ascii="宋体" w:hAnsi="宋体" w:eastAsia="宋体" w:cs="宋体"/>
                <w:sz w:val="21"/>
                <w:shd w:val="clear" w:color="auto" w:fill="F1F1F1"/>
              </w:rPr>
              <w:t>是否必须</w:t>
            </w:r>
          </w:p>
        </w:tc>
        <w:tc>
          <w:tcPr>
            <w:tcW w:w="3974" w:type="dxa"/>
            <w:tcBorders>
              <w:top w:val="single" w:color="000000" w:sz="6" w:space="0"/>
              <w:left w:val="single" w:color="000000" w:sz="6" w:space="0"/>
              <w:bottom w:val="single" w:color="000000" w:sz="6" w:space="0"/>
              <w:right w:val="single" w:color="000000" w:sz="6" w:space="0"/>
            </w:tcBorders>
            <w:shd w:val="clear" w:color="auto" w:fill="F1F1F1"/>
            <w:vAlign w:val="center"/>
          </w:tcPr>
          <w:p>
            <w:pPr>
              <w:pStyle w:val="4088"/>
              <w:pageBreakBefore w:val="0"/>
              <w:shd w:val="clear" w:color="auto" w:fill="F1F1F1"/>
              <w:kinsoku/>
              <w:wordWrap/>
              <w:overflowPunct/>
              <w:topLinePunct w:val="0"/>
              <w:autoSpaceDE/>
              <w:autoSpaceDN/>
              <w:bidi w:val="0"/>
              <w:adjustRightInd/>
              <w:snapToGrid/>
              <w:spacing w:line="360" w:lineRule="auto"/>
              <w:textAlignment w:val="auto"/>
            </w:pPr>
            <w:r>
              <w:rPr>
                <w:rFonts w:ascii="宋体" w:hAnsi="宋体" w:eastAsia="宋体" w:cs="宋体"/>
                <w:sz w:val="21"/>
                <w:shd w:val="clear" w:color="auto" w:fill="F1F1F1"/>
              </w:rPr>
              <w:t>注释</w:t>
            </w:r>
          </w:p>
        </w:tc>
      </w:tr>
      <w:tr>
        <w:tblPrEx>
          <w:tblCellMar>
            <w:top w:w="0" w:type="dxa"/>
            <w:left w:w="108" w:type="dxa"/>
            <w:bottom w:w="0" w:type="dxa"/>
            <w:right w:w="108" w:type="dxa"/>
          </w:tblCellMar>
        </w:tblPrEx>
        <w:trPr>
          <w:trHeight w:val="375" w:hRule="atLeast"/>
        </w:trPr>
        <w:tc>
          <w:tcPr>
            <w:tcW w:w="1989"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user_id</w:t>
            </w:r>
          </w:p>
        </w:tc>
        <w:tc>
          <w:tcPr>
            <w:tcW w:w="1655"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string</w:t>
            </w:r>
          </w:p>
        </w:tc>
        <w:tc>
          <w:tcPr>
            <w:tcW w:w="1453"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是</w:t>
            </w:r>
          </w:p>
        </w:tc>
        <w:tc>
          <w:tcPr>
            <w:tcW w:w="3974"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用户ID</w:t>
            </w:r>
          </w:p>
        </w:tc>
      </w:tr>
      <w:tr>
        <w:tblPrEx>
          <w:tblCellMar>
            <w:top w:w="0" w:type="dxa"/>
            <w:left w:w="108" w:type="dxa"/>
            <w:bottom w:w="0" w:type="dxa"/>
            <w:right w:w="108" w:type="dxa"/>
          </w:tblCellMar>
        </w:tblPrEx>
        <w:trPr>
          <w:trHeight w:val="375" w:hRule="atLeast"/>
        </w:trPr>
        <w:tc>
          <w:tcPr>
            <w:tcW w:w="1989"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dept_id</w:t>
            </w:r>
          </w:p>
        </w:tc>
        <w:tc>
          <w:tcPr>
            <w:tcW w:w="1655"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string</w:t>
            </w:r>
          </w:p>
        </w:tc>
        <w:tc>
          <w:tcPr>
            <w:tcW w:w="1453"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是</w:t>
            </w:r>
          </w:p>
        </w:tc>
        <w:tc>
          <w:tcPr>
            <w:tcW w:w="3974"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部门ID</w:t>
            </w:r>
          </w:p>
        </w:tc>
      </w:tr>
      <w:tr>
        <w:tblPrEx>
          <w:tblCellMar>
            <w:top w:w="0" w:type="dxa"/>
            <w:left w:w="108" w:type="dxa"/>
            <w:bottom w:w="0" w:type="dxa"/>
            <w:right w:w="108" w:type="dxa"/>
          </w:tblCellMar>
        </w:tblPrEx>
        <w:trPr>
          <w:trHeight w:val="375" w:hRule="atLeast"/>
        </w:trPr>
        <w:tc>
          <w:tcPr>
            <w:tcW w:w="1989"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user_name</w:t>
            </w:r>
          </w:p>
        </w:tc>
        <w:tc>
          <w:tcPr>
            <w:tcW w:w="1655"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string</w:t>
            </w:r>
          </w:p>
        </w:tc>
        <w:tc>
          <w:tcPr>
            <w:tcW w:w="1453"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是</w:t>
            </w:r>
          </w:p>
        </w:tc>
        <w:tc>
          <w:tcPr>
            <w:tcW w:w="3974"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用户账号</w:t>
            </w:r>
          </w:p>
        </w:tc>
      </w:tr>
      <w:tr>
        <w:tblPrEx>
          <w:tblCellMar>
            <w:top w:w="0" w:type="dxa"/>
            <w:left w:w="108" w:type="dxa"/>
            <w:bottom w:w="0" w:type="dxa"/>
            <w:right w:w="108" w:type="dxa"/>
          </w:tblCellMar>
        </w:tblPrEx>
        <w:trPr>
          <w:trHeight w:val="375" w:hRule="atLeast"/>
        </w:trPr>
        <w:tc>
          <w:tcPr>
            <w:tcW w:w="1989"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nick_name</w:t>
            </w:r>
          </w:p>
        </w:tc>
        <w:tc>
          <w:tcPr>
            <w:tcW w:w="1655"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string</w:t>
            </w:r>
          </w:p>
        </w:tc>
        <w:tc>
          <w:tcPr>
            <w:tcW w:w="1453"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是</w:t>
            </w:r>
          </w:p>
        </w:tc>
        <w:tc>
          <w:tcPr>
            <w:tcW w:w="3974"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用户昵称</w:t>
            </w:r>
          </w:p>
        </w:tc>
      </w:tr>
      <w:tr>
        <w:tblPrEx>
          <w:tblCellMar>
            <w:top w:w="0" w:type="dxa"/>
            <w:left w:w="108" w:type="dxa"/>
            <w:bottom w:w="0" w:type="dxa"/>
            <w:right w:w="108" w:type="dxa"/>
          </w:tblCellMar>
        </w:tblPrEx>
        <w:trPr>
          <w:trHeight w:val="375" w:hRule="atLeast"/>
        </w:trPr>
        <w:tc>
          <w:tcPr>
            <w:tcW w:w="1989"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user_type</w:t>
            </w:r>
          </w:p>
        </w:tc>
        <w:tc>
          <w:tcPr>
            <w:tcW w:w="1655"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varchar</w:t>
            </w:r>
          </w:p>
        </w:tc>
        <w:tc>
          <w:tcPr>
            <w:tcW w:w="1453"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是</w:t>
            </w:r>
          </w:p>
        </w:tc>
        <w:tc>
          <w:tcPr>
            <w:tcW w:w="3974"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用户类型</w:t>
            </w:r>
          </w:p>
        </w:tc>
      </w:tr>
      <w:tr>
        <w:tblPrEx>
          <w:tblCellMar>
            <w:top w:w="0" w:type="dxa"/>
            <w:left w:w="108" w:type="dxa"/>
            <w:bottom w:w="0" w:type="dxa"/>
            <w:right w:w="108" w:type="dxa"/>
          </w:tblCellMar>
        </w:tblPrEx>
        <w:trPr>
          <w:trHeight w:val="375" w:hRule="atLeast"/>
        </w:trPr>
        <w:tc>
          <w:tcPr>
            <w:tcW w:w="1989"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email</w:t>
            </w:r>
          </w:p>
        </w:tc>
        <w:tc>
          <w:tcPr>
            <w:tcW w:w="1655"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varchar2</w:t>
            </w:r>
          </w:p>
        </w:tc>
        <w:tc>
          <w:tcPr>
            <w:tcW w:w="1453"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是</w:t>
            </w:r>
          </w:p>
        </w:tc>
        <w:tc>
          <w:tcPr>
            <w:tcW w:w="3974"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用户邮箱</w:t>
            </w:r>
          </w:p>
        </w:tc>
      </w:tr>
      <w:tr>
        <w:tblPrEx>
          <w:tblCellMar>
            <w:top w:w="0" w:type="dxa"/>
            <w:left w:w="108" w:type="dxa"/>
            <w:bottom w:w="0" w:type="dxa"/>
            <w:right w:w="108" w:type="dxa"/>
          </w:tblCellMar>
        </w:tblPrEx>
        <w:trPr>
          <w:trHeight w:val="375" w:hRule="atLeast"/>
        </w:trPr>
        <w:tc>
          <w:tcPr>
            <w:tcW w:w="1989"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phonenumber</w:t>
            </w:r>
          </w:p>
        </w:tc>
        <w:tc>
          <w:tcPr>
            <w:tcW w:w="1655"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number</w:t>
            </w:r>
          </w:p>
        </w:tc>
        <w:tc>
          <w:tcPr>
            <w:tcW w:w="1453"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是</w:t>
            </w:r>
          </w:p>
        </w:tc>
        <w:tc>
          <w:tcPr>
            <w:tcW w:w="3974"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手机号码</w:t>
            </w:r>
          </w:p>
        </w:tc>
      </w:tr>
      <w:tr>
        <w:tblPrEx>
          <w:tblCellMar>
            <w:top w:w="0" w:type="dxa"/>
            <w:left w:w="108" w:type="dxa"/>
            <w:bottom w:w="0" w:type="dxa"/>
            <w:right w:w="108" w:type="dxa"/>
          </w:tblCellMar>
        </w:tblPrEx>
        <w:trPr>
          <w:trHeight w:val="375" w:hRule="atLeast"/>
        </w:trPr>
        <w:tc>
          <w:tcPr>
            <w:tcW w:w="1989"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sex</w:t>
            </w:r>
          </w:p>
        </w:tc>
        <w:tc>
          <w:tcPr>
            <w:tcW w:w="1655"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string</w:t>
            </w:r>
          </w:p>
        </w:tc>
        <w:tc>
          <w:tcPr>
            <w:tcW w:w="1453"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是</w:t>
            </w:r>
          </w:p>
        </w:tc>
        <w:tc>
          <w:tcPr>
            <w:tcW w:w="3974"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用户性别（0男 1女 2未知）</w:t>
            </w:r>
          </w:p>
        </w:tc>
      </w:tr>
      <w:tr>
        <w:tblPrEx>
          <w:tblCellMar>
            <w:top w:w="0" w:type="dxa"/>
            <w:left w:w="108" w:type="dxa"/>
            <w:bottom w:w="0" w:type="dxa"/>
            <w:right w:w="108" w:type="dxa"/>
          </w:tblCellMar>
        </w:tblPrEx>
        <w:trPr>
          <w:trHeight w:val="375" w:hRule="atLeast"/>
        </w:trPr>
        <w:tc>
          <w:tcPr>
            <w:tcW w:w="1989"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avatar</w:t>
            </w:r>
          </w:p>
        </w:tc>
        <w:tc>
          <w:tcPr>
            <w:tcW w:w="1655"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string</w:t>
            </w:r>
          </w:p>
        </w:tc>
        <w:tc>
          <w:tcPr>
            <w:tcW w:w="1453"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是</w:t>
            </w:r>
          </w:p>
        </w:tc>
        <w:tc>
          <w:tcPr>
            <w:tcW w:w="3974"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头像地址</w:t>
            </w:r>
          </w:p>
        </w:tc>
      </w:tr>
      <w:tr>
        <w:tblPrEx>
          <w:tblCellMar>
            <w:top w:w="0" w:type="dxa"/>
            <w:left w:w="108" w:type="dxa"/>
            <w:bottom w:w="0" w:type="dxa"/>
            <w:right w:w="108" w:type="dxa"/>
          </w:tblCellMar>
        </w:tblPrEx>
        <w:trPr>
          <w:trHeight w:val="375" w:hRule="atLeast"/>
        </w:trPr>
        <w:tc>
          <w:tcPr>
            <w:tcW w:w="1989"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password</w:t>
            </w:r>
          </w:p>
        </w:tc>
        <w:tc>
          <w:tcPr>
            <w:tcW w:w="1655"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number</w:t>
            </w:r>
          </w:p>
        </w:tc>
        <w:tc>
          <w:tcPr>
            <w:tcW w:w="1453"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是</w:t>
            </w:r>
          </w:p>
        </w:tc>
        <w:tc>
          <w:tcPr>
            <w:tcW w:w="3974"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密码</w:t>
            </w:r>
          </w:p>
        </w:tc>
      </w:tr>
      <w:tr>
        <w:tblPrEx>
          <w:tblCellMar>
            <w:top w:w="0" w:type="dxa"/>
            <w:left w:w="108" w:type="dxa"/>
            <w:bottom w:w="0" w:type="dxa"/>
            <w:right w:w="108" w:type="dxa"/>
          </w:tblCellMar>
        </w:tblPrEx>
        <w:trPr>
          <w:trHeight w:val="375" w:hRule="atLeast"/>
        </w:trPr>
        <w:tc>
          <w:tcPr>
            <w:tcW w:w="1989"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status</w:t>
            </w:r>
          </w:p>
        </w:tc>
        <w:tc>
          <w:tcPr>
            <w:tcW w:w="1655"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string</w:t>
            </w:r>
          </w:p>
        </w:tc>
        <w:tc>
          <w:tcPr>
            <w:tcW w:w="1453"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否</w:t>
            </w:r>
          </w:p>
        </w:tc>
        <w:tc>
          <w:tcPr>
            <w:tcW w:w="3974"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帐号状态（0正常 1停用）</w:t>
            </w:r>
          </w:p>
        </w:tc>
      </w:tr>
      <w:tr>
        <w:tblPrEx>
          <w:tblCellMar>
            <w:top w:w="0" w:type="dxa"/>
            <w:left w:w="108" w:type="dxa"/>
            <w:bottom w:w="0" w:type="dxa"/>
            <w:right w:w="108" w:type="dxa"/>
          </w:tblCellMar>
        </w:tblPrEx>
        <w:trPr>
          <w:trHeight w:val="375" w:hRule="atLeast"/>
        </w:trPr>
        <w:tc>
          <w:tcPr>
            <w:tcW w:w="1989"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del_flag</w:t>
            </w:r>
          </w:p>
        </w:tc>
        <w:tc>
          <w:tcPr>
            <w:tcW w:w="1655"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string</w:t>
            </w:r>
          </w:p>
        </w:tc>
        <w:tc>
          <w:tcPr>
            <w:tcW w:w="1453"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是</w:t>
            </w:r>
          </w:p>
        </w:tc>
        <w:tc>
          <w:tcPr>
            <w:tcW w:w="3974"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删除标志（0代表存在 2代表删除）</w:t>
            </w:r>
          </w:p>
        </w:tc>
      </w:tr>
      <w:tr>
        <w:tblPrEx>
          <w:tblCellMar>
            <w:top w:w="0" w:type="dxa"/>
            <w:left w:w="108" w:type="dxa"/>
            <w:bottom w:w="0" w:type="dxa"/>
            <w:right w:w="108" w:type="dxa"/>
          </w:tblCellMar>
        </w:tblPrEx>
        <w:trPr>
          <w:trHeight w:val="375" w:hRule="atLeast"/>
        </w:trPr>
        <w:tc>
          <w:tcPr>
            <w:tcW w:w="1989"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login_ip</w:t>
            </w:r>
          </w:p>
        </w:tc>
        <w:tc>
          <w:tcPr>
            <w:tcW w:w="1655"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string</w:t>
            </w:r>
          </w:p>
        </w:tc>
        <w:tc>
          <w:tcPr>
            <w:tcW w:w="1453"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是</w:t>
            </w:r>
          </w:p>
        </w:tc>
        <w:tc>
          <w:tcPr>
            <w:tcW w:w="3974"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最后登录IP</w:t>
            </w:r>
          </w:p>
        </w:tc>
      </w:tr>
      <w:tr>
        <w:tblPrEx>
          <w:tblCellMar>
            <w:top w:w="0" w:type="dxa"/>
            <w:left w:w="108" w:type="dxa"/>
            <w:bottom w:w="0" w:type="dxa"/>
            <w:right w:w="108" w:type="dxa"/>
          </w:tblCellMar>
        </w:tblPrEx>
        <w:trPr>
          <w:trHeight w:val="375" w:hRule="atLeast"/>
        </w:trPr>
        <w:tc>
          <w:tcPr>
            <w:tcW w:w="1989"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login_date</w:t>
            </w:r>
          </w:p>
        </w:tc>
        <w:tc>
          <w:tcPr>
            <w:tcW w:w="1655"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string</w:t>
            </w:r>
          </w:p>
        </w:tc>
        <w:tc>
          <w:tcPr>
            <w:tcW w:w="1453"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是</w:t>
            </w:r>
          </w:p>
        </w:tc>
        <w:tc>
          <w:tcPr>
            <w:tcW w:w="3974"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最后登录时间</w:t>
            </w:r>
          </w:p>
        </w:tc>
      </w:tr>
      <w:tr>
        <w:tblPrEx>
          <w:tblCellMar>
            <w:top w:w="0" w:type="dxa"/>
            <w:left w:w="108" w:type="dxa"/>
            <w:bottom w:w="0" w:type="dxa"/>
            <w:right w:w="108" w:type="dxa"/>
          </w:tblCellMar>
        </w:tblPrEx>
        <w:trPr>
          <w:trHeight w:val="375" w:hRule="atLeast"/>
        </w:trPr>
        <w:tc>
          <w:tcPr>
            <w:tcW w:w="1989"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create_by</w:t>
            </w:r>
          </w:p>
        </w:tc>
        <w:tc>
          <w:tcPr>
            <w:tcW w:w="1655"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string</w:t>
            </w:r>
          </w:p>
        </w:tc>
        <w:tc>
          <w:tcPr>
            <w:tcW w:w="1453"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是</w:t>
            </w:r>
          </w:p>
        </w:tc>
        <w:tc>
          <w:tcPr>
            <w:tcW w:w="3974"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创建者</w:t>
            </w:r>
          </w:p>
        </w:tc>
      </w:tr>
      <w:tr>
        <w:tblPrEx>
          <w:tblCellMar>
            <w:top w:w="0" w:type="dxa"/>
            <w:left w:w="108" w:type="dxa"/>
            <w:bottom w:w="0" w:type="dxa"/>
            <w:right w:w="108" w:type="dxa"/>
          </w:tblCellMar>
        </w:tblPrEx>
        <w:trPr>
          <w:trHeight w:val="375" w:hRule="atLeast"/>
        </w:trPr>
        <w:tc>
          <w:tcPr>
            <w:tcW w:w="1989"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create_time</w:t>
            </w:r>
          </w:p>
        </w:tc>
        <w:tc>
          <w:tcPr>
            <w:tcW w:w="1655"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string</w:t>
            </w:r>
          </w:p>
        </w:tc>
        <w:tc>
          <w:tcPr>
            <w:tcW w:w="1453"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是</w:t>
            </w:r>
          </w:p>
        </w:tc>
        <w:tc>
          <w:tcPr>
            <w:tcW w:w="3974"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创建时间</w:t>
            </w:r>
          </w:p>
        </w:tc>
      </w:tr>
      <w:tr>
        <w:tblPrEx>
          <w:tblCellMar>
            <w:top w:w="0" w:type="dxa"/>
            <w:left w:w="108" w:type="dxa"/>
            <w:bottom w:w="0" w:type="dxa"/>
            <w:right w:w="108" w:type="dxa"/>
          </w:tblCellMar>
        </w:tblPrEx>
        <w:trPr>
          <w:trHeight w:val="375" w:hRule="atLeast"/>
        </w:trPr>
        <w:tc>
          <w:tcPr>
            <w:tcW w:w="1989"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update_by</w:t>
            </w:r>
          </w:p>
        </w:tc>
        <w:tc>
          <w:tcPr>
            <w:tcW w:w="1655"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string</w:t>
            </w:r>
          </w:p>
        </w:tc>
        <w:tc>
          <w:tcPr>
            <w:tcW w:w="1453"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是</w:t>
            </w:r>
          </w:p>
        </w:tc>
        <w:tc>
          <w:tcPr>
            <w:tcW w:w="3974"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更新者</w:t>
            </w:r>
          </w:p>
        </w:tc>
      </w:tr>
      <w:tr>
        <w:tblPrEx>
          <w:tblCellMar>
            <w:top w:w="0" w:type="dxa"/>
            <w:left w:w="108" w:type="dxa"/>
            <w:bottom w:w="0" w:type="dxa"/>
            <w:right w:w="108" w:type="dxa"/>
          </w:tblCellMar>
        </w:tblPrEx>
        <w:trPr>
          <w:trHeight w:val="375" w:hRule="atLeast"/>
        </w:trPr>
        <w:tc>
          <w:tcPr>
            <w:tcW w:w="1989"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update_time</w:t>
            </w:r>
          </w:p>
        </w:tc>
        <w:tc>
          <w:tcPr>
            <w:tcW w:w="1655"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string</w:t>
            </w:r>
          </w:p>
        </w:tc>
        <w:tc>
          <w:tcPr>
            <w:tcW w:w="1453"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是</w:t>
            </w:r>
          </w:p>
        </w:tc>
        <w:tc>
          <w:tcPr>
            <w:tcW w:w="3974"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更新时间</w:t>
            </w:r>
          </w:p>
        </w:tc>
      </w:tr>
      <w:tr>
        <w:tblPrEx>
          <w:tblCellMar>
            <w:top w:w="0" w:type="dxa"/>
            <w:left w:w="108" w:type="dxa"/>
            <w:bottom w:w="0" w:type="dxa"/>
            <w:right w:w="108" w:type="dxa"/>
          </w:tblCellMar>
        </w:tblPrEx>
        <w:trPr>
          <w:trHeight w:val="375" w:hRule="atLeast"/>
        </w:trPr>
        <w:tc>
          <w:tcPr>
            <w:tcW w:w="1989"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app_id</w:t>
            </w:r>
          </w:p>
        </w:tc>
        <w:tc>
          <w:tcPr>
            <w:tcW w:w="1655"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string</w:t>
            </w:r>
          </w:p>
        </w:tc>
        <w:tc>
          <w:tcPr>
            <w:tcW w:w="1453"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是</w:t>
            </w:r>
          </w:p>
        </w:tc>
        <w:tc>
          <w:tcPr>
            <w:tcW w:w="3974"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应用id</w:t>
            </w:r>
          </w:p>
        </w:tc>
      </w:tr>
    </w:tbl>
    <w:p>
      <w:pPr>
        <w:pStyle w:val="4"/>
        <w:pageBreakBefore w:val="0"/>
        <w:kinsoku/>
        <w:wordWrap/>
        <w:overflowPunct/>
        <w:topLinePunct w:val="0"/>
        <w:autoSpaceDE/>
        <w:autoSpaceDN/>
        <w:bidi w:val="0"/>
        <w:adjustRightInd/>
        <w:snapToGrid/>
        <w:spacing w:before="360" w:after="360" w:line="360" w:lineRule="auto"/>
        <w:ind w:left="0" w:leftChars="0" w:firstLine="0" w:firstLineChars="0"/>
        <w:textAlignment w:val="auto"/>
        <w:rPr>
          <w:rFonts w:ascii="黑体" w:hAnsi="黑体" w:eastAsia="黑体" w:cs="黑体"/>
          <w:b w:val="0"/>
          <w:i w:val="0"/>
          <w:sz w:val="32"/>
        </w:rPr>
      </w:pPr>
      <w:r>
        <w:rPr>
          <w:rFonts w:hint="eastAsia" w:ascii="黑体" w:hAnsi="黑体" w:eastAsia="黑体" w:cs="黑体"/>
          <w:b w:val="0"/>
          <w:i w:val="0"/>
          <w:sz w:val="32"/>
          <w:lang w:eastAsia="zh-CN"/>
        </w:rPr>
        <w:t>3.2</w:t>
      </w:r>
      <w:r>
        <w:rPr>
          <w:rFonts w:hint="eastAsia" w:ascii="黑体" w:hAnsi="黑体" w:cs="黑体"/>
          <w:b w:val="0"/>
          <w:i w:val="0"/>
          <w:sz w:val="32"/>
          <w:lang w:val="en-US" w:eastAsia="zh-CN"/>
        </w:rPr>
        <w:t>凭证管理</w:t>
      </w:r>
      <w:r>
        <w:rPr>
          <w:rFonts w:ascii="黑体" w:hAnsi="黑体" w:eastAsia="黑体" w:cs="黑体"/>
          <w:b w:val="0"/>
          <w:i w:val="0"/>
          <w:sz w:val="32"/>
        </w:rPr>
        <w:t>表</w:t>
      </w:r>
    </w:p>
    <w:tbl>
      <w:tblPr>
        <w:tblStyle w:val="87"/>
        <w:tblW w:w="0" w:type="auto"/>
        <w:tblInd w:w="0" w:type="dxa"/>
        <w:tblLayout w:type="autofit"/>
        <w:tblCellMar>
          <w:top w:w="0" w:type="dxa"/>
          <w:left w:w="108" w:type="dxa"/>
          <w:bottom w:w="0" w:type="dxa"/>
          <w:right w:w="108" w:type="dxa"/>
        </w:tblCellMar>
      </w:tblPr>
      <w:tblGrid>
        <w:gridCol w:w="3181"/>
        <w:gridCol w:w="2359"/>
        <w:gridCol w:w="1357"/>
        <w:gridCol w:w="2383"/>
      </w:tblGrid>
      <w:tr>
        <w:tblPrEx>
          <w:tblCellMar>
            <w:top w:w="0" w:type="dxa"/>
            <w:left w:w="108" w:type="dxa"/>
            <w:bottom w:w="0" w:type="dxa"/>
            <w:right w:w="108" w:type="dxa"/>
          </w:tblCellMar>
        </w:tblPrEx>
        <w:trPr>
          <w:trHeight w:val="375" w:hRule="atLeast"/>
        </w:trPr>
        <w:tc>
          <w:tcPr>
            <w:tcW w:w="3181" w:type="dxa"/>
            <w:tcBorders>
              <w:top w:val="single" w:color="000000" w:sz="6" w:space="0"/>
              <w:left w:val="single" w:color="000000" w:sz="6" w:space="0"/>
              <w:bottom w:val="single" w:color="000000" w:sz="6" w:space="0"/>
              <w:right w:val="single" w:color="000000" w:sz="6" w:space="0"/>
            </w:tcBorders>
            <w:shd w:val="clear" w:color="auto" w:fill="E7E6E6" w:themeFill="background2"/>
            <w:vAlign w:val="center"/>
          </w:tcPr>
          <w:p>
            <w:pPr>
              <w:pageBreakBefore w:val="0"/>
              <w:kinsoku/>
              <w:wordWrap/>
              <w:overflowPunct/>
              <w:topLinePunct w:val="0"/>
              <w:autoSpaceDE/>
              <w:autoSpaceDN/>
              <w:bidi w:val="0"/>
              <w:adjustRightInd/>
              <w:snapToGrid/>
              <w:spacing w:line="360" w:lineRule="auto"/>
              <w:textAlignment w:val="auto"/>
              <w:rPr>
                <w:b/>
                <w:bCs/>
              </w:rPr>
            </w:pPr>
            <w:r>
              <w:rPr>
                <w:rFonts w:ascii="宋体" w:hAnsi="宋体" w:eastAsia="宋体" w:cs="宋体"/>
                <w:b/>
                <w:bCs/>
                <w:sz w:val="21"/>
              </w:rPr>
              <w:t>字段名</w:t>
            </w:r>
          </w:p>
        </w:tc>
        <w:tc>
          <w:tcPr>
            <w:tcW w:w="2359" w:type="dxa"/>
            <w:tcBorders>
              <w:top w:val="single" w:color="000000" w:sz="6" w:space="0"/>
              <w:left w:val="single" w:color="000000" w:sz="6" w:space="0"/>
              <w:bottom w:val="single" w:color="000000" w:sz="6" w:space="0"/>
              <w:right w:val="single" w:color="000000" w:sz="6" w:space="0"/>
            </w:tcBorders>
            <w:shd w:val="clear" w:color="auto" w:fill="E7E6E6" w:themeFill="background2"/>
            <w:vAlign w:val="center"/>
          </w:tcPr>
          <w:p>
            <w:pPr>
              <w:pageBreakBefore w:val="0"/>
              <w:kinsoku/>
              <w:wordWrap/>
              <w:overflowPunct/>
              <w:topLinePunct w:val="0"/>
              <w:autoSpaceDE/>
              <w:autoSpaceDN/>
              <w:bidi w:val="0"/>
              <w:adjustRightInd/>
              <w:snapToGrid/>
              <w:spacing w:line="360" w:lineRule="auto"/>
              <w:textAlignment w:val="auto"/>
              <w:rPr>
                <w:b/>
                <w:bCs/>
              </w:rPr>
            </w:pPr>
            <w:r>
              <w:rPr>
                <w:rFonts w:ascii="宋体" w:hAnsi="宋体" w:eastAsia="宋体" w:cs="宋体"/>
                <w:b/>
                <w:bCs/>
                <w:sz w:val="21"/>
              </w:rPr>
              <w:t>数据类型</w:t>
            </w:r>
          </w:p>
        </w:tc>
        <w:tc>
          <w:tcPr>
            <w:tcW w:w="1357" w:type="dxa"/>
            <w:tcBorders>
              <w:top w:val="single" w:color="000000" w:sz="6" w:space="0"/>
              <w:left w:val="single" w:color="000000" w:sz="6" w:space="0"/>
              <w:bottom w:val="single" w:color="000000" w:sz="6" w:space="0"/>
              <w:right w:val="single" w:color="000000" w:sz="6" w:space="0"/>
            </w:tcBorders>
            <w:shd w:val="clear" w:color="auto" w:fill="E7E6E6" w:themeFill="background2"/>
            <w:vAlign w:val="center"/>
          </w:tcPr>
          <w:p>
            <w:pPr>
              <w:pageBreakBefore w:val="0"/>
              <w:kinsoku/>
              <w:wordWrap/>
              <w:overflowPunct/>
              <w:topLinePunct w:val="0"/>
              <w:autoSpaceDE/>
              <w:autoSpaceDN/>
              <w:bidi w:val="0"/>
              <w:adjustRightInd/>
              <w:snapToGrid/>
              <w:spacing w:line="360" w:lineRule="auto"/>
              <w:textAlignment w:val="auto"/>
              <w:rPr>
                <w:b/>
                <w:bCs/>
              </w:rPr>
            </w:pPr>
            <w:r>
              <w:rPr>
                <w:rFonts w:ascii="宋体" w:hAnsi="宋体" w:eastAsia="宋体" w:cs="宋体"/>
                <w:b/>
                <w:bCs/>
                <w:sz w:val="21"/>
              </w:rPr>
              <w:t>允许NULL</w:t>
            </w:r>
          </w:p>
        </w:tc>
        <w:tc>
          <w:tcPr>
            <w:tcW w:w="2383" w:type="dxa"/>
            <w:tcBorders>
              <w:top w:val="single" w:color="000000" w:sz="6" w:space="0"/>
              <w:left w:val="single" w:color="000000" w:sz="6" w:space="0"/>
              <w:bottom w:val="single" w:color="000000" w:sz="6" w:space="0"/>
              <w:right w:val="single" w:color="000000" w:sz="6" w:space="0"/>
            </w:tcBorders>
            <w:shd w:val="clear" w:color="auto" w:fill="E7E6E6" w:themeFill="background2"/>
            <w:vAlign w:val="center"/>
          </w:tcPr>
          <w:p>
            <w:pPr>
              <w:pageBreakBefore w:val="0"/>
              <w:kinsoku/>
              <w:wordWrap/>
              <w:overflowPunct/>
              <w:topLinePunct w:val="0"/>
              <w:autoSpaceDE/>
              <w:autoSpaceDN/>
              <w:bidi w:val="0"/>
              <w:adjustRightInd/>
              <w:snapToGrid/>
              <w:spacing w:line="360" w:lineRule="auto"/>
              <w:textAlignment w:val="auto"/>
              <w:rPr>
                <w:b/>
                <w:bCs/>
              </w:rPr>
            </w:pPr>
            <w:r>
              <w:rPr>
                <w:rFonts w:ascii="宋体" w:hAnsi="宋体" w:eastAsia="宋体" w:cs="宋体"/>
                <w:b/>
                <w:bCs/>
                <w:sz w:val="21"/>
              </w:rPr>
              <w:t>注释</w:t>
            </w:r>
          </w:p>
        </w:tc>
      </w:tr>
      <w:tr>
        <w:tblPrEx>
          <w:tblCellMar>
            <w:top w:w="0" w:type="dxa"/>
            <w:left w:w="108" w:type="dxa"/>
            <w:bottom w:w="0" w:type="dxa"/>
            <w:right w:w="108" w:type="dxa"/>
          </w:tblCellMar>
        </w:tblPrEx>
        <w:trPr>
          <w:trHeight w:val="375" w:hRule="atLeast"/>
        </w:trPr>
        <w:tc>
          <w:tcPr>
            <w:tcW w:w="3181"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default" w:cs="宋体"/>
                <w:sz w:val="21"/>
                <w:lang w:val="en-US" w:eastAsia="zh-CN"/>
              </w:rPr>
            </w:pPr>
            <w:r>
              <w:rPr>
                <w:rFonts w:hint="eastAsia" w:cs="宋体"/>
                <w:sz w:val="21"/>
                <w:lang w:val="en-US" w:eastAsia="zh-CN"/>
              </w:rPr>
              <w:t>voucher_id</w:t>
            </w:r>
          </w:p>
        </w:tc>
        <w:tc>
          <w:tcPr>
            <w:tcW w:w="2359"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eastAsia" w:cs="宋体"/>
                <w:sz w:val="21"/>
                <w:lang w:val="en-US" w:eastAsia="zh-CN"/>
              </w:rPr>
            </w:pPr>
            <w:r>
              <w:rPr>
                <w:rFonts w:hint="eastAsia" w:cs="宋体"/>
                <w:sz w:val="21"/>
                <w:lang w:val="en-US" w:eastAsia="zh-CN"/>
              </w:rPr>
              <w:t>String</w:t>
            </w:r>
          </w:p>
        </w:tc>
        <w:tc>
          <w:tcPr>
            <w:tcW w:w="1357"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eastAsia" w:cs="宋体"/>
                <w:sz w:val="21"/>
                <w:lang w:val="en-US" w:eastAsia="zh-CN"/>
              </w:rPr>
            </w:pPr>
            <w:r>
              <w:rPr>
                <w:rFonts w:hint="eastAsia" w:cs="宋体"/>
                <w:sz w:val="21"/>
                <w:lang w:val="en-US" w:eastAsia="zh-CN"/>
              </w:rPr>
              <w:t>否</w:t>
            </w:r>
          </w:p>
        </w:tc>
        <w:tc>
          <w:tcPr>
            <w:tcW w:w="2383"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default" w:cs="宋体"/>
                <w:sz w:val="21"/>
                <w:lang w:val="en-US" w:eastAsia="zh-CN"/>
              </w:rPr>
            </w:pPr>
            <w:r>
              <w:rPr>
                <w:rFonts w:hint="eastAsia" w:cs="宋体"/>
                <w:sz w:val="21"/>
                <w:lang w:val="en-US" w:eastAsia="zh-CN"/>
              </w:rPr>
              <w:t>凭证序号</w:t>
            </w:r>
          </w:p>
        </w:tc>
      </w:tr>
      <w:tr>
        <w:tblPrEx>
          <w:tblCellMar>
            <w:top w:w="0" w:type="dxa"/>
            <w:left w:w="108" w:type="dxa"/>
            <w:bottom w:w="0" w:type="dxa"/>
            <w:right w:w="108" w:type="dxa"/>
          </w:tblCellMar>
        </w:tblPrEx>
        <w:trPr>
          <w:trHeight w:val="375" w:hRule="atLeast"/>
        </w:trPr>
        <w:tc>
          <w:tcPr>
            <w:tcW w:w="3181"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default" w:cs="宋体"/>
                <w:sz w:val="21"/>
                <w:lang w:val="en-US" w:eastAsia="zh-CN"/>
              </w:rPr>
            </w:pPr>
            <w:r>
              <w:rPr>
                <w:rFonts w:hint="eastAsia" w:cs="宋体"/>
                <w:sz w:val="21"/>
                <w:lang w:val="en-US" w:eastAsia="zh-CN"/>
              </w:rPr>
              <w:t>acount_name</w:t>
            </w:r>
          </w:p>
        </w:tc>
        <w:tc>
          <w:tcPr>
            <w:tcW w:w="2359"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eastAsia" w:cs="宋体"/>
                <w:sz w:val="21"/>
                <w:lang w:val="en-US" w:eastAsia="zh-CN"/>
              </w:rPr>
            </w:pPr>
            <w:r>
              <w:rPr>
                <w:rFonts w:hint="eastAsia" w:cs="宋体"/>
                <w:sz w:val="21"/>
                <w:lang w:val="en-US" w:eastAsia="zh-CN"/>
              </w:rPr>
              <w:t>varchar</w:t>
            </w:r>
          </w:p>
        </w:tc>
        <w:tc>
          <w:tcPr>
            <w:tcW w:w="1357"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eastAsia" w:cs="宋体"/>
                <w:sz w:val="21"/>
                <w:lang w:val="en-US" w:eastAsia="zh-CN"/>
              </w:rPr>
            </w:pPr>
            <w:r>
              <w:rPr>
                <w:rFonts w:hint="eastAsia" w:cs="宋体"/>
                <w:sz w:val="21"/>
                <w:lang w:val="en-US" w:eastAsia="zh-CN"/>
              </w:rPr>
              <w:t>否</w:t>
            </w:r>
          </w:p>
        </w:tc>
        <w:tc>
          <w:tcPr>
            <w:tcW w:w="2383"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default" w:cs="宋体"/>
                <w:sz w:val="21"/>
                <w:lang w:val="en-US" w:eastAsia="zh-CN"/>
              </w:rPr>
            </w:pPr>
            <w:r>
              <w:rPr>
                <w:rFonts w:hint="eastAsia" w:cs="宋体"/>
                <w:sz w:val="21"/>
                <w:lang w:val="en-US" w:eastAsia="zh-CN"/>
              </w:rPr>
              <w:t>账户名称</w:t>
            </w:r>
          </w:p>
        </w:tc>
      </w:tr>
      <w:tr>
        <w:tblPrEx>
          <w:tblCellMar>
            <w:top w:w="0" w:type="dxa"/>
            <w:left w:w="108" w:type="dxa"/>
            <w:bottom w:w="0" w:type="dxa"/>
            <w:right w:w="108" w:type="dxa"/>
          </w:tblCellMar>
        </w:tblPrEx>
        <w:trPr>
          <w:trHeight w:val="375" w:hRule="atLeast"/>
        </w:trPr>
        <w:tc>
          <w:tcPr>
            <w:tcW w:w="3181"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default" w:cs="宋体"/>
                <w:sz w:val="21"/>
                <w:lang w:val="en-US" w:eastAsia="zh-CN"/>
              </w:rPr>
            </w:pPr>
            <w:r>
              <w:rPr>
                <w:rFonts w:hint="eastAsia" w:cs="宋体"/>
                <w:sz w:val="21"/>
                <w:lang w:val="en-US" w:eastAsia="zh-CN"/>
              </w:rPr>
              <w:t>document_num</w:t>
            </w:r>
          </w:p>
        </w:tc>
        <w:tc>
          <w:tcPr>
            <w:tcW w:w="2359"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default" w:cs="宋体"/>
                <w:sz w:val="21"/>
                <w:lang w:val="en-US" w:eastAsia="zh-CN"/>
              </w:rPr>
            </w:pPr>
            <w:r>
              <w:rPr>
                <w:rFonts w:hint="eastAsia" w:cs="宋体"/>
                <w:sz w:val="21"/>
                <w:lang w:val="en-US" w:eastAsia="zh-CN"/>
              </w:rPr>
              <w:t>int</w:t>
            </w:r>
          </w:p>
        </w:tc>
        <w:tc>
          <w:tcPr>
            <w:tcW w:w="1357"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default" w:cs="宋体"/>
                <w:sz w:val="21"/>
                <w:lang w:val="en-US" w:eastAsia="zh-CN"/>
              </w:rPr>
            </w:pPr>
            <w:r>
              <w:rPr>
                <w:rFonts w:hint="eastAsia" w:cs="宋体"/>
                <w:sz w:val="21"/>
                <w:lang w:val="en-US" w:eastAsia="zh-CN"/>
              </w:rPr>
              <w:t>否</w:t>
            </w:r>
          </w:p>
        </w:tc>
        <w:tc>
          <w:tcPr>
            <w:tcW w:w="2383"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default" w:cs="宋体"/>
                <w:sz w:val="21"/>
                <w:lang w:val="en-US" w:eastAsia="zh-CN"/>
              </w:rPr>
            </w:pPr>
            <w:r>
              <w:rPr>
                <w:rFonts w:hint="eastAsia" w:cs="宋体"/>
                <w:sz w:val="21"/>
                <w:lang w:val="en-US" w:eastAsia="zh-CN"/>
              </w:rPr>
              <w:t>单据数</w:t>
            </w:r>
          </w:p>
        </w:tc>
      </w:tr>
      <w:tr>
        <w:tblPrEx>
          <w:tblCellMar>
            <w:top w:w="0" w:type="dxa"/>
            <w:left w:w="108" w:type="dxa"/>
            <w:bottom w:w="0" w:type="dxa"/>
            <w:right w:w="108" w:type="dxa"/>
          </w:tblCellMar>
        </w:tblPrEx>
        <w:trPr>
          <w:trHeight w:val="375" w:hRule="atLeast"/>
        </w:trPr>
        <w:tc>
          <w:tcPr>
            <w:tcW w:w="3181"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eastAsia" w:cs="宋体"/>
                <w:sz w:val="21"/>
                <w:lang w:val="en-US" w:eastAsia="zh-CN"/>
              </w:rPr>
            </w:pPr>
            <w:r>
              <w:rPr>
                <w:rFonts w:hint="eastAsia" w:cs="宋体"/>
                <w:sz w:val="21"/>
                <w:lang w:val="en-US" w:eastAsia="zh-CN"/>
              </w:rPr>
              <w:t>abstract</w:t>
            </w:r>
          </w:p>
        </w:tc>
        <w:tc>
          <w:tcPr>
            <w:tcW w:w="2359"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eastAsia" w:cs="宋体"/>
                <w:sz w:val="21"/>
                <w:lang w:val="en-US" w:eastAsia="zh-CN"/>
              </w:rPr>
            </w:pPr>
            <w:r>
              <w:rPr>
                <w:rFonts w:hint="eastAsia" w:cs="宋体"/>
                <w:sz w:val="21"/>
                <w:lang w:val="en-US" w:eastAsia="zh-CN"/>
              </w:rPr>
              <w:t>int</w:t>
            </w:r>
          </w:p>
        </w:tc>
        <w:tc>
          <w:tcPr>
            <w:tcW w:w="1357"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kern w:val="2"/>
                <w:sz w:val="21"/>
                <w:szCs w:val="24"/>
                <w:lang w:val="en-US" w:eastAsia="zh-CN" w:bidi="ar-SA"/>
              </w:rPr>
            </w:pPr>
            <w:r>
              <w:rPr>
                <w:rFonts w:hint="eastAsia" w:cs="宋体"/>
                <w:sz w:val="21"/>
                <w:lang w:val="en-US" w:eastAsia="zh-CN"/>
              </w:rPr>
              <w:t>否</w:t>
            </w:r>
          </w:p>
        </w:tc>
        <w:tc>
          <w:tcPr>
            <w:tcW w:w="2383"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default" w:cs="宋体"/>
                <w:sz w:val="21"/>
                <w:lang w:val="en-US" w:eastAsia="zh-CN"/>
              </w:rPr>
            </w:pPr>
            <w:r>
              <w:rPr>
                <w:rFonts w:hint="eastAsia" w:cs="宋体"/>
                <w:sz w:val="21"/>
                <w:lang w:val="en-US" w:eastAsia="zh-CN"/>
              </w:rPr>
              <w:t>摘要</w:t>
            </w:r>
          </w:p>
        </w:tc>
      </w:tr>
      <w:tr>
        <w:tblPrEx>
          <w:tblCellMar>
            <w:top w:w="0" w:type="dxa"/>
            <w:left w:w="108" w:type="dxa"/>
            <w:bottom w:w="0" w:type="dxa"/>
            <w:right w:w="108" w:type="dxa"/>
          </w:tblCellMar>
        </w:tblPrEx>
        <w:trPr>
          <w:trHeight w:val="375" w:hRule="atLeast"/>
        </w:trPr>
        <w:tc>
          <w:tcPr>
            <w:tcW w:w="3181"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default" w:ascii="宋体" w:hAnsi="宋体" w:eastAsia="宋体" w:cs="宋体"/>
                <w:kern w:val="2"/>
                <w:sz w:val="21"/>
                <w:szCs w:val="24"/>
                <w:lang w:val="en-US" w:eastAsia="zh-CN" w:bidi="ar-SA"/>
              </w:rPr>
            </w:pPr>
            <w:r>
              <w:rPr>
                <w:rFonts w:hint="eastAsia" w:cs="宋体"/>
                <w:kern w:val="2"/>
                <w:sz w:val="21"/>
                <w:szCs w:val="24"/>
                <w:lang w:val="en-US" w:eastAsia="zh-CN" w:bidi="ar-SA"/>
              </w:rPr>
              <w:t>subject</w:t>
            </w:r>
          </w:p>
        </w:tc>
        <w:tc>
          <w:tcPr>
            <w:tcW w:w="2359"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kern w:val="2"/>
                <w:sz w:val="21"/>
                <w:szCs w:val="24"/>
                <w:lang w:val="en-US" w:eastAsia="zh-CN" w:bidi="ar-SA"/>
              </w:rPr>
            </w:pPr>
            <w:r>
              <w:rPr>
                <w:rFonts w:hint="eastAsia" w:cs="宋体"/>
                <w:sz w:val="21"/>
                <w:lang w:val="en-US" w:eastAsia="zh-CN"/>
              </w:rPr>
              <w:t>int</w:t>
            </w:r>
          </w:p>
        </w:tc>
        <w:tc>
          <w:tcPr>
            <w:tcW w:w="1357"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kern w:val="2"/>
                <w:sz w:val="21"/>
                <w:szCs w:val="24"/>
                <w:lang w:val="en-US" w:eastAsia="zh-CN" w:bidi="ar-SA"/>
              </w:rPr>
            </w:pPr>
            <w:r>
              <w:rPr>
                <w:rFonts w:hint="eastAsia" w:cs="宋体"/>
                <w:sz w:val="21"/>
                <w:lang w:val="en-US" w:eastAsia="zh-CN"/>
              </w:rPr>
              <w:t>否</w:t>
            </w:r>
          </w:p>
        </w:tc>
        <w:tc>
          <w:tcPr>
            <w:tcW w:w="2383"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default" w:ascii="宋体" w:hAnsi="宋体" w:eastAsia="宋体" w:cs="宋体"/>
                <w:kern w:val="2"/>
                <w:sz w:val="21"/>
                <w:szCs w:val="24"/>
                <w:lang w:val="en-US" w:eastAsia="zh-CN" w:bidi="ar-SA"/>
              </w:rPr>
            </w:pPr>
            <w:r>
              <w:rPr>
                <w:rFonts w:hint="eastAsia" w:cs="宋体"/>
                <w:kern w:val="2"/>
                <w:sz w:val="21"/>
                <w:szCs w:val="24"/>
                <w:lang w:val="en-US" w:eastAsia="zh-CN" w:bidi="ar-SA"/>
              </w:rPr>
              <w:t>会计科目</w:t>
            </w:r>
          </w:p>
        </w:tc>
      </w:tr>
      <w:tr>
        <w:tblPrEx>
          <w:tblCellMar>
            <w:top w:w="0" w:type="dxa"/>
            <w:left w:w="108" w:type="dxa"/>
            <w:bottom w:w="0" w:type="dxa"/>
            <w:right w:w="108" w:type="dxa"/>
          </w:tblCellMar>
        </w:tblPrEx>
        <w:trPr>
          <w:trHeight w:val="375" w:hRule="atLeast"/>
        </w:trPr>
        <w:tc>
          <w:tcPr>
            <w:tcW w:w="3181"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default" w:ascii="宋体" w:hAnsi="宋体" w:eastAsia="宋体" w:cs="宋体"/>
                <w:kern w:val="2"/>
                <w:sz w:val="21"/>
                <w:szCs w:val="24"/>
                <w:lang w:val="en-US" w:eastAsia="zh-CN" w:bidi="ar-SA"/>
              </w:rPr>
            </w:pPr>
            <w:r>
              <w:rPr>
                <w:rFonts w:hint="eastAsia" w:cs="宋体"/>
                <w:kern w:val="2"/>
                <w:sz w:val="21"/>
                <w:szCs w:val="24"/>
                <w:lang w:val="en-US" w:eastAsia="zh-CN" w:bidi="ar-SA"/>
              </w:rPr>
              <w:t>amount_debit</w:t>
            </w:r>
          </w:p>
        </w:tc>
        <w:tc>
          <w:tcPr>
            <w:tcW w:w="2359"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kern w:val="2"/>
                <w:sz w:val="21"/>
                <w:szCs w:val="24"/>
                <w:lang w:val="en-US" w:eastAsia="zh-CN" w:bidi="ar-SA"/>
              </w:rPr>
            </w:pPr>
            <w:r>
              <w:rPr>
                <w:rFonts w:hint="eastAsia" w:cs="宋体"/>
                <w:sz w:val="21"/>
                <w:lang w:val="en-US" w:eastAsia="zh-CN"/>
              </w:rPr>
              <w:t>float</w:t>
            </w:r>
          </w:p>
        </w:tc>
        <w:tc>
          <w:tcPr>
            <w:tcW w:w="1357"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kern w:val="2"/>
                <w:sz w:val="21"/>
                <w:szCs w:val="24"/>
                <w:lang w:val="en-US" w:eastAsia="zh-CN" w:bidi="ar-SA"/>
              </w:rPr>
            </w:pPr>
            <w:r>
              <w:rPr>
                <w:rFonts w:hint="eastAsia" w:cs="宋体"/>
                <w:sz w:val="21"/>
                <w:lang w:val="en-US" w:eastAsia="zh-CN"/>
              </w:rPr>
              <w:t>否</w:t>
            </w:r>
          </w:p>
        </w:tc>
        <w:tc>
          <w:tcPr>
            <w:tcW w:w="2383"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default" w:ascii="宋体" w:hAnsi="宋体" w:eastAsia="宋体" w:cs="宋体"/>
                <w:kern w:val="2"/>
                <w:sz w:val="21"/>
                <w:szCs w:val="24"/>
                <w:lang w:val="en-US" w:eastAsia="zh-CN" w:bidi="ar-SA"/>
              </w:rPr>
            </w:pPr>
            <w:r>
              <w:rPr>
                <w:rFonts w:hint="eastAsia" w:cs="宋体"/>
                <w:kern w:val="2"/>
                <w:sz w:val="21"/>
                <w:szCs w:val="24"/>
                <w:lang w:val="en-US" w:eastAsia="zh-CN" w:bidi="ar-SA"/>
              </w:rPr>
              <w:t>解放金额</w:t>
            </w:r>
          </w:p>
        </w:tc>
      </w:tr>
      <w:tr>
        <w:tblPrEx>
          <w:tblCellMar>
            <w:top w:w="0" w:type="dxa"/>
            <w:left w:w="108" w:type="dxa"/>
            <w:bottom w:w="0" w:type="dxa"/>
            <w:right w:w="108" w:type="dxa"/>
          </w:tblCellMar>
        </w:tblPrEx>
        <w:trPr>
          <w:trHeight w:val="375" w:hRule="atLeast"/>
        </w:trPr>
        <w:tc>
          <w:tcPr>
            <w:tcW w:w="3181"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default" w:ascii="宋体" w:hAnsi="宋体" w:eastAsia="宋体" w:cs="宋体"/>
                <w:kern w:val="2"/>
                <w:sz w:val="21"/>
                <w:szCs w:val="24"/>
                <w:lang w:val="en-US" w:eastAsia="zh-CN" w:bidi="ar-SA"/>
              </w:rPr>
            </w:pPr>
            <w:r>
              <w:rPr>
                <w:rFonts w:hint="eastAsia" w:cs="宋体"/>
                <w:kern w:val="2"/>
                <w:sz w:val="21"/>
                <w:szCs w:val="24"/>
                <w:lang w:val="en-US" w:eastAsia="zh-CN" w:bidi="ar-SA"/>
              </w:rPr>
              <w:t>amount_credit</w:t>
            </w:r>
          </w:p>
        </w:tc>
        <w:tc>
          <w:tcPr>
            <w:tcW w:w="2359"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kern w:val="2"/>
                <w:sz w:val="21"/>
                <w:szCs w:val="24"/>
                <w:lang w:val="en-US" w:eastAsia="zh-CN" w:bidi="ar-SA"/>
              </w:rPr>
            </w:pPr>
            <w:r>
              <w:rPr>
                <w:rFonts w:hint="eastAsia" w:cs="宋体"/>
                <w:sz w:val="21"/>
                <w:lang w:val="en-US" w:eastAsia="zh-CN"/>
              </w:rPr>
              <w:t>float</w:t>
            </w:r>
          </w:p>
        </w:tc>
        <w:tc>
          <w:tcPr>
            <w:tcW w:w="1357"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kern w:val="2"/>
                <w:sz w:val="21"/>
                <w:szCs w:val="24"/>
                <w:lang w:val="en-US" w:eastAsia="zh-CN" w:bidi="ar-SA"/>
              </w:rPr>
            </w:pPr>
            <w:r>
              <w:rPr>
                <w:rFonts w:hint="eastAsia" w:cs="宋体"/>
                <w:sz w:val="21"/>
                <w:lang w:val="en-US" w:eastAsia="zh-CN"/>
              </w:rPr>
              <w:t>否</w:t>
            </w:r>
          </w:p>
        </w:tc>
        <w:tc>
          <w:tcPr>
            <w:tcW w:w="2383"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default" w:ascii="宋体" w:hAnsi="宋体" w:eastAsia="宋体" w:cs="宋体"/>
                <w:kern w:val="2"/>
                <w:sz w:val="21"/>
                <w:szCs w:val="24"/>
                <w:lang w:val="en-US" w:eastAsia="zh-CN" w:bidi="ar-SA"/>
              </w:rPr>
            </w:pPr>
            <w:r>
              <w:rPr>
                <w:rFonts w:hint="eastAsia" w:cs="宋体"/>
                <w:kern w:val="2"/>
                <w:sz w:val="21"/>
                <w:szCs w:val="24"/>
                <w:lang w:val="en-US" w:eastAsia="zh-CN" w:bidi="ar-SA"/>
              </w:rPr>
              <w:t>贷方金额</w:t>
            </w:r>
          </w:p>
        </w:tc>
      </w:tr>
      <w:tr>
        <w:tblPrEx>
          <w:tblCellMar>
            <w:top w:w="0" w:type="dxa"/>
            <w:left w:w="108" w:type="dxa"/>
            <w:bottom w:w="0" w:type="dxa"/>
            <w:right w:w="108" w:type="dxa"/>
          </w:tblCellMar>
        </w:tblPrEx>
        <w:trPr>
          <w:trHeight w:val="375" w:hRule="atLeast"/>
        </w:trPr>
        <w:tc>
          <w:tcPr>
            <w:tcW w:w="3181"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Times New Roman"/>
                <w:kern w:val="2"/>
                <w:sz w:val="24"/>
                <w:szCs w:val="24"/>
                <w:lang w:val="en-US" w:eastAsia="zh-CN" w:bidi="ar-SA"/>
              </w:rPr>
            </w:pPr>
            <w:r>
              <w:rPr>
                <w:rFonts w:ascii="宋体" w:hAnsi="宋体" w:eastAsia="宋体" w:cs="宋体"/>
                <w:sz w:val="21"/>
              </w:rPr>
              <w:t>create_by</w:t>
            </w:r>
          </w:p>
        </w:tc>
        <w:tc>
          <w:tcPr>
            <w:tcW w:w="2359"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Times New Roman"/>
                <w:kern w:val="2"/>
                <w:sz w:val="24"/>
                <w:szCs w:val="24"/>
                <w:lang w:val="en-US" w:eastAsia="zh-CN" w:bidi="ar-SA"/>
              </w:rPr>
            </w:pPr>
            <w:r>
              <w:rPr>
                <w:rFonts w:ascii="宋体" w:hAnsi="宋体" w:eastAsia="宋体" w:cs="宋体"/>
                <w:sz w:val="21"/>
              </w:rPr>
              <w:t>string</w:t>
            </w:r>
          </w:p>
        </w:tc>
        <w:tc>
          <w:tcPr>
            <w:tcW w:w="1357"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Times New Roman"/>
                <w:kern w:val="2"/>
                <w:sz w:val="24"/>
                <w:szCs w:val="24"/>
                <w:lang w:val="en-US" w:eastAsia="zh-CN" w:bidi="ar-SA"/>
              </w:rPr>
            </w:pPr>
            <w:r>
              <w:rPr>
                <w:rFonts w:ascii="宋体" w:hAnsi="宋体" w:eastAsia="宋体" w:cs="宋体"/>
                <w:sz w:val="21"/>
              </w:rPr>
              <w:t>是</w:t>
            </w:r>
          </w:p>
        </w:tc>
        <w:tc>
          <w:tcPr>
            <w:tcW w:w="2383"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Times New Roman"/>
                <w:kern w:val="2"/>
                <w:sz w:val="24"/>
                <w:szCs w:val="24"/>
                <w:lang w:val="en-US" w:eastAsia="zh-CN" w:bidi="ar-SA"/>
              </w:rPr>
            </w:pPr>
            <w:r>
              <w:rPr>
                <w:rFonts w:ascii="宋体" w:hAnsi="宋体" w:eastAsia="宋体" w:cs="宋体"/>
                <w:sz w:val="21"/>
              </w:rPr>
              <w:t>创建者</w:t>
            </w:r>
          </w:p>
        </w:tc>
      </w:tr>
      <w:tr>
        <w:tblPrEx>
          <w:tblCellMar>
            <w:top w:w="0" w:type="dxa"/>
            <w:left w:w="108" w:type="dxa"/>
            <w:bottom w:w="0" w:type="dxa"/>
            <w:right w:w="108" w:type="dxa"/>
          </w:tblCellMar>
        </w:tblPrEx>
        <w:trPr>
          <w:trHeight w:val="375" w:hRule="atLeast"/>
        </w:trPr>
        <w:tc>
          <w:tcPr>
            <w:tcW w:w="3181"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Times New Roman"/>
                <w:kern w:val="2"/>
                <w:sz w:val="24"/>
                <w:szCs w:val="24"/>
                <w:lang w:val="en-US" w:eastAsia="zh-CN" w:bidi="ar-SA"/>
              </w:rPr>
            </w:pPr>
            <w:r>
              <w:rPr>
                <w:rFonts w:ascii="宋体" w:hAnsi="宋体" w:eastAsia="宋体" w:cs="宋体"/>
                <w:sz w:val="21"/>
              </w:rPr>
              <w:t>create_time</w:t>
            </w:r>
          </w:p>
        </w:tc>
        <w:tc>
          <w:tcPr>
            <w:tcW w:w="2359"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Times New Roman"/>
                <w:kern w:val="2"/>
                <w:sz w:val="24"/>
                <w:szCs w:val="24"/>
                <w:lang w:val="en-US" w:eastAsia="zh-CN" w:bidi="ar-SA"/>
              </w:rPr>
            </w:pPr>
            <w:r>
              <w:rPr>
                <w:rFonts w:ascii="宋体" w:hAnsi="宋体" w:eastAsia="宋体" w:cs="宋体"/>
                <w:sz w:val="21"/>
              </w:rPr>
              <w:t>string</w:t>
            </w:r>
          </w:p>
        </w:tc>
        <w:tc>
          <w:tcPr>
            <w:tcW w:w="1357"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Times New Roman"/>
                <w:kern w:val="2"/>
                <w:sz w:val="24"/>
                <w:szCs w:val="24"/>
                <w:lang w:val="en-US" w:eastAsia="zh-CN" w:bidi="ar-SA"/>
              </w:rPr>
            </w:pPr>
            <w:r>
              <w:rPr>
                <w:rFonts w:ascii="宋体" w:hAnsi="宋体" w:eastAsia="宋体" w:cs="宋体"/>
                <w:sz w:val="21"/>
              </w:rPr>
              <w:t>是</w:t>
            </w:r>
          </w:p>
        </w:tc>
        <w:tc>
          <w:tcPr>
            <w:tcW w:w="2383"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Times New Roman"/>
                <w:kern w:val="2"/>
                <w:sz w:val="24"/>
                <w:szCs w:val="24"/>
                <w:lang w:val="en-US" w:eastAsia="zh-CN" w:bidi="ar-SA"/>
              </w:rPr>
            </w:pPr>
            <w:r>
              <w:rPr>
                <w:rFonts w:ascii="宋体" w:hAnsi="宋体" w:eastAsia="宋体" w:cs="宋体"/>
                <w:sz w:val="21"/>
              </w:rPr>
              <w:t>创建时间</w:t>
            </w:r>
          </w:p>
        </w:tc>
      </w:tr>
    </w:tbl>
    <w:p>
      <w:pPr>
        <w:pageBreakBefore w:val="0"/>
        <w:kinsoku/>
        <w:wordWrap/>
        <w:overflowPunct/>
        <w:topLinePunct w:val="0"/>
        <w:autoSpaceDE/>
        <w:autoSpaceDN/>
        <w:bidi w:val="0"/>
        <w:adjustRightInd/>
        <w:snapToGrid/>
        <w:spacing w:beforeAutospacing="1" w:afterAutospacing="1" w:line="360" w:lineRule="auto"/>
        <w:ind w:left="0" w:leftChars="0" w:firstLine="0" w:firstLineChars="0"/>
        <w:textAlignment w:val="auto"/>
        <w:rPr>
          <w:rFonts w:ascii="宋体" w:hAnsi="宋体" w:eastAsia="宋体" w:cs="宋体"/>
        </w:rPr>
      </w:pPr>
    </w:p>
    <w:p>
      <w:pPr>
        <w:pStyle w:val="4"/>
        <w:pageBreakBefore w:val="0"/>
        <w:kinsoku/>
        <w:wordWrap/>
        <w:overflowPunct/>
        <w:topLinePunct w:val="0"/>
        <w:autoSpaceDE/>
        <w:autoSpaceDN/>
        <w:bidi w:val="0"/>
        <w:adjustRightInd/>
        <w:snapToGrid/>
        <w:spacing w:before="360" w:after="360" w:line="360" w:lineRule="auto"/>
        <w:ind w:left="0" w:leftChars="0" w:firstLine="0" w:firstLineChars="0"/>
        <w:textAlignment w:val="auto"/>
        <w:rPr>
          <w:rFonts w:ascii="黑体" w:hAnsi="黑体" w:eastAsia="黑体" w:cs="黑体"/>
          <w:b w:val="0"/>
          <w:i w:val="0"/>
          <w:sz w:val="32"/>
          <w:lang w:eastAsia="zh-CN"/>
        </w:rPr>
      </w:pPr>
      <w:r>
        <w:rPr>
          <w:rFonts w:hint="eastAsia" w:ascii="黑体" w:hAnsi="黑体" w:eastAsia="黑体" w:cs="黑体"/>
          <w:b w:val="0"/>
          <w:i w:val="0"/>
          <w:sz w:val="32"/>
          <w:lang w:eastAsia="zh-CN"/>
        </w:rPr>
        <w:t>3.3</w:t>
      </w:r>
      <w:r>
        <w:rPr>
          <w:rFonts w:hint="eastAsia" w:ascii="黑体" w:hAnsi="黑体" w:cs="黑体"/>
          <w:b w:val="0"/>
          <w:i w:val="0"/>
          <w:sz w:val="32"/>
          <w:lang w:val="en-US" w:eastAsia="zh-CN"/>
        </w:rPr>
        <w:t>现金日记账</w:t>
      </w:r>
      <w:r>
        <w:rPr>
          <w:rFonts w:hint="eastAsia" w:ascii="黑体" w:hAnsi="黑体" w:eastAsia="黑体" w:cs="黑体"/>
          <w:b w:val="0"/>
          <w:i w:val="0"/>
          <w:sz w:val="32"/>
          <w:lang w:eastAsia="zh-CN"/>
        </w:rPr>
        <w:t>表</w:t>
      </w:r>
    </w:p>
    <w:tbl>
      <w:tblPr>
        <w:tblStyle w:val="87"/>
        <w:tblW w:w="0" w:type="auto"/>
        <w:tblInd w:w="0" w:type="dxa"/>
        <w:tblLayout w:type="autofit"/>
        <w:tblCellMar>
          <w:top w:w="0" w:type="dxa"/>
          <w:left w:w="108" w:type="dxa"/>
          <w:bottom w:w="0" w:type="dxa"/>
          <w:right w:w="108" w:type="dxa"/>
        </w:tblCellMar>
      </w:tblPr>
      <w:tblGrid>
        <w:gridCol w:w="3260"/>
        <w:gridCol w:w="1980"/>
        <w:gridCol w:w="1532"/>
        <w:gridCol w:w="2508"/>
      </w:tblGrid>
      <w:tr>
        <w:tblPrEx>
          <w:tblCellMar>
            <w:top w:w="0" w:type="dxa"/>
            <w:left w:w="108" w:type="dxa"/>
            <w:bottom w:w="0" w:type="dxa"/>
            <w:right w:w="108" w:type="dxa"/>
          </w:tblCellMar>
        </w:tblPrEx>
        <w:trPr>
          <w:trHeight w:val="375" w:hRule="atLeast"/>
        </w:trPr>
        <w:tc>
          <w:tcPr>
            <w:tcW w:w="3260" w:type="dxa"/>
            <w:tcBorders>
              <w:top w:val="single" w:color="000000" w:sz="6" w:space="0"/>
              <w:left w:val="single" w:color="000000" w:sz="6" w:space="0"/>
              <w:bottom w:val="single" w:color="000000" w:sz="6" w:space="0"/>
              <w:right w:val="single" w:color="000000" w:sz="6" w:space="0"/>
            </w:tcBorders>
            <w:shd w:val="clear" w:color="auto" w:fill="E7E6E6" w:themeFill="background2"/>
            <w:vAlign w:val="center"/>
          </w:tcPr>
          <w:p>
            <w:pPr>
              <w:pageBreakBefore w:val="0"/>
              <w:kinsoku/>
              <w:wordWrap/>
              <w:overflowPunct/>
              <w:topLinePunct w:val="0"/>
              <w:autoSpaceDE/>
              <w:autoSpaceDN/>
              <w:bidi w:val="0"/>
              <w:adjustRightInd/>
              <w:snapToGrid/>
              <w:spacing w:line="360" w:lineRule="auto"/>
              <w:textAlignment w:val="auto"/>
              <w:rPr>
                <w:b/>
                <w:bCs/>
              </w:rPr>
            </w:pPr>
            <w:r>
              <w:rPr>
                <w:rFonts w:ascii="宋体" w:hAnsi="宋体" w:eastAsia="宋体" w:cs="宋体"/>
                <w:b/>
                <w:bCs/>
                <w:sz w:val="21"/>
              </w:rPr>
              <w:t>字段名称</w:t>
            </w:r>
          </w:p>
        </w:tc>
        <w:tc>
          <w:tcPr>
            <w:tcW w:w="1980" w:type="dxa"/>
            <w:tcBorders>
              <w:top w:val="single" w:color="000000" w:sz="6" w:space="0"/>
              <w:left w:val="single" w:color="000000" w:sz="6" w:space="0"/>
              <w:bottom w:val="single" w:color="000000" w:sz="6" w:space="0"/>
              <w:right w:val="single" w:color="000000" w:sz="6" w:space="0"/>
            </w:tcBorders>
            <w:shd w:val="clear" w:color="auto" w:fill="E7E6E6" w:themeFill="background2"/>
            <w:vAlign w:val="center"/>
          </w:tcPr>
          <w:p>
            <w:pPr>
              <w:pageBreakBefore w:val="0"/>
              <w:kinsoku/>
              <w:wordWrap/>
              <w:overflowPunct/>
              <w:topLinePunct w:val="0"/>
              <w:autoSpaceDE/>
              <w:autoSpaceDN/>
              <w:bidi w:val="0"/>
              <w:adjustRightInd/>
              <w:snapToGrid/>
              <w:spacing w:line="360" w:lineRule="auto"/>
              <w:textAlignment w:val="auto"/>
              <w:rPr>
                <w:b/>
                <w:bCs/>
              </w:rPr>
            </w:pPr>
            <w:r>
              <w:rPr>
                <w:rFonts w:ascii="宋体" w:hAnsi="宋体" w:eastAsia="宋体" w:cs="宋体"/>
                <w:b/>
                <w:bCs/>
                <w:sz w:val="21"/>
              </w:rPr>
              <w:t>字段类型</w:t>
            </w:r>
          </w:p>
        </w:tc>
        <w:tc>
          <w:tcPr>
            <w:tcW w:w="1532" w:type="dxa"/>
            <w:tcBorders>
              <w:top w:val="single" w:color="000000" w:sz="6" w:space="0"/>
              <w:left w:val="single" w:color="000000" w:sz="6" w:space="0"/>
              <w:bottom w:val="single" w:color="000000" w:sz="6" w:space="0"/>
              <w:right w:val="single" w:color="000000" w:sz="6" w:space="0"/>
            </w:tcBorders>
            <w:shd w:val="clear" w:color="auto" w:fill="E7E6E6" w:themeFill="background2"/>
            <w:vAlign w:val="center"/>
          </w:tcPr>
          <w:p>
            <w:pPr>
              <w:pageBreakBefore w:val="0"/>
              <w:kinsoku/>
              <w:wordWrap/>
              <w:overflowPunct/>
              <w:topLinePunct w:val="0"/>
              <w:autoSpaceDE/>
              <w:autoSpaceDN/>
              <w:bidi w:val="0"/>
              <w:adjustRightInd/>
              <w:snapToGrid/>
              <w:spacing w:line="360" w:lineRule="auto"/>
              <w:textAlignment w:val="auto"/>
              <w:rPr>
                <w:b/>
                <w:bCs/>
              </w:rPr>
            </w:pPr>
            <w:r>
              <w:rPr>
                <w:rFonts w:ascii="宋体" w:hAnsi="宋体" w:eastAsia="宋体" w:cs="宋体"/>
                <w:b/>
                <w:bCs/>
                <w:sz w:val="21"/>
              </w:rPr>
              <w:t>是否必须</w:t>
            </w:r>
          </w:p>
        </w:tc>
        <w:tc>
          <w:tcPr>
            <w:tcW w:w="2508" w:type="dxa"/>
            <w:tcBorders>
              <w:top w:val="single" w:color="000000" w:sz="6" w:space="0"/>
              <w:left w:val="single" w:color="000000" w:sz="6" w:space="0"/>
              <w:bottom w:val="single" w:color="000000" w:sz="6" w:space="0"/>
              <w:right w:val="single" w:color="000000" w:sz="6" w:space="0"/>
            </w:tcBorders>
            <w:shd w:val="clear" w:color="auto" w:fill="E7E6E6" w:themeFill="background2"/>
            <w:vAlign w:val="center"/>
          </w:tcPr>
          <w:p>
            <w:pPr>
              <w:pageBreakBefore w:val="0"/>
              <w:kinsoku/>
              <w:wordWrap/>
              <w:overflowPunct/>
              <w:topLinePunct w:val="0"/>
              <w:autoSpaceDE/>
              <w:autoSpaceDN/>
              <w:bidi w:val="0"/>
              <w:adjustRightInd/>
              <w:snapToGrid/>
              <w:spacing w:line="360" w:lineRule="auto"/>
              <w:textAlignment w:val="auto"/>
              <w:rPr>
                <w:b/>
                <w:bCs/>
              </w:rPr>
            </w:pPr>
            <w:r>
              <w:rPr>
                <w:rFonts w:ascii="宋体" w:hAnsi="宋体" w:eastAsia="宋体" w:cs="宋体"/>
                <w:b/>
                <w:bCs/>
                <w:sz w:val="21"/>
              </w:rPr>
              <w:t>注释</w:t>
            </w:r>
          </w:p>
        </w:tc>
      </w:tr>
      <w:tr>
        <w:tblPrEx>
          <w:tblCellMar>
            <w:top w:w="0" w:type="dxa"/>
            <w:left w:w="108" w:type="dxa"/>
            <w:bottom w:w="0" w:type="dxa"/>
            <w:right w:w="108" w:type="dxa"/>
          </w:tblCellMar>
        </w:tblPrEx>
        <w:trPr>
          <w:trHeight w:val="375" w:hRule="atLeast"/>
        </w:trPr>
        <w:tc>
          <w:tcPr>
            <w:tcW w:w="3260"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default" w:ascii="宋体" w:hAnsi="宋体" w:eastAsia="宋体" w:cs="宋体"/>
                <w:kern w:val="2"/>
                <w:sz w:val="21"/>
                <w:szCs w:val="24"/>
                <w:lang w:val="en-US" w:eastAsia="zh-CN" w:bidi="ar-SA"/>
              </w:rPr>
            </w:pPr>
            <w:r>
              <w:rPr>
                <w:rFonts w:hint="eastAsia" w:cs="宋体"/>
                <w:sz w:val="21"/>
                <w:lang w:val="en-US" w:eastAsia="zh-CN"/>
              </w:rPr>
              <w:t>journal_id</w:t>
            </w:r>
          </w:p>
        </w:tc>
        <w:tc>
          <w:tcPr>
            <w:tcW w:w="1980"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kern w:val="2"/>
                <w:sz w:val="21"/>
                <w:szCs w:val="24"/>
                <w:lang w:val="en-US" w:eastAsia="zh-CN" w:bidi="ar-SA"/>
              </w:rPr>
            </w:pPr>
            <w:r>
              <w:rPr>
                <w:rFonts w:hint="eastAsia" w:cs="宋体"/>
                <w:sz w:val="21"/>
                <w:lang w:val="en-US" w:eastAsia="zh-CN"/>
              </w:rPr>
              <w:t>String</w:t>
            </w:r>
          </w:p>
        </w:tc>
        <w:tc>
          <w:tcPr>
            <w:tcW w:w="1532"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kern w:val="2"/>
                <w:sz w:val="21"/>
                <w:szCs w:val="24"/>
                <w:lang w:val="en-US" w:eastAsia="zh-CN" w:bidi="ar-SA"/>
              </w:rPr>
            </w:pPr>
            <w:r>
              <w:rPr>
                <w:rFonts w:hint="eastAsia" w:cs="宋体"/>
                <w:sz w:val="21"/>
                <w:lang w:val="en-US" w:eastAsia="zh-CN"/>
              </w:rPr>
              <w:t>否</w:t>
            </w:r>
          </w:p>
        </w:tc>
        <w:tc>
          <w:tcPr>
            <w:tcW w:w="2508"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default" w:ascii="宋体" w:hAnsi="宋体" w:eastAsia="宋体" w:cs="宋体"/>
                <w:kern w:val="2"/>
                <w:sz w:val="21"/>
                <w:szCs w:val="24"/>
                <w:lang w:val="en-US" w:eastAsia="zh-CN" w:bidi="ar-SA"/>
              </w:rPr>
            </w:pPr>
            <w:r>
              <w:rPr>
                <w:rFonts w:hint="eastAsia" w:cs="宋体"/>
                <w:sz w:val="21"/>
                <w:lang w:val="en-US" w:eastAsia="zh-CN"/>
              </w:rPr>
              <w:t>记账序号</w:t>
            </w:r>
          </w:p>
        </w:tc>
      </w:tr>
      <w:tr>
        <w:tblPrEx>
          <w:tblCellMar>
            <w:top w:w="0" w:type="dxa"/>
            <w:left w:w="108" w:type="dxa"/>
            <w:bottom w:w="0" w:type="dxa"/>
            <w:right w:w="108" w:type="dxa"/>
          </w:tblCellMar>
        </w:tblPrEx>
        <w:trPr>
          <w:trHeight w:val="375" w:hRule="atLeast"/>
        </w:trPr>
        <w:tc>
          <w:tcPr>
            <w:tcW w:w="3260"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default" w:ascii="宋体" w:hAnsi="宋体" w:eastAsia="宋体" w:cs="宋体"/>
                <w:kern w:val="2"/>
                <w:sz w:val="21"/>
                <w:szCs w:val="24"/>
                <w:lang w:val="en-US" w:eastAsia="zh-CN" w:bidi="ar-SA"/>
              </w:rPr>
            </w:pPr>
            <w:r>
              <w:rPr>
                <w:rFonts w:hint="eastAsia" w:cs="宋体"/>
                <w:sz w:val="21"/>
                <w:lang w:val="en-US" w:eastAsia="zh-CN"/>
              </w:rPr>
              <w:t>acount_name</w:t>
            </w:r>
          </w:p>
        </w:tc>
        <w:tc>
          <w:tcPr>
            <w:tcW w:w="1980"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kern w:val="2"/>
                <w:sz w:val="21"/>
                <w:szCs w:val="24"/>
                <w:lang w:val="en-US" w:eastAsia="zh-CN" w:bidi="ar-SA"/>
              </w:rPr>
            </w:pPr>
            <w:r>
              <w:rPr>
                <w:rFonts w:hint="eastAsia" w:cs="宋体"/>
                <w:sz w:val="21"/>
                <w:lang w:val="en-US" w:eastAsia="zh-CN"/>
              </w:rPr>
              <w:t>varchar</w:t>
            </w:r>
          </w:p>
        </w:tc>
        <w:tc>
          <w:tcPr>
            <w:tcW w:w="1532"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kern w:val="2"/>
                <w:sz w:val="21"/>
                <w:szCs w:val="24"/>
                <w:lang w:val="en-US" w:eastAsia="zh-CN" w:bidi="ar-SA"/>
              </w:rPr>
            </w:pPr>
            <w:r>
              <w:rPr>
                <w:rFonts w:hint="eastAsia" w:cs="宋体"/>
                <w:sz w:val="21"/>
                <w:lang w:val="en-US" w:eastAsia="zh-CN"/>
              </w:rPr>
              <w:t>否</w:t>
            </w:r>
          </w:p>
        </w:tc>
        <w:tc>
          <w:tcPr>
            <w:tcW w:w="2508"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default" w:ascii="宋体" w:hAnsi="宋体" w:eastAsia="宋体" w:cs="宋体"/>
                <w:kern w:val="2"/>
                <w:sz w:val="21"/>
                <w:szCs w:val="24"/>
                <w:lang w:val="en-US" w:eastAsia="zh-CN" w:bidi="ar-SA"/>
              </w:rPr>
            </w:pPr>
            <w:r>
              <w:rPr>
                <w:rFonts w:hint="eastAsia" w:cs="宋体"/>
                <w:sz w:val="21"/>
                <w:lang w:val="en-US" w:eastAsia="zh-CN"/>
              </w:rPr>
              <w:t>账户名称</w:t>
            </w:r>
          </w:p>
        </w:tc>
      </w:tr>
      <w:tr>
        <w:tblPrEx>
          <w:tblCellMar>
            <w:top w:w="0" w:type="dxa"/>
            <w:left w:w="108" w:type="dxa"/>
            <w:bottom w:w="0" w:type="dxa"/>
            <w:right w:w="108" w:type="dxa"/>
          </w:tblCellMar>
        </w:tblPrEx>
        <w:trPr>
          <w:trHeight w:val="375" w:hRule="atLeast"/>
        </w:trPr>
        <w:tc>
          <w:tcPr>
            <w:tcW w:w="3260"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default" w:ascii="宋体" w:hAnsi="宋体" w:eastAsia="宋体" w:cs="宋体"/>
                <w:kern w:val="2"/>
                <w:sz w:val="21"/>
                <w:szCs w:val="24"/>
                <w:lang w:val="en-US" w:eastAsia="zh-CN" w:bidi="ar-SA"/>
              </w:rPr>
            </w:pPr>
            <w:r>
              <w:rPr>
                <w:rFonts w:hint="eastAsia" w:cs="宋体"/>
                <w:sz w:val="21"/>
                <w:lang w:val="en-US" w:eastAsia="zh-CN"/>
              </w:rPr>
              <w:t>type</w:t>
            </w:r>
          </w:p>
        </w:tc>
        <w:tc>
          <w:tcPr>
            <w:tcW w:w="1980"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default" w:ascii="宋体" w:hAnsi="宋体" w:eastAsia="宋体" w:cs="宋体"/>
                <w:kern w:val="2"/>
                <w:sz w:val="21"/>
                <w:szCs w:val="24"/>
                <w:lang w:val="en-US" w:eastAsia="zh-CN" w:bidi="ar-SA"/>
              </w:rPr>
            </w:pPr>
            <w:r>
              <w:rPr>
                <w:rFonts w:hint="eastAsia" w:cs="宋体"/>
                <w:sz w:val="21"/>
                <w:lang w:val="en-US" w:eastAsia="zh-CN"/>
              </w:rPr>
              <w:t>int</w:t>
            </w:r>
          </w:p>
        </w:tc>
        <w:tc>
          <w:tcPr>
            <w:tcW w:w="1532"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kern w:val="2"/>
                <w:sz w:val="21"/>
                <w:szCs w:val="24"/>
                <w:lang w:val="en-US" w:eastAsia="zh-CN" w:bidi="ar-SA"/>
              </w:rPr>
            </w:pPr>
            <w:r>
              <w:rPr>
                <w:rFonts w:hint="eastAsia" w:cs="宋体"/>
                <w:sz w:val="21"/>
                <w:lang w:val="en-US" w:eastAsia="zh-CN"/>
              </w:rPr>
              <w:t>否</w:t>
            </w:r>
          </w:p>
        </w:tc>
        <w:tc>
          <w:tcPr>
            <w:tcW w:w="2508"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default" w:ascii="宋体" w:hAnsi="宋体" w:eastAsia="宋体" w:cs="宋体"/>
                <w:kern w:val="2"/>
                <w:sz w:val="21"/>
                <w:szCs w:val="24"/>
                <w:lang w:val="en-US" w:eastAsia="zh-CN" w:bidi="ar-SA"/>
              </w:rPr>
            </w:pPr>
            <w:r>
              <w:rPr>
                <w:rFonts w:hint="eastAsia" w:cs="宋体"/>
                <w:sz w:val="21"/>
                <w:lang w:val="en-US" w:eastAsia="zh-CN"/>
              </w:rPr>
              <w:t>收支类型</w:t>
            </w:r>
          </w:p>
        </w:tc>
      </w:tr>
      <w:tr>
        <w:tblPrEx>
          <w:tblCellMar>
            <w:top w:w="0" w:type="dxa"/>
            <w:left w:w="108" w:type="dxa"/>
            <w:bottom w:w="0" w:type="dxa"/>
            <w:right w:w="108" w:type="dxa"/>
          </w:tblCellMar>
        </w:tblPrEx>
        <w:trPr>
          <w:trHeight w:val="375" w:hRule="atLeast"/>
        </w:trPr>
        <w:tc>
          <w:tcPr>
            <w:tcW w:w="3260"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kern w:val="2"/>
                <w:sz w:val="21"/>
                <w:szCs w:val="24"/>
                <w:lang w:val="en-US" w:eastAsia="zh-CN" w:bidi="ar-SA"/>
              </w:rPr>
            </w:pPr>
            <w:r>
              <w:rPr>
                <w:rFonts w:hint="eastAsia" w:cs="宋体"/>
                <w:sz w:val="21"/>
                <w:lang w:val="en-US" w:eastAsia="zh-CN"/>
              </w:rPr>
              <w:t>time</w:t>
            </w:r>
          </w:p>
        </w:tc>
        <w:tc>
          <w:tcPr>
            <w:tcW w:w="1980"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kern w:val="2"/>
                <w:sz w:val="21"/>
                <w:szCs w:val="24"/>
                <w:lang w:val="en-US" w:eastAsia="zh-CN" w:bidi="ar-SA"/>
              </w:rPr>
            </w:pPr>
            <w:r>
              <w:rPr>
                <w:rFonts w:hint="eastAsia" w:cs="宋体"/>
                <w:sz w:val="21"/>
                <w:lang w:val="en-US" w:eastAsia="zh-CN"/>
              </w:rPr>
              <w:t>datetime</w:t>
            </w:r>
          </w:p>
        </w:tc>
        <w:tc>
          <w:tcPr>
            <w:tcW w:w="1532"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kern w:val="2"/>
                <w:sz w:val="21"/>
                <w:szCs w:val="24"/>
                <w:lang w:val="en-US" w:eastAsia="zh-CN" w:bidi="ar-SA"/>
              </w:rPr>
            </w:pPr>
            <w:r>
              <w:rPr>
                <w:rFonts w:hint="eastAsia" w:cs="宋体"/>
                <w:sz w:val="21"/>
                <w:lang w:val="en-US" w:eastAsia="zh-CN"/>
              </w:rPr>
              <w:t>否</w:t>
            </w:r>
          </w:p>
        </w:tc>
        <w:tc>
          <w:tcPr>
            <w:tcW w:w="2508"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default" w:ascii="宋体" w:hAnsi="宋体" w:eastAsia="宋体" w:cs="宋体"/>
                <w:kern w:val="2"/>
                <w:sz w:val="21"/>
                <w:szCs w:val="24"/>
                <w:lang w:val="en-US" w:eastAsia="zh-CN" w:bidi="ar-SA"/>
              </w:rPr>
            </w:pPr>
            <w:r>
              <w:rPr>
                <w:rFonts w:hint="eastAsia" w:cs="宋体"/>
                <w:sz w:val="21"/>
                <w:lang w:val="en-US" w:eastAsia="zh-CN"/>
              </w:rPr>
              <w:t>收付款时间</w:t>
            </w:r>
          </w:p>
        </w:tc>
      </w:tr>
      <w:tr>
        <w:tblPrEx>
          <w:tblCellMar>
            <w:top w:w="0" w:type="dxa"/>
            <w:left w:w="108" w:type="dxa"/>
            <w:bottom w:w="0" w:type="dxa"/>
            <w:right w:w="108" w:type="dxa"/>
          </w:tblCellMar>
        </w:tblPrEx>
        <w:trPr>
          <w:trHeight w:val="375" w:hRule="atLeast"/>
        </w:trPr>
        <w:tc>
          <w:tcPr>
            <w:tcW w:w="3260"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default" w:ascii="宋体" w:hAnsi="宋体" w:eastAsia="宋体" w:cs="宋体"/>
                <w:kern w:val="2"/>
                <w:sz w:val="21"/>
                <w:szCs w:val="24"/>
                <w:lang w:val="en-US" w:eastAsia="zh-CN" w:bidi="ar-SA"/>
              </w:rPr>
            </w:pPr>
            <w:r>
              <w:rPr>
                <w:rFonts w:hint="eastAsia" w:cs="宋体"/>
                <w:sz w:val="21"/>
                <w:lang w:val="en-US" w:eastAsia="zh-CN"/>
              </w:rPr>
              <w:t>settle_type</w:t>
            </w:r>
          </w:p>
        </w:tc>
        <w:tc>
          <w:tcPr>
            <w:tcW w:w="1980"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kern w:val="2"/>
                <w:sz w:val="21"/>
                <w:szCs w:val="24"/>
                <w:lang w:val="en-US" w:eastAsia="zh-CN" w:bidi="ar-SA"/>
              </w:rPr>
            </w:pPr>
            <w:r>
              <w:rPr>
                <w:rFonts w:hint="eastAsia" w:cs="宋体"/>
                <w:sz w:val="21"/>
                <w:lang w:val="en-US" w:eastAsia="zh-CN"/>
              </w:rPr>
              <w:t>int</w:t>
            </w:r>
          </w:p>
        </w:tc>
        <w:tc>
          <w:tcPr>
            <w:tcW w:w="1532"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kern w:val="2"/>
                <w:sz w:val="21"/>
                <w:szCs w:val="24"/>
                <w:lang w:val="en-US" w:eastAsia="zh-CN" w:bidi="ar-SA"/>
              </w:rPr>
            </w:pPr>
            <w:r>
              <w:rPr>
                <w:rFonts w:hint="eastAsia" w:cs="宋体"/>
                <w:sz w:val="21"/>
                <w:lang w:val="en-US" w:eastAsia="zh-CN"/>
              </w:rPr>
              <w:t>否</w:t>
            </w:r>
          </w:p>
        </w:tc>
        <w:tc>
          <w:tcPr>
            <w:tcW w:w="2508"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default" w:ascii="宋体" w:hAnsi="宋体" w:eastAsia="宋体" w:cs="宋体"/>
                <w:kern w:val="2"/>
                <w:sz w:val="21"/>
                <w:szCs w:val="24"/>
                <w:lang w:val="en-US" w:eastAsia="zh-CN" w:bidi="ar-SA"/>
              </w:rPr>
            </w:pPr>
            <w:r>
              <w:rPr>
                <w:rFonts w:hint="eastAsia" w:cs="宋体"/>
                <w:sz w:val="21"/>
                <w:lang w:val="en-US" w:eastAsia="zh-CN"/>
              </w:rPr>
              <w:t>结算方式</w:t>
            </w:r>
          </w:p>
        </w:tc>
      </w:tr>
      <w:tr>
        <w:tblPrEx>
          <w:tblCellMar>
            <w:top w:w="0" w:type="dxa"/>
            <w:left w:w="108" w:type="dxa"/>
            <w:bottom w:w="0" w:type="dxa"/>
            <w:right w:w="108" w:type="dxa"/>
          </w:tblCellMar>
        </w:tblPrEx>
        <w:trPr>
          <w:trHeight w:val="375" w:hRule="atLeast"/>
        </w:trPr>
        <w:tc>
          <w:tcPr>
            <w:tcW w:w="3260"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default" w:ascii="宋体" w:hAnsi="宋体" w:eastAsia="宋体" w:cs="宋体"/>
                <w:kern w:val="2"/>
                <w:sz w:val="21"/>
                <w:szCs w:val="24"/>
                <w:lang w:val="en-US" w:eastAsia="zh-CN" w:bidi="ar-SA"/>
              </w:rPr>
            </w:pPr>
            <w:r>
              <w:rPr>
                <w:rFonts w:hint="eastAsia" w:cs="宋体"/>
                <w:sz w:val="21"/>
                <w:lang w:val="en-US" w:eastAsia="zh-CN"/>
              </w:rPr>
              <w:t>amount</w:t>
            </w:r>
          </w:p>
        </w:tc>
        <w:tc>
          <w:tcPr>
            <w:tcW w:w="1980"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kern w:val="2"/>
                <w:sz w:val="21"/>
                <w:szCs w:val="24"/>
                <w:lang w:val="en-US" w:eastAsia="zh-CN" w:bidi="ar-SA"/>
              </w:rPr>
            </w:pPr>
            <w:r>
              <w:rPr>
                <w:rFonts w:hint="eastAsia" w:cs="宋体"/>
                <w:sz w:val="21"/>
                <w:lang w:val="en-US" w:eastAsia="zh-CN"/>
              </w:rPr>
              <w:t>float</w:t>
            </w:r>
          </w:p>
        </w:tc>
        <w:tc>
          <w:tcPr>
            <w:tcW w:w="1532"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kern w:val="2"/>
                <w:sz w:val="21"/>
                <w:szCs w:val="24"/>
                <w:lang w:val="en-US" w:eastAsia="zh-CN" w:bidi="ar-SA"/>
              </w:rPr>
            </w:pPr>
            <w:r>
              <w:rPr>
                <w:rFonts w:hint="eastAsia" w:cs="宋体"/>
                <w:sz w:val="21"/>
                <w:lang w:val="en-US" w:eastAsia="zh-CN"/>
              </w:rPr>
              <w:t>否</w:t>
            </w:r>
          </w:p>
        </w:tc>
        <w:tc>
          <w:tcPr>
            <w:tcW w:w="2508"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kern w:val="2"/>
                <w:sz w:val="21"/>
                <w:szCs w:val="24"/>
                <w:lang w:val="en-US" w:eastAsia="zh-CN" w:bidi="ar-SA"/>
              </w:rPr>
            </w:pPr>
            <w:r>
              <w:rPr>
                <w:rFonts w:hint="eastAsia" w:cs="宋体"/>
                <w:sz w:val="21"/>
                <w:lang w:val="en-US" w:eastAsia="zh-CN"/>
              </w:rPr>
              <w:t>金额</w:t>
            </w:r>
          </w:p>
        </w:tc>
      </w:tr>
      <w:tr>
        <w:tblPrEx>
          <w:tblCellMar>
            <w:top w:w="0" w:type="dxa"/>
            <w:left w:w="108" w:type="dxa"/>
            <w:bottom w:w="0" w:type="dxa"/>
            <w:right w:w="108" w:type="dxa"/>
          </w:tblCellMar>
        </w:tblPrEx>
        <w:trPr>
          <w:trHeight w:val="375" w:hRule="atLeast"/>
        </w:trPr>
        <w:tc>
          <w:tcPr>
            <w:tcW w:w="3260" w:type="dxa"/>
            <w:tcBorders>
              <w:top w:val="single" w:color="000000" w:sz="6" w:space="0"/>
              <w:left w:val="single" w:color="000000" w:sz="6" w:space="0"/>
              <w:bottom w:val="single" w:color="auto" w:sz="4"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default" w:ascii="宋体" w:hAnsi="宋体" w:eastAsia="宋体" w:cs="宋体"/>
                <w:kern w:val="2"/>
                <w:sz w:val="21"/>
                <w:szCs w:val="24"/>
                <w:lang w:val="en-US" w:eastAsia="zh-CN" w:bidi="ar-SA"/>
              </w:rPr>
            </w:pPr>
            <w:r>
              <w:rPr>
                <w:rFonts w:hint="eastAsia" w:cs="宋体"/>
                <w:sz w:val="21"/>
                <w:lang w:val="en-US" w:eastAsia="zh-CN"/>
              </w:rPr>
              <w:t>bill_id</w:t>
            </w:r>
          </w:p>
        </w:tc>
        <w:tc>
          <w:tcPr>
            <w:tcW w:w="1980" w:type="dxa"/>
            <w:tcBorders>
              <w:top w:val="single" w:color="000000" w:sz="6" w:space="0"/>
              <w:left w:val="single" w:color="000000" w:sz="6" w:space="0"/>
              <w:bottom w:val="single" w:color="auto" w:sz="4"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kern w:val="2"/>
                <w:sz w:val="21"/>
                <w:szCs w:val="24"/>
                <w:lang w:val="en-US" w:eastAsia="zh-CN" w:bidi="ar-SA"/>
              </w:rPr>
            </w:pPr>
            <w:r>
              <w:rPr>
                <w:rFonts w:hint="eastAsia" w:cs="宋体"/>
                <w:sz w:val="21"/>
                <w:lang w:val="en-US" w:eastAsia="zh-CN"/>
              </w:rPr>
              <w:t>String</w:t>
            </w:r>
          </w:p>
        </w:tc>
        <w:tc>
          <w:tcPr>
            <w:tcW w:w="1532" w:type="dxa"/>
            <w:tcBorders>
              <w:top w:val="single" w:color="000000" w:sz="6" w:space="0"/>
              <w:left w:val="single" w:color="000000" w:sz="6" w:space="0"/>
              <w:bottom w:val="single" w:color="auto" w:sz="4"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kern w:val="2"/>
                <w:sz w:val="21"/>
                <w:szCs w:val="24"/>
                <w:lang w:val="en-US" w:eastAsia="zh-CN" w:bidi="ar-SA"/>
              </w:rPr>
            </w:pPr>
            <w:r>
              <w:rPr>
                <w:rFonts w:hint="eastAsia" w:cs="宋体"/>
                <w:sz w:val="21"/>
                <w:lang w:val="en-US" w:eastAsia="zh-CN"/>
              </w:rPr>
              <w:t>否</w:t>
            </w:r>
          </w:p>
        </w:tc>
        <w:tc>
          <w:tcPr>
            <w:tcW w:w="2508" w:type="dxa"/>
            <w:tcBorders>
              <w:top w:val="single" w:color="000000" w:sz="6" w:space="0"/>
              <w:left w:val="single" w:color="000000" w:sz="6" w:space="0"/>
              <w:bottom w:val="single" w:color="auto" w:sz="4"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default" w:ascii="宋体" w:hAnsi="宋体" w:eastAsia="宋体" w:cs="宋体"/>
                <w:kern w:val="2"/>
                <w:sz w:val="21"/>
                <w:szCs w:val="24"/>
                <w:lang w:val="en-US" w:eastAsia="zh-CN" w:bidi="ar-SA"/>
              </w:rPr>
            </w:pPr>
            <w:r>
              <w:rPr>
                <w:rFonts w:hint="eastAsia" w:cs="宋体"/>
                <w:sz w:val="21"/>
                <w:lang w:val="en-US" w:eastAsia="zh-CN"/>
              </w:rPr>
              <w:t>票据号</w:t>
            </w:r>
          </w:p>
        </w:tc>
      </w:tr>
      <w:tr>
        <w:tblPrEx>
          <w:tblCellMar>
            <w:top w:w="0" w:type="dxa"/>
            <w:left w:w="108" w:type="dxa"/>
            <w:bottom w:w="0" w:type="dxa"/>
            <w:right w:w="108" w:type="dxa"/>
          </w:tblCellMar>
        </w:tblPrEx>
        <w:trPr>
          <w:trHeight w:val="375" w:hRule="atLeast"/>
        </w:trPr>
        <w:tc>
          <w:tcPr>
            <w:tcW w:w="0" w:type="auto"/>
            <w:tcBorders>
              <w:top w:val="single" w:color="auto" w:sz="4" w:space="0"/>
              <w:left w:val="single" w:color="auto" w:sz="4" w:space="0"/>
              <w:bottom w:val="single" w:color="auto" w:sz="4" w:space="0"/>
              <w:right w:val="single" w:color="auto" w:sz="4" w:space="0"/>
            </w:tcBorders>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kern w:val="2"/>
                <w:sz w:val="21"/>
                <w:szCs w:val="24"/>
                <w:lang w:val="en-US" w:eastAsia="zh-CN" w:bidi="ar-SA"/>
              </w:rPr>
            </w:pPr>
            <w:r>
              <w:rPr>
                <w:rFonts w:hint="eastAsia" w:cs="宋体"/>
                <w:sz w:val="21"/>
                <w:lang w:val="en-US" w:eastAsia="zh-CN"/>
              </w:rPr>
              <w:t>abstract</w:t>
            </w:r>
          </w:p>
        </w:tc>
        <w:tc>
          <w:tcPr>
            <w:tcW w:w="0" w:type="auto"/>
            <w:tcBorders>
              <w:top w:val="single" w:color="auto" w:sz="4" w:space="0"/>
              <w:left w:val="single" w:color="auto" w:sz="4" w:space="0"/>
              <w:bottom w:val="single" w:color="auto" w:sz="4" w:space="0"/>
              <w:right w:val="single" w:color="auto" w:sz="4" w:space="0"/>
            </w:tcBorders>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kern w:val="2"/>
                <w:sz w:val="21"/>
                <w:szCs w:val="24"/>
                <w:lang w:val="en-US" w:eastAsia="zh-CN" w:bidi="ar-SA"/>
              </w:rPr>
            </w:pPr>
            <w:r>
              <w:rPr>
                <w:rFonts w:hint="eastAsia" w:cs="宋体"/>
                <w:sz w:val="21"/>
                <w:lang w:val="en-US" w:eastAsia="zh-CN"/>
              </w:rPr>
              <w:t>varchar</w:t>
            </w:r>
          </w:p>
        </w:tc>
        <w:tc>
          <w:tcPr>
            <w:tcW w:w="0" w:type="auto"/>
            <w:tcBorders>
              <w:top w:val="single" w:color="auto" w:sz="4" w:space="0"/>
              <w:left w:val="single" w:color="auto" w:sz="4" w:space="0"/>
              <w:bottom w:val="single" w:color="auto" w:sz="4" w:space="0"/>
              <w:right w:val="single" w:color="auto" w:sz="4" w:space="0"/>
            </w:tcBorders>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default" w:ascii="宋体" w:hAnsi="宋体" w:eastAsia="宋体" w:cs="宋体"/>
                <w:kern w:val="2"/>
                <w:sz w:val="21"/>
                <w:szCs w:val="24"/>
                <w:lang w:val="en-US" w:eastAsia="zh-CN" w:bidi="ar-SA"/>
              </w:rPr>
            </w:pPr>
            <w:r>
              <w:rPr>
                <w:rFonts w:hint="eastAsia" w:cs="宋体"/>
                <w:sz w:val="21"/>
                <w:lang w:val="en-US" w:eastAsia="zh-CN"/>
              </w:rPr>
              <w:t>是</w:t>
            </w:r>
          </w:p>
        </w:tc>
        <w:tc>
          <w:tcPr>
            <w:tcW w:w="0" w:type="auto"/>
            <w:tcBorders>
              <w:top w:val="single" w:color="auto" w:sz="4" w:space="0"/>
              <w:left w:val="single" w:color="auto" w:sz="4" w:space="0"/>
              <w:bottom w:val="single" w:color="auto" w:sz="4" w:space="0"/>
              <w:right w:val="single" w:color="auto" w:sz="4" w:space="0"/>
            </w:tcBorders>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default" w:ascii="宋体" w:hAnsi="宋体" w:eastAsia="宋体" w:cs="宋体"/>
                <w:kern w:val="2"/>
                <w:sz w:val="21"/>
                <w:szCs w:val="24"/>
                <w:lang w:val="en-US" w:eastAsia="zh-CN" w:bidi="ar-SA"/>
              </w:rPr>
            </w:pPr>
            <w:r>
              <w:rPr>
                <w:rFonts w:hint="eastAsia" w:cs="宋体"/>
                <w:sz w:val="21"/>
                <w:lang w:val="en-US" w:eastAsia="zh-CN"/>
              </w:rPr>
              <w:t>摘要</w:t>
            </w:r>
          </w:p>
        </w:tc>
      </w:tr>
      <w:tr>
        <w:tblPrEx>
          <w:tblCellMar>
            <w:top w:w="0" w:type="dxa"/>
            <w:left w:w="108" w:type="dxa"/>
            <w:bottom w:w="0" w:type="dxa"/>
            <w:right w:w="108" w:type="dxa"/>
          </w:tblCellMar>
        </w:tblPrEx>
        <w:trPr>
          <w:trHeight w:val="375" w:hRule="atLeast"/>
        </w:trPr>
        <w:tc>
          <w:tcPr>
            <w:tcW w:w="0" w:type="auto"/>
            <w:tcBorders>
              <w:top w:val="single" w:color="auto" w:sz="4" w:space="0"/>
              <w:left w:val="single" w:color="auto" w:sz="4" w:space="0"/>
              <w:bottom w:val="single" w:color="auto" w:sz="4" w:space="0"/>
              <w:right w:val="single" w:color="auto" w:sz="4" w:space="0"/>
            </w:tcBorders>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kern w:val="2"/>
                <w:sz w:val="21"/>
                <w:szCs w:val="24"/>
                <w:lang w:val="en-US" w:eastAsia="zh-CN" w:bidi="ar-SA"/>
              </w:rPr>
            </w:pPr>
            <w:r>
              <w:rPr>
                <w:rFonts w:hint="eastAsia" w:cs="宋体"/>
                <w:sz w:val="21"/>
                <w:lang w:val="en-US" w:eastAsia="zh-CN"/>
              </w:rPr>
              <w:t>Notes</w:t>
            </w:r>
          </w:p>
        </w:tc>
        <w:tc>
          <w:tcPr>
            <w:tcW w:w="0" w:type="auto"/>
            <w:tcBorders>
              <w:top w:val="single" w:color="auto" w:sz="4" w:space="0"/>
              <w:left w:val="single" w:color="auto" w:sz="4" w:space="0"/>
              <w:bottom w:val="single" w:color="auto" w:sz="4" w:space="0"/>
              <w:right w:val="single" w:color="auto" w:sz="4" w:space="0"/>
            </w:tcBorders>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kern w:val="2"/>
                <w:sz w:val="21"/>
                <w:szCs w:val="24"/>
                <w:lang w:val="en-US" w:eastAsia="zh-CN" w:bidi="ar-SA"/>
              </w:rPr>
            </w:pPr>
            <w:r>
              <w:rPr>
                <w:rFonts w:hint="eastAsia" w:cs="宋体"/>
                <w:sz w:val="21"/>
                <w:lang w:val="en-US" w:eastAsia="zh-CN"/>
              </w:rPr>
              <w:t>varchar</w:t>
            </w:r>
          </w:p>
        </w:tc>
        <w:tc>
          <w:tcPr>
            <w:tcW w:w="0" w:type="auto"/>
            <w:tcBorders>
              <w:top w:val="single" w:color="auto" w:sz="4" w:space="0"/>
              <w:left w:val="single" w:color="auto" w:sz="4" w:space="0"/>
              <w:bottom w:val="single" w:color="auto" w:sz="4" w:space="0"/>
              <w:right w:val="single" w:color="auto" w:sz="4" w:space="0"/>
            </w:tcBorders>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default" w:ascii="宋体" w:hAnsi="宋体" w:eastAsia="宋体" w:cs="宋体"/>
                <w:kern w:val="2"/>
                <w:sz w:val="21"/>
                <w:szCs w:val="24"/>
                <w:lang w:val="en-US" w:eastAsia="zh-CN" w:bidi="ar-SA"/>
              </w:rPr>
            </w:pPr>
            <w:r>
              <w:rPr>
                <w:rFonts w:hint="eastAsia" w:cs="宋体"/>
                <w:sz w:val="21"/>
                <w:lang w:val="en-US" w:eastAsia="zh-CN"/>
              </w:rPr>
              <w:t>是</w:t>
            </w:r>
          </w:p>
        </w:tc>
        <w:tc>
          <w:tcPr>
            <w:tcW w:w="0" w:type="auto"/>
            <w:tcBorders>
              <w:top w:val="single" w:color="auto" w:sz="4" w:space="0"/>
              <w:left w:val="single" w:color="auto" w:sz="4" w:space="0"/>
              <w:bottom w:val="single" w:color="auto" w:sz="4" w:space="0"/>
              <w:right w:val="single" w:color="auto" w:sz="4" w:space="0"/>
            </w:tcBorders>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default" w:ascii="宋体" w:hAnsi="宋体" w:eastAsia="宋体" w:cs="宋体"/>
                <w:kern w:val="2"/>
                <w:sz w:val="21"/>
                <w:szCs w:val="24"/>
                <w:lang w:val="en-US" w:eastAsia="zh-CN" w:bidi="ar-SA"/>
              </w:rPr>
            </w:pPr>
            <w:r>
              <w:rPr>
                <w:rFonts w:hint="eastAsia" w:cs="宋体"/>
                <w:sz w:val="21"/>
                <w:lang w:val="en-US" w:eastAsia="zh-CN"/>
              </w:rPr>
              <w:t>备注</w:t>
            </w:r>
          </w:p>
        </w:tc>
      </w:tr>
      <w:tr>
        <w:tblPrEx>
          <w:tblCellMar>
            <w:top w:w="0" w:type="dxa"/>
            <w:left w:w="108" w:type="dxa"/>
            <w:bottom w:w="0" w:type="dxa"/>
            <w:right w:w="108" w:type="dxa"/>
          </w:tblCellMar>
        </w:tblPrEx>
        <w:trPr>
          <w:trHeight w:val="375" w:hRule="atLeast"/>
        </w:trPr>
        <w:tc>
          <w:tcPr>
            <w:tcW w:w="0" w:type="auto"/>
            <w:tcBorders>
              <w:top w:val="single" w:color="auto" w:sz="4" w:space="0"/>
              <w:left w:val="single" w:color="auto" w:sz="4" w:space="0"/>
              <w:bottom w:val="single" w:color="auto" w:sz="4" w:space="0"/>
              <w:right w:val="single" w:color="auto" w:sz="4" w:space="0"/>
            </w:tcBorders>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Times New Roman"/>
                <w:kern w:val="2"/>
                <w:sz w:val="24"/>
                <w:szCs w:val="24"/>
                <w:lang w:val="en-US" w:eastAsia="zh-CN" w:bidi="ar-SA"/>
              </w:rPr>
            </w:pPr>
            <w:r>
              <w:rPr>
                <w:rFonts w:ascii="宋体" w:hAnsi="宋体" w:eastAsia="宋体" w:cs="宋体"/>
                <w:sz w:val="21"/>
              </w:rPr>
              <w:t>create_by</w:t>
            </w:r>
          </w:p>
        </w:tc>
        <w:tc>
          <w:tcPr>
            <w:tcW w:w="0" w:type="auto"/>
            <w:tcBorders>
              <w:top w:val="single" w:color="auto" w:sz="4" w:space="0"/>
              <w:left w:val="single" w:color="auto" w:sz="4" w:space="0"/>
              <w:bottom w:val="single" w:color="auto" w:sz="4" w:space="0"/>
              <w:right w:val="single" w:color="auto" w:sz="4" w:space="0"/>
            </w:tcBorders>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Times New Roman"/>
                <w:kern w:val="2"/>
                <w:sz w:val="24"/>
                <w:szCs w:val="24"/>
                <w:lang w:val="en-US" w:eastAsia="zh-CN" w:bidi="ar-SA"/>
              </w:rPr>
            </w:pPr>
            <w:r>
              <w:rPr>
                <w:rFonts w:ascii="宋体" w:hAnsi="宋体" w:eastAsia="宋体" w:cs="宋体"/>
                <w:sz w:val="21"/>
              </w:rPr>
              <w:t>string</w:t>
            </w:r>
          </w:p>
        </w:tc>
        <w:tc>
          <w:tcPr>
            <w:tcW w:w="0" w:type="auto"/>
            <w:tcBorders>
              <w:top w:val="single" w:color="auto" w:sz="4" w:space="0"/>
              <w:left w:val="single" w:color="auto" w:sz="4" w:space="0"/>
              <w:bottom w:val="single" w:color="auto" w:sz="4" w:space="0"/>
              <w:right w:val="single" w:color="auto" w:sz="4" w:space="0"/>
            </w:tcBorders>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Times New Roman"/>
                <w:kern w:val="2"/>
                <w:sz w:val="24"/>
                <w:szCs w:val="24"/>
                <w:lang w:val="en-US" w:eastAsia="zh-CN" w:bidi="ar-SA"/>
              </w:rPr>
            </w:pPr>
            <w:r>
              <w:rPr>
                <w:rFonts w:ascii="宋体" w:hAnsi="宋体" w:eastAsia="宋体" w:cs="宋体"/>
                <w:sz w:val="21"/>
              </w:rPr>
              <w:t>是</w:t>
            </w:r>
          </w:p>
        </w:tc>
        <w:tc>
          <w:tcPr>
            <w:tcW w:w="0" w:type="auto"/>
            <w:tcBorders>
              <w:top w:val="single" w:color="auto" w:sz="4" w:space="0"/>
              <w:left w:val="single" w:color="auto" w:sz="4" w:space="0"/>
              <w:bottom w:val="single" w:color="auto" w:sz="4" w:space="0"/>
              <w:right w:val="single" w:color="auto" w:sz="4" w:space="0"/>
            </w:tcBorders>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Times New Roman"/>
                <w:kern w:val="2"/>
                <w:sz w:val="24"/>
                <w:szCs w:val="24"/>
                <w:lang w:val="en-US" w:eastAsia="zh-CN" w:bidi="ar-SA"/>
              </w:rPr>
            </w:pPr>
            <w:r>
              <w:rPr>
                <w:rFonts w:ascii="宋体" w:hAnsi="宋体" w:eastAsia="宋体" w:cs="宋体"/>
                <w:sz w:val="21"/>
              </w:rPr>
              <w:t>创建者</w:t>
            </w:r>
          </w:p>
        </w:tc>
      </w:tr>
      <w:tr>
        <w:tblPrEx>
          <w:tblCellMar>
            <w:top w:w="0" w:type="dxa"/>
            <w:left w:w="108" w:type="dxa"/>
            <w:bottom w:w="0" w:type="dxa"/>
            <w:right w:w="108" w:type="dxa"/>
          </w:tblCellMar>
        </w:tblPrEx>
        <w:trPr>
          <w:trHeight w:val="375" w:hRule="atLeast"/>
        </w:trPr>
        <w:tc>
          <w:tcPr>
            <w:tcW w:w="0" w:type="auto"/>
            <w:tcBorders>
              <w:top w:val="single" w:color="auto" w:sz="4" w:space="0"/>
              <w:left w:val="single" w:color="auto" w:sz="4" w:space="0"/>
              <w:bottom w:val="single" w:color="auto" w:sz="4" w:space="0"/>
              <w:right w:val="single" w:color="auto" w:sz="4" w:space="0"/>
            </w:tcBorders>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Times New Roman"/>
                <w:kern w:val="2"/>
                <w:sz w:val="24"/>
                <w:szCs w:val="24"/>
                <w:lang w:val="en-US" w:eastAsia="zh-CN" w:bidi="ar-SA"/>
              </w:rPr>
            </w:pPr>
            <w:r>
              <w:rPr>
                <w:rFonts w:ascii="宋体" w:hAnsi="宋体" w:eastAsia="宋体" w:cs="宋体"/>
                <w:sz w:val="21"/>
              </w:rPr>
              <w:t>create_time</w:t>
            </w:r>
          </w:p>
        </w:tc>
        <w:tc>
          <w:tcPr>
            <w:tcW w:w="0" w:type="auto"/>
            <w:tcBorders>
              <w:top w:val="single" w:color="auto" w:sz="4" w:space="0"/>
              <w:left w:val="single" w:color="auto" w:sz="4" w:space="0"/>
              <w:bottom w:val="single" w:color="auto" w:sz="4" w:space="0"/>
              <w:right w:val="single" w:color="auto" w:sz="4" w:space="0"/>
            </w:tcBorders>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Times New Roman"/>
                <w:kern w:val="2"/>
                <w:sz w:val="24"/>
                <w:szCs w:val="24"/>
                <w:lang w:val="en-US" w:eastAsia="zh-CN" w:bidi="ar-SA"/>
              </w:rPr>
            </w:pPr>
            <w:r>
              <w:rPr>
                <w:rFonts w:ascii="宋体" w:hAnsi="宋体" w:eastAsia="宋体" w:cs="宋体"/>
                <w:sz w:val="21"/>
              </w:rPr>
              <w:t>string</w:t>
            </w:r>
          </w:p>
        </w:tc>
        <w:tc>
          <w:tcPr>
            <w:tcW w:w="0" w:type="auto"/>
            <w:tcBorders>
              <w:top w:val="single" w:color="auto" w:sz="4" w:space="0"/>
              <w:left w:val="single" w:color="auto" w:sz="4" w:space="0"/>
              <w:bottom w:val="single" w:color="auto" w:sz="4" w:space="0"/>
              <w:right w:val="single" w:color="auto" w:sz="4" w:space="0"/>
            </w:tcBorders>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Times New Roman"/>
                <w:kern w:val="2"/>
                <w:sz w:val="24"/>
                <w:szCs w:val="24"/>
                <w:lang w:val="en-US" w:eastAsia="zh-CN" w:bidi="ar-SA"/>
              </w:rPr>
            </w:pPr>
            <w:r>
              <w:rPr>
                <w:rFonts w:ascii="宋体" w:hAnsi="宋体" w:eastAsia="宋体" w:cs="宋体"/>
                <w:sz w:val="21"/>
              </w:rPr>
              <w:t>是</w:t>
            </w:r>
          </w:p>
        </w:tc>
        <w:tc>
          <w:tcPr>
            <w:tcW w:w="0" w:type="auto"/>
            <w:tcBorders>
              <w:top w:val="single" w:color="auto" w:sz="4" w:space="0"/>
              <w:left w:val="single" w:color="auto" w:sz="4" w:space="0"/>
              <w:bottom w:val="single" w:color="auto" w:sz="4" w:space="0"/>
              <w:right w:val="single" w:color="auto" w:sz="4" w:space="0"/>
            </w:tcBorders>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Times New Roman"/>
                <w:kern w:val="2"/>
                <w:sz w:val="24"/>
                <w:szCs w:val="24"/>
                <w:lang w:val="en-US" w:eastAsia="zh-CN" w:bidi="ar-SA"/>
              </w:rPr>
            </w:pPr>
            <w:r>
              <w:rPr>
                <w:rFonts w:ascii="宋体" w:hAnsi="宋体" w:eastAsia="宋体" w:cs="宋体"/>
                <w:sz w:val="21"/>
              </w:rPr>
              <w:t>创建时间</w:t>
            </w:r>
          </w:p>
        </w:tc>
      </w:tr>
    </w:tbl>
    <w:p>
      <w:pPr>
        <w:ind w:left="0" w:leftChars="0" w:firstLine="0" w:firstLineChars="0"/>
        <w:rPr>
          <w:rFonts w:hint="eastAsia"/>
          <w:lang w:val="en-US" w:eastAsia="zh-CN"/>
        </w:rPr>
      </w:pPr>
      <w:bookmarkStart w:id="2" w:name="_GoBack"/>
      <w:bookmarkEnd w:id="2"/>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pageBreakBefore w:val="0"/>
        <w:kinsoku/>
        <w:wordWrap/>
        <w:overflowPunct/>
        <w:topLinePunct w:val="0"/>
        <w:autoSpaceDE/>
        <w:autoSpaceDN/>
        <w:bidi w:val="0"/>
        <w:adjustRightInd/>
        <w:snapToGrid/>
        <w:spacing w:before="360" w:after="360" w:line="360" w:lineRule="auto"/>
        <w:ind w:left="0" w:leftChars="0" w:firstLine="0" w:firstLineChars="0"/>
        <w:jc w:val="center"/>
        <w:textAlignment w:val="auto"/>
      </w:pPr>
      <w:r>
        <w:rPr>
          <w:rFonts w:ascii="黑体" w:hAnsi="黑体" w:eastAsia="黑体" w:cs="黑体"/>
          <w:b w:val="0"/>
          <w:sz w:val="36"/>
        </w:rPr>
        <w:t>第四章 接口设计</w:t>
      </w:r>
    </w:p>
    <w:p>
      <w:pPr>
        <w:pStyle w:val="4"/>
        <w:pageBreakBefore w:val="0"/>
        <w:kinsoku/>
        <w:wordWrap/>
        <w:overflowPunct/>
        <w:topLinePunct w:val="0"/>
        <w:autoSpaceDE/>
        <w:autoSpaceDN/>
        <w:bidi w:val="0"/>
        <w:adjustRightInd/>
        <w:snapToGrid/>
        <w:spacing w:before="360" w:after="360" w:line="360" w:lineRule="auto"/>
        <w:ind w:left="0" w:leftChars="0" w:firstLine="0" w:firstLineChars="0"/>
        <w:textAlignment w:val="auto"/>
      </w:pPr>
      <w:r>
        <w:rPr>
          <w:rFonts w:ascii="黑体" w:hAnsi="黑体" w:eastAsia="黑体" w:cs="黑体"/>
          <w:b w:val="0"/>
          <w:i w:val="0"/>
          <w:sz w:val="32"/>
        </w:rPr>
        <w:t>4.1 登录接口</w:t>
      </w:r>
    </w:p>
    <w:p>
      <w:pPr>
        <w:pageBreakBefore w:val="0"/>
        <w:kinsoku/>
        <w:wordWrap/>
        <w:overflowPunct/>
        <w:topLinePunct w:val="0"/>
        <w:autoSpaceDE/>
        <w:autoSpaceDN/>
        <w:bidi w:val="0"/>
        <w:adjustRightInd/>
        <w:snapToGrid/>
        <w:spacing w:beforeAutospacing="1" w:afterAutospacing="1" w:line="360" w:lineRule="auto"/>
        <w:jc w:val="both"/>
        <w:textAlignment w:val="auto"/>
        <w:rPr>
          <w:rFonts w:ascii="宋体" w:hAnsi="宋体" w:eastAsia="宋体" w:cs="宋体"/>
        </w:rPr>
      </w:pPr>
      <w:r>
        <w:rPr>
          <w:rFonts w:ascii="宋体" w:hAnsi="宋体" w:eastAsia="宋体" w:cs="宋体"/>
        </w:rPr>
        <w:t>登录接口</w:t>
      </w:r>
    </w:p>
    <w:p>
      <w:pPr>
        <w:pageBreakBefore w:val="0"/>
        <w:kinsoku/>
        <w:wordWrap/>
        <w:overflowPunct/>
        <w:topLinePunct w:val="0"/>
        <w:autoSpaceDE/>
        <w:autoSpaceDN/>
        <w:bidi w:val="0"/>
        <w:adjustRightInd/>
        <w:snapToGrid/>
        <w:spacing w:beforeAutospacing="1" w:afterAutospacing="1" w:line="360" w:lineRule="auto"/>
        <w:jc w:val="both"/>
        <w:textAlignment w:val="auto"/>
        <w:rPr>
          <w:rFonts w:ascii="宋体" w:hAnsi="宋体" w:eastAsia="宋体" w:cs="宋体"/>
        </w:rPr>
      </w:pPr>
      <w:r>
        <w:rPr>
          <w:rFonts w:ascii="宋体" w:hAnsi="宋体" w:eastAsia="宋体" w:cs="宋体"/>
        </w:rPr>
        <w:t>请求地址</w:t>
      </w:r>
    </w:p>
    <w:p>
      <w:pPr>
        <w:pageBreakBefore w:val="0"/>
        <w:kinsoku/>
        <w:wordWrap/>
        <w:overflowPunct/>
        <w:topLinePunct w:val="0"/>
        <w:autoSpaceDE/>
        <w:autoSpaceDN/>
        <w:bidi w:val="0"/>
        <w:adjustRightInd/>
        <w:snapToGrid/>
        <w:spacing w:beforeAutospacing="1" w:afterAutospacing="1" w:line="360" w:lineRule="auto"/>
        <w:jc w:val="both"/>
        <w:textAlignment w:val="auto"/>
        <w:rPr>
          <w:rFonts w:ascii="宋体" w:hAnsi="宋体" w:eastAsia="宋体" w:cs="宋体"/>
        </w:rPr>
      </w:pPr>
      <w:r>
        <w:rPr>
          <w:rFonts w:ascii="宋体" w:hAnsi="宋体" w:eastAsia="宋体" w:cs="宋体"/>
        </w:rPr>
        <w:t>/</w:t>
      </w:r>
      <w:r>
        <w:rPr>
          <w:rFonts w:hint="eastAsia" w:cs="宋体"/>
          <w:lang w:val="en-US" w:eastAsia="zh-CN"/>
        </w:rPr>
        <w:t>user</w:t>
      </w:r>
      <w:r>
        <w:rPr>
          <w:rFonts w:ascii="宋体" w:hAnsi="宋体" w:eastAsia="宋体" w:cs="宋体"/>
        </w:rPr>
        <w:t>/login.do</w:t>
      </w:r>
    </w:p>
    <w:p>
      <w:pPr>
        <w:pageBreakBefore w:val="0"/>
        <w:kinsoku/>
        <w:wordWrap/>
        <w:overflowPunct/>
        <w:topLinePunct w:val="0"/>
        <w:autoSpaceDE/>
        <w:autoSpaceDN/>
        <w:bidi w:val="0"/>
        <w:adjustRightInd/>
        <w:snapToGrid/>
        <w:spacing w:beforeAutospacing="1" w:afterAutospacing="1" w:line="360" w:lineRule="auto"/>
        <w:jc w:val="both"/>
        <w:textAlignment w:val="auto"/>
        <w:rPr>
          <w:rFonts w:ascii="宋体" w:hAnsi="宋体" w:eastAsia="宋体" w:cs="宋体"/>
        </w:rPr>
      </w:pPr>
      <w:r>
        <w:rPr>
          <w:rFonts w:ascii="宋体" w:hAnsi="宋体" w:eastAsia="宋体" w:cs="宋体"/>
        </w:rPr>
        <w:t>请求参数</w:t>
      </w:r>
    </w:p>
    <w:tbl>
      <w:tblPr>
        <w:tblStyle w:val="87"/>
        <w:tblW w:w="0" w:type="auto"/>
        <w:tblInd w:w="0" w:type="dxa"/>
        <w:tblLayout w:type="autofit"/>
        <w:tblCellMar>
          <w:top w:w="0" w:type="dxa"/>
          <w:left w:w="108" w:type="dxa"/>
          <w:bottom w:w="0" w:type="dxa"/>
          <w:right w:w="108" w:type="dxa"/>
        </w:tblCellMar>
      </w:tblPr>
      <w:tblGrid>
        <w:gridCol w:w="2070"/>
        <w:gridCol w:w="1890"/>
        <w:gridCol w:w="1260"/>
        <w:gridCol w:w="3045"/>
      </w:tblGrid>
      <w:tr>
        <w:tblPrEx>
          <w:tblCellMar>
            <w:top w:w="0" w:type="dxa"/>
            <w:left w:w="108" w:type="dxa"/>
            <w:bottom w:w="0" w:type="dxa"/>
            <w:right w:w="108" w:type="dxa"/>
          </w:tblCellMar>
        </w:tblPrEx>
        <w:trPr>
          <w:trHeight w:val="375" w:hRule="atLeast"/>
        </w:trPr>
        <w:tc>
          <w:tcPr>
            <w:tcW w:w="2070" w:type="dxa"/>
            <w:tcBorders>
              <w:top w:val="single" w:color="000000" w:sz="6" w:space="0"/>
              <w:left w:val="single" w:color="000000" w:sz="6" w:space="0"/>
              <w:bottom w:val="single" w:color="000000" w:sz="6" w:space="0"/>
              <w:right w:val="single" w:color="000000" w:sz="6" w:space="0"/>
            </w:tcBorders>
            <w:shd w:val="clear" w:color="auto" w:fill="F1F1F1"/>
            <w:vAlign w:val="center"/>
          </w:tcPr>
          <w:p>
            <w:pPr>
              <w:pStyle w:val="4093"/>
              <w:pageBreakBefore w:val="0"/>
              <w:shd w:val="clear" w:color="auto" w:fill="F1F1F1"/>
              <w:kinsoku/>
              <w:wordWrap/>
              <w:overflowPunct/>
              <w:topLinePunct w:val="0"/>
              <w:autoSpaceDE/>
              <w:autoSpaceDN/>
              <w:bidi w:val="0"/>
              <w:adjustRightInd/>
              <w:snapToGrid/>
              <w:spacing w:line="360" w:lineRule="auto"/>
              <w:textAlignment w:val="auto"/>
            </w:pPr>
            <w:r>
              <w:rPr>
                <w:rFonts w:ascii="宋体" w:hAnsi="宋体" w:eastAsia="宋体" w:cs="宋体"/>
                <w:sz w:val="21"/>
                <w:shd w:val="clear" w:color="auto" w:fill="F1F1F1"/>
              </w:rPr>
              <w:t>字段名称</w:t>
            </w:r>
          </w:p>
        </w:tc>
        <w:tc>
          <w:tcPr>
            <w:tcW w:w="1890" w:type="dxa"/>
            <w:tcBorders>
              <w:top w:val="single" w:color="000000" w:sz="6" w:space="0"/>
              <w:left w:val="single" w:color="000000" w:sz="6" w:space="0"/>
              <w:bottom w:val="single" w:color="000000" w:sz="6" w:space="0"/>
              <w:right w:val="single" w:color="000000" w:sz="6" w:space="0"/>
            </w:tcBorders>
            <w:shd w:val="clear" w:color="auto" w:fill="F1F1F1"/>
            <w:vAlign w:val="center"/>
          </w:tcPr>
          <w:p>
            <w:pPr>
              <w:pStyle w:val="4094"/>
              <w:pageBreakBefore w:val="0"/>
              <w:shd w:val="clear" w:color="auto" w:fill="F1F1F1"/>
              <w:kinsoku/>
              <w:wordWrap/>
              <w:overflowPunct/>
              <w:topLinePunct w:val="0"/>
              <w:autoSpaceDE/>
              <w:autoSpaceDN/>
              <w:bidi w:val="0"/>
              <w:adjustRightInd/>
              <w:snapToGrid/>
              <w:spacing w:line="360" w:lineRule="auto"/>
              <w:textAlignment w:val="auto"/>
            </w:pPr>
            <w:r>
              <w:rPr>
                <w:rFonts w:ascii="宋体" w:hAnsi="宋体" w:eastAsia="宋体" w:cs="宋体"/>
                <w:sz w:val="21"/>
                <w:shd w:val="clear" w:color="auto" w:fill="F1F1F1"/>
              </w:rPr>
              <w:t>字段类型</w:t>
            </w:r>
          </w:p>
        </w:tc>
        <w:tc>
          <w:tcPr>
            <w:tcW w:w="1260" w:type="dxa"/>
            <w:tcBorders>
              <w:top w:val="single" w:color="000000" w:sz="6" w:space="0"/>
              <w:left w:val="single" w:color="000000" w:sz="6" w:space="0"/>
              <w:bottom w:val="single" w:color="000000" w:sz="6" w:space="0"/>
              <w:right w:val="single" w:color="000000" w:sz="6" w:space="0"/>
            </w:tcBorders>
            <w:shd w:val="clear" w:color="auto" w:fill="F1F1F1"/>
            <w:vAlign w:val="center"/>
          </w:tcPr>
          <w:p>
            <w:pPr>
              <w:pStyle w:val="4095"/>
              <w:pageBreakBefore w:val="0"/>
              <w:shd w:val="clear" w:color="auto" w:fill="F1F1F1"/>
              <w:kinsoku/>
              <w:wordWrap/>
              <w:overflowPunct/>
              <w:topLinePunct w:val="0"/>
              <w:autoSpaceDE/>
              <w:autoSpaceDN/>
              <w:bidi w:val="0"/>
              <w:adjustRightInd/>
              <w:snapToGrid/>
              <w:spacing w:line="360" w:lineRule="auto"/>
              <w:textAlignment w:val="auto"/>
            </w:pPr>
            <w:r>
              <w:rPr>
                <w:rFonts w:ascii="宋体" w:hAnsi="宋体" w:eastAsia="宋体" w:cs="宋体"/>
                <w:sz w:val="21"/>
                <w:shd w:val="clear" w:color="auto" w:fill="F1F1F1"/>
              </w:rPr>
              <w:t>是否必须</w:t>
            </w:r>
          </w:p>
        </w:tc>
        <w:tc>
          <w:tcPr>
            <w:tcW w:w="3045" w:type="dxa"/>
            <w:tcBorders>
              <w:top w:val="single" w:color="000000" w:sz="6" w:space="0"/>
              <w:left w:val="single" w:color="000000" w:sz="6" w:space="0"/>
              <w:bottom w:val="single" w:color="000000" w:sz="6" w:space="0"/>
              <w:right w:val="single" w:color="000000" w:sz="6" w:space="0"/>
            </w:tcBorders>
            <w:shd w:val="clear" w:color="auto" w:fill="F1F1F1"/>
            <w:vAlign w:val="center"/>
          </w:tcPr>
          <w:p>
            <w:pPr>
              <w:pStyle w:val="4096"/>
              <w:pageBreakBefore w:val="0"/>
              <w:shd w:val="clear" w:color="auto" w:fill="F1F1F1"/>
              <w:kinsoku/>
              <w:wordWrap/>
              <w:overflowPunct/>
              <w:topLinePunct w:val="0"/>
              <w:autoSpaceDE/>
              <w:autoSpaceDN/>
              <w:bidi w:val="0"/>
              <w:adjustRightInd/>
              <w:snapToGrid/>
              <w:spacing w:line="360" w:lineRule="auto"/>
              <w:textAlignment w:val="auto"/>
            </w:pPr>
            <w:r>
              <w:rPr>
                <w:rFonts w:ascii="宋体" w:hAnsi="宋体" w:eastAsia="宋体" w:cs="宋体"/>
                <w:sz w:val="21"/>
                <w:shd w:val="clear" w:color="auto" w:fill="F1F1F1"/>
              </w:rPr>
              <w:t>注释</w:t>
            </w:r>
          </w:p>
        </w:tc>
      </w:tr>
      <w:tr>
        <w:tblPrEx>
          <w:tblCellMar>
            <w:top w:w="0" w:type="dxa"/>
            <w:left w:w="108" w:type="dxa"/>
            <w:bottom w:w="0" w:type="dxa"/>
            <w:right w:w="108" w:type="dxa"/>
          </w:tblCellMar>
        </w:tblPrEx>
        <w:trPr>
          <w:trHeight w:val="375" w:hRule="atLeast"/>
        </w:trPr>
        <w:tc>
          <w:tcPr>
            <w:tcW w:w="2070"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password</w:t>
            </w:r>
          </w:p>
        </w:tc>
        <w:tc>
          <w:tcPr>
            <w:tcW w:w="1890"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String</w:t>
            </w:r>
          </w:p>
        </w:tc>
        <w:tc>
          <w:tcPr>
            <w:tcW w:w="1260"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是</w:t>
            </w:r>
          </w:p>
        </w:tc>
        <w:tc>
          <w:tcPr>
            <w:tcW w:w="3045"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密码</w:t>
            </w:r>
          </w:p>
        </w:tc>
      </w:tr>
      <w:tr>
        <w:tblPrEx>
          <w:tblCellMar>
            <w:top w:w="0" w:type="dxa"/>
            <w:left w:w="108" w:type="dxa"/>
            <w:bottom w:w="0" w:type="dxa"/>
            <w:right w:w="108" w:type="dxa"/>
          </w:tblCellMar>
        </w:tblPrEx>
        <w:trPr>
          <w:trHeight w:val="375" w:hRule="atLeast"/>
        </w:trPr>
        <w:tc>
          <w:tcPr>
            <w:tcW w:w="2070"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username</w:t>
            </w:r>
          </w:p>
        </w:tc>
        <w:tc>
          <w:tcPr>
            <w:tcW w:w="1890"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String</w:t>
            </w:r>
          </w:p>
        </w:tc>
        <w:tc>
          <w:tcPr>
            <w:tcW w:w="1260"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是</w:t>
            </w:r>
          </w:p>
        </w:tc>
        <w:tc>
          <w:tcPr>
            <w:tcW w:w="3045"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用户名</w:t>
            </w:r>
          </w:p>
        </w:tc>
      </w:tr>
      <w:tr>
        <w:tblPrEx>
          <w:tblCellMar>
            <w:top w:w="0" w:type="dxa"/>
            <w:left w:w="108" w:type="dxa"/>
            <w:bottom w:w="0" w:type="dxa"/>
            <w:right w:w="108" w:type="dxa"/>
          </w:tblCellMar>
        </w:tblPrEx>
        <w:trPr>
          <w:trHeight w:val="375" w:hRule="atLeast"/>
        </w:trPr>
        <w:tc>
          <w:tcPr>
            <w:tcW w:w="2070"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rPr>
                <w:rFonts w:hint="default" w:ascii="宋体" w:hAnsi="宋体" w:eastAsia="宋体" w:cs="宋体"/>
                <w:sz w:val="21"/>
                <w:lang w:val="en-US" w:eastAsia="zh-CN"/>
              </w:rPr>
            </w:pPr>
            <w:r>
              <w:rPr>
                <w:rFonts w:hint="eastAsia" w:cs="宋体"/>
                <w:sz w:val="21"/>
                <w:lang w:val="en-US" w:eastAsia="zh-CN"/>
              </w:rPr>
              <w:t>code</w:t>
            </w:r>
          </w:p>
        </w:tc>
        <w:tc>
          <w:tcPr>
            <w:tcW w:w="1890"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rPr>
                <w:rFonts w:ascii="宋体" w:hAnsi="宋体" w:eastAsia="宋体" w:cs="宋体"/>
                <w:sz w:val="21"/>
              </w:rPr>
            </w:pPr>
            <w:r>
              <w:rPr>
                <w:rFonts w:ascii="宋体" w:hAnsi="宋体" w:eastAsia="宋体" w:cs="宋体"/>
                <w:sz w:val="21"/>
              </w:rPr>
              <w:t>String</w:t>
            </w:r>
          </w:p>
        </w:tc>
        <w:tc>
          <w:tcPr>
            <w:tcW w:w="1260"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rPr>
                <w:rFonts w:ascii="宋体" w:hAnsi="宋体" w:eastAsia="宋体" w:cs="宋体"/>
                <w:sz w:val="21"/>
              </w:rPr>
            </w:pPr>
            <w:r>
              <w:rPr>
                <w:rFonts w:ascii="宋体" w:hAnsi="宋体" w:eastAsia="宋体" w:cs="宋体"/>
                <w:sz w:val="21"/>
              </w:rPr>
              <w:t>是</w:t>
            </w:r>
          </w:p>
        </w:tc>
        <w:tc>
          <w:tcPr>
            <w:tcW w:w="3045"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rPr>
                <w:rFonts w:hint="default" w:ascii="宋体" w:hAnsi="宋体" w:eastAsia="宋体" w:cs="宋体"/>
                <w:sz w:val="21"/>
                <w:lang w:val="en-US" w:eastAsia="zh-CN"/>
              </w:rPr>
            </w:pPr>
            <w:r>
              <w:rPr>
                <w:rFonts w:hint="eastAsia" w:cs="宋体"/>
                <w:sz w:val="21"/>
                <w:lang w:val="en-US" w:eastAsia="zh-CN"/>
              </w:rPr>
              <w:t>检验码</w:t>
            </w:r>
          </w:p>
        </w:tc>
      </w:tr>
    </w:tbl>
    <w:p>
      <w:pPr>
        <w:pageBreakBefore w:val="0"/>
        <w:kinsoku/>
        <w:wordWrap/>
        <w:overflowPunct/>
        <w:topLinePunct w:val="0"/>
        <w:autoSpaceDE/>
        <w:autoSpaceDN/>
        <w:bidi w:val="0"/>
        <w:adjustRightInd/>
        <w:snapToGrid/>
        <w:spacing w:beforeAutospacing="1" w:afterAutospacing="1" w:line="360" w:lineRule="auto"/>
        <w:jc w:val="both"/>
        <w:textAlignment w:val="auto"/>
        <w:rPr>
          <w:rFonts w:ascii="宋体" w:hAnsi="宋体" w:eastAsia="宋体" w:cs="宋体"/>
        </w:rPr>
      </w:pPr>
      <w:r>
        <w:rPr>
          <w:rFonts w:ascii="宋体" w:hAnsi="宋体" w:eastAsia="宋体" w:cs="宋体"/>
        </w:rPr>
        <w:t>返回字段</w:t>
      </w:r>
    </w:p>
    <w:tbl>
      <w:tblPr>
        <w:tblStyle w:val="87"/>
        <w:tblW w:w="0" w:type="auto"/>
        <w:tblInd w:w="0" w:type="dxa"/>
        <w:tblLayout w:type="autofit"/>
        <w:tblCellMar>
          <w:top w:w="0" w:type="dxa"/>
          <w:left w:w="108" w:type="dxa"/>
          <w:bottom w:w="0" w:type="dxa"/>
          <w:right w:w="108" w:type="dxa"/>
        </w:tblCellMar>
      </w:tblPr>
      <w:tblGrid>
        <w:gridCol w:w="1785"/>
        <w:gridCol w:w="3510"/>
        <w:gridCol w:w="3045"/>
      </w:tblGrid>
      <w:tr>
        <w:tblPrEx>
          <w:tblCellMar>
            <w:top w:w="0" w:type="dxa"/>
            <w:left w:w="108" w:type="dxa"/>
            <w:bottom w:w="0" w:type="dxa"/>
            <w:right w:w="108" w:type="dxa"/>
          </w:tblCellMar>
        </w:tblPrEx>
        <w:trPr>
          <w:trHeight w:val="375" w:hRule="atLeast"/>
        </w:trPr>
        <w:tc>
          <w:tcPr>
            <w:tcW w:w="1785" w:type="dxa"/>
            <w:tcBorders>
              <w:top w:val="single" w:color="000000" w:sz="6" w:space="0"/>
              <w:left w:val="single" w:color="000000" w:sz="6" w:space="0"/>
              <w:bottom w:val="single" w:color="000000" w:sz="6" w:space="0"/>
              <w:right w:val="single" w:color="000000" w:sz="6" w:space="0"/>
            </w:tcBorders>
            <w:shd w:val="clear" w:color="auto" w:fill="F1F1F1"/>
            <w:vAlign w:val="center"/>
          </w:tcPr>
          <w:p>
            <w:pPr>
              <w:pStyle w:val="4097"/>
              <w:pageBreakBefore w:val="0"/>
              <w:shd w:val="clear" w:color="auto" w:fill="F1F1F1"/>
              <w:kinsoku/>
              <w:wordWrap/>
              <w:overflowPunct/>
              <w:topLinePunct w:val="0"/>
              <w:autoSpaceDE/>
              <w:autoSpaceDN/>
              <w:bidi w:val="0"/>
              <w:adjustRightInd/>
              <w:snapToGrid/>
              <w:spacing w:line="360" w:lineRule="auto"/>
              <w:textAlignment w:val="auto"/>
            </w:pPr>
            <w:r>
              <w:rPr>
                <w:rFonts w:ascii="宋体" w:hAnsi="宋体" w:eastAsia="宋体" w:cs="宋体"/>
                <w:sz w:val="21"/>
                <w:shd w:val="clear" w:color="auto" w:fill="F1F1F1"/>
              </w:rPr>
              <w:t>字段名称</w:t>
            </w:r>
          </w:p>
        </w:tc>
        <w:tc>
          <w:tcPr>
            <w:tcW w:w="3510" w:type="dxa"/>
            <w:tcBorders>
              <w:top w:val="single" w:color="000000" w:sz="6" w:space="0"/>
              <w:left w:val="single" w:color="000000" w:sz="6" w:space="0"/>
              <w:bottom w:val="single" w:color="000000" w:sz="6" w:space="0"/>
              <w:right w:val="single" w:color="000000" w:sz="6" w:space="0"/>
            </w:tcBorders>
            <w:shd w:val="clear" w:color="auto" w:fill="F1F1F1"/>
            <w:vAlign w:val="center"/>
          </w:tcPr>
          <w:p>
            <w:pPr>
              <w:pStyle w:val="4098"/>
              <w:pageBreakBefore w:val="0"/>
              <w:shd w:val="clear" w:color="auto" w:fill="F1F1F1"/>
              <w:kinsoku/>
              <w:wordWrap/>
              <w:overflowPunct/>
              <w:topLinePunct w:val="0"/>
              <w:autoSpaceDE/>
              <w:autoSpaceDN/>
              <w:bidi w:val="0"/>
              <w:adjustRightInd/>
              <w:snapToGrid/>
              <w:spacing w:line="360" w:lineRule="auto"/>
              <w:textAlignment w:val="auto"/>
            </w:pPr>
            <w:r>
              <w:rPr>
                <w:rFonts w:ascii="宋体" w:hAnsi="宋体" w:eastAsia="宋体" w:cs="宋体"/>
                <w:sz w:val="21"/>
                <w:shd w:val="clear" w:color="auto" w:fill="F1F1F1"/>
              </w:rPr>
              <w:t>字段类型</w:t>
            </w:r>
          </w:p>
        </w:tc>
        <w:tc>
          <w:tcPr>
            <w:tcW w:w="3045" w:type="dxa"/>
            <w:tcBorders>
              <w:top w:val="single" w:color="000000" w:sz="6" w:space="0"/>
              <w:left w:val="single" w:color="000000" w:sz="6" w:space="0"/>
              <w:bottom w:val="single" w:color="000000" w:sz="6" w:space="0"/>
              <w:right w:val="single" w:color="000000" w:sz="6" w:space="0"/>
            </w:tcBorders>
            <w:shd w:val="clear" w:color="auto" w:fill="F1F1F1"/>
            <w:vAlign w:val="center"/>
          </w:tcPr>
          <w:p>
            <w:pPr>
              <w:pStyle w:val="4099"/>
              <w:pageBreakBefore w:val="0"/>
              <w:shd w:val="clear" w:color="auto" w:fill="F1F1F1"/>
              <w:kinsoku/>
              <w:wordWrap/>
              <w:overflowPunct/>
              <w:topLinePunct w:val="0"/>
              <w:autoSpaceDE/>
              <w:autoSpaceDN/>
              <w:bidi w:val="0"/>
              <w:adjustRightInd/>
              <w:snapToGrid/>
              <w:spacing w:line="360" w:lineRule="auto"/>
              <w:textAlignment w:val="auto"/>
            </w:pPr>
            <w:r>
              <w:rPr>
                <w:rFonts w:ascii="宋体" w:hAnsi="宋体" w:eastAsia="宋体" w:cs="宋体"/>
                <w:sz w:val="21"/>
                <w:shd w:val="clear" w:color="auto" w:fill="F1F1F1"/>
              </w:rPr>
              <w:t>注释</w:t>
            </w:r>
          </w:p>
        </w:tc>
      </w:tr>
      <w:tr>
        <w:tblPrEx>
          <w:tblCellMar>
            <w:top w:w="0" w:type="dxa"/>
            <w:left w:w="108" w:type="dxa"/>
            <w:bottom w:w="0" w:type="dxa"/>
            <w:right w:w="108" w:type="dxa"/>
          </w:tblCellMar>
        </w:tblPrEx>
        <w:trPr>
          <w:trHeight w:val="375" w:hRule="atLeast"/>
        </w:trPr>
        <w:tc>
          <w:tcPr>
            <w:tcW w:w="1785"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flag</w:t>
            </w:r>
          </w:p>
        </w:tc>
        <w:tc>
          <w:tcPr>
            <w:tcW w:w="3510"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boolean</w:t>
            </w:r>
          </w:p>
        </w:tc>
        <w:tc>
          <w:tcPr>
            <w:tcW w:w="3045"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异常标识</w:t>
            </w:r>
          </w:p>
        </w:tc>
      </w:tr>
      <w:tr>
        <w:tblPrEx>
          <w:tblCellMar>
            <w:top w:w="0" w:type="dxa"/>
            <w:left w:w="108" w:type="dxa"/>
            <w:bottom w:w="0" w:type="dxa"/>
            <w:right w:w="108" w:type="dxa"/>
          </w:tblCellMar>
        </w:tblPrEx>
        <w:trPr>
          <w:trHeight w:val="375" w:hRule="atLeast"/>
        </w:trPr>
        <w:tc>
          <w:tcPr>
            <w:tcW w:w="1785"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code</w:t>
            </w:r>
          </w:p>
        </w:tc>
        <w:tc>
          <w:tcPr>
            <w:tcW w:w="3510"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int</w:t>
            </w:r>
          </w:p>
        </w:tc>
        <w:tc>
          <w:tcPr>
            <w:tcW w:w="3045"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错误码</w:t>
            </w:r>
          </w:p>
        </w:tc>
      </w:tr>
      <w:tr>
        <w:tblPrEx>
          <w:tblCellMar>
            <w:top w:w="0" w:type="dxa"/>
            <w:left w:w="108" w:type="dxa"/>
            <w:bottom w:w="0" w:type="dxa"/>
            <w:right w:w="108" w:type="dxa"/>
          </w:tblCellMar>
        </w:tblPrEx>
        <w:trPr>
          <w:trHeight w:val="375" w:hRule="atLeast"/>
        </w:trPr>
        <w:tc>
          <w:tcPr>
            <w:tcW w:w="1785"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msg</w:t>
            </w:r>
          </w:p>
        </w:tc>
        <w:tc>
          <w:tcPr>
            <w:tcW w:w="3510"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string</w:t>
            </w:r>
          </w:p>
        </w:tc>
        <w:tc>
          <w:tcPr>
            <w:tcW w:w="3045"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错误信息</w:t>
            </w:r>
          </w:p>
        </w:tc>
      </w:tr>
      <w:tr>
        <w:tblPrEx>
          <w:tblCellMar>
            <w:top w:w="0" w:type="dxa"/>
            <w:left w:w="108" w:type="dxa"/>
            <w:bottom w:w="0" w:type="dxa"/>
            <w:right w:w="108" w:type="dxa"/>
          </w:tblCellMar>
        </w:tblPrEx>
        <w:trPr>
          <w:trHeight w:val="375" w:hRule="atLeast"/>
        </w:trPr>
        <w:tc>
          <w:tcPr>
            <w:tcW w:w="1785"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data</w:t>
            </w:r>
          </w:p>
        </w:tc>
        <w:tc>
          <w:tcPr>
            <w:tcW w:w="3510"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Object</w:t>
            </w:r>
          </w:p>
        </w:tc>
        <w:tc>
          <w:tcPr>
            <w:tcW w:w="3045"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返回数据</w:t>
            </w:r>
          </w:p>
        </w:tc>
      </w:tr>
      <w:tr>
        <w:tblPrEx>
          <w:tblCellMar>
            <w:top w:w="0" w:type="dxa"/>
            <w:left w:w="108" w:type="dxa"/>
            <w:bottom w:w="0" w:type="dxa"/>
            <w:right w:w="108" w:type="dxa"/>
          </w:tblCellMar>
        </w:tblPrEx>
        <w:trPr>
          <w:trHeight w:val="375" w:hRule="atLeast"/>
        </w:trPr>
        <w:tc>
          <w:tcPr>
            <w:tcW w:w="1785"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sex</w:t>
            </w:r>
          </w:p>
        </w:tc>
        <w:tc>
          <w:tcPr>
            <w:tcW w:w="3510"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string</w:t>
            </w:r>
          </w:p>
        </w:tc>
        <w:tc>
          <w:tcPr>
            <w:tcW w:w="3045"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用户性别</w:t>
            </w:r>
          </w:p>
        </w:tc>
      </w:tr>
      <w:tr>
        <w:tblPrEx>
          <w:tblCellMar>
            <w:top w:w="0" w:type="dxa"/>
            <w:left w:w="108" w:type="dxa"/>
            <w:bottom w:w="0" w:type="dxa"/>
            <w:right w:w="108" w:type="dxa"/>
          </w:tblCellMar>
        </w:tblPrEx>
        <w:trPr>
          <w:trHeight w:val="375" w:hRule="atLeast"/>
        </w:trPr>
        <w:tc>
          <w:tcPr>
            <w:tcW w:w="1785"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userName</w:t>
            </w:r>
          </w:p>
        </w:tc>
        <w:tc>
          <w:tcPr>
            <w:tcW w:w="3510"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string</w:t>
            </w:r>
          </w:p>
        </w:tc>
        <w:tc>
          <w:tcPr>
            <w:tcW w:w="3045"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登录名称</w:t>
            </w:r>
          </w:p>
        </w:tc>
      </w:tr>
      <w:tr>
        <w:tblPrEx>
          <w:tblCellMar>
            <w:top w:w="0" w:type="dxa"/>
            <w:left w:w="108" w:type="dxa"/>
            <w:bottom w:w="0" w:type="dxa"/>
            <w:right w:w="108" w:type="dxa"/>
          </w:tblCellMar>
        </w:tblPrEx>
        <w:trPr>
          <w:trHeight w:val="375" w:hRule="atLeast"/>
        </w:trPr>
        <w:tc>
          <w:tcPr>
            <w:tcW w:w="1785"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nickName</w:t>
            </w:r>
          </w:p>
        </w:tc>
        <w:tc>
          <w:tcPr>
            <w:tcW w:w="3510"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string</w:t>
            </w:r>
          </w:p>
        </w:tc>
        <w:tc>
          <w:tcPr>
            <w:tcW w:w="3045"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用户姓名</w:t>
            </w:r>
          </w:p>
        </w:tc>
      </w:tr>
      <w:tr>
        <w:tblPrEx>
          <w:tblCellMar>
            <w:top w:w="0" w:type="dxa"/>
            <w:left w:w="108" w:type="dxa"/>
            <w:bottom w:w="0" w:type="dxa"/>
            <w:right w:w="108" w:type="dxa"/>
          </w:tblCellMar>
        </w:tblPrEx>
        <w:trPr>
          <w:trHeight w:val="375" w:hRule="atLeast"/>
        </w:trPr>
        <w:tc>
          <w:tcPr>
            <w:tcW w:w="1785"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email</w:t>
            </w:r>
          </w:p>
        </w:tc>
        <w:tc>
          <w:tcPr>
            <w:tcW w:w="3510"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string</w:t>
            </w:r>
          </w:p>
        </w:tc>
        <w:tc>
          <w:tcPr>
            <w:tcW w:w="3045"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用户邮箱</w:t>
            </w:r>
          </w:p>
        </w:tc>
      </w:tr>
      <w:tr>
        <w:tblPrEx>
          <w:tblCellMar>
            <w:top w:w="0" w:type="dxa"/>
            <w:left w:w="108" w:type="dxa"/>
            <w:bottom w:w="0" w:type="dxa"/>
            <w:right w:w="108" w:type="dxa"/>
          </w:tblCellMar>
        </w:tblPrEx>
        <w:trPr>
          <w:trHeight w:val="375" w:hRule="atLeast"/>
        </w:trPr>
        <w:tc>
          <w:tcPr>
            <w:tcW w:w="1785"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status</w:t>
            </w:r>
          </w:p>
        </w:tc>
        <w:tc>
          <w:tcPr>
            <w:tcW w:w="3510"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string</w:t>
            </w:r>
          </w:p>
        </w:tc>
        <w:tc>
          <w:tcPr>
            <w:tcW w:w="3045"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帐号状态（0正常 1停用）</w:t>
            </w:r>
          </w:p>
        </w:tc>
      </w:tr>
      <w:tr>
        <w:tblPrEx>
          <w:tblCellMar>
            <w:top w:w="0" w:type="dxa"/>
            <w:left w:w="108" w:type="dxa"/>
            <w:bottom w:w="0" w:type="dxa"/>
            <w:right w:w="108" w:type="dxa"/>
          </w:tblCellMar>
        </w:tblPrEx>
        <w:trPr>
          <w:trHeight w:val="375" w:hRule="atLeast"/>
        </w:trPr>
        <w:tc>
          <w:tcPr>
            <w:tcW w:w="1785"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delFlag</w:t>
            </w:r>
          </w:p>
        </w:tc>
        <w:tc>
          <w:tcPr>
            <w:tcW w:w="3510"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string</w:t>
            </w:r>
          </w:p>
        </w:tc>
        <w:tc>
          <w:tcPr>
            <w:tcW w:w="3045"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删除标志（0存在 2删除）</w:t>
            </w:r>
          </w:p>
        </w:tc>
      </w:tr>
      <w:tr>
        <w:tblPrEx>
          <w:tblCellMar>
            <w:top w:w="0" w:type="dxa"/>
            <w:left w:w="108" w:type="dxa"/>
            <w:bottom w:w="0" w:type="dxa"/>
            <w:right w:w="108" w:type="dxa"/>
          </w:tblCellMar>
        </w:tblPrEx>
        <w:trPr>
          <w:trHeight w:val="375" w:hRule="atLeast"/>
        </w:trPr>
        <w:tc>
          <w:tcPr>
            <w:tcW w:w="1785"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loginIp</w:t>
            </w:r>
          </w:p>
        </w:tc>
        <w:tc>
          <w:tcPr>
            <w:tcW w:w="3510"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string</w:t>
            </w:r>
          </w:p>
        </w:tc>
        <w:tc>
          <w:tcPr>
            <w:tcW w:w="3045"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最后登录IP</w:t>
            </w:r>
          </w:p>
        </w:tc>
      </w:tr>
    </w:tbl>
    <w:p>
      <w:pPr>
        <w:pageBreakBefore w:val="0"/>
        <w:kinsoku/>
        <w:wordWrap/>
        <w:overflowPunct/>
        <w:topLinePunct w:val="0"/>
        <w:autoSpaceDE/>
        <w:autoSpaceDN/>
        <w:bidi w:val="0"/>
        <w:adjustRightInd/>
        <w:snapToGrid/>
        <w:spacing w:beforeAutospacing="1" w:afterAutospacing="1" w:line="360" w:lineRule="auto"/>
        <w:textAlignment w:val="auto"/>
        <w:rPr>
          <w:rFonts w:ascii="宋体" w:hAnsi="宋体" w:eastAsia="宋体" w:cs="宋体"/>
        </w:rPr>
      </w:pPr>
    </w:p>
    <w:p>
      <w:pPr>
        <w:pStyle w:val="4"/>
        <w:pageBreakBefore w:val="0"/>
        <w:kinsoku/>
        <w:wordWrap/>
        <w:overflowPunct/>
        <w:topLinePunct w:val="0"/>
        <w:autoSpaceDE/>
        <w:autoSpaceDN/>
        <w:bidi w:val="0"/>
        <w:adjustRightInd/>
        <w:snapToGrid/>
        <w:spacing w:before="360" w:after="360" w:line="360" w:lineRule="auto"/>
        <w:ind w:left="0" w:leftChars="0" w:firstLine="0" w:firstLineChars="0"/>
        <w:textAlignment w:val="auto"/>
        <w:rPr>
          <w:rFonts w:eastAsia="黑体"/>
          <w:lang w:eastAsia="zh-CN"/>
        </w:rPr>
      </w:pPr>
      <w:r>
        <w:rPr>
          <w:rFonts w:ascii="黑体" w:hAnsi="黑体" w:eastAsia="黑体" w:cs="黑体"/>
          <w:b w:val="0"/>
          <w:i w:val="0"/>
          <w:sz w:val="32"/>
        </w:rPr>
        <w:t xml:space="preserve">4.2 </w:t>
      </w:r>
      <w:r>
        <w:rPr>
          <w:rFonts w:hint="eastAsia" w:ascii="黑体" w:hAnsi="黑体" w:eastAsia="黑体" w:cs="黑体"/>
          <w:b w:val="0"/>
          <w:i w:val="0"/>
          <w:sz w:val="32"/>
          <w:lang w:eastAsia="zh-CN"/>
        </w:rPr>
        <w:t>添加</w:t>
      </w:r>
      <w:r>
        <w:rPr>
          <w:rFonts w:hint="eastAsia" w:ascii="黑体" w:hAnsi="黑体" w:cs="黑体"/>
          <w:b w:val="0"/>
          <w:i w:val="0"/>
          <w:sz w:val="32"/>
          <w:lang w:val="en-US" w:eastAsia="zh-CN"/>
        </w:rPr>
        <w:t>凭证</w:t>
      </w:r>
      <w:r>
        <w:rPr>
          <w:rFonts w:hint="eastAsia" w:ascii="黑体" w:hAnsi="黑体" w:eastAsia="黑体" w:cs="黑体"/>
          <w:b w:val="0"/>
          <w:i w:val="0"/>
          <w:sz w:val="32"/>
          <w:lang w:eastAsia="zh-CN"/>
        </w:rPr>
        <w:t>接口</w:t>
      </w:r>
    </w:p>
    <w:p>
      <w:pPr>
        <w:pageBreakBefore w:val="0"/>
        <w:kinsoku/>
        <w:wordWrap/>
        <w:overflowPunct/>
        <w:topLinePunct w:val="0"/>
        <w:autoSpaceDE/>
        <w:autoSpaceDN/>
        <w:bidi w:val="0"/>
        <w:adjustRightInd/>
        <w:snapToGrid/>
        <w:spacing w:beforeAutospacing="1" w:afterAutospacing="1" w:line="360" w:lineRule="auto"/>
        <w:jc w:val="both"/>
        <w:textAlignment w:val="auto"/>
        <w:rPr>
          <w:rFonts w:ascii="宋体" w:hAnsi="宋体" w:eastAsia="宋体" w:cs="宋体"/>
        </w:rPr>
      </w:pPr>
      <w:r>
        <w:rPr>
          <w:rFonts w:ascii="宋体" w:hAnsi="宋体" w:eastAsia="宋体" w:cs="宋体"/>
        </w:rPr>
        <w:t>请求地址</w:t>
      </w:r>
    </w:p>
    <w:p>
      <w:pPr>
        <w:pageBreakBefore w:val="0"/>
        <w:kinsoku/>
        <w:wordWrap/>
        <w:overflowPunct/>
        <w:topLinePunct w:val="0"/>
        <w:autoSpaceDE/>
        <w:autoSpaceDN/>
        <w:bidi w:val="0"/>
        <w:adjustRightInd/>
        <w:snapToGrid/>
        <w:spacing w:beforeAutospacing="1" w:afterAutospacing="1" w:line="360" w:lineRule="auto"/>
        <w:jc w:val="both"/>
        <w:textAlignment w:val="auto"/>
        <w:rPr>
          <w:rFonts w:ascii="宋体" w:hAnsi="宋体" w:eastAsia="宋体" w:cs="宋体"/>
        </w:rPr>
      </w:pPr>
      <w:r>
        <w:rPr>
          <w:rFonts w:ascii="宋体" w:hAnsi="宋体" w:eastAsia="宋体" w:cs="宋体"/>
        </w:rPr>
        <w:t>/</w:t>
      </w:r>
      <w:r>
        <w:rPr>
          <w:rFonts w:hint="eastAsia" w:ascii="宋体" w:hAnsi="宋体" w:eastAsia="宋体" w:cs="宋体"/>
          <w:lang w:val="en-US" w:eastAsia="zh-CN"/>
        </w:rPr>
        <w:t>voucher_</w:t>
      </w:r>
      <w:r>
        <w:rPr>
          <w:rFonts w:ascii="宋体" w:hAnsi="宋体" w:eastAsia="宋体" w:cs="宋体"/>
        </w:rPr>
        <w:t>manage/</w:t>
      </w:r>
      <w:r>
        <w:rPr>
          <w:rFonts w:hint="eastAsia" w:cs="宋体"/>
          <w:lang w:val="en-US" w:eastAsia="zh-CN"/>
        </w:rPr>
        <w:t>add</w:t>
      </w:r>
      <w:r>
        <w:rPr>
          <w:rFonts w:ascii="宋体" w:hAnsi="宋体" w:eastAsia="宋体" w:cs="宋体"/>
        </w:rPr>
        <w:t>.do</w:t>
      </w:r>
    </w:p>
    <w:p>
      <w:pPr>
        <w:pageBreakBefore w:val="0"/>
        <w:kinsoku/>
        <w:wordWrap/>
        <w:overflowPunct/>
        <w:topLinePunct w:val="0"/>
        <w:autoSpaceDE/>
        <w:autoSpaceDN/>
        <w:bidi w:val="0"/>
        <w:adjustRightInd/>
        <w:snapToGrid/>
        <w:spacing w:beforeAutospacing="1" w:afterAutospacing="1" w:line="360" w:lineRule="auto"/>
        <w:jc w:val="both"/>
        <w:textAlignment w:val="auto"/>
        <w:rPr>
          <w:rFonts w:ascii="宋体" w:hAnsi="宋体" w:eastAsia="宋体" w:cs="宋体"/>
        </w:rPr>
      </w:pPr>
      <w:r>
        <w:rPr>
          <w:rFonts w:ascii="宋体" w:hAnsi="宋体" w:eastAsia="宋体" w:cs="宋体"/>
        </w:rPr>
        <w:t>请求参数</w:t>
      </w:r>
    </w:p>
    <w:tbl>
      <w:tblPr>
        <w:tblStyle w:val="87"/>
        <w:tblW w:w="0" w:type="auto"/>
        <w:tblInd w:w="0" w:type="dxa"/>
        <w:tblLayout w:type="autofit"/>
        <w:tblCellMar>
          <w:top w:w="0" w:type="dxa"/>
          <w:left w:w="108" w:type="dxa"/>
          <w:bottom w:w="0" w:type="dxa"/>
          <w:right w:w="108" w:type="dxa"/>
        </w:tblCellMar>
      </w:tblPr>
      <w:tblGrid>
        <w:gridCol w:w="2166"/>
        <w:gridCol w:w="1890"/>
        <w:gridCol w:w="1260"/>
        <w:gridCol w:w="3045"/>
      </w:tblGrid>
      <w:tr>
        <w:tblPrEx>
          <w:tblCellMar>
            <w:top w:w="0" w:type="dxa"/>
            <w:left w:w="108" w:type="dxa"/>
            <w:bottom w:w="0" w:type="dxa"/>
            <w:right w:w="108" w:type="dxa"/>
          </w:tblCellMar>
        </w:tblPrEx>
        <w:trPr>
          <w:trHeight w:val="375" w:hRule="atLeast"/>
        </w:trPr>
        <w:tc>
          <w:tcPr>
            <w:tcW w:w="2166" w:type="dxa"/>
            <w:tcBorders>
              <w:top w:val="single" w:color="000000" w:sz="6" w:space="0"/>
              <w:left w:val="single" w:color="000000" w:sz="6" w:space="0"/>
              <w:bottom w:val="single" w:color="auto" w:sz="4" w:space="0"/>
              <w:right w:val="single" w:color="000000" w:sz="6" w:space="0"/>
            </w:tcBorders>
            <w:shd w:val="clear" w:color="auto" w:fill="F1F1F1"/>
            <w:vAlign w:val="center"/>
          </w:tcPr>
          <w:p>
            <w:pPr>
              <w:pStyle w:val="4100"/>
              <w:pageBreakBefore w:val="0"/>
              <w:shd w:val="clear" w:color="auto" w:fill="F1F1F1"/>
              <w:kinsoku/>
              <w:wordWrap/>
              <w:overflowPunct/>
              <w:topLinePunct w:val="0"/>
              <w:autoSpaceDE/>
              <w:autoSpaceDN/>
              <w:bidi w:val="0"/>
              <w:adjustRightInd/>
              <w:snapToGrid/>
              <w:spacing w:line="360" w:lineRule="auto"/>
              <w:textAlignment w:val="auto"/>
            </w:pPr>
            <w:r>
              <w:rPr>
                <w:rFonts w:ascii="宋体" w:hAnsi="宋体" w:eastAsia="宋体" w:cs="宋体"/>
                <w:sz w:val="21"/>
                <w:shd w:val="clear" w:color="auto" w:fill="F1F1F1"/>
              </w:rPr>
              <w:t>字段名称</w:t>
            </w:r>
          </w:p>
        </w:tc>
        <w:tc>
          <w:tcPr>
            <w:tcW w:w="1890" w:type="dxa"/>
            <w:tcBorders>
              <w:top w:val="single" w:color="000000" w:sz="6" w:space="0"/>
              <w:left w:val="single" w:color="000000" w:sz="6" w:space="0"/>
              <w:bottom w:val="single" w:color="auto" w:sz="4" w:space="0"/>
              <w:right w:val="single" w:color="000000" w:sz="6" w:space="0"/>
            </w:tcBorders>
            <w:shd w:val="clear" w:color="auto" w:fill="F1F1F1"/>
            <w:vAlign w:val="center"/>
          </w:tcPr>
          <w:p>
            <w:pPr>
              <w:pStyle w:val="4101"/>
              <w:pageBreakBefore w:val="0"/>
              <w:shd w:val="clear" w:color="auto" w:fill="F1F1F1"/>
              <w:kinsoku/>
              <w:wordWrap/>
              <w:overflowPunct/>
              <w:topLinePunct w:val="0"/>
              <w:autoSpaceDE/>
              <w:autoSpaceDN/>
              <w:bidi w:val="0"/>
              <w:adjustRightInd/>
              <w:snapToGrid/>
              <w:spacing w:line="360" w:lineRule="auto"/>
              <w:textAlignment w:val="auto"/>
            </w:pPr>
            <w:r>
              <w:rPr>
                <w:rFonts w:ascii="宋体" w:hAnsi="宋体" w:eastAsia="宋体" w:cs="宋体"/>
                <w:sz w:val="21"/>
                <w:shd w:val="clear" w:color="auto" w:fill="F1F1F1"/>
              </w:rPr>
              <w:t>字段类型</w:t>
            </w:r>
          </w:p>
        </w:tc>
        <w:tc>
          <w:tcPr>
            <w:tcW w:w="1260" w:type="dxa"/>
            <w:tcBorders>
              <w:top w:val="single" w:color="000000" w:sz="6" w:space="0"/>
              <w:left w:val="single" w:color="000000" w:sz="6" w:space="0"/>
              <w:bottom w:val="single" w:color="auto" w:sz="4" w:space="0"/>
              <w:right w:val="single" w:color="000000" w:sz="6" w:space="0"/>
            </w:tcBorders>
            <w:shd w:val="clear" w:color="auto" w:fill="F1F1F1"/>
            <w:vAlign w:val="center"/>
          </w:tcPr>
          <w:p>
            <w:pPr>
              <w:pStyle w:val="4102"/>
              <w:pageBreakBefore w:val="0"/>
              <w:shd w:val="clear" w:color="auto" w:fill="F1F1F1"/>
              <w:kinsoku/>
              <w:wordWrap/>
              <w:overflowPunct/>
              <w:topLinePunct w:val="0"/>
              <w:autoSpaceDE/>
              <w:autoSpaceDN/>
              <w:bidi w:val="0"/>
              <w:adjustRightInd/>
              <w:snapToGrid/>
              <w:spacing w:line="360" w:lineRule="auto"/>
              <w:textAlignment w:val="auto"/>
            </w:pPr>
            <w:r>
              <w:rPr>
                <w:rFonts w:ascii="宋体" w:hAnsi="宋体" w:eastAsia="宋体" w:cs="宋体"/>
                <w:sz w:val="21"/>
                <w:shd w:val="clear" w:color="auto" w:fill="F1F1F1"/>
              </w:rPr>
              <w:t>是否必须</w:t>
            </w:r>
          </w:p>
        </w:tc>
        <w:tc>
          <w:tcPr>
            <w:tcW w:w="3045" w:type="dxa"/>
            <w:tcBorders>
              <w:top w:val="single" w:color="000000" w:sz="6" w:space="0"/>
              <w:left w:val="single" w:color="000000" w:sz="6" w:space="0"/>
              <w:bottom w:val="single" w:color="auto" w:sz="4" w:space="0"/>
              <w:right w:val="single" w:color="000000" w:sz="6" w:space="0"/>
            </w:tcBorders>
            <w:shd w:val="clear" w:color="auto" w:fill="F1F1F1"/>
            <w:vAlign w:val="center"/>
          </w:tcPr>
          <w:p>
            <w:pPr>
              <w:pStyle w:val="4103"/>
              <w:pageBreakBefore w:val="0"/>
              <w:shd w:val="clear" w:color="auto" w:fill="F1F1F1"/>
              <w:kinsoku/>
              <w:wordWrap/>
              <w:overflowPunct/>
              <w:topLinePunct w:val="0"/>
              <w:autoSpaceDE/>
              <w:autoSpaceDN/>
              <w:bidi w:val="0"/>
              <w:adjustRightInd/>
              <w:snapToGrid/>
              <w:spacing w:line="360" w:lineRule="auto"/>
              <w:textAlignment w:val="auto"/>
            </w:pPr>
            <w:r>
              <w:rPr>
                <w:rFonts w:ascii="宋体" w:hAnsi="宋体" w:eastAsia="宋体" w:cs="宋体"/>
                <w:sz w:val="21"/>
                <w:shd w:val="clear" w:color="auto" w:fill="F1F1F1"/>
              </w:rPr>
              <w:t>注释</w:t>
            </w:r>
          </w:p>
        </w:tc>
      </w:tr>
      <w:tr>
        <w:tblPrEx>
          <w:tblCellMar>
            <w:top w:w="0" w:type="dxa"/>
            <w:left w:w="108" w:type="dxa"/>
            <w:bottom w:w="0" w:type="dxa"/>
            <w:right w:w="108" w:type="dxa"/>
          </w:tblCellMar>
        </w:tblPrEx>
        <w:trPr>
          <w:trHeight w:val="375" w:hRule="atLeast"/>
        </w:trPr>
        <w:tc>
          <w:tcPr>
            <w:tcW w:w="2166" w:type="dxa"/>
            <w:tcBorders>
              <w:top w:val="single" w:color="auto" w:sz="4" w:space="0"/>
              <w:left w:val="single" w:color="auto" w:sz="4" w:space="0"/>
              <w:bottom w:val="single" w:color="auto" w:sz="4" w:space="0"/>
              <w:right w:val="single" w:color="auto" w:sz="4" w:space="0"/>
            </w:tcBorders>
            <w:shd w:val="clear" w:color="auto" w:fill="auto"/>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default" w:ascii="宋体" w:hAnsi="宋体" w:eastAsia="宋体" w:cs="宋体"/>
                <w:kern w:val="2"/>
                <w:sz w:val="21"/>
                <w:szCs w:val="24"/>
                <w:lang w:val="en-US" w:eastAsia="zh-CN" w:bidi="ar-SA"/>
              </w:rPr>
            </w:pPr>
            <w:r>
              <w:rPr>
                <w:rFonts w:hint="eastAsia" w:cs="宋体"/>
                <w:sz w:val="21"/>
                <w:lang w:val="en-US" w:eastAsia="zh-CN"/>
              </w:rPr>
              <w:t>voucher_id</w:t>
            </w:r>
          </w:p>
        </w:tc>
        <w:tc>
          <w:tcPr>
            <w:tcW w:w="1890" w:type="dxa"/>
            <w:tcBorders>
              <w:top w:val="single" w:color="auto" w:sz="4" w:space="0"/>
              <w:left w:val="single" w:color="auto" w:sz="4" w:space="0"/>
              <w:bottom w:val="single" w:color="auto" w:sz="4" w:space="0"/>
              <w:right w:val="single" w:color="auto" w:sz="4" w:space="0"/>
            </w:tcBorders>
            <w:shd w:val="clear" w:color="auto" w:fill="auto"/>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kern w:val="2"/>
                <w:sz w:val="21"/>
                <w:szCs w:val="24"/>
                <w:lang w:val="en-US" w:eastAsia="zh-CN" w:bidi="ar-SA"/>
              </w:rPr>
            </w:pPr>
            <w:r>
              <w:rPr>
                <w:rFonts w:hint="eastAsia" w:cs="宋体"/>
                <w:sz w:val="21"/>
                <w:lang w:val="en-US" w:eastAsia="zh-CN"/>
              </w:rPr>
              <w:t>String</w:t>
            </w:r>
          </w:p>
        </w:tc>
        <w:tc>
          <w:tcPr>
            <w:tcW w:w="1260" w:type="dxa"/>
            <w:tcBorders>
              <w:top w:val="single" w:color="auto" w:sz="4" w:space="0"/>
              <w:left w:val="single" w:color="auto" w:sz="4" w:space="0"/>
              <w:bottom w:val="single" w:color="auto" w:sz="4" w:space="0"/>
              <w:right w:val="single" w:color="auto" w:sz="4" w:space="0"/>
            </w:tcBorders>
            <w:shd w:val="clear" w:color="auto" w:fill="auto"/>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kern w:val="2"/>
                <w:sz w:val="21"/>
                <w:szCs w:val="24"/>
                <w:lang w:val="en-US" w:eastAsia="zh-CN" w:bidi="ar-SA"/>
              </w:rPr>
            </w:pPr>
            <w:r>
              <w:rPr>
                <w:rFonts w:hint="eastAsia" w:cs="宋体"/>
                <w:sz w:val="21"/>
                <w:lang w:val="en-US" w:eastAsia="zh-CN"/>
              </w:rPr>
              <w:t>否</w:t>
            </w:r>
          </w:p>
        </w:tc>
        <w:tc>
          <w:tcPr>
            <w:tcW w:w="3045" w:type="dxa"/>
            <w:tcBorders>
              <w:top w:val="single" w:color="auto" w:sz="4" w:space="0"/>
              <w:left w:val="single" w:color="auto" w:sz="4" w:space="0"/>
              <w:bottom w:val="single" w:color="auto" w:sz="4" w:space="0"/>
              <w:right w:val="single" w:color="auto" w:sz="4" w:space="0"/>
            </w:tcBorders>
            <w:shd w:val="clear" w:color="auto" w:fill="auto"/>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default" w:ascii="宋体" w:hAnsi="宋体" w:eastAsia="宋体" w:cs="宋体"/>
                <w:kern w:val="2"/>
                <w:sz w:val="21"/>
                <w:szCs w:val="24"/>
                <w:lang w:val="en-US" w:eastAsia="zh-CN" w:bidi="ar-SA"/>
              </w:rPr>
            </w:pPr>
            <w:r>
              <w:rPr>
                <w:rFonts w:hint="eastAsia" w:cs="宋体"/>
                <w:sz w:val="21"/>
                <w:lang w:val="en-US" w:eastAsia="zh-CN"/>
              </w:rPr>
              <w:t>凭证序号</w:t>
            </w:r>
          </w:p>
        </w:tc>
      </w:tr>
      <w:tr>
        <w:tblPrEx>
          <w:tblCellMar>
            <w:top w:w="0" w:type="dxa"/>
            <w:left w:w="108" w:type="dxa"/>
            <w:bottom w:w="0" w:type="dxa"/>
            <w:right w:w="108" w:type="dxa"/>
          </w:tblCellMar>
        </w:tblPrEx>
        <w:trPr>
          <w:trHeight w:val="375" w:hRule="atLeast"/>
        </w:trPr>
        <w:tc>
          <w:tcPr>
            <w:tcW w:w="2166" w:type="dxa"/>
            <w:tcBorders>
              <w:top w:val="single" w:color="auto" w:sz="4" w:space="0"/>
              <w:left w:val="single" w:color="auto" w:sz="4" w:space="0"/>
              <w:bottom w:val="single" w:color="auto" w:sz="4" w:space="0"/>
              <w:right w:val="single" w:color="auto" w:sz="4" w:space="0"/>
            </w:tcBorders>
            <w:shd w:val="clear" w:color="auto" w:fill="auto"/>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default" w:ascii="宋体" w:hAnsi="宋体" w:eastAsia="宋体" w:cs="宋体"/>
                <w:kern w:val="2"/>
                <w:sz w:val="21"/>
                <w:szCs w:val="24"/>
                <w:lang w:val="en-US" w:eastAsia="zh-CN" w:bidi="ar-SA"/>
              </w:rPr>
            </w:pPr>
            <w:r>
              <w:rPr>
                <w:rFonts w:hint="eastAsia" w:cs="宋体"/>
                <w:sz w:val="21"/>
                <w:lang w:val="en-US" w:eastAsia="zh-CN"/>
              </w:rPr>
              <w:t>acount_name</w:t>
            </w:r>
          </w:p>
        </w:tc>
        <w:tc>
          <w:tcPr>
            <w:tcW w:w="1890" w:type="dxa"/>
            <w:tcBorders>
              <w:top w:val="single" w:color="auto" w:sz="4" w:space="0"/>
              <w:left w:val="single" w:color="auto" w:sz="4" w:space="0"/>
              <w:bottom w:val="single" w:color="auto" w:sz="4" w:space="0"/>
              <w:right w:val="single" w:color="auto" w:sz="4" w:space="0"/>
            </w:tcBorders>
            <w:shd w:val="clear" w:color="auto" w:fill="auto"/>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kern w:val="2"/>
                <w:sz w:val="21"/>
                <w:szCs w:val="24"/>
                <w:lang w:val="en-US" w:eastAsia="zh-CN" w:bidi="ar-SA"/>
              </w:rPr>
            </w:pPr>
            <w:r>
              <w:rPr>
                <w:rFonts w:hint="eastAsia" w:cs="宋体"/>
                <w:sz w:val="21"/>
                <w:lang w:val="en-US" w:eastAsia="zh-CN"/>
              </w:rPr>
              <w:t>varchar</w:t>
            </w:r>
          </w:p>
        </w:tc>
        <w:tc>
          <w:tcPr>
            <w:tcW w:w="1260" w:type="dxa"/>
            <w:tcBorders>
              <w:top w:val="single" w:color="auto" w:sz="4" w:space="0"/>
              <w:left w:val="single" w:color="auto" w:sz="4" w:space="0"/>
              <w:bottom w:val="single" w:color="auto" w:sz="4" w:space="0"/>
              <w:right w:val="single" w:color="auto" w:sz="4" w:space="0"/>
            </w:tcBorders>
            <w:shd w:val="clear" w:color="auto" w:fill="auto"/>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kern w:val="2"/>
                <w:sz w:val="21"/>
                <w:szCs w:val="24"/>
                <w:lang w:val="en-US" w:eastAsia="zh-CN" w:bidi="ar-SA"/>
              </w:rPr>
            </w:pPr>
            <w:r>
              <w:rPr>
                <w:rFonts w:hint="eastAsia" w:cs="宋体"/>
                <w:sz w:val="21"/>
                <w:lang w:val="en-US" w:eastAsia="zh-CN"/>
              </w:rPr>
              <w:t>否</w:t>
            </w:r>
          </w:p>
        </w:tc>
        <w:tc>
          <w:tcPr>
            <w:tcW w:w="3045" w:type="dxa"/>
            <w:tcBorders>
              <w:top w:val="single" w:color="auto" w:sz="4" w:space="0"/>
              <w:left w:val="single" w:color="auto" w:sz="4" w:space="0"/>
              <w:bottom w:val="single" w:color="auto" w:sz="4" w:space="0"/>
              <w:right w:val="single" w:color="auto" w:sz="4" w:space="0"/>
            </w:tcBorders>
            <w:shd w:val="clear" w:color="auto" w:fill="auto"/>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default" w:ascii="宋体" w:hAnsi="宋体" w:eastAsia="宋体" w:cs="宋体"/>
                <w:kern w:val="2"/>
                <w:sz w:val="21"/>
                <w:szCs w:val="24"/>
                <w:lang w:val="en-US" w:eastAsia="zh-CN" w:bidi="ar-SA"/>
              </w:rPr>
            </w:pPr>
            <w:r>
              <w:rPr>
                <w:rFonts w:hint="eastAsia" w:cs="宋体"/>
                <w:sz w:val="21"/>
                <w:lang w:val="en-US" w:eastAsia="zh-CN"/>
              </w:rPr>
              <w:t>账户名称</w:t>
            </w:r>
          </w:p>
        </w:tc>
      </w:tr>
      <w:tr>
        <w:tblPrEx>
          <w:tblCellMar>
            <w:top w:w="0" w:type="dxa"/>
            <w:left w:w="108" w:type="dxa"/>
            <w:bottom w:w="0" w:type="dxa"/>
            <w:right w:w="108" w:type="dxa"/>
          </w:tblCellMar>
        </w:tblPrEx>
        <w:trPr>
          <w:trHeight w:val="375" w:hRule="atLeast"/>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default" w:ascii="宋体" w:hAnsi="宋体" w:eastAsia="宋体" w:cs="宋体"/>
                <w:kern w:val="2"/>
                <w:sz w:val="21"/>
                <w:szCs w:val="24"/>
                <w:lang w:val="en-US" w:eastAsia="zh-CN" w:bidi="ar-SA"/>
              </w:rPr>
            </w:pPr>
            <w:r>
              <w:rPr>
                <w:rFonts w:hint="eastAsia" w:cs="宋体"/>
                <w:sz w:val="21"/>
                <w:lang w:val="en-US" w:eastAsia="zh-CN"/>
              </w:rPr>
              <w:t>document_num</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default" w:ascii="宋体" w:hAnsi="宋体" w:eastAsia="宋体" w:cs="宋体"/>
                <w:kern w:val="2"/>
                <w:sz w:val="21"/>
                <w:szCs w:val="24"/>
                <w:lang w:val="en-US" w:eastAsia="zh-CN" w:bidi="ar-SA"/>
              </w:rPr>
            </w:pPr>
            <w:r>
              <w:rPr>
                <w:rFonts w:hint="eastAsia" w:cs="宋体"/>
                <w:sz w:val="21"/>
                <w:lang w:val="en-US" w:eastAsia="zh-CN"/>
              </w:rPr>
              <w:t>int</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default" w:ascii="宋体" w:hAnsi="宋体" w:eastAsia="宋体" w:cs="宋体"/>
                <w:kern w:val="2"/>
                <w:sz w:val="21"/>
                <w:szCs w:val="24"/>
                <w:lang w:val="en-US" w:eastAsia="zh-CN" w:bidi="ar-SA"/>
              </w:rPr>
            </w:pPr>
            <w:r>
              <w:rPr>
                <w:rFonts w:hint="eastAsia" w:cs="宋体"/>
                <w:sz w:val="21"/>
                <w:lang w:val="en-US" w:eastAsia="zh-CN"/>
              </w:rPr>
              <w:t>否</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default" w:ascii="宋体" w:hAnsi="宋体" w:eastAsia="宋体" w:cs="宋体"/>
                <w:kern w:val="2"/>
                <w:sz w:val="21"/>
                <w:szCs w:val="24"/>
                <w:lang w:val="en-US" w:eastAsia="zh-CN" w:bidi="ar-SA"/>
              </w:rPr>
            </w:pPr>
            <w:r>
              <w:rPr>
                <w:rFonts w:hint="eastAsia" w:cs="宋体"/>
                <w:sz w:val="21"/>
                <w:lang w:val="en-US" w:eastAsia="zh-CN"/>
              </w:rPr>
              <w:t>单据数</w:t>
            </w:r>
          </w:p>
        </w:tc>
      </w:tr>
      <w:tr>
        <w:tblPrEx>
          <w:tblCellMar>
            <w:top w:w="0" w:type="dxa"/>
            <w:left w:w="108" w:type="dxa"/>
            <w:bottom w:w="0" w:type="dxa"/>
            <w:right w:w="108" w:type="dxa"/>
          </w:tblCellMar>
        </w:tblPrEx>
        <w:trPr>
          <w:trHeight w:val="375" w:hRule="atLeast"/>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kern w:val="2"/>
                <w:sz w:val="21"/>
                <w:szCs w:val="24"/>
                <w:lang w:val="en-US" w:eastAsia="zh-CN" w:bidi="ar-SA"/>
              </w:rPr>
            </w:pPr>
            <w:r>
              <w:rPr>
                <w:rFonts w:hint="eastAsia" w:cs="宋体"/>
                <w:sz w:val="21"/>
                <w:lang w:val="en-US" w:eastAsia="zh-CN"/>
              </w:rPr>
              <w:t>abstract</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kern w:val="2"/>
                <w:sz w:val="21"/>
                <w:szCs w:val="24"/>
                <w:lang w:val="en-US" w:eastAsia="zh-CN" w:bidi="ar-SA"/>
              </w:rPr>
            </w:pPr>
            <w:r>
              <w:rPr>
                <w:rFonts w:hint="eastAsia" w:cs="宋体"/>
                <w:sz w:val="21"/>
                <w:lang w:val="en-US" w:eastAsia="zh-CN"/>
              </w:rPr>
              <w:t>int</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kern w:val="2"/>
                <w:sz w:val="21"/>
                <w:szCs w:val="24"/>
                <w:lang w:val="en-US" w:eastAsia="zh-CN" w:bidi="ar-SA"/>
              </w:rPr>
            </w:pPr>
            <w:r>
              <w:rPr>
                <w:rFonts w:hint="eastAsia" w:cs="宋体"/>
                <w:sz w:val="21"/>
                <w:lang w:val="en-US" w:eastAsia="zh-CN"/>
              </w:rPr>
              <w:t>否</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default" w:ascii="宋体" w:hAnsi="宋体" w:eastAsia="宋体" w:cs="宋体"/>
                <w:kern w:val="2"/>
                <w:sz w:val="21"/>
                <w:szCs w:val="24"/>
                <w:lang w:val="en-US" w:eastAsia="zh-CN" w:bidi="ar-SA"/>
              </w:rPr>
            </w:pPr>
            <w:r>
              <w:rPr>
                <w:rFonts w:hint="eastAsia" w:cs="宋体"/>
                <w:sz w:val="21"/>
                <w:lang w:val="en-US" w:eastAsia="zh-CN"/>
              </w:rPr>
              <w:t>摘要</w:t>
            </w:r>
          </w:p>
        </w:tc>
      </w:tr>
      <w:tr>
        <w:tblPrEx>
          <w:tblCellMar>
            <w:top w:w="0" w:type="dxa"/>
            <w:left w:w="108" w:type="dxa"/>
            <w:bottom w:w="0" w:type="dxa"/>
            <w:right w:w="108" w:type="dxa"/>
          </w:tblCellMar>
        </w:tblPrEx>
        <w:trPr>
          <w:trHeight w:val="375" w:hRule="atLeast"/>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default" w:ascii="宋体" w:hAnsi="宋体" w:eastAsia="宋体" w:cs="宋体"/>
                <w:kern w:val="2"/>
                <w:sz w:val="21"/>
                <w:szCs w:val="24"/>
                <w:lang w:val="en-US" w:eastAsia="zh-CN" w:bidi="ar-SA"/>
              </w:rPr>
            </w:pPr>
            <w:r>
              <w:rPr>
                <w:rFonts w:hint="eastAsia" w:cs="宋体"/>
                <w:kern w:val="2"/>
                <w:sz w:val="21"/>
                <w:szCs w:val="24"/>
                <w:lang w:val="en-US" w:eastAsia="zh-CN" w:bidi="ar-SA"/>
              </w:rPr>
              <w:t>subject</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kern w:val="2"/>
                <w:sz w:val="21"/>
                <w:szCs w:val="24"/>
                <w:lang w:val="en-US" w:eastAsia="zh-CN" w:bidi="ar-SA"/>
              </w:rPr>
            </w:pPr>
            <w:r>
              <w:rPr>
                <w:rFonts w:hint="eastAsia" w:cs="宋体"/>
                <w:sz w:val="21"/>
                <w:lang w:val="en-US" w:eastAsia="zh-CN"/>
              </w:rPr>
              <w:t>int</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kern w:val="2"/>
                <w:sz w:val="21"/>
                <w:szCs w:val="24"/>
                <w:lang w:val="en-US" w:eastAsia="zh-CN" w:bidi="ar-SA"/>
              </w:rPr>
            </w:pPr>
            <w:r>
              <w:rPr>
                <w:rFonts w:hint="eastAsia" w:cs="宋体"/>
                <w:sz w:val="21"/>
                <w:lang w:val="en-US" w:eastAsia="zh-CN"/>
              </w:rPr>
              <w:t>否</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default" w:ascii="宋体" w:hAnsi="宋体" w:eastAsia="宋体" w:cs="宋体"/>
                <w:kern w:val="2"/>
                <w:sz w:val="21"/>
                <w:szCs w:val="24"/>
                <w:lang w:val="en-US" w:eastAsia="zh-CN" w:bidi="ar-SA"/>
              </w:rPr>
            </w:pPr>
            <w:r>
              <w:rPr>
                <w:rFonts w:hint="eastAsia" w:cs="宋体"/>
                <w:kern w:val="2"/>
                <w:sz w:val="21"/>
                <w:szCs w:val="24"/>
                <w:lang w:val="en-US" w:eastAsia="zh-CN" w:bidi="ar-SA"/>
              </w:rPr>
              <w:t>会计科目</w:t>
            </w:r>
          </w:p>
        </w:tc>
      </w:tr>
      <w:tr>
        <w:tblPrEx>
          <w:tblCellMar>
            <w:top w:w="0" w:type="dxa"/>
            <w:left w:w="108" w:type="dxa"/>
            <w:bottom w:w="0" w:type="dxa"/>
            <w:right w:w="108" w:type="dxa"/>
          </w:tblCellMar>
        </w:tblPrEx>
        <w:trPr>
          <w:trHeight w:val="375" w:hRule="atLeast"/>
        </w:trPr>
        <w:tc>
          <w:tcPr>
            <w:tcW w:w="0" w:type="auto"/>
            <w:tcBorders>
              <w:top w:val="single" w:color="auto" w:sz="4" w:space="0"/>
              <w:left w:val="single" w:color="auto" w:sz="4" w:space="0"/>
              <w:bottom w:val="single" w:color="auto" w:sz="4" w:space="0"/>
              <w:right w:val="single" w:color="auto" w:sz="4" w:space="0"/>
            </w:tcBorders>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default" w:ascii="宋体" w:hAnsi="宋体" w:eastAsia="宋体" w:cs="宋体"/>
                <w:kern w:val="2"/>
                <w:sz w:val="21"/>
                <w:szCs w:val="24"/>
                <w:lang w:val="en-US" w:eastAsia="zh-CN" w:bidi="ar-SA"/>
              </w:rPr>
            </w:pPr>
            <w:r>
              <w:rPr>
                <w:rFonts w:hint="eastAsia" w:cs="宋体"/>
                <w:kern w:val="2"/>
                <w:sz w:val="21"/>
                <w:szCs w:val="24"/>
                <w:lang w:val="en-US" w:eastAsia="zh-CN" w:bidi="ar-SA"/>
              </w:rPr>
              <w:t>amount_debit</w:t>
            </w:r>
          </w:p>
        </w:tc>
        <w:tc>
          <w:tcPr>
            <w:tcW w:w="0" w:type="auto"/>
            <w:tcBorders>
              <w:top w:val="single" w:color="auto" w:sz="4" w:space="0"/>
              <w:left w:val="single" w:color="auto" w:sz="4" w:space="0"/>
              <w:bottom w:val="single" w:color="auto" w:sz="4" w:space="0"/>
              <w:right w:val="single" w:color="auto" w:sz="4" w:space="0"/>
            </w:tcBorders>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kern w:val="2"/>
                <w:sz w:val="21"/>
                <w:szCs w:val="24"/>
                <w:lang w:val="en-US" w:eastAsia="zh-CN" w:bidi="ar-SA"/>
              </w:rPr>
            </w:pPr>
            <w:r>
              <w:rPr>
                <w:rFonts w:hint="eastAsia" w:cs="宋体"/>
                <w:sz w:val="21"/>
                <w:lang w:val="en-US" w:eastAsia="zh-CN"/>
              </w:rPr>
              <w:t>float</w:t>
            </w:r>
          </w:p>
        </w:tc>
        <w:tc>
          <w:tcPr>
            <w:tcW w:w="0" w:type="auto"/>
            <w:tcBorders>
              <w:top w:val="single" w:color="auto" w:sz="4" w:space="0"/>
              <w:left w:val="single" w:color="auto" w:sz="4" w:space="0"/>
              <w:bottom w:val="single" w:color="auto" w:sz="4" w:space="0"/>
              <w:right w:val="single" w:color="auto" w:sz="4" w:space="0"/>
            </w:tcBorders>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kern w:val="2"/>
                <w:sz w:val="21"/>
                <w:szCs w:val="24"/>
                <w:lang w:val="en-US" w:eastAsia="zh-CN" w:bidi="ar-SA"/>
              </w:rPr>
            </w:pPr>
            <w:r>
              <w:rPr>
                <w:rFonts w:hint="eastAsia" w:cs="宋体"/>
                <w:sz w:val="21"/>
                <w:lang w:val="en-US" w:eastAsia="zh-CN"/>
              </w:rPr>
              <w:t>否</w:t>
            </w:r>
          </w:p>
        </w:tc>
        <w:tc>
          <w:tcPr>
            <w:tcW w:w="0" w:type="auto"/>
            <w:tcBorders>
              <w:top w:val="single" w:color="auto" w:sz="4" w:space="0"/>
              <w:left w:val="single" w:color="auto" w:sz="4" w:space="0"/>
              <w:bottom w:val="single" w:color="auto" w:sz="4" w:space="0"/>
              <w:right w:val="single" w:color="auto" w:sz="4" w:space="0"/>
            </w:tcBorders>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default" w:ascii="宋体" w:hAnsi="宋体" w:eastAsia="宋体" w:cs="宋体"/>
                <w:kern w:val="2"/>
                <w:sz w:val="21"/>
                <w:szCs w:val="24"/>
                <w:lang w:val="en-US" w:eastAsia="zh-CN" w:bidi="ar-SA"/>
              </w:rPr>
            </w:pPr>
            <w:r>
              <w:rPr>
                <w:rFonts w:hint="eastAsia" w:cs="宋体"/>
                <w:kern w:val="2"/>
                <w:sz w:val="21"/>
                <w:szCs w:val="24"/>
                <w:lang w:val="en-US" w:eastAsia="zh-CN" w:bidi="ar-SA"/>
              </w:rPr>
              <w:t>解放金额</w:t>
            </w:r>
          </w:p>
        </w:tc>
      </w:tr>
      <w:tr>
        <w:tblPrEx>
          <w:tblCellMar>
            <w:top w:w="0" w:type="dxa"/>
            <w:left w:w="108" w:type="dxa"/>
            <w:bottom w:w="0" w:type="dxa"/>
            <w:right w:w="108" w:type="dxa"/>
          </w:tblCellMar>
        </w:tblPrEx>
        <w:trPr>
          <w:trHeight w:val="375" w:hRule="atLeast"/>
        </w:trPr>
        <w:tc>
          <w:tcPr>
            <w:tcW w:w="0" w:type="auto"/>
            <w:tcBorders>
              <w:top w:val="single" w:color="auto" w:sz="4" w:space="0"/>
              <w:left w:val="single" w:color="auto" w:sz="4" w:space="0"/>
              <w:bottom w:val="single" w:color="auto" w:sz="4" w:space="0"/>
              <w:right w:val="single" w:color="auto" w:sz="4" w:space="0"/>
            </w:tcBorders>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default" w:ascii="宋体" w:hAnsi="宋体" w:eastAsia="宋体" w:cs="宋体"/>
                <w:kern w:val="2"/>
                <w:sz w:val="21"/>
                <w:szCs w:val="24"/>
                <w:lang w:val="en-US" w:eastAsia="zh-CN" w:bidi="ar-SA"/>
              </w:rPr>
            </w:pPr>
            <w:r>
              <w:rPr>
                <w:rFonts w:hint="eastAsia" w:cs="宋体"/>
                <w:kern w:val="2"/>
                <w:sz w:val="21"/>
                <w:szCs w:val="24"/>
                <w:lang w:val="en-US" w:eastAsia="zh-CN" w:bidi="ar-SA"/>
              </w:rPr>
              <w:t>amount_credit</w:t>
            </w:r>
          </w:p>
        </w:tc>
        <w:tc>
          <w:tcPr>
            <w:tcW w:w="0" w:type="auto"/>
            <w:tcBorders>
              <w:top w:val="single" w:color="auto" w:sz="4" w:space="0"/>
              <w:left w:val="single" w:color="auto" w:sz="4" w:space="0"/>
              <w:bottom w:val="single" w:color="auto" w:sz="4" w:space="0"/>
              <w:right w:val="single" w:color="auto" w:sz="4" w:space="0"/>
            </w:tcBorders>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kern w:val="2"/>
                <w:sz w:val="21"/>
                <w:szCs w:val="24"/>
                <w:lang w:val="en-US" w:eastAsia="zh-CN" w:bidi="ar-SA"/>
              </w:rPr>
            </w:pPr>
            <w:r>
              <w:rPr>
                <w:rFonts w:hint="eastAsia" w:cs="宋体"/>
                <w:sz w:val="21"/>
                <w:lang w:val="en-US" w:eastAsia="zh-CN"/>
              </w:rPr>
              <w:t>float</w:t>
            </w:r>
          </w:p>
        </w:tc>
        <w:tc>
          <w:tcPr>
            <w:tcW w:w="0" w:type="auto"/>
            <w:tcBorders>
              <w:top w:val="single" w:color="auto" w:sz="4" w:space="0"/>
              <w:left w:val="single" w:color="auto" w:sz="4" w:space="0"/>
              <w:bottom w:val="single" w:color="auto" w:sz="4" w:space="0"/>
              <w:right w:val="single" w:color="auto" w:sz="4" w:space="0"/>
            </w:tcBorders>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kern w:val="2"/>
                <w:sz w:val="21"/>
                <w:szCs w:val="24"/>
                <w:lang w:val="en-US" w:eastAsia="zh-CN" w:bidi="ar-SA"/>
              </w:rPr>
            </w:pPr>
            <w:r>
              <w:rPr>
                <w:rFonts w:hint="eastAsia" w:cs="宋体"/>
                <w:sz w:val="21"/>
                <w:lang w:val="en-US" w:eastAsia="zh-CN"/>
              </w:rPr>
              <w:t>否</w:t>
            </w:r>
          </w:p>
        </w:tc>
        <w:tc>
          <w:tcPr>
            <w:tcW w:w="0" w:type="auto"/>
            <w:tcBorders>
              <w:top w:val="single" w:color="auto" w:sz="4" w:space="0"/>
              <w:left w:val="single" w:color="auto" w:sz="4" w:space="0"/>
              <w:bottom w:val="single" w:color="auto" w:sz="4" w:space="0"/>
              <w:right w:val="single" w:color="auto" w:sz="4" w:space="0"/>
            </w:tcBorders>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default" w:ascii="宋体" w:hAnsi="宋体" w:eastAsia="宋体" w:cs="宋体"/>
                <w:kern w:val="2"/>
                <w:sz w:val="21"/>
                <w:szCs w:val="24"/>
                <w:lang w:val="en-US" w:eastAsia="zh-CN" w:bidi="ar-SA"/>
              </w:rPr>
            </w:pPr>
            <w:r>
              <w:rPr>
                <w:rFonts w:hint="eastAsia" w:cs="宋体"/>
                <w:kern w:val="2"/>
                <w:sz w:val="21"/>
                <w:szCs w:val="24"/>
                <w:lang w:val="en-US" w:eastAsia="zh-CN" w:bidi="ar-SA"/>
              </w:rPr>
              <w:t>贷方金额</w:t>
            </w:r>
          </w:p>
        </w:tc>
      </w:tr>
      <w:tr>
        <w:tblPrEx>
          <w:tblCellMar>
            <w:top w:w="0" w:type="dxa"/>
            <w:left w:w="108" w:type="dxa"/>
            <w:bottom w:w="0" w:type="dxa"/>
            <w:right w:w="108" w:type="dxa"/>
          </w:tblCellMar>
        </w:tblPrEx>
        <w:trPr>
          <w:trHeight w:val="375" w:hRule="atLeast"/>
        </w:trPr>
        <w:tc>
          <w:tcPr>
            <w:tcW w:w="0" w:type="auto"/>
            <w:tcBorders>
              <w:top w:val="single" w:color="auto" w:sz="4" w:space="0"/>
              <w:left w:val="single" w:color="auto" w:sz="4" w:space="0"/>
              <w:bottom w:val="single" w:color="auto" w:sz="4" w:space="0"/>
              <w:right w:val="single" w:color="auto" w:sz="4" w:space="0"/>
            </w:tcBorders>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Times New Roman"/>
                <w:kern w:val="2"/>
                <w:sz w:val="24"/>
                <w:szCs w:val="24"/>
                <w:lang w:val="en-US" w:eastAsia="zh-CN" w:bidi="ar-SA"/>
              </w:rPr>
            </w:pPr>
            <w:r>
              <w:rPr>
                <w:rFonts w:ascii="宋体" w:hAnsi="宋体" w:eastAsia="宋体" w:cs="宋体"/>
                <w:sz w:val="21"/>
              </w:rPr>
              <w:t>create_by</w:t>
            </w:r>
          </w:p>
        </w:tc>
        <w:tc>
          <w:tcPr>
            <w:tcW w:w="0" w:type="auto"/>
            <w:tcBorders>
              <w:top w:val="single" w:color="auto" w:sz="4" w:space="0"/>
              <w:left w:val="single" w:color="auto" w:sz="4" w:space="0"/>
              <w:bottom w:val="single" w:color="auto" w:sz="4" w:space="0"/>
              <w:right w:val="single" w:color="auto" w:sz="4" w:space="0"/>
            </w:tcBorders>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Times New Roman"/>
                <w:kern w:val="2"/>
                <w:sz w:val="24"/>
                <w:szCs w:val="24"/>
                <w:lang w:val="en-US" w:eastAsia="zh-CN" w:bidi="ar-SA"/>
              </w:rPr>
            </w:pPr>
            <w:r>
              <w:rPr>
                <w:rFonts w:ascii="宋体" w:hAnsi="宋体" w:eastAsia="宋体" w:cs="宋体"/>
                <w:sz w:val="21"/>
              </w:rPr>
              <w:t>string</w:t>
            </w:r>
          </w:p>
        </w:tc>
        <w:tc>
          <w:tcPr>
            <w:tcW w:w="0" w:type="auto"/>
            <w:tcBorders>
              <w:top w:val="single" w:color="auto" w:sz="4" w:space="0"/>
              <w:left w:val="single" w:color="auto" w:sz="4" w:space="0"/>
              <w:bottom w:val="single" w:color="auto" w:sz="4" w:space="0"/>
              <w:right w:val="single" w:color="auto" w:sz="4" w:space="0"/>
            </w:tcBorders>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Times New Roman"/>
                <w:kern w:val="2"/>
                <w:sz w:val="24"/>
                <w:szCs w:val="24"/>
                <w:lang w:val="en-US" w:eastAsia="zh-CN" w:bidi="ar-SA"/>
              </w:rPr>
            </w:pPr>
            <w:r>
              <w:rPr>
                <w:rFonts w:ascii="宋体" w:hAnsi="宋体" w:eastAsia="宋体" w:cs="宋体"/>
                <w:sz w:val="21"/>
              </w:rPr>
              <w:t>是</w:t>
            </w:r>
          </w:p>
        </w:tc>
        <w:tc>
          <w:tcPr>
            <w:tcW w:w="0" w:type="auto"/>
            <w:tcBorders>
              <w:top w:val="single" w:color="auto" w:sz="4" w:space="0"/>
              <w:left w:val="single" w:color="auto" w:sz="4" w:space="0"/>
              <w:bottom w:val="single" w:color="auto" w:sz="4" w:space="0"/>
              <w:right w:val="single" w:color="auto" w:sz="4" w:space="0"/>
            </w:tcBorders>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Times New Roman"/>
                <w:kern w:val="2"/>
                <w:sz w:val="24"/>
                <w:szCs w:val="24"/>
                <w:lang w:val="en-US" w:eastAsia="zh-CN" w:bidi="ar-SA"/>
              </w:rPr>
            </w:pPr>
            <w:r>
              <w:rPr>
                <w:rFonts w:ascii="宋体" w:hAnsi="宋体" w:eastAsia="宋体" w:cs="宋体"/>
                <w:sz w:val="21"/>
              </w:rPr>
              <w:t>创建者</w:t>
            </w:r>
          </w:p>
        </w:tc>
      </w:tr>
      <w:tr>
        <w:tblPrEx>
          <w:tblCellMar>
            <w:top w:w="0" w:type="dxa"/>
            <w:left w:w="108" w:type="dxa"/>
            <w:bottom w:w="0" w:type="dxa"/>
            <w:right w:w="108" w:type="dxa"/>
          </w:tblCellMar>
        </w:tblPrEx>
        <w:trPr>
          <w:trHeight w:val="375" w:hRule="atLeast"/>
        </w:trPr>
        <w:tc>
          <w:tcPr>
            <w:tcW w:w="0" w:type="auto"/>
            <w:tcBorders>
              <w:top w:val="single" w:color="auto" w:sz="4" w:space="0"/>
              <w:left w:val="single" w:color="auto" w:sz="4" w:space="0"/>
              <w:bottom w:val="single" w:color="auto" w:sz="4" w:space="0"/>
              <w:right w:val="single" w:color="auto" w:sz="4" w:space="0"/>
            </w:tcBorders>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Times New Roman"/>
                <w:kern w:val="2"/>
                <w:sz w:val="24"/>
                <w:szCs w:val="24"/>
                <w:lang w:val="en-US" w:eastAsia="zh-CN" w:bidi="ar-SA"/>
              </w:rPr>
            </w:pPr>
            <w:r>
              <w:rPr>
                <w:rFonts w:ascii="宋体" w:hAnsi="宋体" w:eastAsia="宋体" w:cs="宋体"/>
                <w:sz w:val="21"/>
              </w:rPr>
              <w:t>create_time</w:t>
            </w:r>
          </w:p>
        </w:tc>
        <w:tc>
          <w:tcPr>
            <w:tcW w:w="0" w:type="auto"/>
            <w:tcBorders>
              <w:top w:val="single" w:color="auto" w:sz="4" w:space="0"/>
              <w:left w:val="single" w:color="auto" w:sz="4" w:space="0"/>
              <w:bottom w:val="single" w:color="auto" w:sz="4" w:space="0"/>
              <w:right w:val="single" w:color="auto" w:sz="4" w:space="0"/>
            </w:tcBorders>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Times New Roman"/>
                <w:kern w:val="2"/>
                <w:sz w:val="24"/>
                <w:szCs w:val="24"/>
                <w:lang w:val="en-US" w:eastAsia="zh-CN" w:bidi="ar-SA"/>
              </w:rPr>
            </w:pPr>
            <w:r>
              <w:rPr>
                <w:rFonts w:ascii="宋体" w:hAnsi="宋体" w:eastAsia="宋体" w:cs="宋体"/>
                <w:sz w:val="21"/>
              </w:rPr>
              <w:t>string</w:t>
            </w:r>
          </w:p>
        </w:tc>
        <w:tc>
          <w:tcPr>
            <w:tcW w:w="0" w:type="auto"/>
            <w:tcBorders>
              <w:top w:val="single" w:color="auto" w:sz="4" w:space="0"/>
              <w:left w:val="single" w:color="auto" w:sz="4" w:space="0"/>
              <w:bottom w:val="single" w:color="auto" w:sz="4" w:space="0"/>
              <w:right w:val="single" w:color="auto" w:sz="4" w:space="0"/>
            </w:tcBorders>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Times New Roman"/>
                <w:kern w:val="2"/>
                <w:sz w:val="24"/>
                <w:szCs w:val="24"/>
                <w:lang w:val="en-US" w:eastAsia="zh-CN" w:bidi="ar-SA"/>
              </w:rPr>
            </w:pPr>
            <w:r>
              <w:rPr>
                <w:rFonts w:ascii="宋体" w:hAnsi="宋体" w:eastAsia="宋体" w:cs="宋体"/>
                <w:sz w:val="21"/>
              </w:rPr>
              <w:t>是</w:t>
            </w:r>
          </w:p>
        </w:tc>
        <w:tc>
          <w:tcPr>
            <w:tcW w:w="0" w:type="auto"/>
            <w:tcBorders>
              <w:top w:val="single" w:color="auto" w:sz="4" w:space="0"/>
              <w:left w:val="single" w:color="auto" w:sz="4" w:space="0"/>
              <w:bottom w:val="single" w:color="auto" w:sz="4" w:space="0"/>
              <w:right w:val="single" w:color="auto" w:sz="4" w:space="0"/>
            </w:tcBorders>
            <w:vAlign w:val="center"/>
          </w:tcPr>
          <w:p>
            <w:pPr>
              <w:pageBreakBefore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Times New Roman"/>
                <w:kern w:val="2"/>
                <w:sz w:val="24"/>
                <w:szCs w:val="24"/>
                <w:lang w:val="en-US" w:eastAsia="zh-CN" w:bidi="ar-SA"/>
              </w:rPr>
            </w:pPr>
            <w:r>
              <w:rPr>
                <w:rFonts w:ascii="宋体" w:hAnsi="宋体" w:eastAsia="宋体" w:cs="宋体"/>
                <w:sz w:val="21"/>
              </w:rPr>
              <w:t>创建时间</w:t>
            </w:r>
          </w:p>
        </w:tc>
      </w:tr>
    </w:tbl>
    <w:p>
      <w:pPr>
        <w:pageBreakBefore w:val="0"/>
        <w:kinsoku/>
        <w:wordWrap/>
        <w:overflowPunct/>
        <w:topLinePunct w:val="0"/>
        <w:autoSpaceDE/>
        <w:autoSpaceDN/>
        <w:bidi w:val="0"/>
        <w:adjustRightInd/>
        <w:snapToGrid/>
        <w:spacing w:beforeAutospacing="1" w:afterAutospacing="1" w:line="360" w:lineRule="auto"/>
        <w:jc w:val="both"/>
        <w:textAlignment w:val="auto"/>
        <w:rPr>
          <w:rFonts w:ascii="宋体" w:hAnsi="宋体" w:eastAsia="宋体" w:cs="宋体"/>
        </w:rPr>
      </w:pPr>
      <w:r>
        <w:rPr>
          <w:rFonts w:ascii="宋体" w:hAnsi="宋体" w:eastAsia="宋体" w:cs="宋体"/>
        </w:rPr>
        <w:t>返回字段</w:t>
      </w:r>
    </w:p>
    <w:tbl>
      <w:tblPr>
        <w:tblStyle w:val="87"/>
        <w:tblW w:w="0" w:type="auto"/>
        <w:tblInd w:w="0" w:type="dxa"/>
        <w:tblLayout w:type="autofit"/>
        <w:tblCellMar>
          <w:top w:w="0" w:type="dxa"/>
          <w:left w:w="108" w:type="dxa"/>
          <w:bottom w:w="0" w:type="dxa"/>
          <w:right w:w="108" w:type="dxa"/>
        </w:tblCellMar>
      </w:tblPr>
      <w:tblGrid>
        <w:gridCol w:w="1956"/>
        <w:gridCol w:w="3510"/>
        <w:gridCol w:w="3045"/>
      </w:tblGrid>
      <w:tr>
        <w:tblPrEx>
          <w:tblCellMar>
            <w:top w:w="0" w:type="dxa"/>
            <w:left w:w="108" w:type="dxa"/>
            <w:bottom w:w="0" w:type="dxa"/>
            <w:right w:w="108" w:type="dxa"/>
          </w:tblCellMar>
        </w:tblPrEx>
        <w:trPr>
          <w:trHeight w:val="375" w:hRule="atLeast"/>
        </w:trPr>
        <w:tc>
          <w:tcPr>
            <w:tcW w:w="1956" w:type="dxa"/>
            <w:tcBorders>
              <w:top w:val="single" w:color="000000" w:sz="6" w:space="0"/>
              <w:left w:val="single" w:color="000000" w:sz="6" w:space="0"/>
              <w:bottom w:val="single" w:color="000000" w:sz="6" w:space="0"/>
              <w:right w:val="single" w:color="000000" w:sz="6" w:space="0"/>
            </w:tcBorders>
            <w:shd w:val="clear" w:color="auto" w:fill="F1F1F1"/>
            <w:vAlign w:val="center"/>
          </w:tcPr>
          <w:p>
            <w:pPr>
              <w:pStyle w:val="4104"/>
              <w:pageBreakBefore w:val="0"/>
              <w:shd w:val="clear" w:color="auto" w:fill="F1F1F1"/>
              <w:kinsoku/>
              <w:wordWrap/>
              <w:overflowPunct/>
              <w:topLinePunct w:val="0"/>
              <w:autoSpaceDE/>
              <w:autoSpaceDN/>
              <w:bidi w:val="0"/>
              <w:adjustRightInd/>
              <w:snapToGrid/>
              <w:spacing w:line="360" w:lineRule="auto"/>
              <w:textAlignment w:val="auto"/>
            </w:pPr>
            <w:r>
              <w:rPr>
                <w:rFonts w:ascii="宋体" w:hAnsi="宋体" w:eastAsia="宋体" w:cs="宋体"/>
                <w:sz w:val="21"/>
                <w:shd w:val="clear" w:color="auto" w:fill="F1F1F1"/>
              </w:rPr>
              <w:t>字段名称</w:t>
            </w:r>
          </w:p>
        </w:tc>
        <w:tc>
          <w:tcPr>
            <w:tcW w:w="3510" w:type="dxa"/>
            <w:tcBorders>
              <w:top w:val="single" w:color="000000" w:sz="6" w:space="0"/>
              <w:left w:val="single" w:color="000000" w:sz="6" w:space="0"/>
              <w:bottom w:val="single" w:color="000000" w:sz="6" w:space="0"/>
              <w:right w:val="single" w:color="000000" w:sz="6" w:space="0"/>
            </w:tcBorders>
            <w:shd w:val="clear" w:color="auto" w:fill="F1F1F1"/>
            <w:vAlign w:val="center"/>
          </w:tcPr>
          <w:p>
            <w:pPr>
              <w:pStyle w:val="4105"/>
              <w:pageBreakBefore w:val="0"/>
              <w:shd w:val="clear" w:color="auto" w:fill="F1F1F1"/>
              <w:kinsoku/>
              <w:wordWrap/>
              <w:overflowPunct/>
              <w:topLinePunct w:val="0"/>
              <w:autoSpaceDE/>
              <w:autoSpaceDN/>
              <w:bidi w:val="0"/>
              <w:adjustRightInd/>
              <w:snapToGrid/>
              <w:spacing w:line="360" w:lineRule="auto"/>
              <w:textAlignment w:val="auto"/>
            </w:pPr>
            <w:r>
              <w:rPr>
                <w:rFonts w:ascii="宋体" w:hAnsi="宋体" w:eastAsia="宋体" w:cs="宋体"/>
                <w:sz w:val="21"/>
                <w:shd w:val="clear" w:color="auto" w:fill="F1F1F1"/>
              </w:rPr>
              <w:t>字段类型</w:t>
            </w:r>
          </w:p>
        </w:tc>
        <w:tc>
          <w:tcPr>
            <w:tcW w:w="3045" w:type="dxa"/>
            <w:tcBorders>
              <w:top w:val="single" w:color="000000" w:sz="6" w:space="0"/>
              <w:left w:val="single" w:color="000000" w:sz="6" w:space="0"/>
              <w:bottom w:val="single" w:color="000000" w:sz="6" w:space="0"/>
              <w:right w:val="single" w:color="000000" w:sz="6" w:space="0"/>
            </w:tcBorders>
            <w:shd w:val="clear" w:color="auto" w:fill="F1F1F1"/>
            <w:vAlign w:val="center"/>
          </w:tcPr>
          <w:p>
            <w:pPr>
              <w:pStyle w:val="4106"/>
              <w:pageBreakBefore w:val="0"/>
              <w:shd w:val="clear" w:color="auto" w:fill="F1F1F1"/>
              <w:kinsoku/>
              <w:wordWrap/>
              <w:overflowPunct/>
              <w:topLinePunct w:val="0"/>
              <w:autoSpaceDE/>
              <w:autoSpaceDN/>
              <w:bidi w:val="0"/>
              <w:adjustRightInd/>
              <w:snapToGrid/>
              <w:spacing w:line="360" w:lineRule="auto"/>
              <w:textAlignment w:val="auto"/>
            </w:pPr>
            <w:r>
              <w:rPr>
                <w:rFonts w:ascii="宋体" w:hAnsi="宋体" w:eastAsia="宋体" w:cs="宋体"/>
                <w:sz w:val="21"/>
                <w:shd w:val="clear" w:color="auto" w:fill="F1F1F1"/>
              </w:rPr>
              <w:t>注释</w:t>
            </w:r>
          </w:p>
        </w:tc>
      </w:tr>
      <w:tr>
        <w:tblPrEx>
          <w:tblCellMar>
            <w:top w:w="0" w:type="dxa"/>
            <w:left w:w="108" w:type="dxa"/>
            <w:bottom w:w="0" w:type="dxa"/>
            <w:right w:w="108" w:type="dxa"/>
          </w:tblCellMar>
        </w:tblPrEx>
        <w:trPr>
          <w:trHeight w:val="375" w:hRule="atLeast"/>
        </w:trPr>
        <w:tc>
          <w:tcPr>
            <w:tcW w:w="1956"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flag</w:t>
            </w:r>
          </w:p>
        </w:tc>
        <w:tc>
          <w:tcPr>
            <w:tcW w:w="3510"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boolean</w:t>
            </w:r>
          </w:p>
        </w:tc>
        <w:tc>
          <w:tcPr>
            <w:tcW w:w="3045"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异常标识</w:t>
            </w:r>
          </w:p>
        </w:tc>
      </w:tr>
      <w:tr>
        <w:tblPrEx>
          <w:tblCellMar>
            <w:top w:w="0" w:type="dxa"/>
            <w:left w:w="108" w:type="dxa"/>
            <w:bottom w:w="0" w:type="dxa"/>
            <w:right w:w="108" w:type="dxa"/>
          </w:tblCellMar>
        </w:tblPrEx>
        <w:trPr>
          <w:trHeight w:val="375" w:hRule="atLeast"/>
        </w:trPr>
        <w:tc>
          <w:tcPr>
            <w:tcW w:w="1956"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code</w:t>
            </w:r>
          </w:p>
        </w:tc>
        <w:tc>
          <w:tcPr>
            <w:tcW w:w="3510"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int</w:t>
            </w:r>
          </w:p>
        </w:tc>
        <w:tc>
          <w:tcPr>
            <w:tcW w:w="3045"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错误码</w:t>
            </w:r>
          </w:p>
        </w:tc>
      </w:tr>
      <w:tr>
        <w:tblPrEx>
          <w:tblCellMar>
            <w:top w:w="0" w:type="dxa"/>
            <w:left w:w="108" w:type="dxa"/>
            <w:bottom w:w="0" w:type="dxa"/>
            <w:right w:w="108" w:type="dxa"/>
          </w:tblCellMar>
        </w:tblPrEx>
        <w:trPr>
          <w:trHeight w:val="375" w:hRule="atLeast"/>
        </w:trPr>
        <w:tc>
          <w:tcPr>
            <w:tcW w:w="1956"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msg</w:t>
            </w:r>
          </w:p>
        </w:tc>
        <w:tc>
          <w:tcPr>
            <w:tcW w:w="3510"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string</w:t>
            </w:r>
          </w:p>
        </w:tc>
        <w:tc>
          <w:tcPr>
            <w:tcW w:w="3045"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错误信息</w:t>
            </w:r>
          </w:p>
        </w:tc>
      </w:tr>
      <w:tr>
        <w:tblPrEx>
          <w:tblCellMar>
            <w:top w:w="0" w:type="dxa"/>
            <w:left w:w="108" w:type="dxa"/>
            <w:bottom w:w="0" w:type="dxa"/>
            <w:right w:w="108" w:type="dxa"/>
          </w:tblCellMar>
        </w:tblPrEx>
        <w:trPr>
          <w:trHeight w:val="375" w:hRule="atLeast"/>
        </w:trPr>
        <w:tc>
          <w:tcPr>
            <w:tcW w:w="1956"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data</w:t>
            </w:r>
          </w:p>
        </w:tc>
        <w:tc>
          <w:tcPr>
            <w:tcW w:w="3510"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Object</w:t>
            </w:r>
          </w:p>
        </w:tc>
        <w:tc>
          <w:tcPr>
            <w:tcW w:w="3045"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返回数据</w:t>
            </w:r>
          </w:p>
        </w:tc>
      </w:tr>
    </w:tbl>
    <w:p>
      <w:pPr>
        <w:pageBreakBefore w:val="0"/>
        <w:kinsoku/>
        <w:wordWrap/>
        <w:overflowPunct/>
        <w:topLinePunct w:val="0"/>
        <w:autoSpaceDE/>
        <w:autoSpaceDN/>
        <w:bidi w:val="0"/>
        <w:adjustRightInd/>
        <w:snapToGrid/>
        <w:spacing w:beforeAutospacing="1" w:afterAutospacing="1" w:line="360" w:lineRule="auto"/>
        <w:textAlignment w:val="auto"/>
        <w:rPr>
          <w:rFonts w:ascii="宋体" w:hAnsi="宋体" w:eastAsia="宋体" w:cs="宋体"/>
        </w:rPr>
      </w:pPr>
    </w:p>
    <w:p>
      <w:pPr>
        <w:pStyle w:val="4"/>
        <w:pageBreakBefore w:val="0"/>
        <w:kinsoku/>
        <w:wordWrap/>
        <w:overflowPunct/>
        <w:topLinePunct w:val="0"/>
        <w:autoSpaceDE/>
        <w:autoSpaceDN/>
        <w:bidi w:val="0"/>
        <w:adjustRightInd/>
        <w:snapToGrid/>
        <w:spacing w:before="360" w:after="360" w:line="360" w:lineRule="auto"/>
        <w:ind w:left="0" w:leftChars="0" w:firstLine="0" w:firstLineChars="0"/>
        <w:textAlignment w:val="auto"/>
        <w:rPr>
          <w:rFonts w:eastAsia="黑体"/>
          <w:lang w:eastAsia="zh-CN"/>
        </w:rPr>
      </w:pPr>
      <w:r>
        <w:rPr>
          <w:rFonts w:ascii="黑体" w:hAnsi="黑体" w:eastAsia="黑体" w:cs="黑体"/>
          <w:b w:val="0"/>
          <w:i w:val="0"/>
          <w:sz w:val="32"/>
        </w:rPr>
        <w:t xml:space="preserve">4.3 </w:t>
      </w:r>
      <w:r>
        <w:rPr>
          <w:rFonts w:hint="eastAsia" w:ascii="黑体" w:hAnsi="黑体" w:eastAsia="黑体" w:cs="黑体"/>
          <w:b w:val="0"/>
          <w:i w:val="0"/>
          <w:sz w:val="32"/>
          <w:lang w:eastAsia="zh-CN"/>
        </w:rPr>
        <w:t>删除</w:t>
      </w:r>
      <w:r>
        <w:rPr>
          <w:rFonts w:hint="eastAsia" w:ascii="黑体" w:hAnsi="黑体" w:cs="黑体"/>
          <w:b w:val="0"/>
          <w:i w:val="0"/>
          <w:sz w:val="32"/>
          <w:lang w:val="en-US" w:eastAsia="zh-CN"/>
        </w:rPr>
        <w:t>凭证</w:t>
      </w:r>
      <w:r>
        <w:rPr>
          <w:rFonts w:hint="eastAsia" w:ascii="黑体" w:hAnsi="黑体" w:eastAsia="黑体" w:cs="黑体"/>
          <w:b w:val="0"/>
          <w:i w:val="0"/>
          <w:sz w:val="32"/>
          <w:lang w:eastAsia="zh-CN"/>
        </w:rPr>
        <w:t>接口</w:t>
      </w:r>
    </w:p>
    <w:p>
      <w:pPr>
        <w:pageBreakBefore w:val="0"/>
        <w:kinsoku/>
        <w:wordWrap/>
        <w:overflowPunct/>
        <w:topLinePunct w:val="0"/>
        <w:autoSpaceDE/>
        <w:autoSpaceDN/>
        <w:bidi w:val="0"/>
        <w:adjustRightInd/>
        <w:snapToGrid/>
        <w:spacing w:beforeAutospacing="1" w:afterAutospacing="1" w:line="360" w:lineRule="auto"/>
        <w:jc w:val="both"/>
        <w:textAlignment w:val="auto"/>
        <w:rPr>
          <w:rFonts w:ascii="宋体" w:hAnsi="宋体" w:eastAsia="宋体" w:cs="宋体"/>
        </w:rPr>
      </w:pPr>
      <w:r>
        <w:rPr>
          <w:rFonts w:hint="eastAsia" w:ascii="宋体" w:hAnsi="宋体" w:eastAsia="宋体" w:cs="宋体"/>
          <w:lang w:eastAsia="zh-CN"/>
        </w:rPr>
        <w:t>删除</w:t>
      </w:r>
      <w:r>
        <w:rPr>
          <w:rFonts w:hint="eastAsia" w:cs="宋体"/>
          <w:lang w:val="en-US" w:eastAsia="zh-CN"/>
        </w:rPr>
        <w:t>凭证</w:t>
      </w:r>
      <w:r>
        <w:rPr>
          <w:rFonts w:ascii="宋体" w:hAnsi="宋体" w:eastAsia="宋体" w:cs="宋体"/>
        </w:rPr>
        <w:t>接口</w:t>
      </w:r>
    </w:p>
    <w:p>
      <w:pPr>
        <w:pageBreakBefore w:val="0"/>
        <w:kinsoku/>
        <w:wordWrap/>
        <w:overflowPunct/>
        <w:topLinePunct w:val="0"/>
        <w:autoSpaceDE/>
        <w:autoSpaceDN/>
        <w:bidi w:val="0"/>
        <w:adjustRightInd/>
        <w:snapToGrid/>
        <w:spacing w:beforeAutospacing="1" w:afterAutospacing="1" w:line="360" w:lineRule="auto"/>
        <w:jc w:val="both"/>
        <w:textAlignment w:val="auto"/>
        <w:rPr>
          <w:rFonts w:ascii="宋体" w:hAnsi="宋体" w:eastAsia="宋体" w:cs="宋体"/>
        </w:rPr>
      </w:pPr>
      <w:r>
        <w:rPr>
          <w:rFonts w:ascii="宋体" w:hAnsi="宋体" w:eastAsia="宋体" w:cs="宋体"/>
        </w:rPr>
        <w:t>请求地址</w:t>
      </w:r>
    </w:p>
    <w:p>
      <w:pPr>
        <w:pageBreakBefore w:val="0"/>
        <w:kinsoku/>
        <w:wordWrap/>
        <w:overflowPunct/>
        <w:topLinePunct w:val="0"/>
        <w:autoSpaceDE/>
        <w:autoSpaceDN/>
        <w:bidi w:val="0"/>
        <w:adjustRightInd/>
        <w:snapToGrid/>
        <w:spacing w:beforeAutospacing="1" w:afterAutospacing="1" w:line="360" w:lineRule="auto"/>
        <w:jc w:val="both"/>
        <w:textAlignment w:val="auto"/>
        <w:rPr>
          <w:rFonts w:ascii="宋体" w:hAnsi="宋体" w:eastAsia="宋体" w:cs="宋体"/>
        </w:rPr>
      </w:pPr>
      <w:r>
        <w:rPr>
          <w:rFonts w:ascii="宋体" w:hAnsi="宋体" w:eastAsia="宋体" w:cs="宋体"/>
        </w:rPr>
        <w:t>/</w:t>
      </w:r>
      <w:r>
        <w:rPr>
          <w:rFonts w:hint="eastAsia" w:ascii="宋体" w:hAnsi="宋体" w:eastAsia="宋体" w:cs="宋体"/>
          <w:lang w:val="en-US" w:eastAsia="zh-CN"/>
        </w:rPr>
        <w:t>voucher_</w:t>
      </w:r>
      <w:r>
        <w:rPr>
          <w:rFonts w:ascii="宋体" w:hAnsi="宋体" w:eastAsia="宋体" w:cs="宋体"/>
        </w:rPr>
        <w:t>manage/</w:t>
      </w:r>
      <w:r>
        <w:rPr>
          <w:rFonts w:hint="eastAsia" w:cs="宋体"/>
          <w:lang w:val="en-US" w:eastAsia="zh-CN"/>
        </w:rPr>
        <w:t>delete</w:t>
      </w:r>
      <w:r>
        <w:rPr>
          <w:rFonts w:ascii="宋体" w:hAnsi="宋体" w:eastAsia="宋体" w:cs="宋体"/>
        </w:rPr>
        <w:t>.do</w:t>
      </w:r>
    </w:p>
    <w:p>
      <w:pPr>
        <w:pageBreakBefore w:val="0"/>
        <w:kinsoku/>
        <w:wordWrap/>
        <w:overflowPunct/>
        <w:topLinePunct w:val="0"/>
        <w:autoSpaceDE/>
        <w:autoSpaceDN/>
        <w:bidi w:val="0"/>
        <w:adjustRightInd/>
        <w:snapToGrid/>
        <w:spacing w:beforeAutospacing="1" w:afterAutospacing="1" w:line="360" w:lineRule="auto"/>
        <w:jc w:val="both"/>
        <w:textAlignment w:val="auto"/>
        <w:rPr>
          <w:rFonts w:ascii="宋体" w:hAnsi="宋体" w:eastAsia="宋体" w:cs="宋体"/>
        </w:rPr>
      </w:pPr>
      <w:r>
        <w:rPr>
          <w:rFonts w:ascii="宋体" w:hAnsi="宋体" w:eastAsia="宋体" w:cs="宋体"/>
        </w:rPr>
        <w:t>请求参数</w:t>
      </w:r>
    </w:p>
    <w:tbl>
      <w:tblPr>
        <w:tblStyle w:val="87"/>
        <w:tblW w:w="0" w:type="auto"/>
        <w:tblInd w:w="0" w:type="dxa"/>
        <w:tblLayout w:type="autofit"/>
        <w:tblCellMar>
          <w:top w:w="0" w:type="dxa"/>
          <w:left w:w="108" w:type="dxa"/>
          <w:bottom w:w="0" w:type="dxa"/>
          <w:right w:w="108" w:type="dxa"/>
        </w:tblCellMar>
      </w:tblPr>
      <w:tblGrid>
        <w:gridCol w:w="2271"/>
        <w:gridCol w:w="1890"/>
        <w:gridCol w:w="1260"/>
        <w:gridCol w:w="3045"/>
      </w:tblGrid>
      <w:tr>
        <w:tblPrEx>
          <w:tblCellMar>
            <w:top w:w="0" w:type="dxa"/>
            <w:left w:w="108" w:type="dxa"/>
            <w:bottom w:w="0" w:type="dxa"/>
            <w:right w:w="108" w:type="dxa"/>
          </w:tblCellMar>
        </w:tblPrEx>
        <w:trPr>
          <w:trHeight w:val="375" w:hRule="atLeast"/>
        </w:trPr>
        <w:tc>
          <w:tcPr>
            <w:tcW w:w="2271" w:type="dxa"/>
            <w:tcBorders>
              <w:top w:val="single" w:color="000000" w:sz="6" w:space="0"/>
              <w:left w:val="single" w:color="000000" w:sz="6" w:space="0"/>
              <w:bottom w:val="single" w:color="000000" w:sz="6" w:space="0"/>
              <w:right w:val="single" w:color="000000" w:sz="6" w:space="0"/>
            </w:tcBorders>
            <w:shd w:val="clear" w:color="auto" w:fill="F1F1F1"/>
            <w:vAlign w:val="center"/>
          </w:tcPr>
          <w:p>
            <w:pPr>
              <w:pStyle w:val="4107"/>
              <w:pageBreakBefore w:val="0"/>
              <w:shd w:val="clear" w:color="auto" w:fill="F1F1F1"/>
              <w:kinsoku/>
              <w:wordWrap/>
              <w:overflowPunct/>
              <w:topLinePunct w:val="0"/>
              <w:autoSpaceDE/>
              <w:autoSpaceDN/>
              <w:bidi w:val="0"/>
              <w:adjustRightInd/>
              <w:snapToGrid/>
              <w:spacing w:line="360" w:lineRule="auto"/>
              <w:textAlignment w:val="auto"/>
            </w:pPr>
            <w:r>
              <w:rPr>
                <w:rFonts w:ascii="宋体" w:hAnsi="宋体" w:eastAsia="宋体" w:cs="宋体"/>
                <w:sz w:val="21"/>
                <w:shd w:val="clear" w:color="auto" w:fill="F1F1F1"/>
              </w:rPr>
              <w:t>字段名称</w:t>
            </w:r>
          </w:p>
        </w:tc>
        <w:tc>
          <w:tcPr>
            <w:tcW w:w="1890" w:type="dxa"/>
            <w:tcBorders>
              <w:top w:val="single" w:color="000000" w:sz="6" w:space="0"/>
              <w:left w:val="single" w:color="000000" w:sz="6" w:space="0"/>
              <w:bottom w:val="single" w:color="000000" w:sz="6" w:space="0"/>
              <w:right w:val="single" w:color="000000" w:sz="6" w:space="0"/>
            </w:tcBorders>
            <w:shd w:val="clear" w:color="auto" w:fill="F1F1F1"/>
            <w:vAlign w:val="center"/>
          </w:tcPr>
          <w:p>
            <w:pPr>
              <w:pStyle w:val="4108"/>
              <w:pageBreakBefore w:val="0"/>
              <w:shd w:val="clear" w:color="auto" w:fill="F1F1F1"/>
              <w:kinsoku/>
              <w:wordWrap/>
              <w:overflowPunct/>
              <w:topLinePunct w:val="0"/>
              <w:autoSpaceDE/>
              <w:autoSpaceDN/>
              <w:bidi w:val="0"/>
              <w:adjustRightInd/>
              <w:snapToGrid/>
              <w:spacing w:line="360" w:lineRule="auto"/>
              <w:textAlignment w:val="auto"/>
            </w:pPr>
            <w:r>
              <w:rPr>
                <w:rFonts w:ascii="宋体" w:hAnsi="宋体" w:eastAsia="宋体" w:cs="宋体"/>
                <w:sz w:val="21"/>
                <w:shd w:val="clear" w:color="auto" w:fill="F1F1F1"/>
              </w:rPr>
              <w:t>字段类型</w:t>
            </w:r>
          </w:p>
        </w:tc>
        <w:tc>
          <w:tcPr>
            <w:tcW w:w="1260" w:type="dxa"/>
            <w:tcBorders>
              <w:top w:val="single" w:color="000000" w:sz="6" w:space="0"/>
              <w:left w:val="single" w:color="000000" w:sz="6" w:space="0"/>
              <w:bottom w:val="single" w:color="000000" w:sz="6" w:space="0"/>
              <w:right w:val="single" w:color="000000" w:sz="6" w:space="0"/>
            </w:tcBorders>
            <w:shd w:val="clear" w:color="auto" w:fill="F1F1F1"/>
            <w:vAlign w:val="center"/>
          </w:tcPr>
          <w:p>
            <w:pPr>
              <w:pStyle w:val="4109"/>
              <w:pageBreakBefore w:val="0"/>
              <w:shd w:val="clear" w:color="auto" w:fill="F1F1F1"/>
              <w:kinsoku/>
              <w:wordWrap/>
              <w:overflowPunct/>
              <w:topLinePunct w:val="0"/>
              <w:autoSpaceDE/>
              <w:autoSpaceDN/>
              <w:bidi w:val="0"/>
              <w:adjustRightInd/>
              <w:snapToGrid/>
              <w:spacing w:line="360" w:lineRule="auto"/>
              <w:textAlignment w:val="auto"/>
            </w:pPr>
            <w:r>
              <w:rPr>
                <w:rFonts w:ascii="宋体" w:hAnsi="宋体" w:eastAsia="宋体" w:cs="宋体"/>
                <w:sz w:val="21"/>
                <w:shd w:val="clear" w:color="auto" w:fill="F1F1F1"/>
              </w:rPr>
              <w:t>是否必须</w:t>
            </w:r>
          </w:p>
        </w:tc>
        <w:tc>
          <w:tcPr>
            <w:tcW w:w="3045" w:type="dxa"/>
            <w:tcBorders>
              <w:top w:val="single" w:color="000000" w:sz="6" w:space="0"/>
              <w:left w:val="single" w:color="000000" w:sz="6" w:space="0"/>
              <w:bottom w:val="single" w:color="000000" w:sz="6" w:space="0"/>
              <w:right w:val="single" w:color="000000" w:sz="6" w:space="0"/>
            </w:tcBorders>
            <w:shd w:val="clear" w:color="auto" w:fill="F1F1F1"/>
            <w:vAlign w:val="center"/>
          </w:tcPr>
          <w:p>
            <w:pPr>
              <w:pStyle w:val="4110"/>
              <w:pageBreakBefore w:val="0"/>
              <w:shd w:val="clear" w:color="auto" w:fill="F1F1F1"/>
              <w:kinsoku/>
              <w:wordWrap/>
              <w:overflowPunct/>
              <w:topLinePunct w:val="0"/>
              <w:autoSpaceDE/>
              <w:autoSpaceDN/>
              <w:bidi w:val="0"/>
              <w:adjustRightInd/>
              <w:snapToGrid/>
              <w:spacing w:line="360" w:lineRule="auto"/>
              <w:textAlignment w:val="auto"/>
            </w:pPr>
            <w:r>
              <w:rPr>
                <w:rFonts w:ascii="宋体" w:hAnsi="宋体" w:eastAsia="宋体" w:cs="宋体"/>
                <w:sz w:val="21"/>
                <w:shd w:val="clear" w:color="auto" w:fill="F1F1F1"/>
              </w:rPr>
              <w:t>注释</w:t>
            </w:r>
          </w:p>
        </w:tc>
      </w:tr>
      <w:tr>
        <w:tblPrEx>
          <w:tblCellMar>
            <w:top w:w="0" w:type="dxa"/>
            <w:left w:w="108" w:type="dxa"/>
            <w:bottom w:w="0" w:type="dxa"/>
            <w:right w:w="108" w:type="dxa"/>
          </w:tblCellMar>
        </w:tblPrEx>
        <w:trPr>
          <w:trHeight w:val="375" w:hRule="atLeast"/>
        </w:trPr>
        <w:tc>
          <w:tcPr>
            <w:tcW w:w="2271"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ind w:firstLine="420" w:firstLineChars="200"/>
              <w:textAlignment w:val="auto"/>
            </w:pPr>
            <w:r>
              <w:rPr>
                <w:rFonts w:hint="eastAsia" w:cs="宋体"/>
                <w:sz w:val="21"/>
                <w:lang w:val="en-US" w:eastAsia="zh-CN"/>
              </w:rPr>
              <w:t>voucher_id</w:t>
            </w:r>
          </w:p>
        </w:tc>
        <w:tc>
          <w:tcPr>
            <w:tcW w:w="1890"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ind w:firstLine="420" w:firstLineChars="200"/>
              <w:textAlignment w:val="auto"/>
            </w:pPr>
            <w:r>
              <w:rPr>
                <w:rFonts w:hint="eastAsia" w:cs="宋体"/>
                <w:sz w:val="21"/>
                <w:lang w:val="en-US" w:eastAsia="zh-CN"/>
              </w:rPr>
              <w:t>String</w:t>
            </w:r>
          </w:p>
        </w:tc>
        <w:tc>
          <w:tcPr>
            <w:tcW w:w="1260"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ind w:firstLine="420" w:firstLineChars="200"/>
              <w:textAlignment w:val="auto"/>
            </w:pPr>
            <w:r>
              <w:rPr>
                <w:rFonts w:hint="eastAsia" w:cs="宋体"/>
                <w:sz w:val="21"/>
                <w:lang w:val="en-US" w:eastAsia="zh-CN"/>
              </w:rPr>
              <w:t>否</w:t>
            </w:r>
          </w:p>
        </w:tc>
        <w:tc>
          <w:tcPr>
            <w:tcW w:w="3045"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ind w:firstLine="420" w:firstLineChars="200"/>
              <w:textAlignment w:val="auto"/>
            </w:pPr>
            <w:r>
              <w:rPr>
                <w:rFonts w:hint="eastAsia" w:cs="宋体"/>
                <w:sz w:val="21"/>
                <w:lang w:val="en-US" w:eastAsia="zh-CN"/>
              </w:rPr>
              <w:t>凭证序号</w:t>
            </w:r>
          </w:p>
        </w:tc>
      </w:tr>
      <w:tr>
        <w:tblPrEx>
          <w:tblCellMar>
            <w:top w:w="0" w:type="dxa"/>
            <w:left w:w="108" w:type="dxa"/>
            <w:bottom w:w="0" w:type="dxa"/>
            <w:right w:w="108" w:type="dxa"/>
          </w:tblCellMar>
        </w:tblPrEx>
        <w:trPr>
          <w:trHeight w:val="375" w:hRule="atLeast"/>
        </w:trPr>
        <w:tc>
          <w:tcPr>
            <w:tcW w:w="0" w:type="auto"/>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IsDelete</w:t>
            </w:r>
          </w:p>
        </w:tc>
        <w:tc>
          <w:tcPr>
            <w:tcW w:w="0" w:type="auto"/>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Strintring</w:t>
            </w:r>
          </w:p>
        </w:tc>
        <w:tc>
          <w:tcPr>
            <w:tcW w:w="0" w:type="auto"/>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是</w:t>
            </w:r>
          </w:p>
        </w:tc>
        <w:tc>
          <w:tcPr>
            <w:tcW w:w="0" w:type="auto"/>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是否删除</w:t>
            </w:r>
          </w:p>
        </w:tc>
      </w:tr>
    </w:tbl>
    <w:p>
      <w:pPr>
        <w:pageBreakBefore w:val="0"/>
        <w:kinsoku/>
        <w:wordWrap/>
        <w:overflowPunct/>
        <w:topLinePunct w:val="0"/>
        <w:autoSpaceDE/>
        <w:autoSpaceDN/>
        <w:bidi w:val="0"/>
        <w:adjustRightInd/>
        <w:snapToGrid/>
        <w:spacing w:beforeAutospacing="1" w:afterAutospacing="1" w:line="360" w:lineRule="auto"/>
        <w:jc w:val="both"/>
        <w:textAlignment w:val="auto"/>
        <w:rPr>
          <w:rFonts w:ascii="宋体" w:hAnsi="宋体" w:eastAsia="宋体" w:cs="宋体"/>
        </w:rPr>
      </w:pPr>
      <w:r>
        <w:rPr>
          <w:rFonts w:ascii="宋体" w:hAnsi="宋体" w:eastAsia="宋体" w:cs="宋体"/>
        </w:rPr>
        <w:t>返回字段</w:t>
      </w:r>
    </w:p>
    <w:tbl>
      <w:tblPr>
        <w:tblStyle w:val="87"/>
        <w:tblW w:w="0" w:type="auto"/>
        <w:tblInd w:w="0" w:type="dxa"/>
        <w:tblLayout w:type="autofit"/>
        <w:tblCellMar>
          <w:top w:w="0" w:type="dxa"/>
          <w:left w:w="108" w:type="dxa"/>
          <w:bottom w:w="0" w:type="dxa"/>
          <w:right w:w="108" w:type="dxa"/>
        </w:tblCellMar>
      </w:tblPr>
      <w:tblGrid>
        <w:gridCol w:w="2061"/>
        <w:gridCol w:w="3510"/>
        <w:gridCol w:w="3045"/>
      </w:tblGrid>
      <w:tr>
        <w:tblPrEx>
          <w:tblCellMar>
            <w:top w:w="0" w:type="dxa"/>
            <w:left w:w="108" w:type="dxa"/>
            <w:bottom w:w="0" w:type="dxa"/>
            <w:right w:w="108" w:type="dxa"/>
          </w:tblCellMar>
        </w:tblPrEx>
        <w:trPr>
          <w:trHeight w:val="375" w:hRule="atLeast"/>
        </w:trPr>
        <w:tc>
          <w:tcPr>
            <w:tcW w:w="2061" w:type="dxa"/>
            <w:tcBorders>
              <w:top w:val="single" w:color="000000" w:sz="6" w:space="0"/>
              <w:left w:val="single" w:color="000000" w:sz="6" w:space="0"/>
              <w:bottom w:val="single" w:color="000000" w:sz="6" w:space="0"/>
              <w:right w:val="single" w:color="000000" w:sz="6" w:space="0"/>
            </w:tcBorders>
            <w:shd w:val="clear" w:color="auto" w:fill="F1F1F1"/>
            <w:vAlign w:val="center"/>
          </w:tcPr>
          <w:p>
            <w:pPr>
              <w:pStyle w:val="4111"/>
              <w:pageBreakBefore w:val="0"/>
              <w:shd w:val="clear" w:color="auto" w:fill="F1F1F1"/>
              <w:kinsoku/>
              <w:wordWrap/>
              <w:overflowPunct/>
              <w:topLinePunct w:val="0"/>
              <w:autoSpaceDE/>
              <w:autoSpaceDN/>
              <w:bidi w:val="0"/>
              <w:adjustRightInd/>
              <w:snapToGrid/>
              <w:spacing w:line="360" w:lineRule="auto"/>
              <w:textAlignment w:val="auto"/>
            </w:pPr>
            <w:r>
              <w:rPr>
                <w:rFonts w:ascii="宋体" w:hAnsi="宋体" w:eastAsia="宋体" w:cs="宋体"/>
                <w:sz w:val="21"/>
                <w:shd w:val="clear" w:color="auto" w:fill="F1F1F1"/>
              </w:rPr>
              <w:t>字段名称</w:t>
            </w:r>
          </w:p>
        </w:tc>
        <w:tc>
          <w:tcPr>
            <w:tcW w:w="3510" w:type="dxa"/>
            <w:tcBorders>
              <w:top w:val="single" w:color="000000" w:sz="6" w:space="0"/>
              <w:left w:val="single" w:color="000000" w:sz="6" w:space="0"/>
              <w:bottom w:val="single" w:color="000000" w:sz="6" w:space="0"/>
              <w:right w:val="single" w:color="000000" w:sz="6" w:space="0"/>
            </w:tcBorders>
            <w:shd w:val="clear" w:color="auto" w:fill="F1F1F1"/>
            <w:vAlign w:val="center"/>
          </w:tcPr>
          <w:p>
            <w:pPr>
              <w:pStyle w:val="4112"/>
              <w:pageBreakBefore w:val="0"/>
              <w:shd w:val="clear" w:color="auto" w:fill="F1F1F1"/>
              <w:kinsoku/>
              <w:wordWrap/>
              <w:overflowPunct/>
              <w:topLinePunct w:val="0"/>
              <w:autoSpaceDE/>
              <w:autoSpaceDN/>
              <w:bidi w:val="0"/>
              <w:adjustRightInd/>
              <w:snapToGrid/>
              <w:spacing w:line="360" w:lineRule="auto"/>
              <w:textAlignment w:val="auto"/>
            </w:pPr>
            <w:r>
              <w:rPr>
                <w:rFonts w:ascii="宋体" w:hAnsi="宋体" w:eastAsia="宋体" w:cs="宋体"/>
                <w:sz w:val="21"/>
                <w:shd w:val="clear" w:color="auto" w:fill="F1F1F1"/>
              </w:rPr>
              <w:t>字段类型</w:t>
            </w:r>
          </w:p>
        </w:tc>
        <w:tc>
          <w:tcPr>
            <w:tcW w:w="3045" w:type="dxa"/>
            <w:tcBorders>
              <w:top w:val="single" w:color="000000" w:sz="6" w:space="0"/>
              <w:left w:val="single" w:color="000000" w:sz="6" w:space="0"/>
              <w:bottom w:val="single" w:color="000000" w:sz="6" w:space="0"/>
              <w:right w:val="single" w:color="000000" w:sz="6" w:space="0"/>
            </w:tcBorders>
            <w:shd w:val="clear" w:color="auto" w:fill="F1F1F1"/>
            <w:vAlign w:val="center"/>
          </w:tcPr>
          <w:p>
            <w:pPr>
              <w:pStyle w:val="4113"/>
              <w:pageBreakBefore w:val="0"/>
              <w:shd w:val="clear" w:color="auto" w:fill="F1F1F1"/>
              <w:kinsoku/>
              <w:wordWrap/>
              <w:overflowPunct/>
              <w:topLinePunct w:val="0"/>
              <w:autoSpaceDE/>
              <w:autoSpaceDN/>
              <w:bidi w:val="0"/>
              <w:adjustRightInd/>
              <w:snapToGrid/>
              <w:spacing w:line="360" w:lineRule="auto"/>
              <w:textAlignment w:val="auto"/>
            </w:pPr>
            <w:r>
              <w:rPr>
                <w:rFonts w:ascii="宋体" w:hAnsi="宋体" w:eastAsia="宋体" w:cs="宋体"/>
                <w:sz w:val="21"/>
                <w:shd w:val="clear" w:color="auto" w:fill="F1F1F1"/>
              </w:rPr>
              <w:t>注释</w:t>
            </w:r>
          </w:p>
        </w:tc>
      </w:tr>
      <w:tr>
        <w:tblPrEx>
          <w:tblCellMar>
            <w:top w:w="0" w:type="dxa"/>
            <w:left w:w="108" w:type="dxa"/>
            <w:bottom w:w="0" w:type="dxa"/>
            <w:right w:w="108" w:type="dxa"/>
          </w:tblCellMar>
        </w:tblPrEx>
        <w:trPr>
          <w:trHeight w:val="375" w:hRule="atLeast"/>
        </w:trPr>
        <w:tc>
          <w:tcPr>
            <w:tcW w:w="2061"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flag</w:t>
            </w:r>
          </w:p>
        </w:tc>
        <w:tc>
          <w:tcPr>
            <w:tcW w:w="3510"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boolean</w:t>
            </w:r>
          </w:p>
        </w:tc>
        <w:tc>
          <w:tcPr>
            <w:tcW w:w="3045"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异常标识</w:t>
            </w:r>
          </w:p>
        </w:tc>
      </w:tr>
      <w:tr>
        <w:tblPrEx>
          <w:tblCellMar>
            <w:top w:w="0" w:type="dxa"/>
            <w:left w:w="108" w:type="dxa"/>
            <w:bottom w:w="0" w:type="dxa"/>
            <w:right w:w="108" w:type="dxa"/>
          </w:tblCellMar>
        </w:tblPrEx>
        <w:trPr>
          <w:trHeight w:val="375" w:hRule="atLeast"/>
        </w:trPr>
        <w:tc>
          <w:tcPr>
            <w:tcW w:w="2061"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code</w:t>
            </w:r>
          </w:p>
        </w:tc>
        <w:tc>
          <w:tcPr>
            <w:tcW w:w="3510"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int</w:t>
            </w:r>
          </w:p>
        </w:tc>
        <w:tc>
          <w:tcPr>
            <w:tcW w:w="3045"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错误码</w:t>
            </w:r>
          </w:p>
        </w:tc>
      </w:tr>
      <w:tr>
        <w:tblPrEx>
          <w:tblCellMar>
            <w:top w:w="0" w:type="dxa"/>
            <w:left w:w="108" w:type="dxa"/>
            <w:bottom w:w="0" w:type="dxa"/>
            <w:right w:w="108" w:type="dxa"/>
          </w:tblCellMar>
        </w:tblPrEx>
        <w:trPr>
          <w:trHeight w:val="375" w:hRule="atLeast"/>
        </w:trPr>
        <w:tc>
          <w:tcPr>
            <w:tcW w:w="2061"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msg</w:t>
            </w:r>
          </w:p>
        </w:tc>
        <w:tc>
          <w:tcPr>
            <w:tcW w:w="3510"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string</w:t>
            </w:r>
          </w:p>
        </w:tc>
        <w:tc>
          <w:tcPr>
            <w:tcW w:w="3045"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错误信息</w:t>
            </w:r>
          </w:p>
        </w:tc>
      </w:tr>
      <w:tr>
        <w:tblPrEx>
          <w:tblCellMar>
            <w:top w:w="0" w:type="dxa"/>
            <w:left w:w="108" w:type="dxa"/>
            <w:bottom w:w="0" w:type="dxa"/>
            <w:right w:w="108" w:type="dxa"/>
          </w:tblCellMar>
        </w:tblPrEx>
        <w:trPr>
          <w:trHeight w:val="375" w:hRule="atLeast"/>
        </w:trPr>
        <w:tc>
          <w:tcPr>
            <w:tcW w:w="2061"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data</w:t>
            </w:r>
          </w:p>
        </w:tc>
        <w:tc>
          <w:tcPr>
            <w:tcW w:w="3510"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Object</w:t>
            </w:r>
          </w:p>
        </w:tc>
        <w:tc>
          <w:tcPr>
            <w:tcW w:w="3045"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返回数据</w:t>
            </w:r>
          </w:p>
        </w:tc>
      </w:tr>
    </w:tbl>
    <w:p>
      <w:pPr>
        <w:pageBreakBefore w:val="0"/>
        <w:kinsoku/>
        <w:wordWrap/>
        <w:overflowPunct/>
        <w:topLinePunct w:val="0"/>
        <w:autoSpaceDE/>
        <w:autoSpaceDN/>
        <w:bidi w:val="0"/>
        <w:adjustRightInd/>
        <w:snapToGrid/>
        <w:spacing w:beforeAutospacing="1" w:afterAutospacing="1" w:line="360" w:lineRule="auto"/>
        <w:textAlignment w:val="auto"/>
        <w:rPr>
          <w:rFonts w:ascii="宋体" w:hAnsi="宋体" w:eastAsia="宋体" w:cs="宋体"/>
        </w:rPr>
      </w:pPr>
    </w:p>
    <w:p>
      <w:pPr>
        <w:pStyle w:val="4"/>
        <w:pageBreakBefore w:val="0"/>
        <w:kinsoku/>
        <w:wordWrap/>
        <w:overflowPunct/>
        <w:topLinePunct w:val="0"/>
        <w:autoSpaceDE/>
        <w:autoSpaceDN/>
        <w:bidi w:val="0"/>
        <w:adjustRightInd/>
        <w:snapToGrid/>
        <w:spacing w:before="360" w:after="360" w:line="360" w:lineRule="auto"/>
        <w:ind w:left="0" w:leftChars="0" w:firstLine="0" w:firstLineChars="0"/>
        <w:textAlignment w:val="auto"/>
      </w:pPr>
      <w:r>
        <w:rPr>
          <w:rFonts w:ascii="黑体" w:hAnsi="黑体" w:eastAsia="黑体" w:cs="黑体"/>
          <w:b w:val="0"/>
          <w:i w:val="0"/>
          <w:sz w:val="32"/>
        </w:rPr>
        <w:t xml:space="preserve">4.4 </w:t>
      </w:r>
      <w:r>
        <w:rPr>
          <w:rFonts w:hint="eastAsia" w:ascii="黑体" w:hAnsi="黑体" w:cs="黑体"/>
          <w:b w:val="0"/>
          <w:i w:val="0"/>
          <w:sz w:val="32"/>
          <w:lang w:val="en-US" w:eastAsia="zh-CN"/>
        </w:rPr>
        <w:t>编辑凭证</w:t>
      </w:r>
      <w:r>
        <w:rPr>
          <w:rFonts w:hint="eastAsia" w:ascii="黑体" w:hAnsi="黑体" w:eastAsia="黑体" w:cs="黑体"/>
          <w:b w:val="0"/>
          <w:i w:val="0"/>
          <w:sz w:val="32"/>
          <w:lang w:eastAsia="zh-CN"/>
        </w:rPr>
        <w:t>接口</w:t>
      </w:r>
    </w:p>
    <w:p>
      <w:pPr>
        <w:pageBreakBefore w:val="0"/>
        <w:kinsoku/>
        <w:wordWrap/>
        <w:overflowPunct/>
        <w:topLinePunct w:val="0"/>
        <w:autoSpaceDE/>
        <w:autoSpaceDN/>
        <w:bidi w:val="0"/>
        <w:adjustRightInd/>
        <w:snapToGrid/>
        <w:spacing w:beforeAutospacing="1" w:afterAutospacing="1" w:line="360" w:lineRule="auto"/>
        <w:jc w:val="both"/>
        <w:textAlignment w:val="auto"/>
        <w:rPr>
          <w:rFonts w:ascii="宋体" w:hAnsi="宋体" w:eastAsia="宋体" w:cs="宋体"/>
        </w:rPr>
      </w:pPr>
      <w:r>
        <w:rPr>
          <w:rFonts w:hint="eastAsia" w:cs="宋体"/>
          <w:lang w:val="en-US" w:eastAsia="zh-CN"/>
        </w:rPr>
        <w:t>编辑凭证</w:t>
      </w:r>
      <w:r>
        <w:rPr>
          <w:rFonts w:ascii="宋体" w:hAnsi="宋体" w:eastAsia="宋体" w:cs="宋体"/>
        </w:rPr>
        <w:t>接口</w:t>
      </w:r>
    </w:p>
    <w:p>
      <w:pPr>
        <w:pageBreakBefore w:val="0"/>
        <w:kinsoku/>
        <w:wordWrap/>
        <w:overflowPunct/>
        <w:topLinePunct w:val="0"/>
        <w:autoSpaceDE/>
        <w:autoSpaceDN/>
        <w:bidi w:val="0"/>
        <w:adjustRightInd/>
        <w:snapToGrid/>
        <w:spacing w:beforeAutospacing="1" w:afterAutospacing="1" w:line="360" w:lineRule="auto"/>
        <w:jc w:val="both"/>
        <w:textAlignment w:val="auto"/>
        <w:rPr>
          <w:rFonts w:ascii="宋体" w:hAnsi="宋体" w:eastAsia="宋体" w:cs="宋体"/>
        </w:rPr>
      </w:pPr>
      <w:r>
        <w:rPr>
          <w:rFonts w:ascii="宋体" w:hAnsi="宋体" w:eastAsia="宋体" w:cs="宋体"/>
        </w:rPr>
        <w:t>请求地址</w:t>
      </w:r>
    </w:p>
    <w:p>
      <w:pPr>
        <w:pageBreakBefore w:val="0"/>
        <w:kinsoku/>
        <w:wordWrap/>
        <w:overflowPunct/>
        <w:topLinePunct w:val="0"/>
        <w:autoSpaceDE/>
        <w:autoSpaceDN/>
        <w:bidi w:val="0"/>
        <w:adjustRightInd/>
        <w:snapToGrid/>
        <w:spacing w:beforeAutospacing="1" w:afterAutospacing="1" w:line="360" w:lineRule="auto"/>
        <w:jc w:val="both"/>
        <w:textAlignment w:val="auto"/>
        <w:rPr>
          <w:rFonts w:ascii="宋体" w:hAnsi="宋体" w:eastAsia="宋体" w:cs="宋体"/>
        </w:rPr>
      </w:pPr>
      <w:r>
        <w:rPr>
          <w:rFonts w:ascii="宋体" w:hAnsi="宋体" w:eastAsia="宋体" w:cs="宋体"/>
        </w:rPr>
        <w:t>/</w:t>
      </w:r>
      <w:r>
        <w:rPr>
          <w:rFonts w:hint="eastAsia" w:ascii="宋体" w:hAnsi="宋体" w:eastAsia="宋体" w:cs="宋体"/>
          <w:lang w:val="en-US" w:eastAsia="zh-CN"/>
        </w:rPr>
        <w:t>voucher_</w:t>
      </w:r>
      <w:r>
        <w:rPr>
          <w:rFonts w:ascii="宋体" w:hAnsi="宋体" w:eastAsia="宋体" w:cs="宋体"/>
        </w:rPr>
        <w:t>managee/</w:t>
      </w:r>
      <w:r>
        <w:rPr>
          <w:rFonts w:hint="eastAsia" w:cs="宋体"/>
          <w:lang w:val="en-US" w:eastAsia="zh-CN"/>
        </w:rPr>
        <w:t>edit</w:t>
      </w:r>
      <w:r>
        <w:rPr>
          <w:rFonts w:ascii="宋体" w:hAnsi="宋体" w:eastAsia="宋体" w:cs="宋体"/>
        </w:rPr>
        <w:t>.do</w:t>
      </w:r>
    </w:p>
    <w:p>
      <w:pPr>
        <w:pageBreakBefore w:val="0"/>
        <w:kinsoku/>
        <w:wordWrap/>
        <w:overflowPunct/>
        <w:topLinePunct w:val="0"/>
        <w:autoSpaceDE/>
        <w:autoSpaceDN/>
        <w:bidi w:val="0"/>
        <w:adjustRightInd/>
        <w:snapToGrid/>
        <w:spacing w:beforeAutospacing="1" w:afterAutospacing="1" w:line="360" w:lineRule="auto"/>
        <w:jc w:val="both"/>
        <w:textAlignment w:val="auto"/>
        <w:rPr>
          <w:rFonts w:ascii="宋体" w:hAnsi="宋体" w:eastAsia="宋体" w:cs="宋体"/>
        </w:rPr>
      </w:pPr>
      <w:r>
        <w:rPr>
          <w:rFonts w:ascii="宋体" w:hAnsi="宋体" w:eastAsia="宋体" w:cs="宋体"/>
        </w:rPr>
        <w:t>请求参数</w:t>
      </w:r>
    </w:p>
    <w:tbl>
      <w:tblPr>
        <w:tblStyle w:val="87"/>
        <w:tblW w:w="0" w:type="auto"/>
        <w:tblInd w:w="0" w:type="dxa"/>
        <w:tblLayout w:type="autofit"/>
        <w:tblCellMar>
          <w:top w:w="0" w:type="dxa"/>
          <w:left w:w="108" w:type="dxa"/>
          <w:bottom w:w="0" w:type="dxa"/>
          <w:right w:w="108" w:type="dxa"/>
        </w:tblCellMar>
      </w:tblPr>
      <w:tblGrid>
        <w:gridCol w:w="2166"/>
        <w:gridCol w:w="1890"/>
        <w:gridCol w:w="1260"/>
        <w:gridCol w:w="3045"/>
      </w:tblGrid>
      <w:tr>
        <w:tblPrEx>
          <w:tblCellMar>
            <w:top w:w="0" w:type="dxa"/>
            <w:left w:w="108" w:type="dxa"/>
            <w:bottom w:w="0" w:type="dxa"/>
            <w:right w:w="108" w:type="dxa"/>
          </w:tblCellMar>
        </w:tblPrEx>
        <w:trPr>
          <w:trHeight w:val="375" w:hRule="atLeast"/>
        </w:trPr>
        <w:tc>
          <w:tcPr>
            <w:tcW w:w="2166" w:type="dxa"/>
            <w:tcBorders>
              <w:top w:val="single" w:color="000000" w:sz="6" w:space="0"/>
              <w:left w:val="single" w:color="000000" w:sz="6" w:space="0"/>
              <w:bottom w:val="single" w:color="000000" w:sz="6" w:space="0"/>
              <w:right w:val="single" w:color="000000" w:sz="6" w:space="0"/>
            </w:tcBorders>
            <w:shd w:val="clear" w:color="auto" w:fill="F1F1F1"/>
            <w:vAlign w:val="center"/>
          </w:tcPr>
          <w:p>
            <w:pPr>
              <w:pStyle w:val="4114"/>
              <w:pageBreakBefore w:val="0"/>
              <w:shd w:val="clear" w:color="auto" w:fill="F1F1F1"/>
              <w:kinsoku/>
              <w:wordWrap/>
              <w:overflowPunct/>
              <w:topLinePunct w:val="0"/>
              <w:autoSpaceDE/>
              <w:autoSpaceDN/>
              <w:bidi w:val="0"/>
              <w:adjustRightInd/>
              <w:snapToGrid/>
              <w:spacing w:line="360" w:lineRule="auto"/>
              <w:textAlignment w:val="auto"/>
            </w:pPr>
            <w:r>
              <w:rPr>
                <w:rFonts w:ascii="宋体" w:hAnsi="宋体" w:eastAsia="宋体" w:cs="宋体"/>
                <w:sz w:val="21"/>
                <w:shd w:val="clear" w:color="auto" w:fill="F1F1F1"/>
              </w:rPr>
              <w:t>字段名称</w:t>
            </w:r>
          </w:p>
        </w:tc>
        <w:tc>
          <w:tcPr>
            <w:tcW w:w="1890" w:type="dxa"/>
            <w:tcBorders>
              <w:top w:val="single" w:color="000000" w:sz="6" w:space="0"/>
              <w:left w:val="single" w:color="000000" w:sz="6" w:space="0"/>
              <w:bottom w:val="single" w:color="000000" w:sz="6" w:space="0"/>
              <w:right w:val="single" w:color="000000" w:sz="6" w:space="0"/>
            </w:tcBorders>
            <w:shd w:val="clear" w:color="auto" w:fill="F1F1F1"/>
            <w:vAlign w:val="center"/>
          </w:tcPr>
          <w:p>
            <w:pPr>
              <w:pStyle w:val="4115"/>
              <w:pageBreakBefore w:val="0"/>
              <w:shd w:val="clear" w:color="auto" w:fill="F1F1F1"/>
              <w:kinsoku/>
              <w:wordWrap/>
              <w:overflowPunct/>
              <w:topLinePunct w:val="0"/>
              <w:autoSpaceDE/>
              <w:autoSpaceDN/>
              <w:bidi w:val="0"/>
              <w:adjustRightInd/>
              <w:snapToGrid/>
              <w:spacing w:line="360" w:lineRule="auto"/>
              <w:textAlignment w:val="auto"/>
            </w:pPr>
            <w:r>
              <w:rPr>
                <w:rFonts w:ascii="宋体" w:hAnsi="宋体" w:eastAsia="宋体" w:cs="宋体"/>
                <w:sz w:val="21"/>
                <w:shd w:val="clear" w:color="auto" w:fill="F1F1F1"/>
              </w:rPr>
              <w:t>字段类型</w:t>
            </w:r>
          </w:p>
        </w:tc>
        <w:tc>
          <w:tcPr>
            <w:tcW w:w="1260" w:type="dxa"/>
            <w:tcBorders>
              <w:top w:val="single" w:color="000000" w:sz="6" w:space="0"/>
              <w:left w:val="single" w:color="000000" w:sz="6" w:space="0"/>
              <w:bottom w:val="single" w:color="000000" w:sz="6" w:space="0"/>
              <w:right w:val="single" w:color="000000" w:sz="6" w:space="0"/>
            </w:tcBorders>
            <w:shd w:val="clear" w:color="auto" w:fill="F1F1F1"/>
            <w:vAlign w:val="center"/>
          </w:tcPr>
          <w:p>
            <w:pPr>
              <w:pStyle w:val="4116"/>
              <w:pageBreakBefore w:val="0"/>
              <w:shd w:val="clear" w:color="auto" w:fill="F1F1F1"/>
              <w:kinsoku/>
              <w:wordWrap/>
              <w:overflowPunct/>
              <w:topLinePunct w:val="0"/>
              <w:autoSpaceDE/>
              <w:autoSpaceDN/>
              <w:bidi w:val="0"/>
              <w:adjustRightInd/>
              <w:snapToGrid/>
              <w:spacing w:line="360" w:lineRule="auto"/>
              <w:textAlignment w:val="auto"/>
            </w:pPr>
            <w:r>
              <w:rPr>
                <w:rFonts w:ascii="宋体" w:hAnsi="宋体" w:eastAsia="宋体" w:cs="宋体"/>
                <w:sz w:val="21"/>
                <w:shd w:val="clear" w:color="auto" w:fill="F1F1F1"/>
              </w:rPr>
              <w:t>是否必须</w:t>
            </w:r>
          </w:p>
        </w:tc>
        <w:tc>
          <w:tcPr>
            <w:tcW w:w="3045" w:type="dxa"/>
            <w:tcBorders>
              <w:top w:val="single" w:color="000000" w:sz="6" w:space="0"/>
              <w:left w:val="single" w:color="000000" w:sz="6" w:space="0"/>
              <w:bottom w:val="single" w:color="000000" w:sz="6" w:space="0"/>
              <w:right w:val="single" w:color="000000" w:sz="6" w:space="0"/>
            </w:tcBorders>
            <w:shd w:val="clear" w:color="auto" w:fill="F1F1F1"/>
            <w:vAlign w:val="center"/>
          </w:tcPr>
          <w:p>
            <w:pPr>
              <w:pStyle w:val="4117"/>
              <w:pageBreakBefore w:val="0"/>
              <w:shd w:val="clear" w:color="auto" w:fill="F1F1F1"/>
              <w:kinsoku/>
              <w:wordWrap/>
              <w:overflowPunct/>
              <w:topLinePunct w:val="0"/>
              <w:autoSpaceDE/>
              <w:autoSpaceDN/>
              <w:bidi w:val="0"/>
              <w:adjustRightInd/>
              <w:snapToGrid/>
              <w:spacing w:line="360" w:lineRule="auto"/>
              <w:textAlignment w:val="auto"/>
            </w:pPr>
            <w:r>
              <w:rPr>
                <w:rFonts w:ascii="宋体" w:hAnsi="宋体" w:eastAsia="宋体" w:cs="宋体"/>
                <w:sz w:val="21"/>
                <w:shd w:val="clear" w:color="auto" w:fill="F1F1F1"/>
              </w:rPr>
              <w:t>注释</w:t>
            </w:r>
          </w:p>
        </w:tc>
      </w:tr>
      <w:tr>
        <w:tblPrEx>
          <w:tblCellMar>
            <w:top w:w="0" w:type="dxa"/>
            <w:left w:w="108" w:type="dxa"/>
            <w:bottom w:w="0" w:type="dxa"/>
            <w:right w:w="108" w:type="dxa"/>
          </w:tblCellMar>
        </w:tblPrEx>
        <w:trPr>
          <w:trHeight w:val="375" w:hRule="atLeast"/>
        </w:trPr>
        <w:tc>
          <w:tcPr>
            <w:tcW w:w="2166"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ind w:firstLine="420" w:firstLineChars="200"/>
              <w:textAlignment w:val="auto"/>
            </w:pPr>
            <w:r>
              <w:rPr>
                <w:rFonts w:hint="eastAsia" w:cs="宋体"/>
                <w:sz w:val="21"/>
                <w:lang w:val="en-US" w:eastAsia="zh-CN"/>
              </w:rPr>
              <w:t>voucher_id</w:t>
            </w:r>
          </w:p>
        </w:tc>
        <w:tc>
          <w:tcPr>
            <w:tcW w:w="1890"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ind w:firstLine="420" w:firstLineChars="200"/>
              <w:textAlignment w:val="auto"/>
            </w:pPr>
            <w:r>
              <w:rPr>
                <w:rFonts w:hint="eastAsia" w:cs="宋体"/>
                <w:sz w:val="21"/>
                <w:lang w:val="en-US" w:eastAsia="zh-CN"/>
              </w:rPr>
              <w:t>String</w:t>
            </w:r>
          </w:p>
        </w:tc>
        <w:tc>
          <w:tcPr>
            <w:tcW w:w="1260"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ind w:firstLine="420" w:firstLineChars="200"/>
              <w:textAlignment w:val="auto"/>
            </w:pPr>
            <w:r>
              <w:rPr>
                <w:rFonts w:hint="eastAsia" w:cs="宋体"/>
                <w:sz w:val="21"/>
                <w:lang w:val="en-US" w:eastAsia="zh-CN"/>
              </w:rPr>
              <w:t>否</w:t>
            </w:r>
          </w:p>
        </w:tc>
        <w:tc>
          <w:tcPr>
            <w:tcW w:w="3045"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ind w:firstLine="420" w:firstLineChars="200"/>
              <w:textAlignment w:val="auto"/>
            </w:pPr>
            <w:r>
              <w:rPr>
                <w:rFonts w:hint="eastAsia" w:cs="宋体"/>
                <w:sz w:val="21"/>
                <w:lang w:val="en-US" w:eastAsia="zh-CN"/>
              </w:rPr>
              <w:t>凭证序号</w:t>
            </w:r>
          </w:p>
        </w:tc>
      </w:tr>
      <w:tr>
        <w:tblPrEx>
          <w:tblCellMar>
            <w:top w:w="0" w:type="dxa"/>
            <w:left w:w="108" w:type="dxa"/>
            <w:bottom w:w="0" w:type="dxa"/>
            <w:right w:w="108" w:type="dxa"/>
          </w:tblCellMar>
        </w:tblPrEx>
        <w:trPr>
          <w:trHeight w:val="375" w:hRule="atLeast"/>
        </w:trPr>
        <w:tc>
          <w:tcPr>
            <w:tcW w:w="0" w:type="auto"/>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rPr>
                <w:rFonts w:hint="default" w:eastAsia="宋体"/>
                <w:lang w:val="en-US" w:eastAsia="zh-CN"/>
              </w:rPr>
            </w:pPr>
            <w:r>
              <w:rPr>
                <w:rFonts w:hint="eastAsia" w:cs="宋体"/>
                <w:sz w:val="21"/>
                <w:lang w:val="en-US" w:eastAsia="zh-CN"/>
              </w:rPr>
              <w:t>edit_by</w:t>
            </w:r>
          </w:p>
        </w:tc>
        <w:tc>
          <w:tcPr>
            <w:tcW w:w="0" w:type="auto"/>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rPr>
                <w:rFonts w:hint="eastAsia" w:eastAsia="宋体"/>
                <w:lang w:val="en-US" w:eastAsia="zh-CN"/>
              </w:rPr>
            </w:pPr>
            <w:r>
              <w:rPr>
                <w:rFonts w:hint="eastAsia" w:cs="宋体"/>
                <w:sz w:val="21"/>
                <w:lang w:val="en-US" w:eastAsia="zh-CN"/>
              </w:rPr>
              <w:t>edit_time</w:t>
            </w:r>
          </w:p>
        </w:tc>
        <w:tc>
          <w:tcPr>
            <w:tcW w:w="0" w:type="auto"/>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是</w:t>
            </w:r>
          </w:p>
        </w:tc>
        <w:tc>
          <w:tcPr>
            <w:tcW w:w="0" w:type="auto"/>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rPr>
                <w:rFonts w:hint="default" w:eastAsia="宋体"/>
                <w:lang w:val="en-US" w:eastAsia="zh-CN"/>
              </w:rPr>
            </w:pPr>
            <w:r>
              <w:rPr>
                <w:rFonts w:hint="eastAsia"/>
                <w:lang w:val="en-US" w:eastAsia="zh-CN"/>
              </w:rPr>
              <w:t>编辑人</w:t>
            </w:r>
          </w:p>
        </w:tc>
      </w:tr>
      <w:tr>
        <w:tblPrEx>
          <w:tblCellMar>
            <w:top w:w="0" w:type="dxa"/>
            <w:left w:w="108" w:type="dxa"/>
            <w:bottom w:w="0" w:type="dxa"/>
            <w:right w:w="108" w:type="dxa"/>
          </w:tblCellMar>
        </w:tblPrEx>
        <w:trPr>
          <w:trHeight w:val="375" w:hRule="atLeast"/>
        </w:trPr>
        <w:tc>
          <w:tcPr>
            <w:tcW w:w="0" w:type="auto"/>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rPr>
                <w:rFonts w:hint="default" w:ascii="宋体" w:hAnsi="宋体" w:eastAsia="宋体" w:cs="宋体"/>
                <w:sz w:val="21"/>
                <w:lang w:val="en-US" w:eastAsia="zh-CN"/>
              </w:rPr>
            </w:pPr>
            <w:r>
              <w:rPr>
                <w:rFonts w:hint="eastAsia" w:cs="宋体"/>
                <w:sz w:val="21"/>
                <w:lang w:val="en-US" w:eastAsia="zh-CN"/>
              </w:rPr>
              <w:t>edit_time</w:t>
            </w:r>
          </w:p>
        </w:tc>
        <w:tc>
          <w:tcPr>
            <w:tcW w:w="0" w:type="auto"/>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rPr>
                <w:rFonts w:hint="default" w:ascii="宋体" w:hAnsi="宋体" w:eastAsia="宋体" w:cs="宋体"/>
                <w:sz w:val="21"/>
                <w:lang w:val="en-US"/>
              </w:rPr>
            </w:pPr>
            <w:r>
              <w:rPr>
                <w:rFonts w:hint="eastAsia" w:cs="宋体"/>
                <w:sz w:val="21"/>
                <w:lang w:val="en-US" w:eastAsia="zh-CN"/>
              </w:rPr>
              <w:t>datetime</w:t>
            </w:r>
          </w:p>
        </w:tc>
        <w:tc>
          <w:tcPr>
            <w:tcW w:w="0" w:type="auto"/>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rPr>
                <w:rFonts w:hint="default" w:ascii="宋体" w:hAnsi="宋体" w:eastAsia="宋体" w:cs="宋体"/>
                <w:sz w:val="21"/>
                <w:lang w:val="en-US" w:eastAsia="zh-CN"/>
              </w:rPr>
            </w:pPr>
            <w:r>
              <w:rPr>
                <w:rFonts w:hint="eastAsia" w:cs="宋体"/>
                <w:sz w:val="21"/>
                <w:lang w:val="en-US" w:eastAsia="zh-CN"/>
              </w:rPr>
              <w:t>是</w:t>
            </w:r>
          </w:p>
        </w:tc>
        <w:tc>
          <w:tcPr>
            <w:tcW w:w="0" w:type="auto"/>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rPr>
                <w:rFonts w:hint="default" w:ascii="宋体" w:hAnsi="宋体" w:eastAsia="宋体" w:cs="宋体"/>
                <w:sz w:val="21"/>
                <w:lang w:val="en-US" w:eastAsia="zh-CN"/>
              </w:rPr>
            </w:pPr>
            <w:r>
              <w:rPr>
                <w:rFonts w:hint="eastAsia" w:cs="宋体"/>
                <w:sz w:val="21"/>
                <w:lang w:val="en-US" w:eastAsia="zh-CN"/>
              </w:rPr>
              <w:t>编辑时间</w:t>
            </w:r>
          </w:p>
        </w:tc>
      </w:tr>
    </w:tbl>
    <w:p>
      <w:pPr>
        <w:pageBreakBefore w:val="0"/>
        <w:kinsoku/>
        <w:wordWrap/>
        <w:overflowPunct/>
        <w:topLinePunct w:val="0"/>
        <w:autoSpaceDE/>
        <w:autoSpaceDN/>
        <w:bidi w:val="0"/>
        <w:adjustRightInd/>
        <w:snapToGrid/>
        <w:spacing w:beforeAutospacing="1" w:afterAutospacing="1" w:line="360" w:lineRule="auto"/>
        <w:jc w:val="both"/>
        <w:textAlignment w:val="auto"/>
        <w:rPr>
          <w:rFonts w:ascii="宋体" w:hAnsi="宋体" w:eastAsia="宋体" w:cs="宋体"/>
        </w:rPr>
      </w:pPr>
      <w:r>
        <w:rPr>
          <w:rFonts w:ascii="宋体" w:hAnsi="宋体" w:eastAsia="宋体" w:cs="宋体"/>
        </w:rPr>
        <w:t>返回字段</w:t>
      </w:r>
    </w:p>
    <w:tbl>
      <w:tblPr>
        <w:tblStyle w:val="87"/>
        <w:tblW w:w="0" w:type="auto"/>
        <w:tblInd w:w="0" w:type="dxa"/>
        <w:tblLayout w:type="autofit"/>
        <w:tblCellMar>
          <w:top w:w="0" w:type="dxa"/>
          <w:left w:w="108" w:type="dxa"/>
          <w:bottom w:w="0" w:type="dxa"/>
          <w:right w:w="108" w:type="dxa"/>
        </w:tblCellMar>
      </w:tblPr>
      <w:tblGrid>
        <w:gridCol w:w="1785"/>
        <w:gridCol w:w="3510"/>
        <w:gridCol w:w="3045"/>
      </w:tblGrid>
      <w:tr>
        <w:tblPrEx>
          <w:tblCellMar>
            <w:top w:w="0" w:type="dxa"/>
            <w:left w:w="108" w:type="dxa"/>
            <w:bottom w:w="0" w:type="dxa"/>
            <w:right w:w="108" w:type="dxa"/>
          </w:tblCellMar>
        </w:tblPrEx>
        <w:trPr>
          <w:trHeight w:val="375" w:hRule="atLeast"/>
        </w:trPr>
        <w:tc>
          <w:tcPr>
            <w:tcW w:w="1785" w:type="dxa"/>
            <w:tcBorders>
              <w:top w:val="single" w:color="000000" w:sz="6" w:space="0"/>
              <w:left w:val="single" w:color="000000" w:sz="6" w:space="0"/>
              <w:bottom w:val="single" w:color="000000" w:sz="6" w:space="0"/>
              <w:right w:val="single" w:color="000000" w:sz="6" w:space="0"/>
            </w:tcBorders>
            <w:shd w:val="clear" w:color="auto" w:fill="F1F1F1"/>
            <w:vAlign w:val="center"/>
          </w:tcPr>
          <w:p>
            <w:pPr>
              <w:pStyle w:val="4118"/>
              <w:pageBreakBefore w:val="0"/>
              <w:shd w:val="clear" w:color="auto" w:fill="F1F1F1"/>
              <w:kinsoku/>
              <w:wordWrap/>
              <w:overflowPunct/>
              <w:topLinePunct w:val="0"/>
              <w:autoSpaceDE/>
              <w:autoSpaceDN/>
              <w:bidi w:val="0"/>
              <w:adjustRightInd/>
              <w:snapToGrid/>
              <w:spacing w:line="360" w:lineRule="auto"/>
              <w:textAlignment w:val="auto"/>
            </w:pPr>
            <w:r>
              <w:rPr>
                <w:rFonts w:ascii="宋体" w:hAnsi="宋体" w:eastAsia="宋体" w:cs="宋体"/>
                <w:sz w:val="21"/>
                <w:shd w:val="clear" w:color="auto" w:fill="F1F1F1"/>
              </w:rPr>
              <w:t>字段名称</w:t>
            </w:r>
          </w:p>
        </w:tc>
        <w:tc>
          <w:tcPr>
            <w:tcW w:w="3510" w:type="dxa"/>
            <w:tcBorders>
              <w:top w:val="single" w:color="000000" w:sz="6" w:space="0"/>
              <w:left w:val="single" w:color="000000" w:sz="6" w:space="0"/>
              <w:bottom w:val="single" w:color="000000" w:sz="6" w:space="0"/>
              <w:right w:val="single" w:color="000000" w:sz="6" w:space="0"/>
            </w:tcBorders>
            <w:shd w:val="clear" w:color="auto" w:fill="F1F1F1"/>
            <w:vAlign w:val="center"/>
          </w:tcPr>
          <w:p>
            <w:pPr>
              <w:pStyle w:val="4119"/>
              <w:pageBreakBefore w:val="0"/>
              <w:shd w:val="clear" w:color="auto" w:fill="F1F1F1"/>
              <w:kinsoku/>
              <w:wordWrap/>
              <w:overflowPunct/>
              <w:topLinePunct w:val="0"/>
              <w:autoSpaceDE/>
              <w:autoSpaceDN/>
              <w:bidi w:val="0"/>
              <w:adjustRightInd/>
              <w:snapToGrid/>
              <w:spacing w:line="360" w:lineRule="auto"/>
              <w:textAlignment w:val="auto"/>
            </w:pPr>
            <w:r>
              <w:rPr>
                <w:rFonts w:ascii="宋体" w:hAnsi="宋体" w:eastAsia="宋体" w:cs="宋体"/>
                <w:sz w:val="21"/>
                <w:shd w:val="clear" w:color="auto" w:fill="F1F1F1"/>
              </w:rPr>
              <w:t>字段类型</w:t>
            </w:r>
          </w:p>
        </w:tc>
        <w:tc>
          <w:tcPr>
            <w:tcW w:w="3045" w:type="dxa"/>
            <w:tcBorders>
              <w:top w:val="single" w:color="000000" w:sz="6" w:space="0"/>
              <w:left w:val="single" w:color="000000" w:sz="6" w:space="0"/>
              <w:bottom w:val="single" w:color="000000" w:sz="6" w:space="0"/>
              <w:right w:val="single" w:color="000000" w:sz="6" w:space="0"/>
            </w:tcBorders>
            <w:shd w:val="clear" w:color="auto" w:fill="F1F1F1"/>
            <w:vAlign w:val="center"/>
          </w:tcPr>
          <w:p>
            <w:pPr>
              <w:pStyle w:val="4120"/>
              <w:pageBreakBefore w:val="0"/>
              <w:shd w:val="clear" w:color="auto" w:fill="F1F1F1"/>
              <w:kinsoku/>
              <w:wordWrap/>
              <w:overflowPunct/>
              <w:topLinePunct w:val="0"/>
              <w:autoSpaceDE/>
              <w:autoSpaceDN/>
              <w:bidi w:val="0"/>
              <w:adjustRightInd/>
              <w:snapToGrid/>
              <w:spacing w:line="360" w:lineRule="auto"/>
              <w:textAlignment w:val="auto"/>
            </w:pPr>
            <w:r>
              <w:rPr>
                <w:rFonts w:ascii="宋体" w:hAnsi="宋体" w:eastAsia="宋体" w:cs="宋体"/>
                <w:sz w:val="21"/>
                <w:shd w:val="clear" w:color="auto" w:fill="F1F1F1"/>
              </w:rPr>
              <w:t>注释</w:t>
            </w:r>
          </w:p>
        </w:tc>
      </w:tr>
      <w:tr>
        <w:tblPrEx>
          <w:tblCellMar>
            <w:top w:w="0" w:type="dxa"/>
            <w:left w:w="108" w:type="dxa"/>
            <w:bottom w:w="0" w:type="dxa"/>
            <w:right w:w="108" w:type="dxa"/>
          </w:tblCellMar>
        </w:tblPrEx>
        <w:trPr>
          <w:trHeight w:val="375" w:hRule="atLeast"/>
        </w:trPr>
        <w:tc>
          <w:tcPr>
            <w:tcW w:w="1785"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flag</w:t>
            </w:r>
          </w:p>
        </w:tc>
        <w:tc>
          <w:tcPr>
            <w:tcW w:w="3510"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boolean</w:t>
            </w:r>
          </w:p>
        </w:tc>
        <w:tc>
          <w:tcPr>
            <w:tcW w:w="3045"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异常标识</w:t>
            </w:r>
          </w:p>
        </w:tc>
      </w:tr>
      <w:tr>
        <w:tblPrEx>
          <w:tblCellMar>
            <w:top w:w="0" w:type="dxa"/>
            <w:left w:w="108" w:type="dxa"/>
            <w:bottom w:w="0" w:type="dxa"/>
            <w:right w:w="108" w:type="dxa"/>
          </w:tblCellMar>
        </w:tblPrEx>
        <w:trPr>
          <w:trHeight w:val="375" w:hRule="atLeast"/>
        </w:trPr>
        <w:tc>
          <w:tcPr>
            <w:tcW w:w="1785"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code</w:t>
            </w:r>
          </w:p>
        </w:tc>
        <w:tc>
          <w:tcPr>
            <w:tcW w:w="3510"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int</w:t>
            </w:r>
          </w:p>
        </w:tc>
        <w:tc>
          <w:tcPr>
            <w:tcW w:w="3045"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错误码</w:t>
            </w:r>
          </w:p>
        </w:tc>
      </w:tr>
      <w:tr>
        <w:tblPrEx>
          <w:tblCellMar>
            <w:top w:w="0" w:type="dxa"/>
            <w:left w:w="108" w:type="dxa"/>
            <w:bottom w:w="0" w:type="dxa"/>
            <w:right w:w="108" w:type="dxa"/>
          </w:tblCellMar>
        </w:tblPrEx>
        <w:trPr>
          <w:trHeight w:val="375" w:hRule="atLeast"/>
        </w:trPr>
        <w:tc>
          <w:tcPr>
            <w:tcW w:w="1785"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msg</w:t>
            </w:r>
          </w:p>
        </w:tc>
        <w:tc>
          <w:tcPr>
            <w:tcW w:w="3510"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string</w:t>
            </w:r>
          </w:p>
        </w:tc>
        <w:tc>
          <w:tcPr>
            <w:tcW w:w="3045"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错误信息</w:t>
            </w:r>
          </w:p>
        </w:tc>
      </w:tr>
      <w:tr>
        <w:tblPrEx>
          <w:tblCellMar>
            <w:top w:w="0" w:type="dxa"/>
            <w:left w:w="108" w:type="dxa"/>
            <w:bottom w:w="0" w:type="dxa"/>
            <w:right w:w="108" w:type="dxa"/>
          </w:tblCellMar>
        </w:tblPrEx>
        <w:trPr>
          <w:trHeight w:val="375" w:hRule="atLeast"/>
        </w:trPr>
        <w:tc>
          <w:tcPr>
            <w:tcW w:w="1785"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data</w:t>
            </w:r>
          </w:p>
        </w:tc>
        <w:tc>
          <w:tcPr>
            <w:tcW w:w="3510"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Object</w:t>
            </w:r>
          </w:p>
        </w:tc>
        <w:tc>
          <w:tcPr>
            <w:tcW w:w="3045"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返回数据</w:t>
            </w:r>
          </w:p>
        </w:tc>
      </w:tr>
    </w:tbl>
    <w:p>
      <w:pPr>
        <w:pageBreakBefore w:val="0"/>
        <w:kinsoku/>
        <w:wordWrap/>
        <w:overflowPunct/>
        <w:topLinePunct w:val="0"/>
        <w:autoSpaceDE/>
        <w:autoSpaceDN/>
        <w:bidi w:val="0"/>
        <w:adjustRightInd/>
        <w:snapToGrid/>
        <w:spacing w:beforeAutospacing="1" w:afterAutospacing="1" w:line="360" w:lineRule="auto"/>
        <w:textAlignment w:val="auto"/>
        <w:rPr>
          <w:rFonts w:ascii="宋体" w:hAnsi="宋体" w:eastAsia="宋体" w:cs="宋体"/>
        </w:rPr>
      </w:pPr>
    </w:p>
    <w:p>
      <w:pPr>
        <w:pStyle w:val="3"/>
        <w:pageBreakBefore w:val="0"/>
        <w:kinsoku/>
        <w:wordWrap/>
        <w:overflowPunct/>
        <w:topLinePunct w:val="0"/>
        <w:autoSpaceDE/>
        <w:autoSpaceDN/>
        <w:bidi w:val="0"/>
        <w:adjustRightInd/>
        <w:snapToGrid/>
        <w:spacing w:before="360" w:after="360" w:line="360" w:lineRule="auto"/>
        <w:jc w:val="center"/>
        <w:textAlignment w:val="auto"/>
      </w:pPr>
      <w:r>
        <w:br w:type="page"/>
      </w:r>
      <w:r>
        <w:rPr>
          <w:rFonts w:ascii="黑体" w:hAnsi="黑体" w:eastAsia="黑体" w:cs="黑体"/>
          <w:b w:val="0"/>
          <w:sz w:val="36"/>
        </w:rPr>
        <w:t>第五章 非功能性设计</w:t>
      </w:r>
    </w:p>
    <w:p>
      <w:pPr>
        <w:pStyle w:val="4"/>
        <w:pageBreakBefore w:val="0"/>
        <w:kinsoku/>
        <w:wordWrap/>
        <w:overflowPunct/>
        <w:topLinePunct w:val="0"/>
        <w:autoSpaceDE/>
        <w:autoSpaceDN/>
        <w:bidi w:val="0"/>
        <w:adjustRightInd/>
        <w:snapToGrid/>
        <w:spacing w:before="360" w:after="360" w:line="360" w:lineRule="auto"/>
        <w:ind w:left="0" w:leftChars="0" w:firstLine="0" w:firstLineChars="0"/>
        <w:textAlignment w:val="auto"/>
      </w:pPr>
      <w:r>
        <w:rPr>
          <w:rFonts w:ascii="黑体" w:hAnsi="黑体" w:eastAsia="黑体" w:cs="黑体"/>
          <w:b w:val="0"/>
          <w:i w:val="0"/>
          <w:sz w:val="32"/>
        </w:rPr>
        <w:t>5.1 性能设计</w:t>
      </w:r>
    </w:p>
    <w:p>
      <w:pPr>
        <w:pageBreakBefore w:val="0"/>
        <w:kinsoku/>
        <w:wordWrap/>
        <w:overflowPunct/>
        <w:topLinePunct w:val="0"/>
        <w:autoSpaceDE/>
        <w:autoSpaceDN/>
        <w:bidi w:val="0"/>
        <w:adjustRightInd/>
        <w:snapToGrid/>
        <w:spacing w:beforeAutospacing="1" w:afterAutospacing="1" w:line="360" w:lineRule="auto"/>
        <w:ind w:firstLine="480"/>
        <w:textAlignment w:val="auto"/>
        <w:rPr>
          <w:rFonts w:ascii="宋体" w:hAnsi="宋体" w:eastAsia="宋体" w:cs="宋体"/>
        </w:rPr>
      </w:pPr>
      <w:r>
        <w:rPr>
          <w:rFonts w:ascii="宋体" w:hAnsi="宋体" w:eastAsia="宋体" w:cs="宋体"/>
          <w:b/>
        </w:rPr>
        <w:t>响应时间</w:t>
      </w:r>
    </w:p>
    <w:p>
      <w:pPr>
        <w:pageBreakBefore w:val="0"/>
        <w:kinsoku/>
        <w:wordWrap/>
        <w:overflowPunct/>
        <w:topLinePunct w:val="0"/>
        <w:autoSpaceDE/>
        <w:autoSpaceDN/>
        <w:bidi w:val="0"/>
        <w:adjustRightInd/>
        <w:snapToGrid/>
        <w:spacing w:beforeAutospacing="1" w:afterAutospacing="1" w:line="360" w:lineRule="auto"/>
        <w:ind w:firstLine="420"/>
        <w:textAlignment w:val="auto"/>
        <w:rPr>
          <w:rFonts w:ascii="宋体" w:hAnsi="宋体" w:eastAsia="宋体" w:cs="宋体"/>
        </w:rPr>
      </w:pPr>
      <w:r>
        <w:rPr>
          <w:rFonts w:ascii="宋体" w:hAnsi="宋体" w:eastAsia="宋体" w:cs="宋体"/>
        </w:rPr>
        <w:t>为了能够快捷地提供查询服务，系统应该能够快速地相应查询请求。用户最终得到结果的响应时间除了与系统响应速度有关之外，还与网络情况有关。一下提出的是对WEB查询页面查询相应速度的需求：</w:t>
      </w:r>
    </w:p>
    <w:tbl>
      <w:tblPr>
        <w:tblStyle w:val="87"/>
        <w:tblW w:w="5000" w:type="pct"/>
        <w:tblInd w:w="0" w:type="dxa"/>
        <w:tblLayout w:type="autofit"/>
        <w:tblCellMar>
          <w:top w:w="0" w:type="dxa"/>
          <w:left w:w="108" w:type="dxa"/>
          <w:bottom w:w="0" w:type="dxa"/>
          <w:right w:w="108" w:type="dxa"/>
        </w:tblCellMar>
      </w:tblPr>
      <w:tblGrid>
        <w:gridCol w:w="2229"/>
        <w:gridCol w:w="3510"/>
        <w:gridCol w:w="3541"/>
      </w:tblGrid>
      <w:tr>
        <w:tblPrEx>
          <w:tblCellMar>
            <w:top w:w="0" w:type="dxa"/>
            <w:left w:w="108" w:type="dxa"/>
            <w:bottom w:w="0" w:type="dxa"/>
            <w:right w:w="108" w:type="dxa"/>
          </w:tblCellMar>
        </w:tblPrEx>
        <w:trPr>
          <w:trHeight w:val="375" w:hRule="atLeast"/>
        </w:trPr>
        <w:tc>
          <w:tcPr>
            <w:tcW w:w="2115" w:type="dxa"/>
            <w:tcBorders>
              <w:top w:val="single" w:color="000000" w:sz="6" w:space="0"/>
              <w:left w:val="single" w:color="000000" w:sz="6" w:space="0"/>
              <w:bottom w:val="single" w:color="000000" w:sz="6" w:space="0"/>
              <w:right w:val="single" w:color="000000" w:sz="6" w:space="0"/>
            </w:tcBorders>
            <w:shd w:val="clear" w:color="auto" w:fill="F1F1F1"/>
            <w:vAlign w:val="center"/>
          </w:tcPr>
          <w:p>
            <w:pPr>
              <w:pStyle w:val="4121"/>
              <w:pageBreakBefore w:val="0"/>
              <w:shd w:val="clear" w:color="auto" w:fill="F1F1F1"/>
              <w:kinsoku/>
              <w:wordWrap/>
              <w:overflowPunct/>
              <w:topLinePunct w:val="0"/>
              <w:autoSpaceDE/>
              <w:autoSpaceDN/>
              <w:bidi w:val="0"/>
              <w:adjustRightInd/>
              <w:snapToGrid/>
              <w:spacing w:line="360" w:lineRule="auto"/>
              <w:textAlignment w:val="auto"/>
            </w:pPr>
            <w:r>
              <w:rPr>
                <w:rFonts w:ascii="宋体" w:hAnsi="宋体" w:eastAsia="宋体" w:cs="宋体"/>
                <w:sz w:val="21"/>
                <w:shd w:val="clear" w:color="auto" w:fill="F1F1F1"/>
              </w:rPr>
              <w:t>时间段</w:t>
            </w:r>
          </w:p>
        </w:tc>
        <w:tc>
          <w:tcPr>
            <w:tcW w:w="3330" w:type="dxa"/>
            <w:tcBorders>
              <w:top w:val="single" w:color="000000" w:sz="6" w:space="0"/>
              <w:left w:val="single" w:color="000000" w:sz="6" w:space="0"/>
              <w:bottom w:val="single" w:color="000000" w:sz="6" w:space="0"/>
              <w:right w:val="single" w:color="000000" w:sz="6" w:space="0"/>
            </w:tcBorders>
            <w:shd w:val="clear" w:color="auto" w:fill="F1F1F1"/>
            <w:vAlign w:val="center"/>
          </w:tcPr>
          <w:p>
            <w:pPr>
              <w:pStyle w:val="4122"/>
              <w:pageBreakBefore w:val="0"/>
              <w:shd w:val="clear" w:color="auto" w:fill="F1F1F1"/>
              <w:kinsoku/>
              <w:wordWrap/>
              <w:overflowPunct/>
              <w:topLinePunct w:val="0"/>
              <w:autoSpaceDE/>
              <w:autoSpaceDN/>
              <w:bidi w:val="0"/>
              <w:adjustRightInd/>
              <w:snapToGrid/>
              <w:spacing w:line="360" w:lineRule="auto"/>
              <w:textAlignment w:val="auto"/>
            </w:pPr>
            <w:r>
              <w:rPr>
                <w:rFonts w:ascii="宋体" w:hAnsi="宋体" w:eastAsia="宋体" w:cs="宋体"/>
                <w:sz w:val="21"/>
                <w:shd w:val="clear" w:color="auto" w:fill="F1F1F1"/>
              </w:rPr>
              <w:t>种类</w:t>
            </w:r>
          </w:p>
        </w:tc>
        <w:tc>
          <w:tcPr>
            <w:tcW w:w="3360" w:type="dxa"/>
            <w:tcBorders>
              <w:top w:val="single" w:color="000000" w:sz="6" w:space="0"/>
              <w:left w:val="single" w:color="000000" w:sz="6" w:space="0"/>
              <w:bottom w:val="single" w:color="000000" w:sz="6" w:space="0"/>
              <w:right w:val="single" w:color="000000" w:sz="6" w:space="0"/>
            </w:tcBorders>
            <w:shd w:val="clear" w:color="auto" w:fill="F1F1F1"/>
            <w:vAlign w:val="center"/>
          </w:tcPr>
          <w:p>
            <w:pPr>
              <w:pStyle w:val="4123"/>
              <w:pageBreakBefore w:val="0"/>
              <w:shd w:val="clear" w:color="auto" w:fill="F1F1F1"/>
              <w:kinsoku/>
              <w:wordWrap/>
              <w:overflowPunct/>
              <w:topLinePunct w:val="0"/>
              <w:autoSpaceDE/>
              <w:autoSpaceDN/>
              <w:bidi w:val="0"/>
              <w:adjustRightInd/>
              <w:snapToGrid/>
              <w:spacing w:line="360" w:lineRule="auto"/>
              <w:textAlignment w:val="auto"/>
            </w:pPr>
            <w:r>
              <w:rPr>
                <w:rFonts w:ascii="宋体" w:hAnsi="宋体" w:eastAsia="宋体" w:cs="宋体"/>
                <w:sz w:val="21"/>
                <w:shd w:val="clear" w:color="auto" w:fill="F1F1F1"/>
              </w:rPr>
              <w:t>响应时间（秒）</w:t>
            </w:r>
          </w:p>
        </w:tc>
      </w:tr>
      <w:tr>
        <w:tblPrEx>
          <w:tblCellMar>
            <w:top w:w="0" w:type="dxa"/>
            <w:left w:w="108" w:type="dxa"/>
            <w:bottom w:w="0" w:type="dxa"/>
            <w:right w:w="108" w:type="dxa"/>
          </w:tblCellMar>
        </w:tblPrEx>
        <w:trPr>
          <w:trHeight w:val="375" w:hRule="atLeast"/>
        </w:trPr>
        <w:tc>
          <w:tcPr>
            <w:tcW w:w="2115"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平时</w:t>
            </w:r>
          </w:p>
        </w:tc>
        <w:tc>
          <w:tcPr>
            <w:tcW w:w="3330" w:type="dxa"/>
            <w:vMerge w:val="restart"/>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新增业务数据</w:t>
            </w:r>
          </w:p>
        </w:tc>
        <w:tc>
          <w:tcPr>
            <w:tcW w:w="3360"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2</w:t>
            </w:r>
          </w:p>
        </w:tc>
      </w:tr>
      <w:tr>
        <w:tblPrEx>
          <w:tblCellMar>
            <w:top w:w="0" w:type="dxa"/>
            <w:left w:w="108" w:type="dxa"/>
            <w:bottom w:w="0" w:type="dxa"/>
            <w:right w:w="108" w:type="dxa"/>
          </w:tblCellMar>
        </w:tblPrEx>
        <w:trPr>
          <w:trHeight w:val="375" w:hRule="atLeast"/>
        </w:trPr>
        <w:tc>
          <w:tcPr>
            <w:tcW w:w="2115"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高峰期</w:t>
            </w:r>
          </w:p>
        </w:tc>
        <w:tc>
          <w:tcPr>
            <w:tcW w:w="3330" w:type="dxa"/>
            <w:vMerge w:val="continue"/>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p>
        </w:tc>
        <w:tc>
          <w:tcPr>
            <w:tcW w:w="3360"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4</w:t>
            </w:r>
          </w:p>
        </w:tc>
      </w:tr>
      <w:tr>
        <w:tblPrEx>
          <w:tblCellMar>
            <w:top w:w="0" w:type="dxa"/>
            <w:left w:w="108" w:type="dxa"/>
            <w:bottom w:w="0" w:type="dxa"/>
            <w:right w:w="108" w:type="dxa"/>
          </w:tblCellMar>
        </w:tblPrEx>
        <w:trPr>
          <w:trHeight w:val="375" w:hRule="atLeast"/>
        </w:trPr>
        <w:tc>
          <w:tcPr>
            <w:tcW w:w="2115" w:type="dxa"/>
            <w:vMerge w:val="restart"/>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平时</w:t>
            </w:r>
          </w:p>
        </w:tc>
        <w:tc>
          <w:tcPr>
            <w:tcW w:w="3330"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简单查询</w:t>
            </w:r>
          </w:p>
        </w:tc>
        <w:tc>
          <w:tcPr>
            <w:tcW w:w="3360"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2</w:t>
            </w:r>
          </w:p>
        </w:tc>
      </w:tr>
      <w:tr>
        <w:tblPrEx>
          <w:tblCellMar>
            <w:top w:w="0" w:type="dxa"/>
            <w:left w:w="108" w:type="dxa"/>
            <w:bottom w:w="0" w:type="dxa"/>
            <w:right w:w="108" w:type="dxa"/>
          </w:tblCellMar>
        </w:tblPrEx>
        <w:trPr>
          <w:trHeight w:val="375" w:hRule="atLeast"/>
        </w:trPr>
        <w:tc>
          <w:tcPr>
            <w:tcW w:w="2115" w:type="dxa"/>
            <w:vMerge w:val="continue"/>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p>
        </w:tc>
        <w:tc>
          <w:tcPr>
            <w:tcW w:w="3330"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复杂查询</w:t>
            </w:r>
          </w:p>
        </w:tc>
        <w:tc>
          <w:tcPr>
            <w:tcW w:w="3360"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10</w:t>
            </w:r>
          </w:p>
        </w:tc>
      </w:tr>
      <w:tr>
        <w:tblPrEx>
          <w:tblCellMar>
            <w:top w:w="0" w:type="dxa"/>
            <w:left w:w="108" w:type="dxa"/>
            <w:bottom w:w="0" w:type="dxa"/>
            <w:right w:w="108" w:type="dxa"/>
          </w:tblCellMar>
        </w:tblPrEx>
        <w:trPr>
          <w:trHeight w:val="375" w:hRule="atLeast"/>
        </w:trPr>
        <w:tc>
          <w:tcPr>
            <w:tcW w:w="2115" w:type="dxa"/>
            <w:vMerge w:val="restart"/>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高峰期</w:t>
            </w:r>
          </w:p>
        </w:tc>
        <w:tc>
          <w:tcPr>
            <w:tcW w:w="3330"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简单查询</w:t>
            </w:r>
          </w:p>
        </w:tc>
        <w:tc>
          <w:tcPr>
            <w:tcW w:w="3360"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8</w:t>
            </w:r>
          </w:p>
        </w:tc>
      </w:tr>
      <w:tr>
        <w:tblPrEx>
          <w:tblCellMar>
            <w:top w:w="0" w:type="dxa"/>
            <w:left w:w="108" w:type="dxa"/>
            <w:bottom w:w="0" w:type="dxa"/>
            <w:right w:w="108" w:type="dxa"/>
          </w:tblCellMar>
        </w:tblPrEx>
        <w:trPr>
          <w:trHeight w:val="375" w:hRule="atLeast"/>
        </w:trPr>
        <w:tc>
          <w:tcPr>
            <w:tcW w:w="2115" w:type="dxa"/>
            <w:vMerge w:val="continue"/>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p>
        </w:tc>
        <w:tc>
          <w:tcPr>
            <w:tcW w:w="3330"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复杂查询</w:t>
            </w:r>
          </w:p>
        </w:tc>
        <w:tc>
          <w:tcPr>
            <w:tcW w:w="3360" w:type="dxa"/>
            <w:tcBorders>
              <w:top w:val="single" w:color="000000" w:sz="6" w:space="0"/>
              <w:left w:val="single" w:color="000000" w:sz="6" w:space="0"/>
              <w:bottom w:val="single" w:color="000000" w:sz="6" w:space="0"/>
              <w:right w:val="single" w:color="000000" w:sz="6" w:space="0"/>
            </w:tcBorders>
            <w:shd w:val="clear" w:color="auto" w:fill="auto"/>
            <w:vAlign w:val="center"/>
          </w:tcPr>
          <w:p>
            <w:pPr>
              <w:pageBreakBefore w:val="0"/>
              <w:kinsoku/>
              <w:wordWrap/>
              <w:overflowPunct/>
              <w:topLinePunct w:val="0"/>
              <w:autoSpaceDE/>
              <w:autoSpaceDN/>
              <w:bidi w:val="0"/>
              <w:adjustRightInd/>
              <w:snapToGrid/>
              <w:spacing w:line="360" w:lineRule="auto"/>
              <w:textAlignment w:val="auto"/>
            </w:pPr>
            <w:r>
              <w:rPr>
                <w:rFonts w:ascii="宋体" w:hAnsi="宋体" w:eastAsia="宋体" w:cs="宋体"/>
                <w:sz w:val="21"/>
              </w:rPr>
              <w:t>20</w:t>
            </w:r>
          </w:p>
        </w:tc>
      </w:tr>
    </w:tbl>
    <w:p>
      <w:pPr>
        <w:pageBreakBefore w:val="0"/>
        <w:kinsoku/>
        <w:wordWrap/>
        <w:overflowPunct/>
        <w:topLinePunct w:val="0"/>
        <w:autoSpaceDE/>
        <w:autoSpaceDN/>
        <w:bidi w:val="0"/>
        <w:adjustRightInd/>
        <w:snapToGrid/>
        <w:spacing w:beforeAutospacing="1" w:afterAutospacing="1" w:line="360" w:lineRule="auto"/>
        <w:ind w:firstLine="420"/>
        <w:textAlignment w:val="auto"/>
        <w:rPr>
          <w:rFonts w:ascii="宋体" w:hAnsi="宋体" w:eastAsia="宋体" w:cs="宋体"/>
        </w:rPr>
      </w:pPr>
      <w:r>
        <w:rPr>
          <w:rFonts w:ascii="宋体" w:hAnsi="宋体" w:eastAsia="宋体" w:cs="宋体"/>
        </w:rPr>
        <w:t>注：简单查询是指涉及单个条件的严格匹配查询；复杂查询是指涉及多个条件，或使用模糊匹配的查询及统计；高峰期指并发用户高于系统支持最大并发用户的60%时。</w:t>
      </w:r>
    </w:p>
    <w:p>
      <w:pPr>
        <w:pageBreakBefore w:val="0"/>
        <w:kinsoku/>
        <w:wordWrap/>
        <w:overflowPunct/>
        <w:topLinePunct w:val="0"/>
        <w:autoSpaceDE/>
        <w:autoSpaceDN/>
        <w:bidi w:val="0"/>
        <w:adjustRightInd/>
        <w:snapToGrid/>
        <w:spacing w:beforeAutospacing="1" w:afterAutospacing="1" w:line="360" w:lineRule="auto"/>
        <w:ind w:firstLine="480"/>
        <w:textAlignment w:val="auto"/>
        <w:rPr>
          <w:rFonts w:ascii="宋体" w:hAnsi="宋体" w:eastAsia="宋体" w:cs="宋体"/>
        </w:rPr>
      </w:pPr>
      <w:r>
        <w:rPr>
          <w:rFonts w:ascii="宋体" w:hAnsi="宋体" w:eastAsia="宋体" w:cs="宋体"/>
          <w:b/>
        </w:rPr>
        <w:t>处理能力</w:t>
      </w:r>
    </w:p>
    <w:p>
      <w:pPr>
        <w:pageBreakBefore w:val="0"/>
        <w:kinsoku/>
        <w:wordWrap/>
        <w:overflowPunct/>
        <w:topLinePunct w:val="0"/>
        <w:autoSpaceDE/>
        <w:autoSpaceDN/>
        <w:bidi w:val="0"/>
        <w:adjustRightInd/>
        <w:snapToGrid/>
        <w:spacing w:beforeAutospacing="1" w:afterAutospacing="1" w:line="360" w:lineRule="auto"/>
        <w:ind w:firstLine="420"/>
        <w:textAlignment w:val="auto"/>
        <w:rPr>
          <w:rFonts w:ascii="宋体" w:hAnsi="宋体" w:eastAsia="宋体" w:cs="宋体"/>
        </w:rPr>
      </w:pPr>
      <w:r>
        <w:rPr>
          <w:rFonts w:ascii="宋体" w:hAnsi="宋体" w:eastAsia="宋体" w:cs="宋体"/>
        </w:rPr>
        <w:t>系统处理能力主要考虑系统能承载的最大并发用户数，按照实际情况的规划，系统至少能承载的最大并发用户数要求达到400。</w:t>
      </w:r>
    </w:p>
    <w:p>
      <w:pPr>
        <w:pStyle w:val="4"/>
        <w:pageBreakBefore w:val="0"/>
        <w:kinsoku/>
        <w:wordWrap/>
        <w:overflowPunct/>
        <w:topLinePunct w:val="0"/>
        <w:autoSpaceDE/>
        <w:autoSpaceDN/>
        <w:bidi w:val="0"/>
        <w:adjustRightInd/>
        <w:snapToGrid/>
        <w:spacing w:before="360" w:after="360" w:line="360" w:lineRule="auto"/>
        <w:ind w:left="0" w:leftChars="0" w:firstLine="0" w:firstLineChars="0"/>
        <w:textAlignment w:val="auto"/>
      </w:pPr>
      <w:r>
        <w:rPr>
          <w:rFonts w:ascii="黑体" w:hAnsi="黑体" w:eastAsia="黑体" w:cs="黑体"/>
          <w:b w:val="0"/>
          <w:i w:val="0"/>
          <w:sz w:val="32"/>
        </w:rPr>
        <w:t>5.2 安全性设计</w:t>
      </w:r>
    </w:p>
    <w:p>
      <w:pPr>
        <w:pStyle w:val="4084"/>
        <w:pageBreakBefore w:val="0"/>
        <w:kinsoku/>
        <w:wordWrap/>
        <w:overflowPunct/>
        <w:topLinePunct w:val="0"/>
        <w:autoSpaceDE/>
        <w:autoSpaceDN/>
        <w:bidi w:val="0"/>
        <w:adjustRightInd/>
        <w:snapToGrid/>
        <w:spacing w:line="360" w:lineRule="auto"/>
        <w:ind w:firstLine="420"/>
        <w:textAlignment w:val="auto"/>
      </w:pPr>
      <w:r>
        <w:t>应按照信息系统安全等级保护第二级相关要求对本项目涉及的应用、数据、主机、网络、物理等安全进行建设，并对管理提出有效方案。</w:t>
      </w:r>
    </w:p>
    <w:p>
      <w:pPr>
        <w:pStyle w:val="4084"/>
        <w:pageBreakBefore w:val="0"/>
        <w:kinsoku/>
        <w:wordWrap/>
        <w:overflowPunct/>
        <w:topLinePunct w:val="0"/>
        <w:autoSpaceDE/>
        <w:autoSpaceDN/>
        <w:bidi w:val="0"/>
        <w:adjustRightInd/>
        <w:snapToGrid/>
        <w:spacing w:line="360" w:lineRule="auto"/>
        <w:ind w:firstLine="420"/>
        <w:textAlignment w:val="auto"/>
      </w:pPr>
      <w:r>
        <w:t>重要系统的应用、主机，关键网络节点，应做好冗余技术处理。重要数据应加强保护，避免未授权访问和篡改，并做好备份工作。</w:t>
      </w:r>
    </w:p>
    <w:p>
      <w:pPr>
        <w:pStyle w:val="4084"/>
        <w:pageBreakBefore w:val="0"/>
        <w:kinsoku/>
        <w:wordWrap/>
        <w:overflowPunct/>
        <w:topLinePunct w:val="0"/>
        <w:autoSpaceDE/>
        <w:autoSpaceDN/>
        <w:bidi w:val="0"/>
        <w:adjustRightInd/>
        <w:snapToGrid/>
        <w:spacing w:line="360" w:lineRule="auto"/>
        <w:ind w:firstLine="420"/>
        <w:textAlignment w:val="auto"/>
      </w:pPr>
      <w:r>
        <w:t>由于网络的互联性和开放性，使得数据传输面临种种危险，也由此提出了相应的系统安全要求。保证系统的安全，对于信息的安全性、完整性都非常重要。因此在构建系统时，必须考虑安全因素，制定一套信息安全的整体解决方案。</w:t>
      </w:r>
    </w:p>
    <w:p>
      <w:pPr>
        <w:pStyle w:val="4084"/>
        <w:pageBreakBefore w:val="0"/>
        <w:kinsoku/>
        <w:wordWrap/>
        <w:overflowPunct/>
        <w:topLinePunct w:val="0"/>
        <w:autoSpaceDE/>
        <w:autoSpaceDN/>
        <w:bidi w:val="0"/>
        <w:adjustRightInd/>
        <w:snapToGrid/>
        <w:spacing w:line="360" w:lineRule="auto"/>
        <w:ind w:firstLine="420"/>
        <w:textAlignment w:val="auto"/>
      </w:pPr>
      <w:r>
        <w:t>系统对安全要求包括信息保密性、身份的确定性、身份的不可否认性、文件的不可修改性、访问控制、身份验证和授权等。每一部分都非常重要。具体要求如下：</w:t>
      </w:r>
    </w:p>
    <w:p>
      <w:pPr>
        <w:pStyle w:val="4084"/>
        <w:pageBreakBefore w:val="0"/>
        <w:kinsoku/>
        <w:wordWrap/>
        <w:overflowPunct/>
        <w:topLinePunct w:val="0"/>
        <w:autoSpaceDE/>
        <w:autoSpaceDN/>
        <w:bidi w:val="0"/>
        <w:adjustRightInd/>
        <w:snapToGrid/>
        <w:spacing w:line="360" w:lineRule="auto"/>
        <w:ind w:firstLine="420"/>
        <w:textAlignment w:val="auto"/>
      </w:pPr>
      <w:r>
        <w:t>实现信息传输的加密，以密文方式传输，以防止数据被监听。</w:t>
      </w:r>
    </w:p>
    <w:p>
      <w:pPr>
        <w:pStyle w:val="4084"/>
        <w:pageBreakBefore w:val="0"/>
        <w:kinsoku/>
        <w:wordWrap/>
        <w:overflowPunct/>
        <w:topLinePunct w:val="0"/>
        <w:autoSpaceDE/>
        <w:autoSpaceDN/>
        <w:bidi w:val="0"/>
        <w:adjustRightInd/>
        <w:snapToGrid/>
        <w:spacing w:line="360" w:lineRule="auto"/>
        <w:ind w:firstLine="420"/>
        <w:textAlignment w:val="auto"/>
      </w:pPr>
      <w:r>
        <w:t>对接收后数据需进行必要的完整性校验，保证信息的完整性。</w:t>
      </w:r>
    </w:p>
    <w:p>
      <w:pPr>
        <w:pStyle w:val="4084"/>
        <w:pageBreakBefore w:val="0"/>
        <w:kinsoku/>
        <w:wordWrap/>
        <w:overflowPunct/>
        <w:topLinePunct w:val="0"/>
        <w:autoSpaceDE/>
        <w:autoSpaceDN/>
        <w:bidi w:val="0"/>
        <w:adjustRightInd/>
        <w:snapToGrid/>
        <w:spacing w:line="360" w:lineRule="auto"/>
        <w:ind w:firstLine="420"/>
        <w:textAlignment w:val="auto"/>
      </w:pPr>
      <w:r>
        <w:t>对保密程度较高的信息，在信息存储时实现信息的加密存储。</w:t>
      </w:r>
    </w:p>
    <w:p>
      <w:pPr>
        <w:pStyle w:val="4084"/>
        <w:pageBreakBefore w:val="0"/>
        <w:kinsoku/>
        <w:wordWrap/>
        <w:overflowPunct/>
        <w:topLinePunct w:val="0"/>
        <w:autoSpaceDE/>
        <w:autoSpaceDN/>
        <w:bidi w:val="0"/>
        <w:adjustRightInd/>
        <w:snapToGrid/>
        <w:spacing w:line="360" w:lineRule="auto"/>
        <w:ind w:firstLine="420"/>
        <w:textAlignment w:val="auto"/>
      </w:pPr>
      <w:r>
        <w:t>实现有效的用户身份认证，并支持多种认证方式，最大限度的保证了数据传输的可靠性。</w:t>
      </w:r>
    </w:p>
    <w:p>
      <w:pPr>
        <w:pStyle w:val="4084"/>
        <w:pageBreakBefore w:val="0"/>
        <w:kinsoku/>
        <w:wordWrap/>
        <w:overflowPunct/>
        <w:topLinePunct w:val="0"/>
        <w:autoSpaceDE/>
        <w:autoSpaceDN/>
        <w:bidi w:val="0"/>
        <w:adjustRightInd/>
        <w:snapToGrid/>
        <w:spacing w:line="360" w:lineRule="auto"/>
        <w:ind w:firstLine="420"/>
        <w:textAlignment w:val="auto"/>
      </w:pPr>
      <w:r>
        <w:t>由于组织机关文件的严肃性，实现信息确认发出后的不可否认性。</w:t>
      </w:r>
    </w:p>
    <w:p>
      <w:pPr>
        <w:pStyle w:val="4084"/>
        <w:pageBreakBefore w:val="0"/>
        <w:kinsoku/>
        <w:wordWrap/>
        <w:overflowPunct/>
        <w:topLinePunct w:val="0"/>
        <w:autoSpaceDE/>
        <w:autoSpaceDN/>
        <w:bidi w:val="0"/>
        <w:adjustRightInd/>
        <w:snapToGrid/>
        <w:spacing w:line="360" w:lineRule="auto"/>
        <w:ind w:firstLine="420"/>
        <w:textAlignment w:val="auto"/>
      </w:pPr>
      <w:r>
        <w:t>实现信息确认发出后的不可篡改性，保证整个数据传输过程的严肃和公正。</w:t>
      </w:r>
    </w:p>
    <w:p>
      <w:pPr>
        <w:pStyle w:val="4084"/>
        <w:pageBreakBefore w:val="0"/>
        <w:kinsoku/>
        <w:wordWrap/>
        <w:overflowPunct/>
        <w:topLinePunct w:val="0"/>
        <w:autoSpaceDE/>
        <w:autoSpaceDN/>
        <w:bidi w:val="0"/>
        <w:adjustRightInd/>
        <w:snapToGrid/>
        <w:spacing w:line="360" w:lineRule="auto"/>
        <w:ind w:firstLine="420"/>
        <w:textAlignment w:val="auto"/>
      </w:pPr>
      <w:r>
        <w:t>提供完善的、灵活的授权管理机制，实现不同权限的用户只能访问自己权限内的资源，保证系统资源的安全和完整性。</w:t>
      </w:r>
    </w:p>
    <w:p>
      <w:pPr>
        <w:pStyle w:val="4084"/>
        <w:pageBreakBefore w:val="0"/>
        <w:kinsoku/>
        <w:wordWrap/>
        <w:overflowPunct/>
        <w:topLinePunct w:val="0"/>
        <w:autoSpaceDE/>
        <w:autoSpaceDN/>
        <w:bidi w:val="0"/>
        <w:adjustRightInd/>
        <w:snapToGrid/>
        <w:spacing w:line="360" w:lineRule="auto"/>
        <w:ind w:firstLine="420"/>
        <w:textAlignment w:val="auto"/>
      </w:pPr>
      <w:r>
        <w:t>提供完善的日志管理功能，能完整的记录系统资源使用情况、用户登录及访问等应用情况。通过日志信息的分析可以及时发现系统级和应用级的安全问题，消除安全隐患。</w:t>
      </w:r>
    </w:p>
    <w:p>
      <w:pPr>
        <w:pStyle w:val="4"/>
        <w:pageBreakBefore w:val="0"/>
        <w:kinsoku/>
        <w:wordWrap/>
        <w:overflowPunct/>
        <w:topLinePunct w:val="0"/>
        <w:autoSpaceDE/>
        <w:autoSpaceDN/>
        <w:bidi w:val="0"/>
        <w:adjustRightInd/>
        <w:snapToGrid/>
        <w:spacing w:before="360" w:after="360" w:line="360" w:lineRule="auto"/>
        <w:ind w:left="0" w:leftChars="0" w:firstLine="0" w:firstLineChars="0"/>
        <w:textAlignment w:val="auto"/>
      </w:pPr>
      <w:r>
        <w:rPr>
          <w:rFonts w:ascii="黑体" w:hAnsi="黑体" w:eastAsia="黑体" w:cs="黑体"/>
          <w:b w:val="0"/>
          <w:i w:val="0"/>
          <w:sz w:val="32"/>
        </w:rPr>
        <w:t>5.3 其他非功能性设计</w:t>
      </w:r>
    </w:p>
    <w:p>
      <w:pPr>
        <w:pStyle w:val="4084"/>
        <w:pageBreakBefore w:val="0"/>
        <w:kinsoku/>
        <w:wordWrap/>
        <w:overflowPunct/>
        <w:topLinePunct w:val="0"/>
        <w:autoSpaceDE/>
        <w:autoSpaceDN/>
        <w:bidi w:val="0"/>
        <w:adjustRightInd/>
        <w:snapToGrid/>
        <w:spacing w:line="360" w:lineRule="auto"/>
        <w:ind w:firstLine="480"/>
        <w:textAlignment w:val="auto"/>
      </w:pPr>
      <w:r>
        <w:rPr>
          <w:b/>
        </w:rPr>
        <w:t>易用性需求</w:t>
      </w:r>
    </w:p>
    <w:p>
      <w:pPr>
        <w:pStyle w:val="4084"/>
        <w:pageBreakBefore w:val="0"/>
        <w:kinsoku/>
        <w:wordWrap/>
        <w:overflowPunct/>
        <w:topLinePunct w:val="0"/>
        <w:autoSpaceDE/>
        <w:autoSpaceDN/>
        <w:bidi w:val="0"/>
        <w:adjustRightInd/>
        <w:snapToGrid/>
        <w:spacing w:line="360" w:lineRule="auto"/>
        <w:ind w:firstLine="420"/>
        <w:textAlignment w:val="auto"/>
      </w:pPr>
      <w:r>
        <w:t>（1）应用系统应采用图形化人机界面，操作指令应易于理解；</w:t>
      </w:r>
    </w:p>
    <w:p>
      <w:pPr>
        <w:pStyle w:val="4084"/>
        <w:pageBreakBefore w:val="0"/>
        <w:kinsoku/>
        <w:wordWrap/>
        <w:overflowPunct/>
        <w:topLinePunct w:val="0"/>
        <w:autoSpaceDE/>
        <w:autoSpaceDN/>
        <w:bidi w:val="0"/>
        <w:adjustRightInd/>
        <w:snapToGrid/>
        <w:spacing w:line="360" w:lineRule="auto"/>
        <w:ind w:firstLine="420"/>
        <w:textAlignment w:val="auto"/>
      </w:pPr>
      <w:r>
        <w:t>（2）所有操作菜单、提示信息全部使用简体中文；</w:t>
      </w:r>
    </w:p>
    <w:p>
      <w:pPr>
        <w:pStyle w:val="4084"/>
        <w:pageBreakBefore w:val="0"/>
        <w:kinsoku/>
        <w:wordWrap/>
        <w:overflowPunct/>
        <w:topLinePunct w:val="0"/>
        <w:autoSpaceDE/>
        <w:autoSpaceDN/>
        <w:bidi w:val="0"/>
        <w:adjustRightInd/>
        <w:snapToGrid/>
        <w:spacing w:line="360" w:lineRule="auto"/>
        <w:ind w:firstLine="420"/>
        <w:textAlignment w:val="auto"/>
      </w:pPr>
      <w:r>
        <w:t>（3）应用系统的界面风格应与当前主流工具软件的风格一致；具备丰富的；</w:t>
      </w:r>
    </w:p>
    <w:p>
      <w:pPr>
        <w:pStyle w:val="4084"/>
        <w:pageBreakBefore w:val="0"/>
        <w:kinsoku/>
        <w:wordWrap/>
        <w:overflowPunct/>
        <w:topLinePunct w:val="0"/>
        <w:autoSpaceDE/>
        <w:autoSpaceDN/>
        <w:bidi w:val="0"/>
        <w:adjustRightInd/>
        <w:snapToGrid/>
        <w:spacing w:line="360" w:lineRule="auto"/>
        <w:ind w:firstLine="420"/>
        <w:textAlignment w:val="auto"/>
      </w:pPr>
      <w:r>
        <w:t>（4）鼠标双击、鼠标右键点击功能，具备灵活的动态窗口功能；</w:t>
      </w:r>
    </w:p>
    <w:p>
      <w:pPr>
        <w:pStyle w:val="4084"/>
        <w:pageBreakBefore w:val="0"/>
        <w:kinsoku/>
        <w:wordWrap/>
        <w:overflowPunct/>
        <w:topLinePunct w:val="0"/>
        <w:autoSpaceDE/>
        <w:autoSpaceDN/>
        <w:bidi w:val="0"/>
        <w:adjustRightInd/>
        <w:snapToGrid/>
        <w:spacing w:line="360" w:lineRule="auto"/>
        <w:ind w:firstLine="420"/>
        <w:textAlignment w:val="auto"/>
      </w:pPr>
      <w:r>
        <w:t>（5）应用系统应具备完备的联机帮助功能；</w:t>
      </w:r>
    </w:p>
    <w:p>
      <w:pPr>
        <w:pStyle w:val="4084"/>
        <w:pageBreakBefore w:val="0"/>
        <w:kinsoku/>
        <w:wordWrap/>
        <w:overflowPunct/>
        <w:topLinePunct w:val="0"/>
        <w:autoSpaceDE/>
        <w:autoSpaceDN/>
        <w:bidi w:val="0"/>
        <w:adjustRightInd/>
        <w:snapToGrid/>
        <w:spacing w:line="360" w:lineRule="auto"/>
        <w:ind w:firstLine="420"/>
        <w:textAlignment w:val="auto"/>
      </w:pPr>
      <w:r>
        <w:t>（6）应用系统应具备用户操作提醒功能；</w:t>
      </w:r>
    </w:p>
    <w:p>
      <w:pPr>
        <w:pStyle w:val="4084"/>
        <w:pageBreakBefore w:val="0"/>
        <w:kinsoku/>
        <w:wordWrap/>
        <w:overflowPunct/>
        <w:topLinePunct w:val="0"/>
        <w:autoSpaceDE/>
        <w:autoSpaceDN/>
        <w:bidi w:val="0"/>
        <w:adjustRightInd/>
        <w:snapToGrid/>
        <w:spacing w:line="360" w:lineRule="auto"/>
        <w:ind w:firstLine="420"/>
        <w:textAlignment w:val="auto"/>
      </w:pPr>
      <w:r>
        <w:t>（7）系统应自动维护不同数据库相同字段数据的一致性；</w:t>
      </w:r>
    </w:p>
    <w:p>
      <w:pPr>
        <w:pStyle w:val="4084"/>
        <w:pageBreakBefore w:val="0"/>
        <w:kinsoku/>
        <w:wordWrap/>
        <w:overflowPunct/>
        <w:topLinePunct w:val="0"/>
        <w:autoSpaceDE/>
        <w:autoSpaceDN/>
        <w:bidi w:val="0"/>
        <w:adjustRightInd/>
        <w:snapToGrid/>
        <w:spacing w:line="360" w:lineRule="auto"/>
        <w:ind w:firstLine="420"/>
        <w:textAlignment w:val="auto"/>
      </w:pPr>
      <w:r>
        <w:t>（8）能根据需要灵活定制统计内容和报表格式；</w:t>
      </w:r>
    </w:p>
    <w:p>
      <w:pPr>
        <w:pStyle w:val="4084"/>
        <w:pageBreakBefore w:val="0"/>
        <w:kinsoku/>
        <w:wordWrap/>
        <w:overflowPunct/>
        <w:topLinePunct w:val="0"/>
        <w:autoSpaceDE/>
        <w:autoSpaceDN/>
        <w:bidi w:val="0"/>
        <w:adjustRightInd/>
        <w:snapToGrid/>
        <w:spacing w:line="360" w:lineRule="auto"/>
        <w:ind w:firstLine="420"/>
        <w:textAlignment w:val="auto"/>
      </w:pPr>
      <w:r>
        <w:t>（9）一项功能的多个计算机指令操作尽可能在同一界面完成，确实需要进行屏幕切换的，屏幕切换次数不应超过2次。</w:t>
      </w:r>
    </w:p>
    <w:p>
      <w:pPr>
        <w:pStyle w:val="4084"/>
        <w:pageBreakBefore w:val="0"/>
        <w:kinsoku/>
        <w:wordWrap/>
        <w:overflowPunct/>
        <w:topLinePunct w:val="0"/>
        <w:autoSpaceDE/>
        <w:autoSpaceDN/>
        <w:bidi w:val="0"/>
        <w:adjustRightInd/>
        <w:snapToGrid/>
        <w:spacing w:line="360" w:lineRule="auto"/>
        <w:ind w:firstLine="420"/>
        <w:textAlignment w:val="auto"/>
      </w:pPr>
      <w:r>
        <w:rPr>
          <w:b/>
        </w:rPr>
        <w:t>可靠性需求</w:t>
      </w:r>
    </w:p>
    <w:p>
      <w:pPr>
        <w:pStyle w:val="4084"/>
        <w:pageBreakBefore w:val="0"/>
        <w:kinsoku/>
        <w:wordWrap/>
        <w:overflowPunct/>
        <w:topLinePunct w:val="0"/>
        <w:autoSpaceDE/>
        <w:autoSpaceDN/>
        <w:bidi w:val="0"/>
        <w:adjustRightInd/>
        <w:snapToGrid/>
        <w:spacing w:line="360" w:lineRule="auto"/>
        <w:ind w:firstLine="420"/>
        <w:textAlignment w:val="auto"/>
      </w:pPr>
      <w:r>
        <w:t>(1) 应用系统应具备满足平台全面应用的条件下的高可靠性，应用系统试运行期间，在其他软件运行正常的情况下，应用系统中断的故障次数不应超过3次/月；在系统保证期内，应用系统中断的故障次数不应超过1次/月。应用系统应具备完善的错误处理机制，对系统运行过程中的错误处理有明确的提示信息，指导用户操作；</w:t>
      </w:r>
    </w:p>
    <w:p>
      <w:pPr>
        <w:pStyle w:val="4084"/>
        <w:pageBreakBefore w:val="0"/>
        <w:kinsoku/>
        <w:wordWrap/>
        <w:overflowPunct/>
        <w:topLinePunct w:val="0"/>
        <w:autoSpaceDE/>
        <w:autoSpaceDN/>
        <w:bidi w:val="0"/>
        <w:adjustRightInd/>
        <w:snapToGrid/>
        <w:spacing w:line="360" w:lineRule="auto"/>
        <w:ind w:firstLine="420"/>
        <w:textAlignment w:val="auto"/>
      </w:pPr>
      <w:r>
        <w:t>(2) 系统应具备数据的转存和恢复机制；</w:t>
      </w:r>
    </w:p>
    <w:p>
      <w:pPr>
        <w:pStyle w:val="4084"/>
        <w:pageBreakBefore w:val="0"/>
        <w:kinsoku/>
        <w:wordWrap/>
        <w:overflowPunct/>
        <w:topLinePunct w:val="0"/>
        <w:autoSpaceDE/>
        <w:autoSpaceDN/>
        <w:bidi w:val="0"/>
        <w:adjustRightInd/>
        <w:snapToGrid/>
        <w:spacing w:line="360" w:lineRule="auto"/>
        <w:ind w:firstLine="420"/>
        <w:textAlignment w:val="auto"/>
      </w:pPr>
      <w:r>
        <w:t>(3) 应用系统应具备恢复保障机制，在软硬件平台正常运行的情况下，应用系统故障的恢复时间不超过30分钟。</w:t>
      </w:r>
    </w:p>
    <w:p>
      <w:pPr>
        <w:pStyle w:val="4084"/>
        <w:pageBreakBefore w:val="0"/>
        <w:kinsoku/>
        <w:wordWrap/>
        <w:overflowPunct/>
        <w:topLinePunct w:val="0"/>
        <w:autoSpaceDE/>
        <w:autoSpaceDN/>
        <w:bidi w:val="0"/>
        <w:adjustRightInd/>
        <w:snapToGrid/>
        <w:spacing w:line="360" w:lineRule="auto"/>
        <w:ind w:firstLine="480"/>
        <w:textAlignment w:val="auto"/>
      </w:pPr>
      <w:r>
        <w:rPr>
          <w:b/>
        </w:rPr>
        <w:t>可扩展性需求</w:t>
      </w:r>
    </w:p>
    <w:p>
      <w:pPr>
        <w:pStyle w:val="4084"/>
        <w:pageBreakBefore w:val="0"/>
        <w:kinsoku/>
        <w:wordWrap/>
        <w:overflowPunct/>
        <w:topLinePunct w:val="0"/>
        <w:autoSpaceDE/>
        <w:autoSpaceDN/>
        <w:bidi w:val="0"/>
        <w:adjustRightInd/>
        <w:snapToGrid/>
        <w:spacing w:line="360" w:lineRule="auto"/>
        <w:ind w:firstLine="420"/>
        <w:textAlignment w:val="auto"/>
      </w:pPr>
      <w:r>
        <w:t>系统的可扩展性设计表现在以下几个方面：</w:t>
      </w:r>
    </w:p>
    <w:p>
      <w:pPr>
        <w:pStyle w:val="4084"/>
        <w:pageBreakBefore w:val="0"/>
        <w:kinsoku/>
        <w:wordWrap/>
        <w:overflowPunct/>
        <w:topLinePunct w:val="0"/>
        <w:autoSpaceDE/>
        <w:autoSpaceDN/>
        <w:bidi w:val="0"/>
        <w:adjustRightInd/>
        <w:snapToGrid/>
        <w:spacing w:line="360" w:lineRule="auto"/>
        <w:ind w:firstLine="420"/>
        <w:textAlignment w:val="auto"/>
      </w:pPr>
      <w:r>
        <w:t>1. 数据可扩展</w:t>
      </w:r>
    </w:p>
    <w:p>
      <w:pPr>
        <w:pStyle w:val="4084"/>
        <w:pageBreakBefore w:val="0"/>
        <w:kinsoku/>
        <w:wordWrap/>
        <w:overflowPunct/>
        <w:topLinePunct w:val="0"/>
        <w:autoSpaceDE/>
        <w:autoSpaceDN/>
        <w:bidi w:val="0"/>
        <w:adjustRightInd/>
        <w:snapToGrid/>
        <w:spacing w:line="360" w:lineRule="auto"/>
        <w:ind w:firstLine="420"/>
        <w:textAlignment w:val="auto"/>
      </w:pPr>
      <w:r>
        <w:t>系统数据库是建立一个统一的可扩展的数据模型基础之上的，这是建立在对系统数据需求进行全面综合分析的基础之上，该数据模型能够建立不同空间数据间的、不同业务数据间的、以及空间数据与业务数据间的、管理数据与运行数据间存在的各种关系。即使现在建设时，许多数据并不完整或完善，可以通过模型的可扩展性，可以在将来逐步完善，并添加新的数据。</w:t>
      </w:r>
    </w:p>
    <w:p>
      <w:pPr>
        <w:pStyle w:val="4084"/>
        <w:pageBreakBefore w:val="0"/>
        <w:kinsoku/>
        <w:wordWrap/>
        <w:overflowPunct/>
        <w:topLinePunct w:val="0"/>
        <w:autoSpaceDE/>
        <w:autoSpaceDN/>
        <w:bidi w:val="0"/>
        <w:adjustRightInd/>
        <w:snapToGrid/>
        <w:spacing w:line="360" w:lineRule="auto"/>
        <w:ind w:firstLine="420"/>
        <w:textAlignment w:val="auto"/>
      </w:pPr>
      <w:r>
        <w:t>2.功能可扩展</w:t>
      </w:r>
    </w:p>
    <w:p>
      <w:pPr>
        <w:pStyle w:val="4084"/>
        <w:pageBreakBefore w:val="0"/>
        <w:kinsoku/>
        <w:wordWrap/>
        <w:overflowPunct/>
        <w:topLinePunct w:val="0"/>
        <w:autoSpaceDE/>
        <w:autoSpaceDN/>
        <w:bidi w:val="0"/>
        <w:adjustRightInd/>
        <w:snapToGrid/>
        <w:spacing w:line="360" w:lineRule="auto"/>
        <w:ind w:firstLine="420"/>
        <w:textAlignment w:val="auto"/>
      </w:pPr>
      <w:r>
        <w:t>系统采用“微内核”＋“插件”的开发技术，并采用组件化、构件化技术开发插件，应用支撑平台提供了一致的接口规范。这样使得需要优化某一系统功能时只需在原来的接口规范基础上，改进组件内部的设计，以提供功能更为强大的组件。当需要增加新的功能时，通过开发包含新功能的插件，经通过简单的配置就可以集成到系统中。系统还提供有二次开发接口，也可以通过二次开发来增强系统的功能。</w:t>
      </w:r>
    </w:p>
    <w:p>
      <w:pPr>
        <w:pStyle w:val="4084"/>
        <w:pageBreakBefore w:val="0"/>
        <w:kinsoku/>
        <w:wordWrap/>
        <w:overflowPunct/>
        <w:topLinePunct w:val="0"/>
        <w:autoSpaceDE/>
        <w:autoSpaceDN/>
        <w:bidi w:val="0"/>
        <w:adjustRightInd/>
        <w:snapToGrid/>
        <w:spacing w:line="360" w:lineRule="auto"/>
        <w:ind w:firstLine="420"/>
        <w:textAlignment w:val="auto"/>
      </w:pPr>
      <w:r>
        <w:t>3.业务可扩展</w:t>
      </w:r>
    </w:p>
    <w:p>
      <w:pPr>
        <w:pStyle w:val="4084"/>
        <w:pageBreakBefore w:val="0"/>
        <w:kinsoku/>
        <w:wordWrap/>
        <w:overflowPunct/>
        <w:topLinePunct w:val="0"/>
        <w:autoSpaceDE/>
        <w:autoSpaceDN/>
        <w:bidi w:val="0"/>
        <w:adjustRightInd/>
        <w:snapToGrid/>
        <w:spacing w:line="360" w:lineRule="auto"/>
        <w:ind w:firstLine="420"/>
        <w:textAlignment w:val="auto"/>
      </w:pPr>
      <w:r>
        <w:t>系统的业务都是通过定制来实现，因而业务数据和流转条件等信息与系统程序之间并没有紧密绑定，而是通过读取或传输数据流、业务流来实现。因此，系统需要改变业务流程，新增或者删除某个业务对系统本身没有影响。系统采用这种平台框架，对业务进行定制，应用与设计无关，所以很容易扩展新的业务。</w:t>
      </w:r>
    </w:p>
    <w:p>
      <w:pPr>
        <w:pStyle w:val="4084"/>
        <w:pageBreakBefore w:val="0"/>
        <w:kinsoku/>
        <w:wordWrap/>
        <w:overflowPunct/>
        <w:topLinePunct w:val="0"/>
        <w:autoSpaceDE/>
        <w:autoSpaceDN/>
        <w:bidi w:val="0"/>
        <w:adjustRightInd/>
        <w:snapToGrid/>
        <w:spacing w:line="360" w:lineRule="auto"/>
        <w:ind w:firstLine="420"/>
        <w:textAlignment w:val="auto"/>
      </w:pPr>
      <w:r>
        <w:t>4. 服务可扩展</w:t>
      </w:r>
    </w:p>
    <w:p>
      <w:pPr>
        <w:pStyle w:val="4084"/>
        <w:pageBreakBefore w:val="0"/>
        <w:kinsoku/>
        <w:wordWrap/>
        <w:overflowPunct/>
        <w:topLinePunct w:val="0"/>
        <w:autoSpaceDE/>
        <w:autoSpaceDN/>
        <w:bidi w:val="0"/>
        <w:adjustRightInd/>
        <w:snapToGrid/>
        <w:spacing w:line="360" w:lineRule="auto"/>
        <w:ind w:firstLine="420"/>
        <w:textAlignment w:val="auto"/>
      </w:pPr>
      <w:r>
        <w:t>系统对外提供服务方式包括数据交换、订阅/发布、远程数据访问和WebService等多种方式。尤其是通过建立基于WebService的数据交换接口，能够定制出针对不同对象的不同种类、格式不同内容的数据服务，实现服务的可扩展。</w:t>
      </w:r>
    </w:p>
    <w:p>
      <w:pPr>
        <w:pStyle w:val="4084"/>
        <w:pageBreakBefore w:val="0"/>
        <w:kinsoku/>
        <w:wordWrap/>
        <w:overflowPunct/>
        <w:topLinePunct w:val="0"/>
        <w:autoSpaceDE/>
        <w:autoSpaceDN/>
        <w:bidi w:val="0"/>
        <w:adjustRightInd/>
        <w:snapToGrid/>
        <w:spacing w:line="360" w:lineRule="auto"/>
        <w:ind w:firstLine="420"/>
        <w:textAlignment w:val="auto"/>
      </w:pPr>
      <w:r>
        <w:t>5.灵活性设计</w:t>
      </w:r>
    </w:p>
    <w:p>
      <w:pPr>
        <w:pStyle w:val="4084"/>
        <w:pageBreakBefore w:val="0"/>
        <w:kinsoku/>
        <w:wordWrap/>
        <w:overflowPunct/>
        <w:topLinePunct w:val="0"/>
        <w:autoSpaceDE/>
        <w:autoSpaceDN/>
        <w:bidi w:val="0"/>
        <w:adjustRightInd/>
        <w:snapToGrid/>
        <w:spacing w:line="360" w:lineRule="auto"/>
        <w:ind w:firstLine="420"/>
        <w:textAlignment w:val="auto"/>
      </w:pPr>
      <w:r>
        <w:t>系统的灵活性设计是出于对系统业务的可变、伸缩性而进行的考虑。要求系统能够灵活的配置业务流与数据流的流向，能够灵活的处置业务环节的变化。这一切都是通过实现的工作流引擎和表单报表定制平台完成的。系统的灵活性和可伸缩性表现在：</w:t>
      </w:r>
    </w:p>
    <w:p>
      <w:pPr>
        <w:pStyle w:val="4084"/>
        <w:pageBreakBefore w:val="0"/>
        <w:kinsoku/>
        <w:wordWrap/>
        <w:overflowPunct/>
        <w:topLinePunct w:val="0"/>
        <w:autoSpaceDE/>
        <w:autoSpaceDN/>
        <w:bidi w:val="0"/>
        <w:adjustRightInd/>
        <w:snapToGrid/>
        <w:spacing w:line="360" w:lineRule="auto"/>
        <w:ind w:firstLine="420"/>
        <w:textAlignment w:val="auto"/>
      </w:pPr>
      <w:r>
        <w:t>1.&gt;业务流程灵活性——由于职能调整而改变业务流</w:t>
      </w:r>
    </w:p>
    <w:p>
      <w:pPr>
        <w:pStyle w:val="4084"/>
        <w:pageBreakBefore w:val="0"/>
        <w:kinsoku/>
        <w:wordWrap/>
        <w:overflowPunct/>
        <w:topLinePunct w:val="0"/>
        <w:autoSpaceDE/>
        <w:autoSpaceDN/>
        <w:bidi w:val="0"/>
        <w:adjustRightInd/>
        <w:snapToGrid/>
        <w:spacing w:line="360" w:lineRule="auto"/>
        <w:ind w:firstLine="420"/>
        <w:textAlignment w:val="auto"/>
      </w:pPr>
      <w:r>
        <w:t>由于职能的调整与变化，引起职能的执行部门发生变化，业务流向发生改变，系统只需更改工作流实例的执行用户即可。</w:t>
      </w:r>
    </w:p>
    <w:p>
      <w:pPr>
        <w:pStyle w:val="4084"/>
        <w:pageBreakBefore w:val="0"/>
        <w:kinsoku/>
        <w:wordWrap/>
        <w:overflowPunct/>
        <w:topLinePunct w:val="0"/>
        <w:autoSpaceDE/>
        <w:autoSpaceDN/>
        <w:bidi w:val="0"/>
        <w:adjustRightInd/>
        <w:snapToGrid/>
        <w:spacing w:line="360" w:lineRule="auto"/>
        <w:ind w:firstLine="420"/>
        <w:textAlignment w:val="auto"/>
      </w:pPr>
      <w:r>
        <w:t>2.&gt; 数据交换的灵活性——业务变化引起数据需求变化</w:t>
      </w:r>
    </w:p>
    <w:p>
      <w:pPr>
        <w:pStyle w:val="4084"/>
        <w:pageBreakBefore w:val="0"/>
        <w:kinsoku/>
        <w:wordWrap/>
        <w:overflowPunct/>
        <w:topLinePunct w:val="0"/>
        <w:autoSpaceDE/>
        <w:autoSpaceDN/>
        <w:bidi w:val="0"/>
        <w:adjustRightInd/>
        <w:snapToGrid/>
        <w:spacing w:line="360" w:lineRule="auto"/>
        <w:ind w:firstLine="420"/>
        <w:textAlignment w:val="auto"/>
      </w:pPr>
      <w:r>
        <w:t>由于业务变化，引起所需的数据发生相应的改变，需要获取别处的数据，系统可以修改工作流节点的数据源，通过图形化自定义的表单来获取新的数据。</w:t>
      </w:r>
    </w:p>
    <w:p>
      <w:pPr>
        <w:pStyle w:val="4084"/>
        <w:pageBreakBefore w:val="0"/>
        <w:kinsoku/>
        <w:wordWrap/>
        <w:overflowPunct/>
        <w:topLinePunct w:val="0"/>
        <w:autoSpaceDE/>
        <w:autoSpaceDN/>
        <w:bidi w:val="0"/>
        <w:adjustRightInd/>
        <w:snapToGrid/>
        <w:spacing w:line="360" w:lineRule="auto"/>
        <w:ind w:firstLine="420"/>
        <w:textAlignment w:val="auto"/>
      </w:pPr>
      <w:r>
        <w:t>3.&gt; 用户功能的灵活性配置——岗位职责变化，岗位对系统功能变化</w:t>
      </w:r>
    </w:p>
    <w:p>
      <w:pPr>
        <w:pStyle w:val="4084"/>
        <w:pageBreakBefore w:val="0"/>
        <w:kinsoku/>
        <w:wordWrap/>
        <w:overflowPunct/>
        <w:topLinePunct w:val="0"/>
        <w:autoSpaceDE/>
        <w:autoSpaceDN/>
        <w:bidi w:val="0"/>
        <w:adjustRightInd/>
        <w:snapToGrid/>
        <w:spacing w:line="360" w:lineRule="auto"/>
        <w:ind w:firstLine="420"/>
        <w:textAlignment w:val="auto"/>
      </w:pPr>
      <w:r>
        <w:t>由于岗位职责的调整与变化，相同的岗位根据业务职能的调整，需要的系统功能会有调整。系统可以根据统一的角色权限系统来给用户统一配置所需的功能和权限。</w:t>
      </w:r>
    </w:p>
    <w:p>
      <w:pPr>
        <w:pStyle w:val="3"/>
        <w:pageBreakBefore w:val="0"/>
        <w:kinsoku/>
        <w:wordWrap/>
        <w:overflowPunct/>
        <w:topLinePunct w:val="0"/>
        <w:autoSpaceDE/>
        <w:autoSpaceDN/>
        <w:bidi w:val="0"/>
        <w:adjustRightInd/>
        <w:snapToGrid/>
        <w:spacing w:before="360" w:after="360" w:line="360" w:lineRule="auto"/>
        <w:jc w:val="center"/>
        <w:textAlignment w:val="auto"/>
      </w:pPr>
      <w:r>
        <w:br w:type="page"/>
      </w:r>
      <w:r>
        <w:rPr>
          <w:rFonts w:ascii="黑体" w:hAnsi="黑体" w:eastAsia="黑体" w:cs="黑体"/>
          <w:b w:val="0"/>
          <w:sz w:val="36"/>
        </w:rPr>
        <w:t>第六章 使用说明</w:t>
      </w:r>
    </w:p>
    <w:p>
      <w:pPr>
        <w:pStyle w:val="4"/>
        <w:pageBreakBefore w:val="0"/>
        <w:kinsoku/>
        <w:wordWrap/>
        <w:overflowPunct/>
        <w:topLinePunct w:val="0"/>
        <w:autoSpaceDE/>
        <w:autoSpaceDN/>
        <w:bidi w:val="0"/>
        <w:adjustRightInd/>
        <w:snapToGrid/>
        <w:spacing w:before="360" w:after="360" w:line="360" w:lineRule="auto"/>
        <w:ind w:left="0" w:leftChars="0" w:firstLine="0" w:firstLineChars="0"/>
        <w:textAlignment w:val="auto"/>
      </w:pPr>
      <w:r>
        <w:rPr>
          <w:rFonts w:ascii="黑体" w:hAnsi="黑体" w:eastAsia="黑体" w:cs="黑体"/>
          <w:b w:val="0"/>
          <w:i w:val="0"/>
          <w:sz w:val="32"/>
        </w:rPr>
        <w:t>6.1 安装及初始化及软件主要参数设置</w:t>
      </w:r>
    </w:p>
    <w:p>
      <w:pPr>
        <w:pStyle w:val="4084"/>
        <w:pageBreakBefore w:val="0"/>
        <w:kinsoku/>
        <w:wordWrap/>
        <w:overflowPunct/>
        <w:topLinePunct w:val="0"/>
        <w:autoSpaceDE/>
        <w:autoSpaceDN/>
        <w:bidi w:val="0"/>
        <w:adjustRightInd/>
        <w:snapToGrid/>
        <w:spacing w:line="360" w:lineRule="auto"/>
        <w:textAlignment w:val="auto"/>
      </w:pPr>
      <w:r>
        <w:rPr>
          <w:color w:val="000000"/>
        </w:rPr>
        <w:t>一、安装与初始化及软件主要参数设置</w:t>
      </w:r>
    </w:p>
    <w:p>
      <w:pPr>
        <w:pStyle w:val="4084"/>
        <w:pageBreakBefore w:val="0"/>
        <w:kinsoku/>
        <w:wordWrap/>
        <w:overflowPunct/>
        <w:topLinePunct w:val="0"/>
        <w:autoSpaceDE/>
        <w:autoSpaceDN/>
        <w:bidi w:val="0"/>
        <w:adjustRightInd/>
        <w:snapToGrid/>
        <w:spacing w:line="360" w:lineRule="auto"/>
        <w:textAlignment w:val="auto"/>
      </w:pPr>
      <w:r>
        <w:rPr>
          <w:color w:val="000000"/>
        </w:rPr>
        <w:t>软件环境：</w:t>
      </w:r>
    </w:p>
    <w:p>
      <w:pPr>
        <w:pStyle w:val="4084"/>
        <w:pageBreakBefore w:val="0"/>
        <w:kinsoku/>
        <w:wordWrap/>
        <w:overflowPunct/>
        <w:topLinePunct w:val="0"/>
        <w:autoSpaceDE/>
        <w:autoSpaceDN/>
        <w:bidi w:val="0"/>
        <w:adjustRightInd/>
        <w:snapToGrid/>
        <w:spacing w:line="360" w:lineRule="auto"/>
        <w:textAlignment w:val="auto"/>
      </w:pPr>
      <w:r>
        <w:rPr>
          <w:rFonts w:ascii="Courier New" w:hAnsi="Courier New" w:eastAsia="Courier New" w:cs="Courier New"/>
          <w:sz w:val="20"/>
        </w:rPr>
        <w:t>JDK：1.8Maven：3.4.9 Mysql:5.7 nginx：1.2.0</w:t>
      </w:r>
    </w:p>
    <w:p>
      <w:pPr>
        <w:pageBreakBefore w:val="0"/>
        <w:kinsoku/>
        <w:wordWrap/>
        <w:overflowPunct/>
        <w:topLinePunct w:val="0"/>
        <w:autoSpaceDE/>
        <w:autoSpaceDN/>
        <w:bidi w:val="0"/>
        <w:adjustRightInd/>
        <w:snapToGrid/>
        <w:spacing w:beforeAutospacing="1" w:afterAutospacing="1" w:line="360" w:lineRule="auto"/>
        <w:textAlignment w:val="auto"/>
      </w:pPr>
      <w:r>
        <w:rPr>
          <w:rFonts w:eastAsia="宋体"/>
          <w:color w:val="000000"/>
        </w:rPr>
        <w:t xml:space="preserve">软件编译： </w:t>
      </w:r>
    </w:p>
    <w:p>
      <w:pPr>
        <w:pStyle w:val="4084"/>
        <w:pageBreakBefore w:val="0"/>
        <w:kinsoku/>
        <w:wordWrap/>
        <w:overflowPunct/>
        <w:topLinePunct w:val="0"/>
        <w:autoSpaceDE/>
        <w:autoSpaceDN/>
        <w:bidi w:val="0"/>
        <w:adjustRightInd/>
        <w:snapToGrid/>
        <w:spacing w:line="360" w:lineRule="auto"/>
        <w:textAlignment w:val="auto"/>
      </w:pPr>
      <w:r>
        <w:rPr>
          <w:rFonts w:ascii="Courier New" w:hAnsi="Courier New" w:eastAsia="Courier New" w:cs="Courier New"/>
          <w:sz w:val="20"/>
        </w:rPr>
        <w:t xml:space="preserve">[root@localhost local] cd /usr/server/ [root@localhost local] mvn clean install </w:t>
      </w:r>
    </w:p>
    <w:p>
      <w:pPr>
        <w:pageBreakBefore w:val="0"/>
        <w:kinsoku/>
        <w:wordWrap/>
        <w:overflowPunct/>
        <w:topLinePunct w:val="0"/>
        <w:autoSpaceDE/>
        <w:autoSpaceDN/>
        <w:bidi w:val="0"/>
        <w:adjustRightInd/>
        <w:snapToGrid/>
        <w:spacing w:beforeAutospacing="1" w:afterAutospacing="1" w:line="360" w:lineRule="auto"/>
        <w:textAlignment w:val="auto"/>
      </w:pPr>
      <w:r>
        <w:rPr>
          <w:rFonts w:eastAsia="宋体"/>
          <w:color w:val="000000"/>
        </w:rPr>
        <w:t xml:space="preserve">软件部署(启停命令)： </w:t>
      </w:r>
    </w:p>
    <w:p>
      <w:pPr>
        <w:pStyle w:val="4084"/>
        <w:pageBreakBefore w:val="0"/>
        <w:kinsoku/>
        <w:wordWrap/>
        <w:overflowPunct/>
        <w:topLinePunct w:val="0"/>
        <w:autoSpaceDE/>
        <w:autoSpaceDN/>
        <w:bidi w:val="0"/>
        <w:adjustRightInd/>
        <w:snapToGrid/>
        <w:spacing w:line="360" w:lineRule="auto"/>
        <w:textAlignment w:val="auto"/>
      </w:pPr>
      <w:r>
        <w:rPr>
          <w:rFonts w:ascii="Courier New" w:hAnsi="Courier New" w:eastAsia="Courier New" w:cs="Courier New"/>
          <w:sz w:val="20"/>
        </w:rPr>
        <w:t>[root@localhost local] ./bin./start.sh [root@localhost local] ./bin/shutdown.sh</w:t>
      </w:r>
    </w:p>
    <w:p>
      <w:pPr>
        <w:pageBreakBefore w:val="0"/>
        <w:kinsoku/>
        <w:wordWrap/>
        <w:overflowPunct/>
        <w:topLinePunct w:val="0"/>
        <w:autoSpaceDE/>
        <w:autoSpaceDN/>
        <w:bidi w:val="0"/>
        <w:adjustRightInd/>
        <w:snapToGrid/>
        <w:spacing w:beforeAutospacing="1" w:afterAutospacing="1" w:line="360" w:lineRule="auto"/>
        <w:textAlignment w:val="auto"/>
      </w:pPr>
      <w:r>
        <w:rPr>
          <w:rFonts w:eastAsia="宋体"/>
          <w:color w:val="000000"/>
        </w:rPr>
        <w:t>二、软件故障排除</w:t>
      </w:r>
    </w:p>
    <w:p>
      <w:pPr>
        <w:pStyle w:val="4084"/>
        <w:pageBreakBefore w:val="0"/>
        <w:kinsoku/>
        <w:wordWrap/>
        <w:overflowPunct/>
        <w:topLinePunct w:val="0"/>
        <w:autoSpaceDE/>
        <w:autoSpaceDN/>
        <w:bidi w:val="0"/>
        <w:adjustRightInd/>
        <w:snapToGrid/>
        <w:spacing w:line="360" w:lineRule="auto"/>
        <w:textAlignment w:val="auto"/>
      </w:pPr>
      <w:r>
        <w:rPr>
          <w:color w:val="333333"/>
        </w:rPr>
        <w:t>1）查看服务进程</w:t>
      </w:r>
    </w:p>
    <w:p>
      <w:pPr>
        <w:pStyle w:val="4084"/>
        <w:pageBreakBefore w:val="0"/>
        <w:kinsoku/>
        <w:wordWrap/>
        <w:overflowPunct/>
        <w:topLinePunct w:val="0"/>
        <w:autoSpaceDE/>
        <w:autoSpaceDN/>
        <w:bidi w:val="0"/>
        <w:adjustRightInd/>
        <w:snapToGrid/>
        <w:spacing w:line="360" w:lineRule="auto"/>
        <w:textAlignment w:val="auto"/>
      </w:pPr>
      <w:r>
        <w:rPr>
          <w:rFonts w:ascii="Courier New" w:hAnsi="Courier New" w:eastAsia="Courier New" w:cs="Courier New"/>
          <w:sz w:val="20"/>
        </w:rPr>
        <w:t>[root@localhost local] ps –ef | background-server</w:t>
      </w:r>
    </w:p>
    <w:p>
      <w:pPr>
        <w:pageBreakBefore w:val="0"/>
        <w:kinsoku/>
        <w:wordWrap/>
        <w:overflowPunct/>
        <w:topLinePunct w:val="0"/>
        <w:autoSpaceDE/>
        <w:autoSpaceDN/>
        <w:bidi w:val="0"/>
        <w:adjustRightInd/>
        <w:snapToGrid/>
        <w:spacing w:beforeAutospacing="1" w:afterAutospacing="1" w:line="360" w:lineRule="auto"/>
        <w:textAlignment w:val="auto"/>
      </w:pPr>
      <w:r>
        <w:rPr>
          <w:rFonts w:eastAsia="宋体"/>
          <w:color w:val="000000"/>
        </w:rPr>
        <w:t>2）查看进程是否存在</w:t>
      </w:r>
    </w:p>
    <w:p>
      <w:pPr>
        <w:pStyle w:val="4084"/>
        <w:pageBreakBefore w:val="0"/>
        <w:kinsoku/>
        <w:wordWrap/>
        <w:overflowPunct/>
        <w:topLinePunct w:val="0"/>
        <w:autoSpaceDE/>
        <w:autoSpaceDN/>
        <w:bidi w:val="0"/>
        <w:adjustRightInd/>
        <w:snapToGrid/>
        <w:spacing w:line="360" w:lineRule="auto"/>
        <w:textAlignment w:val="auto"/>
      </w:pPr>
      <w:r>
        <w:rPr>
          <w:rFonts w:ascii="Courier New" w:hAnsi="Courier New" w:eastAsia="Courier New" w:cs="Courier New"/>
          <w:sz w:val="20"/>
        </w:rPr>
        <w:t># 如果不存在，进入[root@localhost local] cd /usr/server/ #启动服务：[root@localhost local] ./bin./start.sh</w:t>
      </w:r>
    </w:p>
    <w:p>
      <w:pPr>
        <w:pageBreakBefore w:val="0"/>
        <w:kinsoku/>
        <w:wordWrap/>
        <w:overflowPunct/>
        <w:topLinePunct w:val="0"/>
        <w:autoSpaceDE/>
        <w:autoSpaceDN/>
        <w:bidi w:val="0"/>
        <w:adjustRightInd/>
        <w:snapToGrid/>
        <w:spacing w:beforeAutospacing="1" w:afterAutospacing="1" w:line="360" w:lineRule="auto"/>
        <w:textAlignment w:val="auto"/>
      </w:pPr>
      <w:r>
        <w:rPr>
          <w:rFonts w:eastAsia="宋体"/>
          <w:color w:val="333333"/>
        </w:rPr>
        <w:t>3）</w:t>
      </w:r>
      <w:r>
        <w:rPr>
          <w:rFonts w:eastAsia="宋体"/>
          <w:color w:val="000000"/>
        </w:rPr>
        <w:t>查看日志</w:t>
      </w:r>
    </w:p>
    <w:p>
      <w:pPr>
        <w:pStyle w:val="4084"/>
        <w:pageBreakBefore w:val="0"/>
        <w:kinsoku/>
        <w:wordWrap/>
        <w:overflowPunct/>
        <w:topLinePunct w:val="0"/>
        <w:autoSpaceDE/>
        <w:autoSpaceDN/>
        <w:bidi w:val="0"/>
        <w:adjustRightInd/>
        <w:snapToGrid/>
        <w:spacing w:line="360" w:lineRule="auto"/>
        <w:textAlignment w:val="auto"/>
      </w:pPr>
      <w:r>
        <w:rPr>
          <w:rFonts w:ascii="Courier New" w:hAnsi="Courier New" w:eastAsia="Courier New" w:cs="Courier New"/>
          <w:sz w:val="20"/>
        </w:rPr>
        <w:t>[root@localhost local] cd /usr/server/logs[root@localhost local] tail -f logs.log</w:t>
      </w:r>
    </w:p>
    <w:p>
      <w:pPr>
        <w:pageBreakBefore w:val="0"/>
        <w:kinsoku/>
        <w:wordWrap/>
        <w:overflowPunct/>
        <w:topLinePunct w:val="0"/>
        <w:autoSpaceDE/>
        <w:autoSpaceDN/>
        <w:bidi w:val="0"/>
        <w:adjustRightInd/>
        <w:snapToGrid/>
        <w:spacing w:beforeAutospacing="1" w:afterAutospacing="1" w:line="360" w:lineRule="auto"/>
        <w:textAlignment w:val="auto"/>
      </w:pPr>
      <w:r>
        <w:rPr>
          <w:rFonts w:eastAsia="宋体"/>
          <w:color w:val="000000"/>
        </w:rPr>
        <w:t>三、安装部署步骤</w:t>
      </w:r>
    </w:p>
    <w:p>
      <w:pPr>
        <w:pStyle w:val="4084"/>
        <w:pageBreakBefore w:val="0"/>
        <w:kinsoku/>
        <w:wordWrap/>
        <w:overflowPunct/>
        <w:topLinePunct w:val="0"/>
        <w:autoSpaceDE/>
        <w:autoSpaceDN/>
        <w:bidi w:val="0"/>
        <w:adjustRightInd/>
        <w:snapToGrid/>
        <w:spacing w:line="360" w:lineRule="auto"/>
        <w:textAlignment w:val="auto"/>
      </w:pPr>
      <w:r>
        <w:rPr>
          <w:color w:val="333333"/>
        </w:rPr>
        <w:t>如果没有，先执行SQL文件夹下的 "SYS_USER.sql"文件和" SYS_CONFIG.sql"文件，然后在数据库里再执行 "初始化数据.sql" 确保执行成功 。</w:t>
      </w:r>
    </w:p>
    <w:p>
      <w:pPr>
        <w:pStyle w:val="4084"/>
        <w:pageBreakBefore w:val="0"/>
        <w:kinsoku/>
        <w:wordWrap/>
        <w:overflowPunct/>
        <w:topLinePunct w:val="0"/>
        <w:autoSpaceDE/>
        <w:autoSpaceDN/>
        <w:bidi w:val="0"/>
        <w:adjustRightInd/>
        <w:snapToGrid/>
        <w:spacing w:line="360" w:lineRule="auto"/>
        <w:textAlignment w:val="auto"/>
      </w:pPr>
    </w:p>
    <w:p>
      <w:pPr>
        <w:pStyle w:val="4"/>
        <w:pageBreakBefore w:val="0"/>
        <w:kinsoku/>
        <w:wordWrap/>
        <w:overflowPunct/>
        <w:topLinePunct w:val="0"/>
        <w:autoSpaceDE/>
        <w:autoSpaceDN/>
        <w:bidi w:val="0"/>
        <w:adjustRightInd/>
        <w:snapToGrid/>
        <w:spacing w:before="360" w:after="360" w:line="360" w:lineRule="auto"/>
        <w:ind w:left="0" w:leftChars="0" w:firstLine="0" w:firstLineChars="0"/>
        <w:textAlignment w:val="auto"/>
      </w:pPr>
      <w:r>
        <w:rPr>
          <w:rFonts w:ascii="黑体" w:hAnsi="黑体" w:eastAsia="黑体" w:cs="黑体"/>
          <w:b w:val="0"/>
          <w:i w:val="0"/>
          <w:sz w:val="32"/>
        </w:rPr>
        <w:t>6.2 运行环境</w:t>
      </w:r>
    </w:p>
    <w:p>
      <w:pPr>
        <w:pStyle w:val="4084"/>
        <w:pageBreakBefore w:val="0"/>
        <w:kinsoku/>
        <w:wordWrap/>
        <w:overflowPunct/>
        <w:topLinePunct w:val="0"/>
        <w:autoSpaceDE/>
        <w:autoSpaceDN/>
        <w:bidi w:val="0"/>
        <w:adjustRightInd/>
        <w:snapToGrid/>
        <w:spacing w:line="360" w:lineRule="auto"/>
        <w:ind w:firstLine="480"/>
        <w:textAlignment w:val="auto"/>
      </w:pPr>
      <w:r>
        <w:rPr>
          <w:b/>
        </w:rPr>
        <w:t>软件环境</w:t>
      </w:r>
    </w:p>
    <w:p>
      <w:pPr>
        <w:pStyle w:val="4084"/>
        <w:pageBreakBefore w:val="0"/>
        <w:kinsoku/>
        <w:wordWrap/>
        <w:overflowPunct/>
        <w:topLinePunct w:val="0"/>
        <w:autoSpaceDE/>
        <w:autoSpaceDN/>
        <w:bidi w:val="0"/>
        <w:adjustRightInd/>
        <w:snapToGrid/>
        <w:spacing w:line="360" w:lineRule="auto"/>
        <w:ind w:firstLine="420"/>
        <w:textAlignment w:val="auto"/>
      </w:pPr>
      <w:r>
        <w:t>WEB服务器：</w:t>
      </w:r>
    </w:p>
    <w:p>
      <w:pPr>
        <w:pStyle w:val="4084"/>
        <w:pageBreakBefore w:val="0"/>
        <w:kinsoku/>
        <w:wordWrap/>
        <w:overflowPunct/>
        <w:topLinePunct w:val="0"/>
        <w:autoSpaceDE/>
        <w:autoSpaceDN/>
        <w:bidi w:val="0"/>
        <w:adjustRightInd/>
        <w:snapToGrid/>
        <w:spacing w:line="360" w:lineRule="auto"/>
        <w:ind w:firstLine="420"/>
        <w:textAlignment w:val="auto"/>
      </w:pPr>
      <w:r>
        <w:t>1、 操作系统：CentOS 6.5</w:t>
      </w:r>
    </w:p>
    <w:p>
      <w:pPr>
        <w:pStyle w:val="4084"/>
        <w:pageBreakBefore w:val="0"/>
        <w:kinsoku/>
        <w:wordWrap/>
        <w:overflowPunct/>
        <w:topLinePunct w:val="0"/>
        <w:autoSpaceDE/>
        <w:autoSpaceDN/>
        <w:bidi w:val="0"/>
        <w:adjustRightInd/>
        <w:snapToGrid/>
        <w:spacing w:line="360" w:lineRule="auto"/>
        <w:ind w:firstLine="420"/>
        <w:textAlignment w:val="auto"/>
      </w:pPr>
      <w:r>
        <w:t>2、 应用服务器：Tomcat 8.5</w:t>
      </w:r>
    </w:p>
    <w:p>
      <w:pPr>
        <w:pStyle w:val="4084"/>
        <w:pageBreakBefore w:val="0"/>
        <w:kinsoku/>
        <w:wordWrap/>
        <w:overflowPunct/>
        <w:topLinePunct w:val="0"/>
        <w:autoSpaceDE/>
        <w:autoSpaceDN/>
        <w:bidi w:val="0"/>
        <w:adjustRightInd/>
        <w:snapToGrid/>
        <w:spacing w:line="360" w:lineRule="auto"/>
        <w:ind w:firstLine="420"/>
        <w:textAlignment w:val="auto"/>
      </w:pPr>
      <w:r>
        <w:t>3、 Java运行环境：JDK8.0</w:t>
      </w:r>
    </w:p>
    <w:p>
      <w:pPr>
        <w:pStyle w:val="4084"/>
        <w:pageBreakBefore w:val="0"/>
        <w:kinsoku/>
        <w:wordWrap/>
        <w:overflowPunct/>
        <w:topLinePunct w:val="0"/>
        <w:autoSpaceDE/>
        <w:autoSpaceDN/>
        <w:bidi w:val="0"/>
        <w:adjustRightInd/>
        <w:snapToGrid/>
        <w:spacing w:line="360" w:lineRule="auto"/>
        <w:ind w:firstLine="420"/>
        <w:textAlignment w:val="auto"/>
      </w:pPr>
      <w:r>
        <w:t>DB服务器：</w:t>
      </w:r>
    </w:p>
    <w:p>
      <w:pPr>
        <w:pStyle w:val="4084"/>
        <w:pageBreakBefore w:val="0"/>
        <w:kinsoku/>
        <w:wordWrap/>
        <w:overflowPunct/>
        <w:topLinePunct w:val="0"/>
        <w:autoSpaceDE/>
        <w:autoSpaceDN/>
        <w:bidi w:val="0"/>
        <w:adjustRightInd/>
        <w:snapToGrid/>
        <w:spacing w:line="360" w:lineRule="auto"/>
        <w:ind w:firstLine="420"/>
        <w:textAlignment w:val="auto"/>
      </w:pPr>
      <w:r>
        <w:t>4、 操作系统：CentOS 6.5</w:t>
      </w:r>
    </w:p>
    <w:p>
      <w:pPr>
        <w:pStyle w:val="4084"/>
        <w:pageBreakBefore w:val="0"/>
        <w:kinsoku/>
        <w:wordWrap/>
        <w:overflowPunct/>
        <w:topLinePunct w:val="0"/>
        <w:autoSpaceDE/>
        <w:autoSpaceDN/>
        <w:bidi w:val="0"/>
        <w:adjustRightInd/>
        <w:snapToGrid/>
        <w:spacing w:line="360" w:lineRule="auto"/>
        <w:ind w:firstLine="420"/>
        <w:textAlignment w:val="auto"/>
      </w:pPr>
      <w:r>
        <w:t>5、 数据库：MySQL5.7</w:t>
      </w:r>
    </w:p>
    <w:p>
      <w:pPr>
        <w:pStyle w:val="4084"/>
        <w:pageBreakBefore w:val="0"/>
        <w:kinsoku/>
        <w:wordWrap/>
        <w:overflowPunct/>
        <w:topLinePunct w:val="0"/>
        <w:autoSpaceDE/>
        <w:autoSpaceDN/>
        <w:bidi w:val="0"/>
        <w:adjustRightInd/>
        <w:snapToGrid/>
        <w:spacing w:line="360" w:lineRule="auto"/>
        <w:ind w:firstLine="420"/>
        <w:textAlignment w:val="auto"/>
      </w:pPr>
      <w:r>
        <w:t>6、 数据库：MongoDB 3.X</w:t>
      </w:r>
    </w:p>
    <w:p>
      <w:pPr>
        <w:pStyle w:val="4084"/>
        <w:pageBreakBefore w:val="0"/>
        <w:kinsoku/>
        <w:wordWrap/>
        <w:overflowPunct/>
        <w:topLinePunct w:val="0"/>
        <w:autoSpaceDE/>
        <w:autoSpaceDN/>
        <w:bidi w:val="0"/>
        <w:adjustRightInd/>
        <w:snapToGrid/>
        <w:spacing w:line="360" w:lineRule="auto"/>
        <w:ind w:firstLine="420"/>
        <w:textAlignment w:val="auto"/>
      </w:pPr>
      <w:r>
        <w:t>Redis服务器：</w:t>
      </w:r>
    </w:p>
    <w:p>
      <w:pPr>
        <w:pStyle w:val="4084"/>
        <w:pageBreakBefore w:val="0"/>
        <w:kinsoku/>
        <w:wordWrap/>
        <w:overflowPunct/>
        <w:topLinePunct w:val="0"/>
        <w:autoSpaceDE/>
        <w:autoSpaceDN/>
        <w:bidi w:val="0"/>
        <w:adjustRightInd/>
        <w:snapToGrid/>
        <w:spacing w:line="360" w:lineRule="auto"/>
        <w:ind w:firstLine="420"/>
        <w:textAlignment w:val="auto"/>
      </w:pPr>
      <w:r>
        <w:t>7、 操作系统：CentOS 6.5</w:t>
      </w:r>
    </w:p>
    <w:p>
      <w:pPr>
        <w:pStyle w:val="4084"/>
        <w:pageBreakBefore w:val="0"/>
        <w:kinsoku/>
        <w:wordWrap/>
        <w:overflowPunct/>
        <w:topLinePunct w:val="0"/>
        <w:autoSpaceDE/>
        <w:autoSpaceDN/>
        <w:bidi w:val="0"/>
        <w:adjustRightInd/>
        <w:snapToGrid/>
        <w:spacing w:line="360" w:lineRule="auto"/>
        <w:ind w:firstLine="420"/>
        <w:textAlignment w:val="auto"/>
      </w:pPr>
      <w:r>
        <w:t>8、 Redis服务器：Redis4.0</w:t>
      </w:r>
    </w:p>
    <w:p>
      <w:pPr>
        <w:pStyle w:val="4084"/>
        <w:pageBreakBefore w:val="0"/>
        <w:kinsoku/>
        <w:wordWrap/>
        <w:overflowPunct/>
        <w:topLinePunct w:val="0"/>
        <w:autoSpaceDE/>
        <w:autoSpaceDN/>
        <w:bidi w:val="0"/>
        <w:adjustRightInd/>
        <w:snapToGrid/>
        <w:spacing w:line="360" w:lineRule="auto"/>
        <w:ind w:firstLine="420"/>
        <w:textAlignment w:val="auto"/>
      </w:pPr>
      <w:r>
        <w:t>微服务注册中心服务器：</w:t>
      </w:r>
    </w:p>
    <w:p>
      <w:pPr>
        <w:pStyle w:val="4084"/>
        <w:pageBreakBefore w:val="0"/>
        <w:kinsoku/>
        <w:wordWrap/>
        <w:overflowPunct/>
        <w:topLinePunct w:val="0"/>
        <w:autoSpaceDE/>
        <w:autoSpaceDN/>
        <w:bidi w:val="0"/>
        <w:adjustRightInd/>
        <w:snapToGrid/>
        <w:spacing w:line="360" w:lineRule="auto"/>
        <w:ind w:firstLine="420"/>
        <w:textAlignment w:val="auto"/>
      </w:pPr>
      <w:r>
        <w:t>9、 操作系统：CentOS 6.5</w:t>
      </w:r>
    </w:p>
    <w:p>
      <w:pPr>
        <w:pStyle w:val="4084"/>
        <w:pageBreakBefore w:val="0"/>
        <w:kinsoku/>
        <w:wordWrap/>
        <w:overflowPunct/>
        <w:topLinePunct w:val="0"/>
        <w:autoSpaceDE/>
        <w:autoSpaceDN/>
        <w:bidi w:val="0"/>
        <w:adjustRightInd/>
        <w:snapToGrid/>
        <w:spacing w:line="360" w:lineRule="auto"/>
        <w:ind w:firstLine="420"/>
        <w:textAlignment w:val="auto"/>
      </w:pPr>
      <w:r>
        <w:t>10、 Eureka-Server: Eureka2.x</w:t>
      </w:r>
    </w:p>
    <w:p>
      <w:pPr>
        <w:pStyle w:val="4084"/>
        <w:pageBreakBefore w:val="0"/>
        <w:kinsoku/>
        <w:wordWrap/>
        <w:overflowPunct/>
        <w:topLinePunct w:val="0"/>
        <w:autoSpaceDE/>
        <w:autoSpaceDN/>
        <w:bidi w:val="0"/>
        <w:adjustRightInd/>
        <w:snapToGrid/>
        <w:spacing w:line="360" w:lineRule="auto"/>
        <w:ind w:firstLine="420"/>
        <w:textAlignment w:val="auto"/>
      </w:pPr>
      <w:r>
        <w:t>客户端：</w:t>
      </w:r>
    </w:p>
    <w:p>
      <w:pPr>
        <w:pStyle w:val="4084"/>
        <w:pageBreakBefore w:val="0"/>
        <w:kinsoku/>
        <w:wordWrap/>
        <w:overflowPunct/>
        <w:topLinePunct w:val="0"/>
        <w:autoSpaceDE/>
        <w:autoSpaceDN/>
        <w:bidi w:val="0"/>
        <w:adjustRightInd/>
        <w:snapToGrid/>
        <w:spacing w:line="360" w:lineRule="auto"/>
        <w:ind w:firstLine="420"/>
        <w:textAlignment w:val="auto"/>
      </w:pPr>
      <w:r>
        <w:t>11、 操作系统：Microsoft Windows 7，8,10</w:t>
      </w:r>
    </w:p>
    <w:p>
      <w:pPr>
        <w:pStyle w:val="4084"/>
        <w:pageBreakBefore w:val="0"/>
        <w:kinsoku/>
        <w:wordWrap/>
        <w:overflowPunct/>
        <w:topLinePunct w:val="0"/>
        <w:autoSpaceDE/>
        <w:autoSpaceDN/>
        <w:bidi w:val="0"/>
        <w:adjustRightInd/>
        <w:snapToGrid/>
        <w:spacing w:line="360" w:lineRule="auto"/>
        <w:ind w:firstLine="420"/>
        <w:textAlignment w:val="auto"/>
      </w:pPr>
      <w:r>
        <w:t>12、 浏览器：Microsoft Internet Explorer 9，10,11，Chrome60+</w:t>
      </w:r>
    </w:p>
    <w:p>
      <w:pPr>
        <w:pStyle w:val="4084"/>
        <w:pageBreakBefore w:val="0"/>
        <w:kinsoku/>
        <w:wordWrap/>
        <w:overflowPunct/>
        <w:topLinePunct w:val="0"/>
        <w:autoSpaceDE/>
        <w:autoSpaceDN/>
        <w:bidi w:val="0"/>
        <w:adjustRightInd/>
        <w:snapToGrid/>
        <w:spacing w:line="360" w:lineRule="auto"/>
        <w:ind w:firstLine="480"/>
        <w:textAlignment w:val="auto"/>
      </w:pPr>
      <w:r>
        <w:rPr>
          <w:b/>
        </w:rPr>
        <w:t>网络环境</w:t>
      </w:r>
    </w:p>
    <w:p>
      <w:pPr>
        <w:pStyle w:val="4084"/>
        <w:pageBreakBefore w:val="0"/>
        <w:kinsoku/>
        <w:wordWrap/>
        <w:overflowPunct/>
        <w:topLinePunct w:val="0"/>
        <w:autoSpaceDE/>
        <w:autoSpaceDN/>
        <w:bidi w:val="0"/>
        <w:adjustRightInd/>
        <w:snapToGrid/>
        <w:spacing w:line="360" w:lineRule="auto"/>
        <w:ind w:firstLine="480"/>
        <w:textAlignment w:val="auto"/>
      </w:pPr>
      <w:r>
        <w:t>需要提供互联网和行内网访问系统，互联网带宽要求10M。</w:t>
      </w:r>
    </w:p>
    <w:p>
      <w:pPr>
        <w:pStyle w:val="4084"/>
        <w:pageBreakBefore w:val="0"/>
        <w:kinsoku/>
        <w:wordWrap/>
        <w:overflowPunct/>
        <w:topLinePunct w:val="0"/>
        <w:autoSpaceDE/>
        <w:autoSpaceDN/>
        <w:bidi w:val="0"/>
        <w:adjustRightInd/>
        <w:snapToGrid/>
        <w:spacing w:line="360" w:lineRule="auto"/>
        <w:ind w:firstLine="480"/>
        <w:textAlignment w:val="auto"/>
      </w:pPr>
      <w:r>
        <w:rPr>
          <w:b/>
        </w:rPr>
        <w:t>硬件环境</w:t>
      </w:r>
    </w:p>
    <w:p>
      <w:pPr>
        <w:pStyle w:val="4084"/>
        <w:pageBreakBefore w:val="0"/>
        <w:kinsoku/>
        <w:wordWrap/>
        <w:overflowPunct/>
        <w:topLinePunct w:val="0"/>
        <w:autoSpaceDE/>
        <w:autoSpaceDN/>
        <w:bidi w:val="0"/>
        <w:adjustRightInd/>
        <w:snapToGrid/>
        <w:spacing w:line="360" w:lineRule="auto"/>
        <w:ind w:firstLine="420"/>
        <w:textAlignment w:val="auto"/>
      </w:pPr>
      <w:r>
        <w:t>服务器端：</w:t>
      </w:r>
    </w:p>
    <w:p>
      <w:pPr>
        <w:pStyle w:val="4084"/>
        <w:pageBreakBefore w:val="0"/>
        <w:kinsoku/>
        <w:wordWrap/>
        <w:overflowPunct/>
        <w:topLinePunct w:val="0"/>
        <w:autoSpaceDE/>
        <w:autoSpaceDN/>
        <w:bidi w:val="0"/>
        <w:adjustRightInd/>
        <w:snapToGrid/>
        <w:spacing w:line="360" w:lineRule="auto"/>
        <w:ind w:firstLine="420"/>
        <w:textAlignment w:val="auto"/>
      </w:pPr>
      <w:r>
        <w:t>1. WEB服务器建议最低配置：云服务器ECS CPU：4核；内存：16G；  (共10台)</w:t>
      </w:r>
    </w:p>
    <w:p>
      <w:pPr>
        <w:pStyle w:val="4084"/>
        <w:pageBreakBefore w:val="0"/>
        <w:kinsoku/>
        <w:wordWrap/>
        <w:overflowPunct/>
        <w:topLinePunct w:val="0"/>
        <w:autoSpaceDE/>
        <w:autoSpaceDN/>
        <w:bidi w:val="0"/>
        <w:adjustRightInd/>
        <w:snapToGrid/>
        <w:spacing w:line="360" w:lineRule="auto"/>
        <w:ind w:firstLine="420"/>
        <w:textAlignment w:val="auto"/>
      </w:pPr>
      <w:r>
        <w:t>2. MySQL服务器建议最低配置：云数据库MySQL CPU：8核；内存：16G；</w:t>
      </w:r>
    </w:p>
    <w:p>
      <w:pPr>
        <w:pStyle w:val="4084"/>
        <w:pageBreakBefore w:val="0"/>
        <w:kinsoku/>
        <w:wordWrap/>
        <w:overflowPunct/>
        <w:topLinePunct w:val="0"/>
        <w:autoSpaceDE/>
        <w:autoSpaceDN/>
        <w:bidi w:val="0"/>
        <w:adjustRightInd/>
        <w:snapToGrid/>
        <w:spacing w:line="360" w:lineRule="auto"/>
        <w:ind w:firstLine="420"/>
        <w:textAlignment w:val="auto"/>
      </w:pPr>
      <w:r>
        <w:t>3. MongoDB服务器建议最低配置：云数据库MongoDB CPU：8核；内存：64G；</w:t>
      </w:r>
    </w:p>
    <w:p>
      <w:pPr>
        <w:pStyle w:val="4084"/>
        <w:pageBreakBefore w:val="0"/>
        <w:kinsoku/>
        <w:wordWrap/>
        <w:overflowPunct/>
        <w:topLinePunct w:val="0"/>
        <w:autoSpaceDE/>
        <w:autoSpaceDN/>
        <w:bidi w:val="0"/>
        <w:adjustRightInd/>
        <w:snapToGrid/>
        <w:spacing w:line="360" w:lineRule="auto"/>
        <w:ind w:firstLine="420"/>
        <w:textAlignment w:val="auto"/>
      </w:pPr>
      <w:r>
        <w:t>4. Redis服务器建议最低配置：云服务器Redis CPU：4核；内存：32G；</w:t>
      </w:r>
    </w:p>
    <w:p>
      <w:pPr>
        <w:pStyle w:val="4084"/>
        <w:pageBreakBefore w:val="0"/>
        <w:kinsoku/>
        <w:wordWrap/>
        <w:overflowPunct/>
        <w:topLinePunct w:val="0"/>
        <w:autoSpaceDE/>
        <w:autoSpaceDN/>
        <w:bidi w:val="0"/>
        <w:adjustRightInd/>
        <w:snapToGrid/>
        <w:spacing w:line="360" w:lineRule="auto"/>
        <w:ind w:firstLine="420"/>
        <w:textAlignment w:val="auto"/>
      </w:pPr>
      <w:r>
        <w:t xml:space="preserve">5. 文件存储服务器建议最低配置：对象存储服务OSS </w:t>
      </w:r>
    </w:p>
    <w:p>
      <w:pPr>
        <w:pStyle w:val="4084"/>
        <w:pageBreakBefore w:val="0"/>
        <w:kinsoku/>
        <w:wordWrap/>
        <w:overflowPunct/>
        <w:topLinePunct w:val="0"/>
        <w:autoSpaceDE/>
        <w:autoSpaceDN/>
        <w:bidi w:val="0"/>
        <w:adjustRightInd/>
        <w:snapToGrid/>
        <w:spacing w:line="360" w:lineRule="auto"/>
        <w:ind w:firstLine="420"/>
        <w:textAlignment w:val="auto"/>
      </w:pPr>
      <w:r>
        <w:t>6. 负载均衡服务器建议最低配置：负载均衡SLB</w:t>
      </w:r>
    </w:p>
    <w:p>
      <w:pPr>
        <w:pStyle w:val="4084"/>
        <w:pageBreakBefore w:val="0"/>
        <w:kinsoku/>
        <w:wordWrap/>
        <w:overflowPunct/>
        <w:topLinePunct w:val="0"/>
        <w:autoSpaceDE/>
        <w:autoSpaceDN/>
        <w:bidi w:val="0"/>
        <w:adjustRightInd/>
        <w:snapToGrid/>
        <w:spacing w:line="360" w:lineRule="auto"/>
        <w:ind w:firstLine="420"/>
        <w:textAlignment w:val="auto"/>
      </w:pPr>
      <w:r>
        <w:t>客户端：</w:t>
      </w:r>
    </w:p>
    <w:p>
      <w:pPr>
        <w:pStyle w:val="4084"/>
        <w:pageBreakBefore w:val="0"/>
        <w:kinsoku/>
        <w:wordWrap/>
        <w:overflowPunct/>
        <w:topLinePunct w:val="0"/>
        <w:autoSpaceDE/>
        <w:autoSpaceDN/>
        <w:bidi w:val="0"/>
        <w:adjustRightInd/>
        <w:snapToGrid/>
        <w:spacing w:line="360" w:lineRule="auto"/>
        <w:ind w:firstLine="420"/>
        <w:textAlignment w:val="auto"/>
      </w:pPr>
      <w:r>
        <w:t>PC建议配置：CPU I7；内存 8G；显卡支持  1920*1080</w:t>
      </w:r>
    </w:p>
    <w:p>
      <w:pPr>
        <w:pStyle w:val="4084"/>
        <w:pageBreakBefore w:val="0"/>
        <w:kinsoku/>
        <w:wordWrap/>
        <w:overflowPunct/>
        <w:topLinePunct w:val="0"/>
        <w:autoSpaceDE/>
        <w:autoSpaceDN/>
        <w:bidi w:val="0"/>
        <w:adjustRightInd/>
        <w:snapToGrid/>
        <w:spacing w:line="360" w:lineRule="auto"/>
        <w:ind w:firstLine="420"/>
        <w:textAlignment w:val="auto"/>
      </w:pPr>
      <w:r>
        <w:t>PC最低配置：CPU I5；内存 4G；显卡支持  1366*900</w:t>
      </w:r>
    </w:p>
    <w:p>
      <w:pPr>
        <w:pStyle w:val="4084"/>
        <w:pageBreakBefore w:val="0"/>
        <w:kinsoku/>
        <w:wordWrap/>
        <w:overflowPunct/>
        <w:topLinePunct w:val="0"/>
        <w:autoSpaceDE/>
        <w:autoSpaceDN/>
        <w:bidi w:val="0"/>
        <w:adjustRightInd/>
        <w:snapToGrid/>
        <w:spacing w:line="360" w:lineRule="auto"/>
        <w:ind w:firstLine="420"/>
        <w:textAlignment w:val="auto"/>
      </w:pPr>
      <w:r>
        <w:t>备注：如系统运行环境达不到最低配置要求，系统可能出现运行缓慢等现象。</w:t>
      </w:r>
    </w:p>
    <w:p>
      <w:pPr>
        <w:pStyle w:val="4"/>
        <w:pageBreakBefore w:val="0"/>
        <w:kinsoku/>
        <w:wordWrap/>
        <w:overflowPunct/>
        <w:topLinePunct w:val="0"/>
        <w:autoSpaceDE/>
        <w:autoSpaceDN/>
        <w:bidi w:val="0"/>
        <w:adjustRightInd/>
        <w:snapToGrid/>
        <w:spacing w:before="360" w:after="360" w:line="360" w:lineRule="auto"/>
        <w:ind w:left="0" w:leftChars="0" w:firstLine="0" w:firstLineChars="0"/>
        <w:textAlignment w:val="auto"/>
      </w:pPr>
      <w:r>
        <w:rPr>
          <w:rFonts w:ascii="黑体" w:hAnsi="黑体" w:eastAsia="黑体" w:cs="黑体"/>
          <w:b w:val="0"/>
          <w:i w:val="0"/>
          <w:sz w:val="32"/>
        </w:rPr>
        <w:t>6.3 技术特点</w:t>
      </w:r>
    </w:p>
    <w:p>
      <w:pPr>
        <w:pStyle w:val="4084"/>
        <w:pageBreakBefore w:val="0"/>
        <w:kinsoku/>
        <w:wordWrap/>
        <w:overflowPunct/>
        <w:topLinePunct w:val="0"/>
        <w:autoSpaceDE/>
        <w:autoSpaceDN/>
        <w:bidi w:val="0"/>
        <w:adjustRightInd/>
        <w:snapToGrid/>
        <w:spacing w:line="360" w:lineRule="auto"/>
        <w:ind w:firstLine="480"/>
        <w:textAlignment w:val="auto"/>
      </w:pPr>
      <w:r>
        <w:t>1. 采用了j2ee+tomcat+mysql的模式进行开发；</w:t>
      </w:r>
    </w:p>
    <w:p>
      <w:pPr>
        <w:pStyle w:val="4084"/>
        <w:pageBreakBefore w:val="0"/>
        <w:kinsoku/>
        <w:wordWrap/>
        <w:overflowPunct/>
        <w:topLinePunct w:val="0"/>
        <w:autoSpaceDE/>
        <w:autoSpaceDN/>
        <w:bidi w:val="0"/>
        <w:adjustRightInd/>
        <w:snapToGrid/>
        <w:spacing w:line="360" w:lineRule="auto"/>
        <w:ind w:firstLine="480"/>
        <w:textAlignment w:val="auto"/>
      </w:pPr>
      <w:r>
        <w:t>2. 可伸缩性和可用性高，采用企业级数据库功能；</w:t>
      </w:r>
    </w:p>
    <w:p>
      <w:pPr>
        <w:pStyle w:val="4084"/>
        <w:pageBreakBefore w:val="0"/>
        <w:kinsoku/>
        <w:wordWrap/>
        <w:overflowPunct/>
        <w:topLinePunct w:val="0"/>
        <w:autoSpaceDE/>
        <w:autoSpaceDN/>
        <w:bidi w:val="0"/>
        <w:adjustRightInd/>
        <w:snapToGrid/>
        <w:spacing w:line="360" w:lineRule="auto"/>
        <w:ind w:firstLine="480"/>
        <w:textAlignment w:val="auto"/>
      </w:pPr>
      <w:r>
        <w:t>3. 易于安装、部署和使用，可重用性高；</w:t>
      </w:r>
    </w:p>
    <w:p>
      <w:pPr>
        <w:pStyle w:val="4084"/>
        <w:pageBreakBefore w:val="0"/>
        <w:kinsoku/>
        <w:wordWrap/>
        <w:overflowPunct/>
        <w:topLinePunct w:val="0"/>
        <w:autoSpaceDE/>
        <w:autoSpaceDN/>
        <w:bidi w:val="0"/>
        <w:adjustRightInd/>
        <w:snapToGrid/>
        <w:spacing w:line="360" w:lineRule="auto"/>
        <w:ind w:firstLine="480"/>
        <w:textAlignment w:val="auto"/>
      </w:pPr>
      <w:r>
        <w:t>4. 采用BS架构，性能提升高，易于管理，易于维护。</w:t>
      </w:r>
    </w:p>
    <w:p>
      <w:pPr>
        <w:pageBreakBefore w:val="0"/>
        <w:kinsoku/>
        <w:wordWrap/>
        <w:overflowPunct/>
        <w:topLinePunct w:val="0"/>
        <w:autoSpaceDE/>
        <w:autoSpaceDN/>
        <w:bidi w:val="0"/>
        <w:adjustRightInd/>
        <w:snapToGrid/>
        <w:spacing w:line="360" w:lineRule="auto"/>
        <w:textAlignment w:val="auto"/>
      </w:pPr>
    </w:p>
    <w:p>
      <w:pPr>
        <w:pageBreakBefore w:val="0"/>
        <w:kinsoku/>
        <w:wordWrap/>
        <w:overflowPunct/>
        <w:topLinePunct w:val="0"/>
        <w:autoSpaceDE/>
        <w:autoSpaceDN/>
        <w:bidi w:val="0"/>
        <w:adjustRightInd/>
        <w:snapToGrid/>
        <w:spacing w:line="360" w:lineRule="auto"/>
        <w:textAlignment w:val="auto"/>
        <w:rPr>
          <w:rFonts w:hint="eastAsia"/>
        </w:rPr>
      </w:pPr>
    </w:p>
    <w:sectPr>
      <w:headerReference r:id="rId6" w:type="default"/>
      <w:footerReference r:id="rId7" w:type="default"/>
      <w:pgSz w:w="11900" w:h="16840"/>
      <w:pgMar w:top="1418" w:right="1418" w:bottom="1418" w:left="1418" w:header="851" w:footer="850" w:gutter="0"/>
      <w:pgNumType w:fmt="decimal" w:start="1"/>
      <w:cols w:space="425" w:num="1"/>
      <w:docGrid w:type="lines" w:linePitch="423"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Courier">
    <w:altName w:val="Courier New"/>
    <w:panose1 w:val="02070409020205020404"/>
    <w:charset w:val="00"/>
    <w:family w:val="modern"/>
    <w:pitch w:val="default"/>
    <w:sig w:usb0="00000000" w:usb1="00000000" w:usb2="00000000" w:usb3="00000000" w:csb0="00000001" w:csb1="00000000"/>
  </w:font>
  <w:font w:name="MS Mincho">
    <w:altName w:val="Yu Gothic UI"/>
    <w:panose1 w:val="02020609040205080304"/>
    <w:charset w:val="80"/>
    <w:family w:val="modern"/>
    <w:pitch w:val="default"/>
    <w:sig w:usb0="00000000" w:usb1="00000000" w:usb2="00000010" w:usb3="00000000" w:csb0="00020000" w:csb1="00000000"/>
  </w:font>
  <w:font w:name="Cambria">
    <w:panose1 w:val="02040503050406030204"/>
    <w:charset w:val="00"/>
    <w:family w:val="roman"/>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 w:name="仿宋">
    <w:panose1 w:val="02010609060101010101"/>
    <w:charset w:val="86"/>
    <w:family w:val="auto"/>
    <w:pitch w:val="default"/>
    <w:sig w:usb0="800002BF" w:usb1="38CF7CFA" w:usb2="00000016" w:usb3="00000000" w:csb0="00040001" w:csb1="00000000"/>
  </w:font>
  <w:font w:name="仿宋_GB2312">
    <w:altName w:val="仿宋"/>
    <w:panose1 w:val="00000000000000000000"/>
    <w:charset w:val="86"/>
    <w:family w:val="modern"/>
    <w:pitch w:val="default"/>
    <w:sig w:usb0="00000000" w:usb1="00000000" w:usb2="0000001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Calibri Light">
    <w:panose1 w:val="020F03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MingLiU">
    <w:altName w:val="PMingLiU-ExtB"/>
    <w:panose1 w:val="02010609000101010101"/>
    <w:charset w:val="88"/>
    <w:family w:val="modern"/>
    <w:pitch w:val="default"/>
    <w:sig w:usb0="00000000" w:usb1="00000000" w:usb2="00000010" w:usb3="00000000" w:csb0="00100000" w:csb1="00000000"/>
  </w:font>
  <w:font w:name="MS Gothic">
    <w:panose1 w:val="020B0609070205080204"/>
    <w:charset w:val="80"/>
    <w:family w:val="modern"/>
    <w:pitch w:val="default"/>
    <w:sig w:usb0="E00002FF" w:usb1="6AC7FDFB" w:usb2="08000012" w:usb3="00000000" w:csb0="4002009F" w:csb1="DFD70000"/>
  </w:font>
  <w:font w:name="隶书">
    <w:altName w:val="微软雅黑"/>
    <w:panose1 w:val="02010509060101010101"/>
    <w:charset w:val="86"/>
    <w:family w:val="modern"/>
    <w:pitch w:val="default"/>
    <w:sig w:usb0="00000000" w:usb1="00000000" w:usb2="00000000" w:usb3="00000000" w:csb0="00040000" w:csb1="00000000"/>
  </w:font>
  <w:font w:name="Microsoft YaHei UI">
    <w:panose1 w:val="020B0503020204020204"/>
    <w:charset w:val="86"/>
    <w:family w:val="swiss"/>
    <w:pitch w:val="default"/>
    <w:sig w:usb0="80000287" w:usb1="2ACF3C50" w:usb2="00000016" w:usb3="00000000" w:csb0="0004001F" w:csb1="00000000"/>
  </w:font>
  <w:font w:name="Arial Bold">
    <w:altName w:val="Arial"/>
    <w:panose1 w:val="020B0704020202020204"/>
    <w:charset w:val="00"/>
    <w:family w:val="roman"/>
    <w:pitch w:val="default"/>
    <w:sig w:usb0="00000000" w:usb1="00000000" w:usb2="00000000" w:usb3="00000000" w:csb0="00000001" w:csb1="00000000"/>
  </w:font>
  <w:font w:name="Arial Unicode MS">
    <w:altName w:val="宋体"/>
    <w:panose1 w:val="020B0604020202020204"/>
    <w:charset w:val="86"/>
    <w:family w:val="swiss"/>
    <w:pitch w:val="default"/>
    <w:sig w:usb0="00000000" w:usb1="00000000" w:usb2="0000003F" w:usb3="00000000" w:csb0="603F01FF" w:csb1="FFFF0000"/>
  </w:font>
  <w:font w:name="Helvetica">
    <w:altName w:val="Arial"/>
    <w:panose1 w:val="020B0604020202020204"/>
    <w:charset w:val="00"/>
    <w:family w:val="swiss"/>
    <w:pitch w:val="default"/>
    <w:sig w:usb0="00000000" w:usb1="00000000" w:usb2="00000009" w:usb3="00000000" w:csb0="000001FF" w:csb1="00000000"/>
  </w:font>
  <w:font w:name="华文中宋">
    <w:altName w:val="宋体"/>
    <w:panose1 w:val="02010600040101010101"/>
    <w:charset w:val="86"/>
    <w:family w:val="auto"/>
    <w:pitch w:val="default"/>
    <w:sig w:usb0="00000000" w:usb1="00000000" w:usb2="00000000" w:usb3="00000000" w:csb0="0004009F" w:csb1="DFD70000"/>
  </w:font>
  <w:font w:name="Airal">
    <w:altName w:val="Times New Roman"/>
    <w:panose1 w:val="00000000000000000000"/>
    <w:charset w:val="00"/>
    <w:family w:val="roman"/>
    <w:pitch w:val="default"/>
    <w:sig w:usb0="00000000" w:usb1="00000000" w:usb2="00000000" w:usb3="00000000" w:csb0="00040001" w:csb1="00000000"/>
  </w:font>
  <w:font w:name="Franklin Gothic Demi">
    <w:altName w:val="Yu Gothic UI Semibold"/>
    <w:panose1 w:val="020B0703020102020204"/>
    <w:charset w:val="00"/>
    <w:family w:val="swiss"/>
    <w:pitch w:val="default"/>
    <w:sig w:usb0="00000000" w:usb1="00000000" w:usb2="00000000" w:usb3="00000000" w:csb0="2000009F" w:csb1="DFD70000"/>
  </w:font>
  <w:font w:name="Tahoma">
    <w:panose1 w:val="020B0604030504040204"/>
    <w:charset w:val="00"/>
    <w:family w:val="swiss"/>
    <w:pitch w:val="default"/>
    <w:sig w:usb0="E1002EFF" w:usb1="C000605B" w:usb2="00000029" w:usb3="00000000" w:csb0="200101FF" w:csb1="20280000"/>
  </w:font>
  <w:font w:name="华文细黑">
    <w:altName w:val="微软雅黑"/>
    <w:panose1 w:val="02010600040101010101"/>
    <w:charset w:val="86"/>
    <w:family w:val="auto"/>
    <w:pitch w:val="default"/>
    <w:sig w:usb0="00000000" w:usb1="00000000" w:usb2="00000000" w:usb3="00000000" w:csb0="0004009F" w:csb1="DFD70000"/>
  </w:font>
  <w:font w:name="Akzidenz-Grotesk BQ Medium">
    <w:altName w:val="新宋体"/>
    <w:panose1 w:val="00000000000000000000"/>
    <w:charset w:val="86"/>
    <w:family w:val="swiss"/>
    <w:pitch w:val="default"/>
    <w:sig w:usb0="00000000" w:usb1="00000000" w:usb2="00000010" w:usb3="00000000" w:csb0="00040001" w:csb1="00000000"/>
  </w:font>
  <w:font w:name="Verdana">
    <w:panose1 w:val="020B0604030504040204"/>
    <w:charset w:val="00"/>
    <w:family w:val="swiss"/>
    <w:pitch w:val="default"/>
    <w:sig w:usb0="A00006FF" w:usb1="4000205B" w:usb2="00000010" w:usb3="00000000" w:csb0="2000019F" w:csb1="00000000"/>
  </w:font>
  <w:font w:name="Book Antiqua">
    <w:altName w:val="Segoe Print"/>
    <w:panose1 w:val="02040602050305030304"/>
    <w:charset w:val="00"/>
    <w:family w:val="roman"/>
    <w:pitch w:val="default"/>
    <w:sig w:usb0="00000000" w:usb1="00000000" w:usb2="00000000" w:usb3="00000000" w:csb0="2000009F" w:csb1="DFD70000"/>
  </w:font>
  <w:font w:name="Consolas">
    <w:panose1 w:val="020B0609020204030204"/>
    <w:charset w:val="00"/>
    <w:family w:val="modern"/>
    <w:pitch w:val="default"/>
    <w:sig w:usb0="E00006FF" w:usb1="0000FCFF" w:usb2="00000001" w:usb3="00000000" w:csb0="6000019F" w:csb1="DFD70000"/>
  </w:font>
  <w:font w:name="Times">
    <w:altName w:val="Times New Roman"/>
    <w:panose1 w:val="02020603050405020304"/>
    <w:charset w:val="00"/>
    <w:family w:val="roman"/>
    <w:pitch w:val="default"/>
    <w:sig w:usb0="00000000" w:usb1="00000000" w:usb2="00000009" w:usb3="00000000" w:csb0="000001FF" w:csb1="00000000"/>
  </w:font>
  <w:font w:name="CG Times">
    <w:altName w:val="Times New Roman"/>
    <w:panose1 w:val="00000000000000000000"/>
    <w:charset w:val="00"/>
    <w:family w:val="roman"/>
    <w:pitch w:val="default"/>
    <w:sig w:usb0="00000000" w:usb1="00000000" w:usb2="00000000" w:usb3="00000000" w:csb0="00000093" w:csb1="00000000"/>
  </w:font>
  <w:font w:name="Arial Narrow">
    <w:altName w:val="Arial"/>
    <w:panose1 w:val="020B0606020202030204"/>
    <w:charset w:val="00"/>
    <w:family w:val="swiss"/>
    <w:pitch w:val="default"/>
    <w:sig w:usb0="00000000" w:usb1="00000000" w:usb2="00000000" w:usb3="00000000" w:csb0="2000009F" w:csb1="DFD70000"/>
  </w:font>
  <w:font w:name="ˎ̥">
    <w:altName w:val="Times New Roman"/>
    <w:panose1 w:val="00000000000000000000"/>
    <w:charset w:val="00"/>
    <w:family w:val="roman"/>
    <w:pitch w:val="default"/>
    <w:sig w:usb0="00000000" w:usb1="00000000" w:usb2="00000000" w:usb3="00000000" w:csb0="00040001" w:csb1="00000000"/>
  </w:font>
  <w:font w:name="@宋体">
    <w:panose1 w:val="02010600030101010101"/>
    <w:charset w:val="86"/>
    <w:family w:val="auto"/>
    <w:pitch w:val="default"/>
    <w:sig w:usb0="00000203" w:usb1="288F0000" w:usb2="00000006" w:usb3="00000000" w:csb0="00040001" w:csb1="00000000"/>
  </w:font>
  <w:font w:name="Arial Black">
    <w:panose1 w:val="020B0A04020102020204"/>
    <w:charset w:val="00"/>
    <w:family w:val="swiss"/>
    <w:pitch w:val="default"/>
    <w:sig w:usb0="A00002AF" w:usb1="400078FB" w:usb2="00000000" w:usb3="00000000" w:csb0="6000009F" w:csb1="DFD70000"/>
  </w:font>
  <w:font w:name="&amp;#718">
    <w:altName w:val="Times New Roman"/>
    <w:panose1 w:val="00000000000000000000"/>
    <w:charset w:val="00"/>
    <w:family w:val="roman"/>
    <w:pitch w:val="default"/>
    <w:sig w:usb0="00000000" w:usb1="00000000" w:usb2="00000000" w:usb3="00000000" w:csb0="00040001" w:csb1="00000000"/>
  </w:font>
  <w:font w:name="Akzidenz-Grotesk BQ Regular">
    <w:altName w:val="微软雅黑"/>
    <w:panose1 w:val="00000000000000000000"/>
    <w:charset w:val="86"/>
    <w:family w:val="swiss"/>
    <w:pitch w:val="default"/>
    <w:sig w:usb0="00000000" w:usb1="00000000" w:usb2="00000010" w:usb3="00000000" w:csb0="00040000" w:csb1="00000000"/>
  </w:font>
  <w:font w:name="ArialBold">
    <w:altName w:val="Times New Roman"/>
    <w:panose1 w:val="00000000000000000000"/>
    <w:charset w:val="00"/>
    <w:family w:val="roman"/>
    <w:pitch w:val="default"/>
    <w:sig w:usb0="00000000" w:usb1="00000000" w:usb2="00000000" w:usb3="00000000" w:csb0="00040001" w:csb1="00000000"/>
  </w:font>
  <w:font w:name="sө">
    <w:altName w:val="Times New Roman"/>
    <w:panose1 w:val="00000000000000000000"/>
    <w:charset w:val="00"/>
    <w:family w:val="roman"/>
    <w:pitch w:val="default"/>
    <w:sig w:usb0="00000000" w:usb1="00000000" w:usb2="00000000" w:usb3="00000000" w:csb0="00040001" w:csb1="00000000"/>
  </w:font>
  <w:font w:name="幼圆">
    <w:altName w:val="宋体"/>
    <w:panose1 w:val="02010509060101010101"/>
    <w:charset w:val="86"/>
    <w:family w:val="modern"/>
    <w:pitch w:val="default"/>
    <w:sig w:usb0="00000000" w:usb1="00000000" w:usb2="00000000" w:usb3="00000000" w:csb0="00040000" w:csb1="00000000"/>
  </w:font>
  <w:font w:name="Plotter">
    <w:altName w:val="Times New Roman"/>
    <w:panose1 w:val="00000000000000000000"/>
    <w:charset w:val="00"/>
    <w:family w:val="roman"/>
    <w:pitch w:val="default"/>
    <w:sig w:usb0="00000000" w:usb1="00000000" w:usb2="0000006E" w:usb3="00000000" w:csb0="00000002" w:csb1="0062E6A4"/>
  </w:font>
  <w:font w:name="昆仑仿宋">
    <w:altName w:val="黑体"/>
    <w:panose1 w:val="00000000000000000000"/>
    <w:charset w:val="86"/>
    <w:family w:val="modern"/>
    <w:pitch w:val="default"/>
    <w:sig w:usb0="00000000" w:usb1="00000000" w:usb2="00000010" w:usb3="00000000" w:csb0="00040000" w:csb1="00000000"/>
  </w:font>
  <w:font w:name="System">
    <w:altName w:val="宋体"/>
    <w:panose1 w:val="00000000000000000000"/>
    <w:charset w:val="86"/>
    <w:family w:val="auto"/>
    <w:pitch w:val="default"/>
    <w:sig w:usb0="00000000" w:usb1="00000000" w:usb2="00000010" w:usb3="00000000" w:csb0="00040000" w:csb1="00000000"/>
  </w:font>
  <w:font w:name="微软雅黑 Light">
    <w:panose1 w:val="020B0502040204020203"/>
    <w:charset w:val="86"/>
    <w:family w:val="swiss"/>
    <w:pitch w:val="default"/>
    <w:sig w:usb0="80000287" w:usb1="2ACF0010" w:usb2="00000016" w:usb3="00000000" w:csb0="0004001F" w:csb1="00000000"/>
  </w:font>
  <w:font w:name="Sim Sun">
    <w:altName w:val="微软雅黑"/>
    <w:panose1 w:val="00000000000000000000"/>
    <w:charset w:val="00"/>
    <w:family w:val="auto"/>
    <w:pitch w:val="default"/>
    <w:sig w:usb0="00000000" w:usb1="00000000" w:usb2="00000016" w:usb3="00000000" w:csb0="00040001" w:csb1="00000000"/>
  </w:font>
  <w:font w:name="Futura Bk">
    <w:altName w:val="Courier New"/>
    <w:panose1 w:val="00000000000000000000"/>
    <w:charset w:val="00"/>
    <w:family w:val="swiss"/>
    <w:pitch w:val="default"/>
    <w:sig w:usb0="00000000" w:usb1="00000000" w:usb2="00000000" w:usb3="00000000" w:csb0="000001FB" w:csb1="00000000"/>
  </w:font>
  <w:font w:name="ZapfHumnst BT">
    <w:altName w:val="Arial"/>
    <w:panose1 w:val="00000000000000000000"/>
    <w:charset w:val="00"/>
    <w:family w:val="swiss"/>
    <w:pitch w:val="default"/>
    <w:sig w:usb0="00000000" w:usb1="00000000" w:usb2="00000000" w:usb3="00000000" w:csb0="00000001" w:csb1="00000000"/>
  </w:font>
  <w:font w:name="新宋体">
    <w:panose1 w:val="02010609030101010101"/>
    <w:charset w:val="86"/>
    <w:family w:val="auto"/>
    <w:pitch w:val="default"/>
    <w:sig w:usb0="00000203" w:usb1="288F0000" w:usb2="00000006" w:usb3="00000000" w:csb0="00040001" w:csb1="00000000"/>
  </w:font>
  <w:font w:name="文鼎粗黑">
    <w:altName w:val="新宋体"/>
    <w:panose1 w:val="00000000000000000000"/>
    <w:charset w:val="86"/>
    <w:family w:val="modern"/>
    <w:pitch w:val="default"/>
    <w:sig w:usb0="00000000" w:usb1="00000000" w:usb2="00000010" w:usb3="00000000" w:csb0="00040000" w:csb1="00000000"/>
  </w:font>
  <w:font w:name="Garamond">
    <w:altName w:val="PMingLiU-ExtB"/>
    <w:panose1 w:val="02020404030301010803"/>
    <w:charset w:val="00"/>
    <w:family w:val="roman"/>
    <w:pitch w:val="default"/>
    <w:sig w:usb0="00000000" w:usb1="00000000" w:usb2="00000000" w:usb3="00000000" w:csb0="0000009F" w:csb1="DFD70000"/>
  </w:font>
  <w:font w:name="宋体.....">
    <w:altName w:val="宋体"/>
    <w:panose1 w:val="00000000000000000000"/>
    <w:charset w:val="86"/>
    <w:family w:val="auto"/>
    <w:pitch w:val="default"/>
    <w:sig w:usb0="00000000" w:usb1="00000000" w:usb2="00000010" w:usb3="00000000" w:csb0="00040000" w:csb1="00000000"/>
  </w:font>
  <w:font w:name="STHeiti Std">
    <w:altName w:val="宋体"/>
    <w:panose1 w:val="00000000000000000000"/>
    <w:charset w:val="86"/>
    <w:family w:val="auto"/>
    <w:pitch w:val="default"/>
    <w:sig w:usb0="00000000" w:usb1="00000000" w:usb2="00000010" w:usb3="00000000" w:csb0="00040001" w:csb1="00000000"/>
  </w:font>
  <w:font w:name="¿¬Ìå">
    <w:altName w:val="Arial"/>
    <w:panose1 w:val="00000000000000000000"/>
    <w:charset w:val="00"/>
    <w:family w:val="swiss"/>
    <w:pitch w:val="default"/>
    <w:sig w:usb0="00000000" w:usb1="00000000" w:usb2="00000000" w:usb3="00000000" w:csb0="00000001" w:csb1="00000000"/>
  </w:font>
  <w:font w:name="文鼎CS中黑">
    <w:altName w:val="黑体"/>
    <w:panose1 w:val="00000000000000000000"/>
    <w:charset w:val="86"/>
    <w:family w:val="modern"/>
    <w:pitch w:val="default"/>
    <w:sig w:usb0="00000000" w:usb1="00000000" w:usb2="00000010" w:usb3="00000000" w:csb0="00040000" w:csb1="00000000"/>
  </w:font>
  <w:font w:name="文鼎CS大黑">
    <w:altName w:val="黑体"/>
    <w:panose1 w:val="00000000000000000000"/>
    <w:charset w:val="86"/>
    <w:family w:val="modern"/>
    <w:pitch w:val="default"/>
    <w:sig w:usb0="00000000" w:usb1="00000000" w:usb2="00000010" w:usb3="00000000" w:csb0="00040000" w:csb1="00000000"/>
  </w:font>
  <w:font w:name="Normal">
    <w:altName w:val="Times New Roman"/>
    <w:panose1 w:val="00000000000000000000"/>
    <w:charset w:val="00"/>
    <w:family w:val="roman"/>
    <w:pitch w:val="default"/>
    <w:sig w:usb0="00000000" w:usb1="00000000" w:usb2="00000000" w:usb3="00000000" w:csb0="00000001" w:csb1="009E370C"/>
  </w:font>
  <w:font w:name="PMingLiU">
    <w:altName w:val="Microsoft JhengHei UI"/>
    <w:panose1 w:val="02010601000101010101"/>
    <w:charset w:val="88"/>
    <w:family w:val="roman"/>
    <w:pitch w:val="default"/>
    <w:sig w:usb0="00000000" w:usb1="00000000" w:usb2="00000010" w:usb3="00000000" w:csb0="00100000" w:csb1="00000000"/>
  </w:font>
  <w:font w:name="方正小标宋简体">
    <w:altName w:val="黑体"/>
    <w:panose1 w:val="00000000000000000000"/>
    <w:charset w:val="86"/>
    <w:family w:val="auto"/>
    <w:pitch w:val="default"/>
    <w:sig w:usb0="00000000" w:usb1="00000000" w:usb2="00000000" w:usb3="00000000" w:csb0="00040000" w:csb1="00000000"/>
  </w:font>
  <w:font w:name="Lucida Sans Typewriter">
    <w:altName w:val="Yu Gothic UI"/>
    <w:panose1 w:val="020B0509030504030204"/>
    <w:charset w:val="00"/>
    <w:family w:val="modern"/>
    <w:pitch w:val="default"/>
    <w:sig w:usb0="00000000" w:usb1="00000000" w:usb2="00000000" w:usb3="00000000" w:csb0="20000001" w:csb1="00000000"/>
  </w:font>
  <w:font w:name="Verdana, Arial, sans-serif">
    <w:altName w:val="Times New Roman"/>
    <w:panose1 w:val="00000000000000000000"/>
    <w:charset w:val="00"/>
    <w:family w:val="roman"/>
    <w:pitch w:val="default"/>
    <w:sig w:usb0="00000000" w:usb1="00000000" w:usb2="00000000" w:usb3="00000000" w:csb0="00000000" w:csb1="00000000"/>
  </w:font>
  <w:font w:name="Century-BookCondensed">
    <w:altName w:val="Segoe Print"/>
    <w:panose1 w:val="00000000000000000000"/>
    <w:charset w:val="00"/>
    <w:family w:val="auto"/>
    <w:pitch w:val="default"/>
    <w:sig w:usb0="00000000" w:usb1="00000000" w:usb2="00000000" w:usb3="00000000" w:csb0="0000009F" w:csb1="00000000"/>
  </w:font>
  <w:font w:name="..">
    <w:altName w:val="黑体"/>
    <w:panose1 w:val="00000000000000000000"/>
    <w:charset w:val="00"/>
    <w:family w:val="auto"/>
    <w:pitch w:val="default"/>
    <w:sig w:usb0="00000000" w:usb1="00000000" w:usb2="00000010" w:usb3="00000000" w:csb0="00040000" w:csb1="00000000"/>
  </w:font>
  <w:font w:name="ËÎÌå">
    <w:altName w:val="Arial"/>
    <w:panose1 w:val="00000000000000000000"/>
    <w:charset w:val="00"/>
    <w:family w:val="swiss"/>
    <w:pitch w:val="default"/>
    <w:sig w:usb0="00000000" w:usb1="00000000" w:usb2="00000000" w:usb3="00000000" w:csb0="00000001" w:csb1="00000000"/>
  </w:font>
  <w:font w:name="华文新魏">
    <w:altName w:val="宋体"/>
    <w:panose1 w:val="02010800040101010101"/>
    <w:charset w:val="86"/>
    <w:family w:val="auto"/>
    <w:pitch w:val="default"/>
    <w:sig w:usb0="00000000" w:usb1="00000000" w:usb2="00000000" w:usb3="00000000" w:csb0="00040000" w:csb1="00000000"/>
  </w:font>
  <w:font w:name="Century Gothic">
    <w:altName w:val="Yu Gothic UI"/>
    <w:panose1 w:val="020B0502020202020204"/>
    <w:charset w:val="00"/>
    <w:family w:val="swiss"/>
    <w:pitch w:val="default"/>
    <w:sig w:usb0="00000000" w:usb1="00000000" w:usb2="00000000" w:usb3="00000000" w:csb0="2000009F" w:csb1="DFD70000"/>
  </w:font>
  <w:font w:name="全真中明體">
    <w:altName w:val="Microsoft JhengHei"/>
    <w:panose1 w:val="00000000000000000000"/>
    <w:charset w:val="88"/>
    <w:family w:val="modern"/>
    <w:pitch w:val="default"/>
    <w:sig w:usb0="00000000" w:usb1="00000000" w:usb2="00000010" w:usb3="00000000" w:csb0="00100000" w:csb1="00000000"/>
  </w:font>
  <w:font w:name="Palatino Linotype">
    <w:panose1 w:val="02040502050505030304"/>
    <w:charset w:val="00"/>
    <w:family w:val="roman"/>
    <w:pitch w:val="default"/>
    <w:sig w:usb0="E0000287" w:usb1="40000013" w:usb2="00000000" w:usb3="00000000" w:csb0="2000019F" w:csb1="00000000"/>
  </w:font>
  <w:font w:name="Century-BoldCondensed">
    <w:altName w:val="Segoe Print"/>
    <w:panose1 w:val="00000000000000000000"/>
    <w:charset w:val="00"/>
    <w:family w:val="auto"/>
    <w:pitch w:val="default"/>
    <w:sig w:usb0="00000000" w:usb1="00000000" w:usb2="00000000" w:usb3="00000000" w:csb0="0000009F" w:csb1="00000000"/>
  </w:font>
  <w:font w:name="Microsoft Sans Serif">
    <w:panose1 w:val="020B0604020202020204"/>
    <w:charset w:val="00"/>
    <w:family w:val="swiss"/>
    <w:pitch w:val="default"/>
    <w:sig w:usb0="E5002EFF" w:usb1="C000605B" w:usb2="00000029" w:usb3="00000000" w:csb0="200101FF" w:csb1="20280000"/>
  </w:font>
  <w:font w:name="仿宋体">
    <w:altName w:val="宋体"/>
    <w:panose1 w:val="00000000000000000000"/>
    <w:charset w:val="86"/>
    <w:family w:val="roman"/>
    <w:pitch w:val="default"/>
    <w:sig w:usb0="00000000" w:usb1="00000000" w:usb2="00000000" w:usb3="00000000" w:csb0="00040001" w:csb1="00000000"/>
  </w:font>
  <w:font w:name="ITCCenturyBookT">
    <w:altName w:val="Times New Roman"/>
    <w:panose1 w:val="00000000000000000000"/>
    <w:charset w:val="00"/>
    <w:family w:val="auto"/>
    <w:pitch w:val="default"/>
    <w:sig w:usb0="00000000" w:usb1="00000000" w:usb2="00000000" w:usb3="00000000" w:csb0="00000001" w:csb1="00000000"/>
  </w:font>
  <w:font w:name="Sim Hei">
    <w:altName w:val="Malgun Gothic Semilight"/>
    <w:panose1 w:val="00000000000000000000"/>
    <w:charset w:val="88"/>
    <w:family w:val="auto"/>
    <w:pitch w:val="default"/>
    <w:sig w:usb0="00000000" w:usb1="00000000" w:usb2="00000016" w:usb3="00000000" w:csb0="00140001" w:csb1="00000000"/>
  </w:font>
  <w:font w:name="NewCenturySchlbk">
    <w:altName w:val="Segoe Print"/>
    <w:panose1 w:val="00000000000000000000"/>
    <w:charset w:val="00"/>
    <w:family w:val="roman"/>
    <w:pitch w:val="default"/>
    <w:sig w:usb0="00000000" w:usb1="00000000" w:usb2="00000000" w:usb3="00000000" w:csb0="00000001" w:csb1="00000000"/>
  </w:font>
  <w:font w:name="Century Schoolbook">
    <w:altName w:val="Segoe Print"/>
    <w:panose1 w:val="02040604050505020304"/>
    <w:charset w:val="00"/>
    <w:family w:val="roman"/>
    <w:pitch w:val="default"/>
    <w:sig w:usb0="00000000" w:usb1="00000000" w:usb2="00000000" w:usb3="00000000" w:csb0="2000009F" w:csb1="DFD70000"/>
  </w:font>
  <w:font w:name="楷体">
    <w:panose1 w:val="02010609060101010101"/>
    <w:charset w:val="86"/>
    <w:family w:val="auto"/>
    <w:pitch w:val="default"/>
    <w:sig w:usb0="800002BF" w:usb1="38CF7CFA" w:usb2="00000016" w:usb3="00000000" w:csb0="00040001" w:csb1="00000000"/>
  </w:font>
  <w:font w:name="Ђˎ̥">
    <w:altName w:val="Times New Roman"/>
    <w:panose1 w:val="00000000000000000000"/>
    <w:charset w:val="00"/>
    <w:family w:val="roman"/>
    <w:pitch w:val="default"/>
    <w:sig w:usb0="00000000" w:usb1="00000000" w:usb2="00000000" w:usb3="00000000" w:csb0="00040001" w:csb1="00000000"/>
  </w:font>
  <w:font w:name="Angsana New">
    <w:altName w:val="Microsoft Sans Serif"/>
    <w:panose1 w:val="02020603050405020304"/>
    <w:charset w:val="DE"/>
    <w:family w:val="roman"/>
    <w:pitch w:val="default"/>
    <w:sig w:usb0="00000000" w:usb1="00000000" w:usb2="00000000" w:usb3="00000000" w:csb0="00010000" w:csb1="00000000"/>
  </w:font>
  <w:font w:name="Janson Text LT Pro">
    <w:altName w:val="宋体"/>
    <w:panose1 w:val="00000000000000000000"/>
    <w:charset w:val="86"/>
    <w:family w:val="roman"/>
    <w:pitch w:val="default"/>
    <w:sig w:usb0="00000000" w:usb1="00000000" w:usb2="00000010" w:usb3="00000000" w:csb0="00040000" w:csb1="00000000"/>
  </w:font>
  <w:font w:name="Yu Gothic UI">
    <w:panose1 w:val="020B0500000000000000"/>
    <w:charset w:val="80"/>
    <w:family w:val="auto"/>
    <w:pitch w:val="default"/>
    <w:sig w:usb0="E00002FF" w:usb1="2AC7FDFF" w:usb2="00000016" w:usb3="00000000" w:csb0="2002009F" w:csb1="00000000"/>
  </w:font>
  <w:font w:name="PMingLiU-ExtB">
    <w:panose1 w:val="02020500000000000000"/>
    <w:charset w:val="88"/>
    <w:family w:val="auto"/>
    <w:pitch w:val="default"/>
    <w:sig w:usb0="8000002F" w:usb1="02000008" w:usb2="00000000" w:usb3="00000000" w:csb0="00100001" w:csb1="00000000"/>
  </w:font>
  <w:font w:name="Yu Gothic UI Semibold">
    <w:panose1 w:val="020B0700000000000000"/>
    <w:charset w:val="80"/>
    <w:family w:val="auto"/>
    <w:pitch w:val="default"/>
    <w:sig w:usb0="E00002FF" w:usb1="2AC7FDFF" w:usb2="00000016" w:usb3="00000000" w:csb0="2002009F" w:csb1="00000000"/>
  </w:font>
  <w:font w:name="Segoe Print">
    <w:panose1 w:val="02000600000000000000"/>
    <w:charset w:val="00"/>
    <w:family w:val="auto"/>
    <w:pitch w:val="default"/>
    <w:sig w:usb0="0000028F" w:usb1="00000000" w:usb2="00000000" w:usb3="00000000" w:csb0="2000009F" w:csb1="47010000"/>
  </w:font>
  <w:font w:name="Microsoft JhengHei UI">
    <w:panose1 w:val="020B0604030504040204"/>
    <w:charset w:val="88"/>
    <w:family w:val="auto"/>
    <w:pitch w:val="default"/>
    <w:sig w:usb0="000002A7" w:usb1="28CF4400" w:usb2="00000016" w:usb3="00000000" w:csb0="00100009" w:csb1="00000000"/>
  </w:font>
  <w:font w:name="Microsoft JhengHei">
    <w:panose1 w:val="020B0604030504040204"/>
    <w:charset w:val="88"/>
    <w:family w:val="auto"/>
    <w:pitch w:val="default"/>
    <w:sig w:usb0="000002A7" w:usb1="28CF4400" w:usb2="00000016" w:usb3="00000000" w:csb0="00100009" w:csb1="00000000"/>
  </w:font>
  <w:font w:name="Malgun Gothic Semilight">
    <w:panose1 w:val="020B0502040204020203"/>
    <w:charset w:val="86"/>
    <w:family w:val="auto"/>
    <w:pitch w:val="default"/>
    <w:sig w:usb0="900002AF" w:usb1="01D77CFB" w:usb2="00000012" w:usb3="00000000" w:csb0="203E01BD" w:csb1="D7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single" w:color="auto" w:sz="4" w:space="1"/>
      </w:pBdr>
      <w:tabs>
        <w:tab w:val="center" w:pos="4153"/>
        <w:tab w:val="right" w:pos="8306"/>
      </w:tabs>
      <w:snapToGrid w:val="0"/>
      <w:ind w:firstLine="0" w:firstLineChars="0"/>
      <w:rPr>
        <w:sz w:val="18"/>
        <w:szCs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80"/>
      </w:pPr>
      <w:r>
        <w:separator/>
      </w:r>
    </w:p>
  </w:footnote>
  <w:footnote w:type="continuationSeparator" w:id="1">
    <w:p>
      <w:pPr>
        <w:spacing w:line="36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8" w:space="0"/>
      </w:pBdr>
    </w:pPr>
    <w:r>
      <w:rPr>
        <w:rFonts w:hint="eastAsia" w:ascii="宋体" w:hAnsi="宋体" w:eastAsia="宋体" w:cs="宋体"/>
        <w:sz w:val="20"/>
      </w:rPr>
      <w:t>财税信息统计管理平台</w:t>
    </w:r>
    <w:r>
      <w:rPr>
        <w:rFonts w:ascii="宋体" w:hAnsi="宋体" w:eastAsia="宋体" w:cs="宋体"/>
        <w:sz w:val="20"/>
      </w:rPr>
      <w:t xml:space="preserve"> V1.0</w:t>
    </w:r>
    <w:r>
      <w:rPr>
        <w:lang w:eastAsia="zh-CN"/>
      </w:rPr>
      <mc:AlternateContent>
        <mc:Choice Requires="wps">
          <w:drawing>
            <wp:anchor distT="0" distB="0" distL="114300" distR="114300" simplePos="0" relativeHeight="251659264" behindDoc="0" locked="0" layoutInCell="1" allowOverlap="1">
              <wp:simplePos x="0" y="0"/>
              <wp:positionH relativeFrom="column">
                <wp:posOffset>4559300</wp:posOffset>
              </wp:positionH>
              <wp:positionV relativeFrom="paragraph">
                <wp:posOffset>-52070</wp:posOffset>
              </wp:positionV>
              <wp:extent cx="1270000" cy="213360"/>
              <wp:effectExtent l="0" t="0" r="6350" b="15240"/>
              <wp:wrapNone/>
              <wp:docPr id="9" name="文本框 9"/>
              <wp:cNvGraphicFramePr/>
              <a:graphic xmlns:a="http://schemas.openxmlformats.org/drawingml/2006/main">
                <a:graphicData uri="http://schemas.microsoft.com/office/word/2010/wordprocessingShape">
                  <wps:wsp>
                    <wps:cNvSpPr txBox="1">
                      <a:spLocks noChangeArrowheads="1"/>
                    </wps:cNvSpPr>
                    <wps:spPr bwMode="auto">
                      <a:xfrm>
                        <a:off x="0" y="0"/>
                        <a:ext cx="1270000" cy="213360"/>
                      </a:xfrm>
                      <a:prstGeom prst="rect">
                        <a:avLst/>
                      </a:prstGeom>
                      <a:solidFill>
                        <a:srgbClr val="FFFFFF"/>
                      </a:solidFill>
                      <a:ln>
                        <a:noFill/>
                      </a:ln>
                    </wps:spPr>
                    <wps:txbx>
                      <w:txbxContent>
                        <w:p>
                          <w:pPr>
                            <w:pStyle w:val="4124"/>
                          </w:pPr>
                          <w:r>
                            <w:t xml:space="preserve">第 </w:t>
                          </w:r>
                          <w:r>
                            <w:fldChar w:fldCharType="begin"/>
                          </w:r>
                          <w:r>
                            <w:instrText xml:space="preserve">PAGE "page number"</w:instrText>
                          </w:r>
                          <w:r>
                            <w:fldChar w:fldCharType="separate"/>
                          </w:r>
                          <w:r>
                            <w:t>2</w:t>
                          </w:r>
                          <w:r>
                            <w:fldChar w:fldCharType="end"/>
                          </w:r>
                          <w:r>
                            <w:t xml:space="preserve"> 页 共 </w:t>
                          </w:r>
                          <w:r>
                            <w:fldChar w:fldCharType="begin"/>
                          </w:r>
                          <w:r>
                            <w:instrText xml:space="preserve">NUMPAGES "number of pages"</w:instrText>
                          </w:r>
                          <w:r>
                            <w:fldChar w:fldCharType="separate"/>
                          </w:r>
                          <w:r>
                            <w:t>22</w:t>
                          </w:r>
                          <w:r>
                            <w:fldChar w:fldCharType="end"/>
                          </w:r>
                          <w:r>
                            <w:t xml:space="preserve"> 页</w:t>
                          </w: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359pt;margin-top:-4.1pt;height:16.8pt;width:100pt;z-index:251659264;mso-width-relative:page;mso-height-relative:page;" fillcolor="#FFFFFF" filled="t" stroked="f" coordsize="21600,21600" o:gfxdata="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D90yqLXAAAACQEAAA8AAAAAAAAAAQAgAAAAIgAAAGRycy9kb3ducmV2LnhtbFBLAQIUABQA&#10;AAAIAIdO4kCYo2OtKgIAAD4EAAAOAAAAAAAAAAEAIAAAACYBAABkcnMvZTJvRG9jLnhtbFBLBQYA&#10;AAAABgAGAFkBAADCBQAAAAA=&#10;">
              <v:fill on="t" focussize="0,0"/>
              <v:stroke on="f"/>
              <v:imagedata o:title=""/>
              <o:lock v:ext="edit" aspectratio="f"/>
              <v:textbox>
                <w:txbxContent>
                  <w:p>
                    <w:pPr>
                      <w:pStyle w:val="4124"/>
                    </w:pPr>
                    <w:r>
                      <w:t xml:space="preserve">第 </w:t>
                    </w:r>
                    <w:r>
                      <w:fldChar w:fldCharType="begin"/>
                    </w:r>
                    <w:r>
                      <w:instrText xml:space="preserve">PAGE "page number"</w:instrText>
                    </w:r>
                    <w:r>
                      <w:fldChar w:fldCharType="separate"/>
                    </w:r>
                    <w:r>
                      <w:t>2</w:t>
                    </w:r>
                    <w:r>
                      <w:fldChar w:fldCharType="end"/>
                    </w:r>
                    <w:r>
                      <w:t xml:space="preserve"> 页 共 </w:t>
                    </w:r>
                    <w:r>
                      <w:fldChar w:fldCharType="begin"/>
                    </w:r>
                    <w:r>
                      <w:instrText xml:space="preserve">NUMPAGES "number of pages"</w:instrText>
                    </w:r>
                    <w:r>
                      <w:fldChar w:fldCharType="separate"/>
                    </w:r>
                    <w:r>
                      <w:t>22</w:t>
                    </w:r>
                    <w:r>
                      <w:fldChar w:fldCharType="end"/>
                    </w:r>
                    <w:r>
                      <w:t xml:space="preserve"> 页</w:t>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7"/>
      <w:pBdr>
        <w:bottom w:val="single" w:color="auto" w:sz="4" w:space="0"/>
      </w:pBdr>
      <w:ind w:left="0" w:leftChars="0" w:firstLine="0" w:firstLineChars="0"/>
      <w:jc w:val="left"/>
      <w:rPr>
        <w:rFonts w:hint="default"/>
        <w:lang w:val="en-US" w:eastAsia="zh-CN"/>
      </w:rPr>
    </w:pPr>
    <w:r>
      <w:rPr>
        <w:rFonts w:hint="default"/>
        <w:sz w:val="18"/>
        <w:lang w:val="en-US"/>
      </w:rPr>
      <w:t>财税信息统计管理平台</w:t>
    </w:r>
    <w:r>
      <w:rPr>
        <w:rFonts w:hint="default"/>
        <w:sz w:val="18"/>
        <w:lang w:val="en-US"/>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7"/>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46</w:t>
                          </w:r>
                          <w:r>
                            <w:fldChar w:fldCharType="end"/>
                          </w:r>
                          <w: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eXtc4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DHl7XOMQIAAGEEAAAOAAAAAAAAAAEAIAAAAB8BAABkcnMvZTJvRG9jLnhtbFBLBQYA&#10;AAAABgAGAFkBAADCBQAAAAA=&#10;">
              <v:fill on="f" focussize="0,0"/>
              <v:stroke on="f" weight="0.5pt"/>
              <v:imagedata o:title=""/>
              <o:lock v:ext="edit" aspectratio="f"/>
              <v:textbox inset="0mm,0mm,0mm,0mm" style="mso-fit-shape-to-text:t;">
                <w:txbxContent>
                  <w:p>
                    <w:pPr>
                      <w:pStyle w:val="57"/>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46</w:t>
                    </w:r>
                    <w:r>
                      <w:fldChar w:fldCharType="end"/>
                    </w:r>
                    <w:r>
                      <w:t xml:space="preserve"> 页</w:t>
                    </w:r>
                  </w:p>
                </w:txbxContent>
              </v:textbox>
            </v:shape>
          </w:pict>
        </mc:Fallback>
      </mc:AlternateContent>
    </w:r>
    <w:r>
      <w:rPr>
        <w:rFonts w:hint="eastAsia"/>
        <w:lang w:val="en-US" w:eastAsia="zh-CN"/>
      </w:rPr>
      <w:t>V1.0</w:t>
    </w:r>
  </w:p>
  <w:p>
    <w:pPr>
      <w:pStyle w:val="57"/>
      <w:rPr>
        <w:rFonts w:hint="default"/>
        <w:lang w:val="en-US" w:eastAsia="zh-C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FD2A31"/>
    <w:multiLevelType w:val="singleLevel"/>
    <w:tmpl w:val="BFFD2A31"/>
    <w:lvl w:ilvl="0" w:tentative="0">
      <w:start w:val="1"/>
      <w:numFmt w:val="decimal"/>
      <w:pStyle w:val="2403"/>
      <w:suff w:val="space"/>
      <w:lvlText w:val="%1."/>
      <w:lvlJc w:val="left"/>
    </w:lvl>
  </w:abstractNum>
  <w:abstractNum w:abstractNumId="1">
    <w:nsid w:val="D6D84DBD"/>
    <w:multiLevelType w:val="singleLevel"/>
    <w:tmpl w:val="D6D84DBD"/>
    <w:lvl w:ilvl="0" w:tentative="0">
      <w:start w:val="1"/>
      <w:numFmt w:val="bullet"/>
      <w:pStyle w:val="211"/>
      <w:lvlText w:val=""/>
      <w:lvlJc w:val="left"/>
      <w:pPr>
        <w:ind w:left="420" w:hanging="420"/>
      </w:pPr>
      <w:rPr>
        <w:rFonts w:hint="default" w:ascii="Wingdings" w:hAnsi="Wingdings"/>
      </w:rPr>
    </w:lvl>
  </w:abstractNum>
  <w:abstractNum w:abstractNumId="2">
    <w:nsid w:val="FFFFFF7C"/>
    <w:multiLevelType w:val="singleLevel"/>
    <w:tmpl w:val="FFFFFF7C"/>
    <w:lvl w:ilvl="0" w:tentative="0">
      <w:start w:val="1"/>
      <w:numFmt w:val="decimal"/>
      <w:pStyle w:val="2555"/>
      <w:lvlText w:val="%1."/>
      <w:lvlJc w:val="left"/>
      <w:pPr>
        <w:tabs>
          <w:tab w:val="left" w:pos="2040"/>
        </w:tabs>
        <w:ind w:left="2040" w:hanging="360"/>
      </w:pPr>
    </w:lvl>
  </w:abstractNum>
  <w:abstractNum w:abstractNumId="3">
    <w:nsid w:val="FFFFFF7D"/>
    <w:multiLevelType w:val="singleLevel"/>
    <w:tmpl w:val="FFFFFF7D"/>
    <w:lvl w:ilvl="0" w:tentative="0">
      <w:start w:val="1"/>
      <w:numFmt w:val="decimal"/>
      <w:pStyle w:val="2460"/>
      <w:lvlText w:val="%1."/>
      <w:lvlJc w:val="left"/>
      <w:pPr>
        <w:tabs>
          <w:tab w:val="left" w:pos="1620"/>
        </w:tabs>
        <w:ind w:left="1620" w:hanging="360"/>
      </w:pPr>
    </w:lvl>
  </w:abstractNum>
  <w:abstractNum w:abstractNumId="4">
    <w:nsid w:val="FFFFFF7E"/>
    <w:multiLevelType w:val="singleLevel"/>
    <w:tmpl w:val="FFFFFF7E"/>
    <w:lvl w:ilvl="0" w:tentative="0">
      <w:start w:val="1"/>
      <w:numFmt w:val="decimal"/>
      <w:pStyle w:val="2463"/>
      <w:lvlText w:val="%1."/>
      <w:lvlJc w:val="left"/>
      <w:pPr>
        <w:tabs>
          <w:tab w:val="left" w:pos="1080"/>
        </w:tabs>
        <w:ind w:left="1080" w:hanging="360"/>
      </w:pPr>
    </w:lvl>
  </w:abstractNum>
  <w:abstractNum w:abstractNumId="5">
    <w:nsid w:val="FFFFFF7F"/>
    <w:multiLevelType w:val="singleLevel"/>
    <w:tmpl w:val="FFFFFF7F"/>
    <w:lvl w:ilvl="0" w:tentative="0">
      <w:start w:val="1"/>
      <w:numFmt w:val="decimal"/>
      <w:pStyle w:val="2694"/>
      <w:lvlText w:val="%1."/>
      <w:lvlJc w:val="left"/>
      <w:pPr>
        <w:tabs>
          <w:tab w:val="left" w:pos="720"/>
        </w:tabs>
        <w:ind w:left="720" w:hanging="360"/>
      </w:pPr>
    </w:lvl>
  </w:abstractNum>
  <w:abstractNum w:abstractNumId="6">
    <w:nsid w:val="FFFFFF82"/>
    <w:multiLevelType w:val="singleLevel"/>
    <w:tmpl w:val="FFFFFF82"/>
    <w:lvl w:ilvl="0" w:tentative="0">
      <w:start w:val="1"/>
      <w:numFmt w:val="bullet"/>
      <w:pStyle w:val="2512"/>
      <w:lvlText w:val=""/>
      <w:lvlJc w:val="left"/>
      <w:pPr>
        <w:tabs>
          <w:tab w:val="left" w:pos="1080"/>
        </w:tabs>
        <w:ind w:left="1080" w:hanging="360"/>
      </w:pPr>
      <w:rPr>
        <w:rFonts w:hint="default" w:ascii="Symbol" w:hAnsi="Symbol"/>
      </w:rPr>
    </w:lvl>
  </w:abstractNum>
  <w:abstractNum w:abstractNumId="7">
    <w:nsid w:val="FFFFFF83"/>
    <w:multiLevelType w:val="singleLevel"/>
    <w:tmpl w:val="FFFFFF83"/>
    <w:lvl w:ilvl="0" w:tentative="0">
      <w:start w:val="1"/>
      <w:numFmt w:val="bullet"/>
      <w:pStyle w:val="2461"/>
      <w:lvlText w:val=""/>
      <w:lvlJc w:val="left"/>
      <w:pPr>
        <w:tabs>
          <w:tab w:val="left" w:pos="720"/>
        </w:tabs>
        <w:ind w:left="720" w:hanging="360"/>
      </w:pPr>
      <w:rPr>
        <w:rFonts w:hint="default" w:ascii="Symbol" w:hAnsi="Symbol"/>
      </w:rPr>
    </w:lvl>
  </w:abstractNum>
  <w:abstractNum w:abstractNumId="8">
    <w:nsid w:val="FFFFFF88"/>
    <w:multiLevelType w:val="singleLevel"/>
    <w:tmpl w:val="FFFFFF88"/>
    <w:lvl w:ilvl="0" w:tentative="0">
      <w:start w:val="1"/>
      <w:numFmt w:val="decimal"/>
      <w:pStyle w:val="1101"/>
      <w:lvlText w:val="%1."/>
      <w:lvlJc w:val="left"/>
      <w:pPr>
        <w:tabs>
          <w:tab w:val="left" w:pos="360"/>
        </w:tabs>
        <w:ind w:left="360" w:hanging="360"/>
      </w:pPr>
    </w:lvl>
  </w:abstractNum>
  <w:abstractNum w:abstractNumId="9">
    <w:nsid w:val="FFFFFF89"/>
    <w:multiLevelType w:val="singleLevel"/>
    <w:tmpl w:val="FFFFFF89"/>
    <w:lvl w:ilvl="0" w:tentative="0">
      <w:start w:val="1"/>
      <w:numFmt w:val="bullet"/>
      <w:pStyle w:val="2591"/>
      <w:lvlText w:val=""/>
      <w:lvlJc w:val="left"/>
      <w:pPr>
        <w:tabs>
          <w:tab w:val="left" w:pos="360"/>
        </w:tabs>
        <w:ind w:left="360" w:hanging="360"/>
      </w:pPr>
      <w:rPr>
        <w:rFonts w:hint="default" w:ascii="Symbol" w:hAnsi="Symbol"/>
      </w:rPr>
    </w:lvl>
  </w:abstractNum>
  <w:abstractNum w:abstractNumId="10">
    <w:nsid w:val="FFFFFFFB"/>
    <w:multiLevelType w:val="multilevel"/>
    <w:tmpl w:val="FFFFFFFB"/>
    <w:lvl w:ilvl="0" w:tentative="0">
      <w:start w:val="1"/>
      <w:numFmt w:val="decimal"/>
      <w:pStyle w:val="802"/>
      <w:lvlText w:val="%1."/>
      <w:legacy w:legacy="1" w:legacySpace="144" w:legacyIndent="0"/>
      <w:lvlJc w:val="left"/>
    </w:lvl>
    <w:lvl w:ilvl="1" w:tentative="0">
      <w:start w:val="1"/>
      <w:numFmt w:val="decimal"/>
      <w:lvlText w:val="%1.%2"/>
      <w:legacy w:legacy="1" w:legacySpace="144" w:legacyIndent="0"/>
      <w:lvlJc w:val="left"/>
    </w:lvl>
    <w:lvl w:ilvl="2" w:tentative="0">
      <w:start w:val="1"/>
      <w:numFmt w:val="decimal"/>
      <w:lvlText w:val="%1.%2.%3"/>
      <w:legacy w:legacy="1" w:legacySpace="144" w:legacyIndent="0"/>
      <w:lvlJc w:val="left"/>
      <w:rPr>
        <w:b w:val="0"/>
      </w:rPr>
    </w:lvl>
    <w:lvl w:ilvl="3" w:tentative="0">
      <w:start w:val="1"/>
      <w:numFmt w:val="decimal"/>
      <w:lvlText w:val="%1.%2.%3.%4"/>
      <w:legacy w:legacy="1" w:legacySpace="144" w:legacyIndent="0"/>
      <w:lvlJc w:val="left"/>
    </w:lvl>
    <w:lvl w:ilvl="4" w:tentative="0">
      <w:start w:val="1"/>
      <w:numFmt w:val="decimal"/>
      <w:lvlText w:val="%5."/>
      <w:lvlJc w:val="left"/>
      <w:pPr>
        <w:ind w:left="3620" w:hanging="360"/>
      </w:pPr>
      <w:rPr>
        <w:rFonts w:hint="default"/>
      </w:rPr>
    </w:lvl>
    <w:lvl w:ilvl="5" w:tentative="0">
      <w:start w:val="1"/>
      <w:numFmt w:val="decimal"/>
      <w:lvlText w:val="%1.%2.%3.%4.%5.%6"/>
      <w:legacy w:legacy="1" w:legacySpace="144" w:legacyIndent="0"/>
      <w:lvlJc w:val="left"/>
    </w:lvl>
    <w:lvl w:ilvl="6" w:tentative="0">
      <w:start w:val="1"/>
      <w:numFmt w:val="decimal"/>
      <w:lvlText w:val="%1.%2.%3.%4.%5.%6.%7"/>
      <w:legacy w:legacy="1" w:legacySpace="144" w:legacyIndent="0"/>
      <w:lvlJc w:val="left"/>
    </w:lvl>
    <w:lvl w:ilvl="7" w:tentative="0">
      <w:start w:val="1"/>
      <w:numFmt w:val="decimal"/>
      <w:lvlText w:val="%1.%2.%3.%4.%5.%6.%7.%8"/>
      <w:legacy w:legacy="1" w:legacySpace="144" w:legacyIndent="0"/>
      <w:lvlJc w:val="left"/>
    </w:lvl>
    <w:lvl w:ilvl="8" w:tentative="0">
      <w:start w:val="1"/>
      <w:numFmt w:val="decimal"/>
      <w:lvlText w:val="%1.%2.%3.%4.%5.%6.%7.%8.%9"/>
      <w:legacy w:legacy="1" w:legacySpace="144" w:legacyIndent="0"/>
      <w:lvlJc w:val="left"/>
    </w:lvl>
  </w:abstractNum>
  <w:abstractNum w:abstractNumId="11">
    <w:nsid w:val="00000007"/>
    <w:multiLevelType w:val="multilevel"/>
    <w:tmpl w:val="00000007"/>
    <w:lvl w:ilvl="0" w:tentative="0">
      <w:start w:val="1"/>
      <w:numFmt w:val="bullet"/>
      <w:pStyle w:val="1738"/>
      <w:lvlText w:val=""/>
      <w:lvlJc w:val="left"/>
      <w:pPr>
        <w:tabs>
          <w:tab w:val="left" w:pos="840"/>
        </w:tabs>
        <w:ind w:left="840" w:hanging="420"/>
      </w:pPr>
      <w:rPr>
        <w:rFonts w:hint="default" w:ascii="Wingdings" w:hAnsi="Wingdings"/>
      </w:rPr>
    </w:lvl>
    <w:lvl w:ilvl="1" w:tentative="0">
      <w:start w:val="1"/>
      <w:numFmt w:val="bullet"/>
      <w:lvlText w:val=""/>
      <w:lvlJc w:val="left"/>
      <w:pPr>
        <w:tabs>
          <w:tab w:val="left" w:pos="1260"/>
        </w:tabs>
        <w:ind w:left="1260" w:hanging="420"/>
      </w:pPr>
      <w:rPr>
        <w:rFonts w:hint="default" w:ascii="Wingdings" w:hAnsi="Wingdings"/>
      </w:rPr>
    </w:lvl>
    <w:lvl w:ilvl="2" w:tentative="0">
      <w:start w:val="1"/>
      <w:numFmt w:val="bullet"/>
      <w:lvlText w:val=""/>
      <w:lvlJc w:val="left"/>
      <w:pPr>
        <w:tabs>
          <w:tab w:val="left" w:pos="1680"/>
        </w:tabs>
        <w:ind w:left="1680" w:hanging="420"/>
      </w:pPr>
      <w:rPr>
        <w:rFonts w:hint="default" w:ascii="Wingdings" w:hAnsi="Wingdings"/>
      </w:rPr>
    </w:lvl>
    <w:lvl w:ilvl="3" w:tentative="0">
      <w:start w:val="1"/>
      <w:numFmt w:val="bullet"/>
      <w:lvlText w:val=""/>
      <w:lvlJc w:val="left"/>
      <w:pPr>
        <w:tabs>
          <w:tab w:val="left" w:pos="2100"/>
        </w:tabs>
        <w:ind w:left="2100" w:hanging="420"/>
      </w:pPr>
      <w:rPr>
        <w:rFonts w:hint="default" w:ascii="Wingdings" w:hAnsi="Wingdings"/>
      </w:rPr>
    </w:lvl>
    <w:lvl w:ilvl="4" w:tentative="0">
      <w:start w:val="1"/>
      <w:numFmt w:val="bullet"/>
      <w:lvlText w:val=""/>
      <w:lvlJc w:val="left"/>
      <w:pPr>
        <w:tabs>
          <w:tab w:val="left" w:pos="2520"/>
        </w:tabs>
        <w:ind w:left="2520" w:hanging="420"/>
      </w:pPr>
      <w:rPr>
        <w:rFonts w:hint="default" w:ascii="Wingdings" w:hAnsi="Wingdings"/>
      </w:rPr>
    </w:lvl>
    <w:lvl w:ilvl="5" w:tentative="0">
      <w:start w:val="1"/>
      <w:numFmt w:val="bullet"/>
      <w:lvlText w:val=""/>
      <w:lvlJc w:val="left"/>
      <w:pPr>
        <w:tabs>
          <w:tab w:val="left" w:pos="2940"/>
        </w:tabs>
        <w:ind w:left="2940" w:hanging="420"/>
      </w:pPr>
      <w:rPr>
        <w:rFonts w:hint="default" w:ascii="Wingdings" w:hAnsi="Wingdings"/>
      </w:rPr>
    </w:lvl>
    <w:lvl w:ilvl="6" w:tentative="0">
      <w:start w:val="1"/>
      <w:numFmt w:val="bullet"/>
      <w:lvlText w:val=""/>
      <w:lvlJc w:val="left"/>
      <w:pPr>
        <w:tabs>
          <w:tab w:val="left" w:pos="3360"/>
        </w:tabs>
        <w:ind w:left="3360" w:hanging="420"/>
      </w:pPr>
      <w:rPr>
        <w:rFonts w:hint="default" w:ascii="Wingdings" w:hAnsi="Wingdings"/>
      </w:rPr>
    </w:lvl>
    <w:lvl w:ilvl="7" w:tentative="0">
      <w:start w:val="1"/>
      <w:numFmt w:val="bullet"/>
      <w:lvlText w:val=""/>
      <w:lvlJc w:val="left"/>
      <w:pPr>
        <w:tabs>
          <w:tab w:val="left" w:pos="3780"/>
        </w:tabs>
        <w:ind w:left="3780" w:hanging="420"/>
      </w:pPr>
      <w:rPr>
        <w:rFonts w:hint="default" w:ascii="Wingdings" w:hAnsi="Wingdings"/>
      </w:rPr>
    </w:lvl>
    <w:lvl w:ilvl="8" w:tentative="0">
      <w:start w:val="1"/>
      <w:numFmt w:val="bullet"/>
      <w:lvlText w:val=""/>
      <w:lvlJc w:val="left"/>
      <w:pPr>
        <w:tabs>
          <w:tab w:val="left" w:pos="4200"/>
        </w:tabs>
        <w:ind w:left="4200" w:hanging="420"/>
      </w:pPr>
      <w:rPr>
        <w:rFonts w:hint="default" w:ascii="Wingdings" w:hAnsi="Wingdings"/>
      </w:rPr>
    </w:lvl>
  </w:abstractNum>
  <w:abstractNum w:abstractNumId="12">
    <w:nsid w:val="00000018"/>
    <w:multiLevelType w:val="multilevel"/>
    <w:tmpl w:val="00000018"/>
    <w:lvl w:ilvl="0" w:tentative="0">
      <w:start w:val="1"/>
      <w:numFmt w:val="bullet"/>
      <w:pStyle w:val="3434"/>
      <w:lvlText w:val=""/>
      <w:lvlJc w:val="left"/>
      <w:pPr>
        <w:tabs>
          <w:tab w:val="left" w:pos="374"/>
        </w:tabs>
        <w:ind w:left="374" w:hanging="374"/>
      </w:pPr>
      <w:rPr>
        <w:rFonts w:hint="default" w:ascii="Wingdings" w:hAnsi="Wingdings"/>
        <w:b/>
        <w:i w:val="0"/>
        <w:sz w:val="21"/>
      </w:rPr>
    </w:lvl>
    <w:lvl w:ilvl="1" w:tentative="0">
      <w:start w:val="1"/>
      <w:numFmt w:val="bullet"/>
      <w:pStyle w:val="1739"/>
      <w:lvlText w:val=""/>
      <w:lvlJc w:val="left"/>
      <w:pPr>
        <w:tabs>
          <w:tab w:val="left" w:pos="840"/>
        </w:tabs>
        <w:ind w:left="840" w:hanging="420"/>
      </w:pPr>
      <w:rPr>
        <w:rFonts w:hint="default" w:ascii="Wingdings" w:hAnsi="Wingdings"/>
      </w:rPr>
    </w:lvl>
    <w:lvl w:ilvl="2" w:tentative="0">
      <w:start w:val="1"/>
      <w:numFmt w:val="bullet"/>
      <w:pStyle w:val="2341"/>
      <w:lvlText w:val=""/>
      <w:lvlJc w:val="left"/>
      <w:pPr>
        <w:tabs>
          <w:tab w:val="left" w:pos="1260"/>
        </w:tabs>
        <w:ind w:left="1260" w:hanging="420"/>
      </w:pPr>
      <w:rPr>
        <w:rFonts w:hint="default" w:ascii="Wingdings" w:hAnsi="Wingdings"/>
      </w:rPr>
    </w:lvl>
    <w:lvl w:ilvl="3" w:tentative="0">
      <w:start w:val="1"/>
      <w:numFmt w:val="bullet"/>
      <w:pStyle w:val="2896"/>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3">
    <w:nsid w:val="0000001B"/>
    <w:multiLevelType w:val="multilevel"/>
    <w:tmpl w:val="0000001B"/>
    <w:lvl w:ilvl="0" w:tentative="0">
      <w:start w:val="1"/>
      <w:numFmt w:val="decimal"/>
      <w:pStyle w:val="2347"/>
      <w:suff w:val="space"/>
      <w:lvlText w:val="%1"/>
      <w:lvlJc w:val="left"/>
      <w:pPr>
        <w:ind w:left="540" w:firstLine="0"/>
      </w:pPr>
      <w:rPr>
        <w:rFonts w:hint="eastAsia"/>
      </w:rPr>
    </w:lvl>
    <w:lvl w:ilvl="1" w:tentative="0">
      <w:start w:val="1"/>
      <w:numFmt w:val="decimal"/>
      <w:pStyle w:val="328"/>
      <w:suff w:val="space"/>
      <w:lvlText w:val="%1.%2"/>
      <w:lvlJc w:val="left"/>
      <w:pPr>
        <w:ind w:left="0" w:firstLine="0"/>
      </w:pPr>
      <w:rPr>
        <w:rFonts w:hint="eastAsia"/>
      </w:rPr>
    </w:lvl>
    <w:lvl w:ilvl="2" w:tentative="0">
      <w:start w:val="1"/>
      <w:numFmt w:val="decimal"/>
      <w:suff w:val="space"/>
      <w:lvlText w:val="%1.%2.%3"/>
      <w:lvlJc w:val="left"/>
      <w:pPr>
        <w:ind w:left="540" w:firstLine="0"/>
      </w:pPr>
      <w:rPr>
        <w:rFonts w:hint="eastAsia"/>
        <w:sz w:val="24"/>
        <w:szCs w:val="24"/>
        <w:lang w:val="zh-CN"/>
      </w:rPr>
    </w:lvl>
    <w:lvl w:ilvl="3" w:tentative="0">
      <w:start w:val="1"/>
      <w:numFmt w:val="decimal"/>
      <w:lvlText w:val="%1.%2.%3.%4"/>
      <w:lvlJc w:val="left"/>
      <w:pPr>
        <w:tabs>
          <w:tab w:val="left" w:pos="851"/>
        </w:tabs>
        <w:ind w:left="851" w:hanging="171"/>
      </w:pPr>
      <w:rPr>
        <w:rFonts w:hint="eastAsia"/>
      </w:rPr>
    </w:lvl>
    <w:lvl w:ilvl="4" w:tentative="0">
      <w:start w:val="1"/>
      <w:numFmt w:val="decimal"/>
      <w:lvlText w:val="%1.%2.%3.%4.%5"/>
      <w:lvlJc w:val="left"/>
      <w:pPr>
        <w:tabs>
          <w:tab w:val="left" w:pos="2551"/>
        </w:tabs>
        <w:ind w:left="2551" w:hanging="850"/>
      </w:pPr>
      <w:rPr>
        <w:rFonts w:hint="eastAsia"/>
      </w:rPr>
    </w:lvl>
    <w:lvl w:ilvl="5" w:tentative="0">
      <w:start w:val="1"/>
      <w:numFmt w:val="decimal"/>
      <w:lvlText w:val="%1.%2.%3.%4.%5.%6"/>
      <w:lvlJc w:val="left"/>
      <w:pPr>
        <w:tabs>
          <w:tab w:val="left" w:pos="3260"/>
        </w:tabs>
        <w:ind w:left="3260" w:hanging="1134"/>
      </w:pPr>
      <w:rPr>
        <w:rFonts w:hint="eastAsia"/>
      </w:rPr>
    </w:lvl>
    <w:lvl w:ilvl="6" w:tentative="0">
      <w:start w:val="1"/>
      <w:numFmt w:val="decimal"/>
      <w:lvlText w:val="%1.%2.%3.%4.%5.%6.%7"/>
      <w:lvlJc w:val="left"/>
      <w:pPr>
        <w:tabs>
          <w:tab w:val="left" w:pos="3827"/>
        </w:tabs>
        <w:ind w:left="3827" w:hanging="1276"/>
      </w:pPr>
      <w:rPr>
        <w:rFonts w:hint="eastAsia"/>
      </w:rPr>
    </w:lvl>
    <w:lvl w:ilvl="7" w:tentative="0">
      <w:start w:val="1"/>
      <w:numFmt w:val="decimal"/>
      <w:lvlText w:val="%1.%2.%3.%4.%5.%6.%7.%8"/>
      <w:lvlJc w:val="left"/>
      <w:pPr>
        <w:tabs>
          <w:tab w:val="left" w:pos="4394"/>
        </w:tabs>
        <w:ind w:left="4394" w:hanging="1418"/>
      </w:pPr>
      <w:rPr>
        <w:rFonts w:hint="eastAsia"/>
      </w:rPr>
    </w:lvl>
    <w:lvl w:ilvl="8" w:tentative="0">
      <w:start w:val="1"/>
      <w:numFmt w:val="decimal"/>
      <w:lvlText w:val="%1.%2.%3.%4.%5.%6.%7.%8.%9"/>
      <w:lvlJc w:val="left"/>
      <w:pPr>
        <w:tabs>
          <w:tab w:val="left" w:pos="5102"/>
        </w:tabs>
        <w:ind w:left="5102" w:hanging="1700"/>
      </w:pPr>
      <w:rPr>
        <w:rFonts w:hint="eastAsia"/>
      </w:rPr>
    </w:lvl>
  </w:abstractNum>
  <w:abstractNum w:abstractNumId="14">
    <w:nsid w:val="00000025"/>
    <w:multiLevelType w:val="multilevel"/>
    <w:tmpl w:val="00000025"/>
    <w:lvl w:ilvl="0" w:tentative="0">
      <w:start w:val="1"/>
      <w:numFmt w:val="decimal"/>
      <w:pStyle w:val="435"/>
      <w:suff w:val="space"/>
      <w:lvlText w:val="%1."/>
      <w:lvlJc w:val="left"/>
      <w:pPr>
        <w:ind w:left="652" w:hanging="227"/>
      </w:pPr>
      <w:rPr>
        <w:rFonts w:hint="eastAsia"/>
      </w:rPr>
    </w:lvl>
    <w:lvl w:ilvl="1" w:tentative="0">
      <w:start w:val="1"/>
      <w:numFmt w:val="decimal"/>
      <w:suff w:val="space"/>
      <w:lvlText w:val="(%2)"/>
      <w:lvlJc w:val="left"/>
      <w:pPr>
        <w:ind w:left="992" w:hanging="340"/>
      </w:pPr>
      <w:rPr>
        <w:rFonts w:hint="eastAsia"/>
      </w:rPr>
    </w:lvl>
    <w:lvl w:ilvl="2" w:tentative="0">
      <w:start w:val="1"/>
      <w:numFmt w:val="lowerLetter"/>
      <w:suff w:val="space"/>
      <w:lvlText w:val="%3."/>
      <w:lvlJc w:val="left"/>
      <w:pPr>
        <w:ind w:left="1276" w:hanging="284"/>
      </w:pPr>
      <w:rPr>
        <w:rFonts w:hint="eastAsia"/>
      </w:rPr>
    </w:lvl>
    <w:lvl w:ilvl="3" w:tentative="0">
      <w:start w:val="1"/>
      <w:numFmt w:val="lowerLetter"/>
      <w:suff w:val="space"/>
      <w:lvlText w:val="(%4)"/>
      <w:lvlJc w:val="left"/>
      <w:pPr>
        <w:ind w:left="1559" w:hanging="283"/>
      </w:pPr>
      <w:rPr>
        <w:rFonts w:hint="eastAsia"/>
      </w:rPr>
    </w:lvl>
    <w:lvl w:ilvl="4" w:tentative="0">
      <w:start w:val="1"/>
      <w:numFmt w:val="lowerRoman"/>
      <w:suff w:val="space"/>
      <w:lvlText w:val="%5."/>
      <w:lvlJc w:val="left"/>
      <w:pPr>
        <w:ind w:left="1786" w:hanging="227"/>
      </w:pPr>
      <w:rPr>
        <w:rFonts w:hint="eastAsia"/>
      </w:rPr>
    </w:lvl>
    <w:lvl w:ilvl="5" w:tentative="0">
      <w:start w:val="1"/>
      <w:numFmt w:val="decimal"/>
      <w:lvlText w:val="%1.%2.%3.%4.%5.%6"/>
      <w:lvlJc w:val="left"/>
      <w:pPr>
        <w:tabs>
          <w:tab w:val="left" w:pos="3260"/>
        </w:tabs>
        <w:ind w:left="3260" w:hanging="1134"/>
      </w:pPr>
      <w:rPr>
        <w:rFonts w:hint="eastAsia"/>
      </w:rPr>
    </w:lvl>
    <w:lvl w:ilvl="6" w:tentative="0">
      <w:start w:val="1"/>
      <w:numFmt w:val="decimal"/>
      <w:lvlText w:val="%1.%2.%3.%4.%5.%6.%7"/>
      <w:lvlJc w:val="left"/>
      <w:pPr>
        <w:tabs>
          <w:tab w:val="left" w:pos="3827"/>
        </w:tabs>
        <w:ind w:left="3827" w:hanging="1276"/>
      </w:pPr>
      <w:rPr>
        <w:rFonts w:hint="eastAsia"/>
      </w:rPr>
    </w:lvl>
    <w:lvl w:ilvl="7" w:tentative="0">
      <w:start w:val="1"/>
      <w:numFmt w:val="decimal"/>
      <w:lvlText w:val="%1.%2.%3.%4.%5.%6.%7.%8"/>
      <w:lvlJc w:val="left"/>
      <w:pPr>
        <w:tabs>
          <w:tab w:val="left" w:pos="4394"/>
        </w:tabs>
        <w:ind w:left="4394" w:hanging="1418"/>
      </w:pPr>
      <w:rPr>
        <w:rFonts w:hint="eastAsia"/>
      </w:rPr>
    </w:lvl>
    <w:lvl w:ilvl="8" w:tentative="0">
      <w:start w:val="1"/>
      <w:numFmt w:val="decimal"/>
      <w:lvlText w:val="%1.%2.%3.%4.%5.%6.%7.%8.%9"/>
      <w:lvlJc w:val="left"/>
      <w:pPr>
        <w:tabs>
          <w:tab w:val="left" w:pos="5102"/>
        </w:tabs>
        <w:ind w:left="5102" w:hanging="1700"/>
      </w:pPr>
      <w:rPr>
        <w:rFonts w:hint="eastAsia"/>
      </w:rPr>
    </w:lvl>
  </w:abstractNum>
  <w:abstractNum w:abstractNumId="15">
    <w:nsid w:val="00000032"/>
    <w:multiLevelType w:val="multilevel"/>
    <w:tmpl w:val="00000032"/>
    <w:lvl w:ilvl="0" w:tentative="0">
      <w:start w:val="1"/>
      <w:numFmt w:val="bullet"/>
      <w:pStyle w:val="3375"/>
      <w:lvlText w:val=""/>
      <w:lvlJc w:val="left"/>
      <w:pPr>
        <w:ind w:left="980" w:hanging="420"/>
      </w:pPr>
      <w:rPr>
        <w:rFonts w:hint="default" w:ascii="Wingdings" w:hAnsi="Wingdings"/>
      </w:rPr>
    </w:lvl>
    <w:lvl w:ilvl="1" w:tentative="0">
      <w:start w:val="1"/>
      <w:numFmt w:val="bullet"/>
      <w:pStyle w:val="2140"/>
      <w:lvlText w:val=""/>
      <w:lvlJc w:val="left"/>
      <w:pPr>
        <w:ind w:left="1400" w:hanging="420"/>
      </w:pPr>
      <w:rPr>
        <w:rFonts w:hint="default" w:ascii="Wingdings" w:hAnsi="Wingdings"/>
      </w:rPr>
    </w:lvl>
    <w:lvl w:ilvl="2" w:tentative="0">
      <w:start w:val="1"/>
      <w:numFmt w:val="bullet"/>
      <w:pStyle w:val="3653"/>
      <w:lvlText w:val=""/>
      <w:lvlJc w:val="left"/>
      <w:pPr>
        <w:ind w:left="1820" w:hanging="420"/>
      </w:pPr>
      <w:rPr>
        <w:rFonts w:hint="default" w:ascii="Wingdings" w:hAnsi="Wingdings"/>
      </w:rPr>
    </w:lvl>
    <w:lvl w:ilvl="3" w:tentative="0">
      <w:start w:val="1"/>
      <w:numFmt w:val="bullet"/>
      <w:lvlText w:val=""/>
      <w:lvlJc w:val="left"/>
      <w:pPr>
        <w:ind w:left="2240" w:hanging="420"/>
      </w:pPr>
      <w:rPr>
        <w:rFonts w:hint="default" w:ascii="Wingdings" w:hAnsi="Wingdings"/>
      </w:rPr>
    </w:lvl>
    <w:lvl w:ilvl="4" w:tentative="0">
      <w:start w:val="1"/>
      <w:numFmt w:val="bullet"/>
      <w:pStyle w:val="3878"/>
      <w:lvlText w:val=""/>
      <w:lvlJc w:val="left"/>
      <w:pPr>
        <w:ind w:left="2660" w:hanging="420"/>
      </w:pPr>
      <w:rPr>
        <w:rFonts w:hint="default" w:ascii="Wingdings" w:hAnsi="Wingdings"/>
      </w:rPr>
    </w:lvl>
    <w:lvl w:ilvl="5" w:tentative="0">
      <w:start w:val="1"/>
      <w:numFmt w:val="bullet"/>
      <w:pStyle w:val="3349"/>
      <w:lvlText w:val=""/>
      <w:lvlJc w:val="left"/>
      <w:pPr>
        <w:ind w:left="3080" w:hanging="420"/>
      </w:pPr>
      <w:rPr>
        <w:rFonts w:hint="default" w:ascii="Wingdings" w:hAnsi="Wingdings"/>
      </w:rPr>
    </w:lvl>
    <w:lvl w:ilvl="6" w:tentative="0">
      <w:start w:val="1"/>
      <w:numFmt w:val="bullet"/>
      <w:pStyle w:val="2183"/>
      <w:lvlText w:val=""/>
      <w:lvlJc w:val="left"/>
      <w:pPr>
        <w:ind w:left="3500" w:hanging="420"/>
      </w:pPr>
      <w:rPr>
        <w:rFonts w:hint="default" w:ascii="Wingdings" w:hAnsi="Wingdings"/>
      </w:rPr>
    </w:lvl>
    <w:lvl w:ilvl="7" w:tentative="0">
      <w:start w:val="1"/>
      <w:numFmt w:val="bullet"/>
      <w:pStyle w:val="3609"/>
      <w:lvlText w:val=""/>
      <w:lvlJc w:val="left"/>
      <w:pPr>
        <w:ind w:left="3920" w:hanging="420"/>
      </w:pPr>
      <w:rPr>
        <w:rFonts w:hint="default" w:ascii="Wingdings" w:hAnsi="Wingdings"/>
      </w:rPr>
    </w:lvl>
    <w:lvl w:ilvl="8" w:tentative="0">
      <w:start w:val="1"/>
      <w:numFmt w:val="bullet"/>
      <w:pStyle w:val="3555"/>
      <w:lvlText w:val=""/>
      <w:lvlJc w:val="left"/>
      <w:pPr>
        <w:ind w:left="4340" w:hanging="420"/>
      </w:pPr>
      <w:rPr>
        <w:rFonts w:hint="default" w:ascii="Wingdings" w:hAnsi="Wingdings"/>
      </w:rPr>
    </w:lvl>
  </w:abstractNum>
  <w:abstractNum w:abstractNumId="16">
    <w:nsid w:val="003E0516"/>
    <w:multiLevelType w:val="multilevel"/>
    <w:tmpl w:val="003E0516"/>
    <w:lvl w:ilvl="0" w:tentative="0">
      <w:start w:val="1"/>
      <w:numFmt w:val="decimal"/>
      <w:lvlText w:val="%1"/>
      <w:lvlJc w:val="left"/>
      <w:pPr>
        <w:tabs>
          <w:tab w:val="left" w:pos="794"/>
        </w:tabs>
        <w:ind w:left="794" w:hanging="794"/>
      </w:pPr>
      <w:rPr>
        <w:rFonts w:hint="default"/>
      </w:rPr>
    </w:lvl>
    <w:lvl w:ilvl="1" w:tentative="0">
      <w:start w:val="1"/>
      <w:numFmt w:val="decimal"/>
      <w:pStyle w:val="398"/>
      <w:lvlText w:val="%1.%2"/>
      <w:lvlJc w:val="left"/>
      <w:pPr>
        <w:tabs>
          <w:tab w:val="left" w:pos="794"/>
        </w:tabs>
        <w:ind w:left="794" w:hanging="794"/>
      </w:pPr>
      <w:rPr>
        <w:rFonts w:hint="default" w:ascii="黑体" w:hAnsi="黑体" w:eastAsia="黑体"/>
        <w:lang w:val="en-US"/>
      </w:rPr>
    </w:lvl>
    <w:lvl w:ilvl="2" w:tentative="0">
      <w:start w:val="1"/>
      <w:numFmt w:val="decimal"/>
      <w:pStyle w:val="903"/>
      <w:lvlText w:val="%1.%2.%3"/>
      <w:lvlJc w:val="left"/>
      <w:pPr>
        <w:tabs>
          <w:tab w:val="left" w:pos="1021"/>
        </w:tabs>
        <w:ind w:left="1021" w:hanging="1021"/>
      </w:pPr>
      <w:rPr>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3" w:tentative="0">
      <w:start w:val="1"/>
      <w:numFmt w:val="decimal"/>
      <w:pStyle w:val="902"/>
      <w:lvlText w:val="%1.%2.%3.%4"/>
      <w:lvlJc w:val="left"/>
      <w:pPr>
        <w:tabs>
          <w:tab w:val="left" w:pos="1247"/>
        </w:tabs>
        <w:ind w:left="1247" w:hanging="1247"/>
      </w:pPr>
      <w:rPr>
        <w:rFonts w:hint="default"/>
      </w:rPr>
    </w:lvl>
    <w:lvl w:ilvl="4" w:tentative="0">
      <w:start w:val="1"/>
      <w:numFmt w:val="decimal"/>
      <w:lvlText w:val="%1.%2.%3.%4.%5"/>
      <w:lvlJc w:val="left"/>
      <w:pPr>
        <w:tabs>
          <w:tab w:val="left" w:pos="1474"/>
        </w:tabs>
        <w:ind w:left="1474" w:hanging="1474"/>
      </w:pPr>
      <w:rPr>
        <w:rFonts w:hint="default"/>
      </w:rPr>
    </w:lvl>
    <w:lvl w:ilvl="5" w:tentative="0">
      <w:start w:val="1"/>
      <w:numFmt w:val="decimal"/>
      <w:lvlText w:val="%2.%3.%4.%5.%6."/>
      <w:lvlJc w:val="left"/>
      <w:pPr>
        <w:tabs>
          <w:tab w:val="left" w:pos="2835"/>
        </w:tabs>
        <w:ind w:left="2835" w:hanging="2608"/>
      </w:pPr>
      <w:rPr>
        <w:rFonts w:hint="default"/>
      </w:rPr>
    </w:lvl>
    <w:lvl w:ilvl="6" w:tentative="0">
      <w:start w:val="1"/>
      <w:numFmt w:val="decimal"/>
      <w:lvlText w:val="%1.%2.%3.%4.%5.%6.%7."/>
      <w:lvlJc w:val="left"/>
      <w:pPr>
        <w:tabs>
          <w:tab w:val="left" w:pos="5627"/>
        </w:tabs>
        <w:ind w:left="3467" w:hanging="1080"/>
      </w:pPr>
      <w:rPr>
        <w:rFonts w:hint="default"/>
      </w:rPr>
    </w:lvl>
    <w:lvl w:ilvl="7" w:tentative="0">
      <w:start w:val="1"/>
      <w:numFmt w:val="upperLetter"/>
      <w:lvlRestart w:val="0"/>
      <w:lvlText w:val="APPENDIX %8"/>
      <w:lvlJc w:val="left"/>
      <w:pPr>
        <w:tabs>
          <w:tab w:val="left" w:pos="2155"/>
        </w:tabs>
        <w:ind w:left="2155" w:hanging="2155"/>
      </w:pPr>
      <w:rPr>
        <w:rFonts w:hint="default"/>
      </w:rPr>
    </w:lvl>
    <w:lvl w:ilvl="8" w:tentative="0">
      <w:start w:val="1"/>
      <w:numFmt w:val="upperRoman"/>
      <w:lvlRestart w:val="0"/>
      <w:lvlText w:val="PART %9"/>
      <w:lvlJc w:val="left"/>
      <w:pPr>
        <w:tabs>
          <w:tab w:val="left" w:pos="1418"/>
        </w:tabs>
        <w:ind w:left="1418" w:hanging="1418"/>
      </w:pPr>
      <w:rPr>
        <w:rFonts w:hint="default"/>
      </w:rPr>
    </w:lvl>
  </w:abstractNum>
  <w:abstractNum w:abstractNumId="17">
    <w:nsid w:val="00B42E93"/>
    <w:multiLevelType w:val="multilevel"/>
    <w:tmpl w:val="00B42E93"/>
    <w:lvl w:ilvl="0" w:tentative="0">
      <w:start w:val="1"/>
      <w:numFmt w:val="decimal"/>
      <w:pStyle w:val="2440"/>
      <w:lvlText w:val="%1、"/>
      <w:lvlJc w:val="left"/>
      <w:pPr>
        <w:ind w:left="825" w:hanging="360"/>
      </w:pPr>
      <w:rPr>
        <w:rFonts w:hint="default"/>
      </w:rPr>
    </w:lvl>
    <w:lvl w:ilvl="1" w:tentative="0">
      <w:start w:val="1"/>
      <w:numFmt w:val="lowerLetter"/>
      <w:lvlText w:val="%2)"/>
      <w:lvlJc w:val="left"/>
      <w:pPr>
        <w:ind w:left="1305" w:hanging="420"/>
      </w:pPr>
    </w:lvl>
    <w:lvl w:ilvl="2" w:tentative="0">
      <w:start w:val="1"/>
      <w:numFmt w:val="lowerRoman"/>
      <w:lvlText w:val="%3."/>
      <w:lvlJc w:val="right"/>
      <w:pPr>
        <w:ind w:left="1725" w:hanging="420"/>
      </w:pPr>
    </w:lvl>
    <w:lvl w:ilvl="3" w:tentative="0">
      <w:start w:val="1"/>
      <w:numFmt w:val="decimal"/>
      <w:lvlText w:val="%4."/>
      <w:lvlJc w:val="left"/>
      <w:pPr>
        <w:ind w:left="2145" w:hanging="420"/>
      </w:pPr>
    </w:lvl>
    <w:lvl w:ilvl="4" w:tentative="0">
      <w:start w:val="1"/>
      <w:numFmt w:val="lowerLetter"/>
      <w:lvlText w:val="%5)"/>
      <w:lvlJc w:val="left"/>
      <w:pPr>
        <w:ind w:left="2565" w:hanging="420"/>
      </w:pPr>
    </w:lvl>
    <w:lvl w:ilvl="5" w:tentative="0">
      <w:start w:val="1"/>
      <w:numFmt w:val="lowerRoman"/>
      <w:lvlText w:val="%6."/>
      <w:lvlJc w:val="right"/>
      <w:pPr>
        <w:ind w:left="2985" w:hanging="420"/>
      </w:pPr>
    </w:lvl>
    <w:lvl w:ilvl="6" w:tentative="0">
      <w:start w:val="1"/>
      <w:numFmt w:val="decimal"/>
      <w:lvlText w:val="%7."/>
      <w:lvlJc w:val="left"/>
      <w:pPr>
        <w:ind w:left="3405" w:hanging="420"/>
      </w:pPr>
    </w:lvl>
    <w:lvl w:ilvl="7" w:tentative="0">
      <w:start w:val="1"/>
      <w:numFmt w:val="lowerLetter"/>
      <w:lvlText w:val="%8)"/>
      <w:lvlJc w:val="left"/>
      <w:pPr>
        <w:ind w:left="3825" w:hanging="420"/>
      </w:pPr>
    </w:lvl>
    <w:lvl w:ilvl="8" w:tentative="0">
      <w:start w:val="1"/>
      <w:numFmt w:val="lowerRoman"/>
      <w:lvlText w:val="%9."/>
      <w:lvlJc w:val="right"/>
      <w:pPr>
        <w:ind w:left="4245" w:hanging="420"/>
      </w:pPr>
    </w:lvl>
  </w:abstractNum>
  <w:abstractNum w:abstractNumId="18">
    <w:nsid w:val="00BF58B6"/>
    <w:multiLevelType w:val="multilevel"/>
    <w:tmpl w:val="00BF58B6"/>
    <w:lvl w:ilvl="0" w:tentative="0">
      <w:start w:val="1"/>
      <w:numFmt w:val="decimal"/>
      <w:pStyle w:val="1667"/>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9">
    <w:nsid w:val="018ABB9C"/>
    <w:multiLevelType w:val="singleLevel"/>
    <w:tmpl w:val="018ABB9C"/>
    <w:lvl w:ilvl="0" w:tentative="0">
      <w:start w:val="1"/>
      <w:numFmt w:val="decimal"/>
      <w:pStyle w:val="2229"/>
      <w:lvlText w:val="%1)"/>
      <w:lvlJc w:val="left"/>
      <w:pPr>
        <w:ind w:left="425" w:hanging="425"/>
      </w:pPr>
      <w:rPr>
        <w:rFonts w:hint="default"/>
      </w:rPr>
    </w:lvl>
  </w:abstractNum>
  <w:abstractNum w:abstractNumId="20">
    <w:nsid w:val="0263362A"/>
    <w:multiLevelType w:val="multilevel"/>
    <w:tmpl w:val="0263362A"/>
    <w:lvl w:ilvl="0" w:tentative="0">
      <w:start w:val="1"/>
      <w:numFmt w:val="bullet"/>
      <w:pStyle w:val="2523"/>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1">
    <w:nsid w:val="02A77C71"/>
    <w:multiLevelType w:val="multilevel"/>
    <w:tmpl w:val="02A77C71"/>
    <w:lvl w:ilvl="0" w:tentative="0">
      <w:start w:val="1"/>
      <w:numFmt w:val="decimal"/>
      <w:isLgl/>
      <w:lvlText w:val="%1"/>
      <w:lvlJc w:val="left"/>
      <w:pPr>
        <w:tabs>
          <w:tab w:val="left" w:pos="1418"/>
        </w:tabs>
        <w:ind w:left="1418" w:hanging="454"/>
      </w:pPr>
      <w:rPr>
        <w:rFonts w:hint="eastAsia"/>
      </w:rPr>
    </w:lvl>
    <w:lvl w:ilvl="1" w:tentative="0">
      <w:start w:val="1"/>
      <w:numFmt w:val="upperLetter"/>
      <w:lvlText w:val="%2."/>
      <w:lvlJc w:val="left"/>
      <w:pPr>
        <w:tabs>
          <w:tab w:val="left" w:pos="1871"/>
        </w:tabs>
        <w:ind w:left="1871" w:hanging="453"/>
      </w:pPr>
      <w:rPr>
        <w:rFonts w:hint="eastAsia"/>
      </w:rPr>
    </w:lvl>
    <w:lvl w:ilvl="2" w:tentative="0">
      <w:start w:val="1"/>
      <w:numFmt w:val="lowerLetter"/>
      <w:pStyle w:val="2706"/>
      <w:lvlText w:val="%3."/>
      <w:lvlJc w:val="left"/>
      <w:pPr>
        <w:tabs>
          <w:tab w:val="left" w:pos="2325"/>
        </w:tabs>
        <w:ind w:left="2325" w:hanging="454"/>
      </w:pPr>
      <w:rPr>
        <w:rFonts w:hint="eastAsia"/>
      </w:rPr>
    </w:lvl>
    <w:lvl w:ilvl="3" w:tentative="0">
      <w:start w:val="1"/>
      <w:numFmt w:val="decimal"/>
      <w:lvlText w:val="%1.%2.%3.%4"/>
      <w:lvlJc w:val="left"/>
      <w:pPr>
        <w:tabs>
          <w:tab w:val="left" w:pos="1928"/>
        </w:tabs>
        <w:ind w:left="1928" w:hanging="964"/>
      </w:pPr>
      <w:rPr>
        <w:rFonts w:hint="eastAsia"/>
      </w:rPr>
    </w:lvl>
    <w:lvl w:ilvl="4" w:tentative="0">
      <w:start w:val="1"/>
      <w:numFmt w:val="decimal"/>
      <w:lvlText w:val="%1.%2.%3.%4.%5"/>
      <w:lvlJc w:val="left"/>
      <w:pPr>
        <w:tabs>
          <w:tab w:val="left" w:pos="1106"/>
        </w:tabs>
        <w:ind w:left="1106" w:hanging="1361"/>
      </w:pPr>
      <w:rPr>
        <w:rFonts w:hint="eastAsia"/>
      </w:rPr>
    </w:lvl>
    <w:lvl w:ilvl="5" w:tentative="0">
      <w:start w:val="1"/>
      <w:numFmt w:val="decimal"/>
      <w:lvlText w:val="%1.%2.%3.%4.%5.%6"/>
      <w:lvlJc w:val="left"/>
      <w:pPr>
        <w:tabs>
          <w:tab w:val="left" w:pos="1106"/>
        </w:tabs>
        <w:ind w:left="1106" w:hanging="1361"/>
      </w:pPr>
      <w:rPr>
        <w:rFonts w:hint="eastAsia"/>
      </w:rPr>
    </w:lvl>
    <w:lvl w:ilvl="6" w:tentative="0">
      <w:start w:val="1"/>
      <w:numFmt w:val="decimal"/>
      <w:lvlText w:val="%1.%2.%3.%4.%5.%6.%7"/>
      <w:lvlJc w:val="left"/>
      <w:pPr>
        <w:tabs>
          <w:tab w:val="left" w:pos="1545"/>
        </w:tabs>
        <w:ind w:left="1106" w:hanging="1361"/>
      </w:pPr>
      <w:rPr>
        <w:rFonts w:hint="eastAsia"/>
      </w:rPr>
    </w:lvl>
    <w:lvl w:ilvl="7" w:tentative="0">
      <w:start w:val="1"/>
      <w:numFmt w:val="decimal"/>
      <w:lvlText w:val="%1.%2.%3.%4.%5.%6.%7.%8"/>
      <w:lvlJc w:val="left"/>
      <w:pPr>
        <w:tabs>
          <w:tab w:val="left" w:pos="1905"/>
        </w:tabs>
        <w:ind w:left="1106" w:hanging="1361"/>
      </w:pPr>
      <w:rPr>
        <w:rFonts w:hint="eastAsia"/>
      </w:rPr>
    </w:lvl>
    <w:lvl w:ilvl="8" w:tentative="0">
      <w:start w:val="1"/>
      <w:numFmt w:val="decimal"/>
      <w:lvlText w:val="%1.%2.%3.%4.%5.%6.%7.%8.%9"/>
      <w:lvlJc w:val="left"/>
      <w:pPr>
        <w:tabs>
          <w:tab w:val="left" w:pos="1905"/>
        </w:tabs>
        <w:ind w:left="1106" w:hanging="1361"/>
      </w:pPr>
      <w:rPr>
        <w:rFonts w:hint="eastAsia"/>
      </w:rPr>
    </w:lvl>
  </w:abstractNum>
  <w:abstractNum w:abstractNumId="22">
    <w:nsid w:val="02CB5810"/>
    <w:multiLevelType w:val="multilevel"/>
    <w:tmpl w:val="02CB5810"/>
    <w:lvl w:ilvl="0" w:tentative="0">
      <w:start w:val="1"/>
      <w:numFmt w:val="bullet"/>
      <w:pStyle w:val="3978"/>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23">
    <w:nsid w:val="02F35D68"/>
    <w:multiLevelType w:val="multilevel"/>
    <w:tmpl w:val="02F35D68"/>
    <w:lvl w:ilvl="0" w:tentative="0">
      <w:start w:val="1"/>
      <w:numFmt w:val="none"/>
      <w:pStyle w:val="3682"/>
      <w:isLgl/>
      <w:lvlText w:val="第一篇"/>
      <w:lvlJc w:val="center"/>
      <w:pPr>
        <w:tabs>
          <w:tab w:val="left" w:pos="-713"/>
        </w:tabs>
        <w:ind w:left="-713" w:hanging="619"/>
      </w:pPr>
      <w:rPr>
        <w:rFonts w:hint="default" w:ascii="Times New Roman" w:hAnsi="Times New Roman" w:eastAsia="宋体" w:cs="Times New Roman"/>
        <w:b/>
        <w:bCs w:val="0"/>
        <w:i w:val="0"/>
        <w:iCs w:val="0"/>
        <w:caps w:val="0"/>
        <w:strike w:val="0"/>
        <w:dstrike w:val="0"/>
        <w:vanish w:val="0"/>
        <w:color w:val="000000"/>
        <w:spacing w:val="0"/>
        <w:position w:val="0"/>
        <w:sz w:val="28"/>
        <w:szCs w:val="28"/>
        <w:u w:val="none"/>
        <w:vertAlign w:val="baseline"/>
      </w:rPr>
    </w:lvl>
    <w:lvl w:ilvl="1" w:tentative="0">
      <w:start w:val="1"/>
      <w:numFmt w:val="decimal"/>
      <w:lvlText w:val="1.%2"/>
      <w:lvlJc w:val="left"/>
      <w:pPr>
        <w:tabs>
          <w:tab w:val="left" w:pos="-1044"/>
        </w:tabs>
        <w:ind w:left="-1044" w:hanging="576"/>
      </w:pPr>
      <w:rPr>
        <w:rFonts w:hint="eastAsia" w:ascii="Arial Unicode MS" w:hAnsi="Arial Unicode MS" w:eastAsia="宋体"/>
        <w:b/>
        <w:i w:val="0"/>
        <w:sz w:val="28"/>
        <w:szCs w:val="28"/>
      </w:rPr>
    </w:lvl>
    <w:lvl w:ilvl="2" w:tentative="0">
      <w:start w:val="1"/>
      <w:numFmt w:val="decimal"/>
      <w:lvlText w:val="%1.%2.%3"/>
      <w:lvlJc w:val="left"/>
      <w:pPr>
        <w:tabs>
          <w:tab w:val="left" w:pos="-900"/>
        </w:tabs>
        <w:ind w:left="-900" w:hanging="720"/>
      </w:pPr>
      <w:rPr>
        <w:rFonts w:ascii="Arial Unicode MS" w:hAnsi="Arial Unicode MS"/>
      </w:r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rPr>
        <w:rFonts w:ascii="Arial Unicode MS" w:hAnsi="Arial Unicode MS"/>
      </w:r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324"/>
        </w:tabs>
        <w:ind w:left="-324" w:hanging="1296"/>
      </w:pPr>
      <w:rPr>
        <w:rFonts w:ascii="Arial Unicode MS" w:hAnsi="Arial Unicode MS"/>
      </w:rPr>
    </w:lvl>
    <w:lvl w:ilvl="7" w:tentative="0">
      <w:start w:val="1"/>
      <w:numFmt w:val="decimal"/>
      <w:lvlText w:val="%1.%2.%3.%4.%5.%6.%7.%8"/>
      <w:lvlJc w:val="left"/>
      <w:pPr>
        <w:tabs>
          <w:tab w:val="left" w:pos="-180"/>
        </w:tabs>
        <w:ind w:left="-180" w:hanging="1440"/>
      </w:pPr>
    </w:lvl>
    <w:lvl w:ilvl="8" w:tentative="0">
      <w:start w:val="1"/>
      <w:numFmt w:val="decimal"/>
      <w:lvlText w:val="%1.%2.%3.%4.%5.%6.%7.%8.%9"/>
      <w:lvlJc w:val="left"/>
      <w:pPr>
        <w:tabs>
          <w:tab w:val="left" w:pos="-36"/>
        </w:tabs>
        <w:ind w:left="-36" w:hanging="1584"/>
      </w:pPr>
    </w:lvl>
  </w:abstractNum>
  <w:abstractNum w:abstractNumId="24">
    <w:nsid w:val="04002928"/>
    <w:multiLevelType w:val="multilevel"/>
    <w:tmpl w:val="04002928"/>
    <w:lvl w:ilvl="0" w:tentative="0">
      <w:start w:val="1"/>
      <w:numFmt w:val="decimal"/>
      <w:pStyle w:val="1812"/>
      <w:lvlText w:val="%1、"/>
      <w:lvlJc w:val="left"/>
      <w:pPr>
        <w:ind w:left="1280" w:hanging="720"/>
      </w:pPr>
      <w:rPr>
        <w:rFonts w:hint="default"/>
      </w:rPr>
    </w:lvl>
    <w:lvl w:ilvl="1" w:tentative="0">
      <w:start w:val="1"/>
      <w:numFmt w:val="lowerLetter"/>
      <w:lvlText w:val="%2)"/>
      <w:lvlJc w:val="left"/>
      <w:pPr>
        <w:ind w:left="1400" w:hanging="420"/>
      </w:pPr>
    </w:lvl>
    <w:lvl w:ilvl="2" w:tentative="0">
      <w:start w:val="1"/>
      <w:numFmt w:val="lowerRoman"/>
      <w:lvlText w:val="%3."/>
      <w:lvlJc w:val="right"/>
      <w:pPr>
        <w:ind w:left="1820" w:hanging="420"/>
      </w:pPr>
    </w:lvl>
    <w:lvl w:ilvl="3" w:tentative="0">
      <w:start w:val="1"/>
      <w:numFmt w:val="decimal"/>
      <w:lvlText w:val="%4."/>
      <w:lvlJc w:val="left"/>
      <w:pPr>
        <w:ind w:left="2240" w:hanging="420"/>
      </w:pPr>
    </w:lvl>
    <w:lvl w:ilvl="4" w:tentative="0">
      <w:start w:val="1"/>
      <w:numFmt w:val="lowerLetter"/>
      <w:lvlText w:val="%5)"/>
      <w:lvlJc w:val="left"/>
      <w:pPr>
        <w:ind w:left="2660" w:hanging="420"/>
      </w:pPr>
    </w:lvl>
    <w:lvl w:ilvl="5" w:tentative="0">
      <w:start w:val="1"/>
      <w:numFmt w:val="lowerRoman"/>
      <w:lvlText w:val="%6."/>
      <w:lvlJc w:val="right"/>
      <w:pPr>
        <w:ind w:left="3080" w:hanging="420"/>
      </w:pPr>
    </w:lvl>
    <w:lvl w:ilvl="6" w:tentative="0">
      <w:start w:val="1"/>
      <w:numFmt w:val="decimal"/>
      <w:lvlText w:val="%7."/>
      <w:lvlJc w:val="left"/>
      <w:pPr>
        <w:ind w:left="3500" w:hanging="420"/>
      </w:pPr>
    </w:lvl>
    <w:lvl w:ilvl="7" w:tentative="0">
      <w:start w:val="1"/>
      <w:numFmt w:val="lowerLetter"/>
      <w:lvlText w:val="%8)"/>
      <w:lvlJc w:val="left"/>
      <w:pPr>
        <w:ind w:left="3920" w:hanging="420"/>
      </w:pPr>
    </w:lvl>
    <w:lvl w:ilvl="8" w:tentative="0">
      <w:start w:val="1"/>
      <w:numFmt w:val="lowerRoman"/>
      <w:lvlText w:val="%9."/>
      <w:lvlJc w:val="right"/>
      <w:pPr>
        <w:ind w:left="4340" w:hanging="420"/>
      </w:pPr>
    </w:lvl>
  </w:abstractNum>
  <w:abstractNum w:abstractNumId="25">
    <w:nsid w:val="040A15CD"/>
    <w:multiLevelType w:val="multilevel"/>
    <w:tmpl w:val="040A15CD"/>
    <w:lvl w:ilvl="0" w:tentative="0">
      <w:start w:val="1"/>
      <w:numFmt w:val="none"/>
      <w:pStyle w:val="3135"/>
      <w:suff w:val="nothing"/>
      <w:lvlText w:val="　"/>
      <w:lvlJc w:val="left"/>
      <w:pPr>
        <w:ind w:left="0" w:firstLine="0"/>
      </w:pPr>
      <w:rPr>
        <w:rFonts w:hint="eastAsia" w:ascii="黑体" w:hAnsi="Times New Roman" w:eastAsia="黑体"/>
        <w:b w:val="0"/>
        <w:i w:val="0"/>
        <w:sz w:val="21"/>
        <w:lang w:val="en-US"/>
      </w:rPr>
    </w:lvl>
    <w:lvl w:ilvl="1" w:tentative="0">
      <w:start w:val="1"/>
      <w:numFmt w:val="decimal"/>
      <w:isLgl/>
      <w:suff w:val="nothing"/>
      <w:lvlText w:val="%2　"/>
      <w:lvlJc w:val="left"/>
      <w:pPr>
        <w:ind w:left="0" w:firstLine="0"/>
      </w:pPr>
      <w:rPr>
        <w:rFonts w:hint="eastAsia" w:ascii="黑体" w:hAnsi="Times New Roman" w:eastAsia="黑体"/>
        <w:b w:val="0"/>
        <w:i w:val="0"/>
        <w:snapToGrid/>
        <w:spacing w:val="0"/>
        <w:w w:val="100"/>
        <w:kern w:val="21"/>
        <w:sz w:val="21"/>
      </w:rPr>
    </w:lvl>
    <w:lvl w:ilvl="2" w:tentative="0">
      <w:start w:val="1"/>
      <w:numFmt w:val="decimal"/>
      <w:suff w:val="nothing"/>
      <w:lvlText w:val="%1%2.%3　"/>
      <w:lvlJc w:val="left"/>
      <w:pPr>
        <w:ind w:left="0" w:firstLine="0"/>
      </w:pPr>
      <w:rPr>
        <w:rFonts w:hint="eastAsia" w:ascii="黑体" w:hAnsi="Times New Roman" w:eastAsia="黑体"/>
        <w:b w:val="0"/>
        <w:i w:val="0"/>
        <w:sz w:val="21"/>
      </w:rPr>
    </w:lvl>
    <w:lvl w:ilvl="3" w:tentative="0">
      <w:start w:val="1"/>
      <w:numFmt w:val="decimal"/>
      <w:suff w:val="nothing"/>
      <w:lvlText w:val="%1%2.%3.%4　"/>
      <w:lvlJc w:val="left"/>
      <w:pPr>
        <w:ind w:left="170" w:hanging="170"/>
      </w:pPr>
      <w:rPr>
        <w:rFonts w:hint="eastAsia" w:ascii="黑体" w:hAnsi="Times New Roman" w:eastAsia="黑体"/>
        <w:b w:val="0"/>
        <w:i w:val="0"/>
        <w:sz w:val="21"/>
      </w:rPr>
    </w:lvl>
    <w:lvl w:ilvl="4" w:tentative="0">
      <w:start w:val="1"/>
      <w:numFmt w:val="decimal"/>
      <w:suff w:val="nothing"/>
      <w:lvlText w:val="%1%2.%3.%4.%5　"/>
      <w:lvlJc w:val="left"/>
      <w:pPr>
        <w:ind w:left="0" w:firstLine="0"/>
      </w:pPr>
      <w:rPr>
        <w:rFonts w:hint="eastAsia" w:ascii="黑体" w:hAnsi="Times New Roman" w:eastAsia="黑体"/>
        <w:b w:val="0"/>
        <w:i w:val="0"/>
        <w:sz w:val="21"/>
      </w:rPr>
    </w:lvl>
    <w:lvl w:ilvl="5" w:tentative="0">
      <w:start w:val="1"/>
      <w:numFmt w:val="decimal"/>
      <w:suff w:val="nothing"/>
      <w:lvlText w:val="%1%2.%3.%4.%5.%6　"/>
      <w:lvlJc w:val="left"/>
      <w:pPr>
        <w:ind w:left="0" w:firstLine="0"/>
      </w:pPr>
      <w:rPr>
        <w:rFonts w:hint="eastAsia" w:ascii="黑体" w:hAnsi="Times New Roman" w:eastAsia="黑体"/>
        <w:b w:val="0"/>
        <w:i w:val="0"/>
        <w:sz w:val="21"/>
      </w:rPr>
    </w:lvl>
    <w:lvl w:ilvl="6" w:tentative="0">
      <w:start w:val="1"/>
      <w:numFmt w:val="decimal"/>
      <w:suff w:val="nothing"/>
      <w:lvlText w:val="%1%2.%3.%4.%5.%6.%7　"/>
      <w:lvlJc w:val="left"/>
      <w:pPr>
        <w:ind w:left="0" w:firstLine="0"/>
      </w:pPr>
      <w:rPr>
        <w:rFonts w:hint="eastAsia" w:ascii="黑体" w:hAnsi="Times New Roman" w:eastAsia="黑体"/>
        <w:b w:val="0"/>
        <w:i w:val="0"/>
        <w:sz w:val="21"/>
      </w:rPr>
    </w:lvl>
    <w:lvl w:ilvl="7" w:tentative="0">
      <w:start w:val="1"/>
      <w:numFmt w:val="decimal"/>
      <w:lvlText w:val="%1.%2.%3.%4.%5.%6.%7.%8"/>
      <w:lvlJc w:val="left"/>
      <w:pPr>
        <w:tabs>
          <w:tab w:val="left" w:pos="4394"/>
        </w:tabs>
        <w:ind w:left="4394" w:hanging="1418"/>
      </w:pPr>
      <w:rPr>
        <w:rFonts w:hint="eastAsia"/>
      </w:rPr>
    </w:lvl>
    <w:lvl w:ilvl="8" w:tentative="0">
      <w:start w:val="1"/>
      <w:numFmt w:val="decimal"/>
      <w:lvlText w:val="%1.%2.%3.%4.%5.%6.%7.%8.%9"/>
      <w:lvlJc w:val="left"/>
      <w:pPr>
        <w:tabs>
          <w:tab w:val="left" w:pos="5102"/>
        </w:tabs>
        <w:ind w:left="5102" w:hanging="1700"/>
      </w:pPr>
      <w:rPr>
        <w:rFonts w:hint="eastAsia"/>
      </w:rPr>
    </w:lvl>
  </w:abstractNum>
  <w:abstractNum w:abstractNumId="26">
    <w:nsid w:val="043D51F9"/>
    <w:multiLevelType w:val="multilevel"/>
    <w:tmpl w:val="043D51F9"/>
    <w:lvl w:ilvl="0" w:tentative="0">
      <w:start w:val="1"/>
      <w:numFmt w:val="bullet"/>
      <w:pStyle w:val="3946"/>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7">
    <w:nsid w:val="04764F07"/>
    <w:multiLevelType w:val="multilevel"/>
    <w:tmpl w:val="04764F07"/>
    <w:lvl w:ilvl="0" w:tentative="0">
      <w:start w:val="1"/>
      <w:numFmt w:val="bullet"/>
      <w:pStyle w:val="3413"/>
      <w:lvlText w:val=""/>
      <w:lvlJc w:val="left"/>
      <w:pPr>
        <w:tabs>
          <w:tab w:val="left" w:pos="900"/>
        </w:tabs>
        <w:ind w:left="900" w:hanging="420"/>
      </w:pPr>
      <w:rPr>
        <w:rFonts w:hint="default" w:ascii="Wingdings" w:hAnsi="Wingdings"/>
      </w:rPr>
    </w:lvl>
    <w:lvl w:ilvl="1" w:tentative="0">
      <w:start w:val="1"/>
      <w:numFmt w:val="bullet"/>
      <w:lvlText w:val=""/>
      <w:lvlJc w:val="left"/>
      <w:pPr>
        <w:tabs>
          <w:tab w:val="left" w:pos="1320"/>
        </w:tabs>
        <w:ind w:left="1320" w:hanging="420"/>
      </w:pPr>
      <w:rPr>
        <w:rFonts w:hint="default" w:ascii="Wingdings" w:hAnsi="Wingdings"/>
      </w:rPr>
    </w:lvl>
    <w:lvl w:ilvl="2" w:tentative="0">
      <w:start w:val="1"/>
      <w:numFmt w:val="bullet"/>
      <w:lvlText w:val=""/>
      <w:lvlJc w:val="left"/>
      <w:pPr>
        <w:tabs>
          <w:tab w:val="left" w:pos="1740"/>
        </w:tabs>
        <w:ind w:left="1740" w:hanging="420"/>
      </w:pPr>
      <w:rPr>
        <w:rFonts w:hint="default" w:ascii="Wingdings" w:hAnsi="Wingdings"/>
      </w:rPr>
    </w:lvl>
    <w:lvl w:ilvl="3" w:tentative="0">
      <w:start w:val="1"/>
      <w:numFmt w:val="bullet"/>
      <w:lvlText w:val=""/>
      <w:lvlJc w:val="left"/>
      <w:pPr>
        <w:tabs>
          <w:tab w:val="left" w:pos="2160"/>
        </w:tabs>
        <w:ind w:left="2160" w:hanging="420"/>
      </w:pPr>
      <w:rPr>
        <w:rFonts w:hint="default" w:ascii="Wingdings" w:hAnsi="Wingdings"/>
      </w:rPr>
    </w:lvl>
    <w:lvl w:ilvl="4" w:tentative="0">
      <w:start w:val="1"/>
      <w:numFmt w:val="bullet"/>
      <w:lvlText w:val=""/>
      <w:lvlJc w:val="left"/>
      <w:pPr>
        <w:tabs>
          <w:tab w:val="left" w:pos="2580"/>
        </w:tabs>
        <w:ind w:left="2580" w:hanging="420"/>
      </w:pPr>
      <w:rPr>
        <w:rFonts w:hint="default" w:ascii="Wingdings" w:hAnsi="Wingdings"/>
      </w:rPr>
    </w:lvl>
    <w:lvl w:ilvl="5" w:tentative="0">
      <w:start w:val="1"/>
      <w:numFmt w:val="bullet"/>
      <w:lvlText w:val=""/>
      <w:lvlJc w:val="left"/>
      <w:pPr>
        <w:tabs>
          <w:tab w:val="left" w:pos="3000"/>
        </w:tabs>
        <w:ind w:left="3000" w:hanging="420"/>
      </w:pPr>
      <w:rPr>
        <w:rFonts w:hint="default" w:ascii="Wingdings" w:hAnsi="Wingdings"/>
      </w:rPr>
    </w:lvl>
    <w:lvl w:ilvl="6" w:tentative="0">
      <w:start w:val="1"/>
      <w:numFmt w:val="bullet"/>
      <w:lvlText w:val=""/>
      <w:lvlJc w:val="left"/>
      <w:pPr>
        <w:tabs>
          <w:tab w:val="left" w:pos="3420"/>
        </w:tabs>
        <w:ind w:left="3420" w:hanging="420"/>
      </w:pPr>
      <w:rPr>
        <w:rFonts w:hint="default" w:ascii="Wingdings" w:hAnsi="Wingdings"/>
      </w:rPr>
    </w:lvl>
    <w:lvl w:ilvl="7" w:tentative="0">
      <w:start w:val="1"/>
      <w:numFmt w:val="bullet"/>
      <w:lvlText w:val=""/>
      <w:lvlJc w:val="left"/>
      <w:pPr>
        <w:tabs>
          <w:tab w:val="left" w:pos="3840"/>
        </w:tabs>
        <w:ind w:left="3840" w:hanging="420"/>
      </w:pPr>
      <w:rPr>
        <w:rFonts w:hint="default" w:ascii="Wingdings" w:hAnsi="Wingdings"/>
      </w:rPr>
    </w:lvl>
    <w:lvl w:ilvl="8" w:tentative="0">
      <w:start w:val="1"/>
      <w:numFmt w:val="bullet"/>
      <w:lvlText w:val=""/>
      <w:lvlJc w:val="left"/>
      <w:pPr>
        <w:tabs>
          <w:tab w:val="left" w:pos="4260"/>
        </w:tabs>
        <w:ind w:left="4260" w:hanging="420"/>
      </w:pPr>
      <w:rPr>
        <w:rFonts w:hint="default" w:ascii="Wingdings" w:hAnsi="Wingdings"/>
      </w:rPr>
    </w:lvl>
  </w:abstractNum>
  <w:abstractNum w:abstractNumId="28">
    <w:nsid w:val="049660B6"/>
    <w:multiLevelType w:val="multilevel"/>
    <w:tmpl w:val="049660B6"/>
    <w:lvl w:ilvl="0" w:tentative="0">
      <w:start w:val="1"/>
      <w:numFmt w:val="decimal"/>
      <w:pStyle w:val="2250"/>
      <w:lvlText w:val="%1."/>
      <w:lvlJc w:val="left"/>
      <w:pPr>
        <w:ind w:left="715" w:hanging="432"/>
      </w:pPr>
      <w:rPr>
        <w:rFonts w:hint="default"/>
      </w:rPr>
    </w:lvl>
    <w:lvl w:ilvl="1" w:tentative="0">
      <w:start w:val="1"/>
      <w:numFmt w:val="decimal"/>
      <w:lvlText w:val="%1.%2."/>
      <w:lvlJc w:val="left"/>
      <w:pPr>
        <w:ind w:left="575" w:hanging="575"/>
      </w:pPr>
      <w:rPr>
        <w:rFonts w:hint="default"/>
      </w:rPr>
    </w:lvl>
    <w:lvl w:ilvl="2" w:tentative="0">
      <w:start w:val="1"/>
      <w:numFmt w:val="decimal"/>
      <w:lvlText w:val="%1.%2.%3."/>
      <w:lvlJc w:val="left"/>
      <w:pPr>
        <w:ind w:left="861" w:hanging="720"/>
      </w:pPr>
      <w:rPr>
        <w:rFonts w:hint="default" w:ascii="宋体" w:hAnsi="宋体" w:eastAsia="宋体" w:cs="宋体"/>
      </w:rPr>
    </w:lvl>
    <w:lvl w:ilvl="3" w:tentative="0">
      <w:start w:val="1"/>
      <w:numFmt w:val="decimal"/>
      <w:lvlText w:val="%1.%2.%3.%4."/>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1" w:hanging="1151"/>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3" w:hanging="1583"/>
      </w:pPr>
      <w:rPr>
        <w:rFonts w:hint="default"/>
      </w:rPr>
    </w:lvl>
  </w:abstractNum>
  <w:abstractNum w:abstractNumId="29">
    <w:nsid w:val="04F44708"/>
    <w:multiLevelType w:val="multilevel"/>
    <w:tmpl w:val="04F44708"/>
    <w:lvl w:ilvl="0" w:tentative="0">
      <w:start w:val="1"/>
      <w:numFmt w:val="bullet"/>
      <w:pStyle w:val="3020"/>
      <w:lvlText w:val=""/>
      <w:lvlJc w:val="left"/>
      <w:pPr>
        <w:tabs>
          <w:tab w:val="left" w:pos="823"/>
        </w:tabs>
        <w:ind w:left="823" w:hanging="283"/>
      </w:pPr>
      <w:rPr>
        <w:rFonts w:hint="default" w:ascii="Wingdings" w:hAnsi="Wingdings"/>
      </w:rPr>
    </w:lvl>
    <w:lvl w:ilvl="1" w:tentative="0">
      <w:start w:val="1"/>
      <w:numFmt w:val="lowerLetter"/>
      <w:lvlText w:val="%2)"/>
      <w:lvlJc w:val="left"/>
      <w:pPr>
        <w:tabs>
          <w:tab w:val="left" w:pos="1233"/>
        </w:tabs>
        <w:ind w:left="1233" w:hanging="42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0">
    <w:nsid w:val="05135FAB"/>
    <w:multiLevelType w:val="multilevel"/>
    <w:tmpl w:val="05135FAB"/>
    <w:lvl w:ilvl="0" w:tentative="0">
      <w:start w:val="1"/>
      <w:numFmt w:val="decimal"/>
      <w:pStyle w:val="3396"/>
      <w:suff w:val="nothing"/>
      <w:lvlText w:val="第%1章"/>
      <w:lvlJc w:val="left"/>
      <w:pPr>
        <w:ind w:left="0" w:firstLine="0"/>
      </w:pPr>
      <w:rPr>
        <w:rFonts w:hint="default" w:ascii="Times New Roman" w:hAnsi="Times New Roman" w:eastAsia="黑体"/>
        <w:b/>
        <w:i w:val="0"/>
      </w:rPr>
    </w:lvl>
    <w:lvl w:ilvl="1" w:tentative="0">
      <w:start w:val="1"/>
      <w:numFmt w:val="decimal"/>
      <w:suff w:val="nothing"/>
      <w:lvlText w:val="%1.%2"/>
      <w:lvlJc w:val="left"/>
      <w:pPr>
        <w:ind w:left="0" w:firstLine="0"/>
      </w:pPr>
      <w:rPr>
        <w:rFonts w:hint="default" w:ascii="Times New Roman" w:hAnsi="Times New Roman" w:eastAsia="黑体"/>
        <w:b/>
        <w:i w:val="0"/>
        <w:sz w:val="24"/>
      </w:rPr>
    </w:lvl>
    <w:lvl w:ilvl="2" w:tentative="0">
      <w:start w:val="1"/>
      <w:numFmt w:val="none"/>
      <w:suff w:val="nothing"/>
      <w:lvlText w:val=""/>
      <w:lvlJc w:val="left"/>
      <w:pPr>
        <w:ind w:left="0" w:firstLine="0"/>
      </w:pPr>
      <w:rPr>
        <w:rFonts w:hint="eastAsia"/>
      </w:rPr>
    </w:lvl>
    <w:lvl w:ilvl="3" w:tentative="0">
      <w:start w:val="1"/>
      <w:numFmt w:val="none"/>
      <w:suff w:val="nothing"/>
      <w:lvlText w:val=""/>
      <w:lvlJc w:val="left"/>
      <w:pPr>
        <w:ind w:left="0" w:firstLine="0"/>
      </w:pPr>
      <w:rPr>
        <w:rFonts w:hint="eastAsia"/>
      </w:rPr>
    </w:lvl>
    <w:lvl w:ilvl="4" w:tentative="0">
      <w:start w:val="1"/>
      <w:numFmt w:val="none"/>
      <w:suff w:val="nothing"/>
      <w:lvlText w:val=""/>
      <w:lvlJc w:val="left"/>
      <w:pPr>
        <w:ind w:left="0" w:firstLine="0"/>
      </w:pPr>
      <w:rPr>
        <w:rFonts w:hint="eastAsia"/>
      </w:rPr>
    </w:lvl>
    <w:lvl w:ilvl="5" w:tentative="0">
      <w:start w:val="1"/>
      <w:numFmt w:val="none"/>
      <w:suff w:val="nothing"/>
      <w:lvlText w:val=""/>
      <w:lvlJc w:val="left"/>
      <w:pPr>
        <w:ind w:left="0" w:firstLine="0"/>
      </w:pPr>
      <w:rPr>
        <w:rFonts w:hint="eastAsia"/>
      </w:rPr>
    </w:lvl>
    <w:lvl w:ilvl="6" w:tentative="0">
      <w:start w:val="1"/>
      <w:numFmt w:val="none"/>
      <w:suff w:val="nothing"/>
      <w:lvlText w:val=""/>
      <w:lvlJc w:val="left"/>
      <w:pPr>
        <w:ind w:left="0" w:firstLine="0"/>
      </w:pPr>
      <w:rPr>
        <w:rFonts w:hint="eastAsia"/>
      </w:rPr>
    </w:lvl>
    <w:lvl w:ilvl="7" w:tentative="0">
      <w:start w:val="1"/>
      <w:numFmt w:val="none"/>
      <w:suff w:val="nothing"/>
      <w:lvlText w:val=""/>
      <w:lvlJc w:val="left"/>
      <w:pPr>
        <w:ind w:left="0" w:firstLine="0"/>
      </w:pPr>
      <w:rPr>
        <w:rFonts w:hint="eastAsia"/>
      </w:rPr>
    </w:lvl>
    <w:lvl w:ilvl="8" w:tentative="0">
      <w:start w:val="1"/>
      <w:numFmt w:val="none"/>
      <w:suff w:val="nothing"/>
      <w:lvlText w:val=""/>
      <w:lvlJc w:val="left"/>
      <w:pPr>
        <w:ind w:left="0" w:firstLine="0"/>
      </w:pPr>
      <w:rPr>
        <w:rFonts w:hint="eastAsia"/>
      </w:rPr>
    </w:lvl>
  </w:abstractNum>
  <w:abstractNum w:abstractNumId="31">
    <w:nsid w:val="05A362B2"/>
    <w:multiLevelType w:val="multilevel"/>
    <w:tmpl w:val="05A362B2"/>
    <w:lvl w:ilvl="0" w:tentative="0">
      <w:start w:val="1"/>
      <w:numFmt w:val="bullet"/>
      <w:pStyle w:val="3043"/>
      <w:lvlText w:val=""/>
      <w:lvlJc w:val="left"/>
      <w:pPr>
        <w:tabs>
          <w:tab w:val="left" w:pos="987"/>
        </w:tabs>
        <w:ind w:left="987" w:hanging="420"/>
      </w:pPr>
      <w:rPr>
        <w:rFonts w:hint="default" w:ascii="Wingdings" w:hAnsi="Wingdings"/>
      </w:rPr>
    </w:lvl>
    <w:lvl w:ilvl="1" w:tentative="0">
      <w:start w:val="1"/>
      <w:numFmt w:val="bullet"/>
      <w:lvlText w:val=""/>
      <w:lvlJc w:val="left"/>
      <w:pPr>
        <w:tabs>
          <w:tab w:val="left" w:pos="1407"/>
        </w:tabs>
        <w:ind w:left="1407" w:hanging="420"/>
      </w:pPr>
      <w:rPr>
        <w:rFonts w:hint="default" w:ascii="Wingdings" w:hAnsi="Wingdings"/>
      </w:rPr>
    </w:lvl>
    <w:lvl w:ilvl="2" w:tentative="0">
      <w:start w:val="1"/>
      <w:numFmt w:val="bullet"/>
      <w:lvlText w:val=""/>
      <w:lvlJc w:val="left"/>
      <w:pPr>
        <w:tabs>
          <w:tab w:val="left" w:pos="1827"/>
        </w:tabs>
        <w:ind w:left="1827" w:hanging="420"/>
      </w:pPr>
      <w:rPr>
        <w:rFonts w:hint="default" w:ascii="Wingdings" w:hAnsi="Wingdings"/>
      </w:rPr>
    </w:lvl>
    <w:lvl w:ilvl="3" w:tentative="0">
      <w:start w:val="1"/>
      <w:numFmt w:val="bullet"/>
      <w:lvlText w:val=""/>
      <w:lvlJc w:val="left"/>
      <w:pPr>
        <w:tabs>
          <w:tab w:val="left" w:pos="2247"/>
        </w:tabs>
        <w:ind w:left="2247" w:hanging="420"/>
      </w:pPr>
      <w:rPr>
        <w:rFonts w:hint="default" w:ascii="Wingdings" w:hAnsi="Wingdings"/>
      </w:rPr>
    </w:lvl>
    <w:lvl w:ilvl="4" w:tentative="0">
      <w:start w:val="1"/>
      <w:numFmt w:val="bullet"/>
      <w:lvlText w:val=""/>
      <w:lvlJc w:val="left"/>
      <w:pPr>
        <w:tabs>
          <w:tab w:val="left" w:pos="2667"/>
        </w:tabs>
        <w:ind w:left="2667" w:hanging="420"/>
      </w:pPr>
      <w:rPr>
        <w:rFonts w:hint="default" w:ascii="Wingdings" w:hAnsi="Wingdings"/>
      </w:rPr>
    </w:lvl>
    <w:lvl w:ilvl="5" w:tentative="0">
      <w:start w:val="1"/>
      <w:numFmt w:val="bullet"/>
      <w:lvlText w:val=""/>
      <w:lvlJc w:val="left"/>
      <w:pPr>
        <w:tabs>
          <w:tab w:val="left" w:pos="3087"/>
        </w:tabs>
        <w:ind w:left="3087" w:hanging="420"/>
      </w:pPr>
      <w:rPr>
        <w:rFonts w:hint="default" w:ascii="Wingdings" w:hAnsi="Wingdings"/>
      </w:rPr>
    </w:lvl>
    <w:lvl w:ilvl="6" w:tentative="0">
      <w:start w:val="1"/>
      <w:numFmt w:val="bullet"/>
      <w:lvlText w:val=""/>
      <w:lvlJc w:val="left"/>
      <w:pPr>
        <w:tabs>
          <w:tab w:val="left" w:pos="3507"/>
        </w:tabs>
        <w:ind w:left="3507" w:hanging="420"/>
      </w:pPr>
      <w:rPr>
        <w:rFonts w:hint="default" w:ascii="Wingdings" w:hAnsi="Wingdings"/>
      </w:rPr>
    </w:lvl>
    <w:lvl w:ilvl="7" w:tentative="0">
      <w:start w:val="1"/>
      <w:numFmt w:val="bullet"/>
      <w:lvlText w:val=""/>
      <w:lvlJc w:val="left"/>
      <w:pPr>
        <w:tabs>
          <w:tab w:val="left" w:pos="3927"/>
        </w:tabs>
        <w:ind w:left="3927" w:hanging="420"/>
      </w:pPr>
      <w:rPr>
        <w:rFonts w:hint="default" w:ascii="Wingdings" w:hAnsi="Wingdings"/>
      </w:rPr>
    </w:lvl>
    <w:lvl w:ilvl="8" w:tentative="0">
      <w:start w:val="1"/>
      <w:numFmt w:val="bullet"/>
      <w:lvlText w:val=""/>
      <w:lvlJc w:val="left"/>
      <w:pPr>
        <w:tabs>
          <w:tab w:val="left" w:pos="4347"/>
        </w:tabs>
        <w:ind w:left="4347" w:hanging="420"/>
      </w:pPr>
      <w:rPr>
        <w:rFonts w:hint="default" w:ascii="Wingdings" w:hAnsi="Wingdings"/>
      </w:rPr>
    </w:lvl>
  </w:abstractNum>
  <w:abstractNum w:abstractNumId="32">
    <w:nsid w:val="06517D18"/>
    <w:multiLevelType w:val="multilevel"/>
    <w:tmpl w:val="06517D18"/>
    <w:lvl w:ilvl="0" w:tentative="0">
      <w:start w:val="1"/>
      <w:numFmt w:val="bullet"/>
      <w:pStyle w:val="3286"/>
      <w:lvlText w:val=""/>
      <w:lvlJc w:val="left"/>
      <w:pPr>
        <w:tabs>
          <w:tab w:val="left" w:pos="420"/>
        </w:tabs>
        <w:ind w:left="420" w:hanging="136"/>
      </w:pPr>
      <w:rPr>
        <w:rFonts w:hint="default" w:ascii="Wingdings" w:hAnsi="Wingdings"/>
        <w:sz w:val="21"/>
        <w:szCs w:val="21"/>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33">
    <w:nsid w:val="065A5385"/>
    <w:multiLevelType w:val="multilevel"/>
    <w:tmpl w:val="065A5385"/>
    <w:lvl w:ilvl="0" w:tentative="0">
      <w:start w:val="1"/>
      <w:numFmt w:val="decimal"/>
      <w:pStyle w:val="760"/>
      <w:lvlText w:val="%1、"/>
      <w:lvlJc w:val="left"/>
      <w:pPr>
        <w:ind w:left="1280" w:hanging="720"/>
      </w:pPr>
      <w:rPr>
        <w:rFonts w:hint="default"/>
      </w:rPr>
    </w:lvl>
    <w:lvl w:ilvl="1" w:tentative="0">
      <w:start w:val="1"/>
      <w:numFmt w:val="lowerLetter"/>
      <w:lvlText w:val="%2)"/>
      <w:lvlJc w:val="left"/>
      <w:pPr>
        <w:ind w:left="1400" w:hanging="420"/>
      </w:pPr>
    </w:lvl>
    <w:lvl w:ilvl="2" w:tentative="0">
      <w:start w:val="1"/>
      <w:numFmt w:val="lowerRoman"/>
      <w:lvlText w:val="%3."/>
      <w:lvlJc w:val="right"/>
      <w:pPr>
        <w:ind w:left="1820" w:hanging="420"/>
      </w:pPr>
    </w:lvl>
    <w:lvl w:ilvl="3" w:tentative="0">
      <w:start w:val="1"/>
      <w:numFmt w:val="decimal"/>
      <w:lvlText w:val="%4."/>
      <w:lvlJc w:val="left"/>
      <w:pPr>
        <w:ind w:left="2240" w:hanging="420"/>
      </w:pPr>
    </w:lvl>
    <w:lvl w:ilvl="4" w:tentative="0">
      <w:start w:val="1"/>
      <w:numFmt w:val="lowerLetter"/>
      <w:lvlText w:val="%5)"/>
      <w:lvlJc w:val="left"/>
      <w:pPr>
        <w:ind w:left="2660" w:hanging="420"/>
      </w:pPr>
    </w:lvl>
    <w:lvl w:ilvl="5" w:tentative="0">
      <w:start w:val="1"/>
      <w:numFmt w:val="lowerRoman"/>
      <w:lvlText w:val="%6."/>
      <w:lvlJc w:val="right"/>
      <w:pPr>
        <w:ind w:left="3080" w:hanging="420"/>
      </w:pPr>
    </w:lvl>
    <w:lvl w:ilvl="6" w:tentative="0">
      <w:start w:val="1"/>
      <w:numFmt w:val="decimal"/>
      <w:lvlText w:val="%7."/>
      <w:lvlJc w:val="left"/>
      <w:pPr>
        <w:ind w:left="3500" w:hanging="420"/>
      </w:pPr>
    </w:lvl>
    <w:lvl w:ilvl="7" w:tentative="0">
      <w:start w:val="1"/>
      <w:numFmt w:val="lowerLetter"/>
      <w:lvlText w:val="%8)"/>
      <w:lvlJc w:val="left"/>
      <w:pPr>
        <w:ind w:left="3920" w:hanging="420"/>
      </w:pPr>
    </w:lvl>
    <w:lvl w:ilvl="8" w:tentative="0">
      <w:start w:val="1"/>
      <w:numFmt w:val="lowerRoman"/>
      <w:lvlText w:val="%9."/>
      <w:lvlJc w:val="right"/>
      <w:pPr>
        <w:ind w:left="4340" w:hanging="420"/>
      </w:pPr>
    </w:lvl>
  </w:abstractNum>
  <w:abstractNum w:abstractNumId="34">
    <w:nsid w:val="0665049E"/>
    <w:multiLevelType w:val="multilevel"/>
    <w:tmpl w:val="0665049E"/>
    <w:lvl w:ilvl="0" w:tentative="0">
      <w:start w:val="1"/>
      <w:numFmt w:val="decimal"/>
      <w:pStyle w:val="1845"/>
      <w:lvlText w:val="%1、"/>
      <w:lvlJc w:val="left"/>
      <w:pPr>
        <w:ind w:left="1280" w:hanging="720"/>
      </w:pPr>
      <w:rPr>
        <w:rFonts w:hint="default"/>
      </w:rPr>
    </w:lvl>
    <w:lvl w:ilvl="1" w:tentative="0">
      <w:start w:val="1"/>
      <w:numFmt w:val="lowerLetter"/>
      <w:lvlText w:val="%2)"/>
      <w:lvlJc w:val="left"/>
      <w:pPr>
        <w:ind w:left="1400" w:hanging="420"/>
      </w:pPr>
    </w:lvl>
    <w:lvl w:ilvl="2" w:tentative="0">
      <w:start w:val="1"/>
      <w:numFmt w:val="lowerRoman"/>
      <w:lvlText w:val="%3."/>
      <w:lvlJc w:val="right"/>
      <w:pPr>
        <w:ind w:left="1820" w:hanging="420"/>
      </w:pPr>
    </w:lvl>
    <w:lvl w:ilvl="3" w:tentative="0">
      <w:start w:val="1"/>
      <w:numFmt w:val="decimal"/>
      <w:lvlText w:val="%4."/>
      <w:lvlJc w:val="left"/>
      <w:pPr>
        <w:ind w:left="2240" w:hanging="420"/>
      </w:pPr>
    </w:lvl>
    <w:lvl w:ilvl="4" w:tentative="0">
      <w:start w:val="1"/>
      <w:numFmt w:val="lowerLetter"/>
      <w:lvlText w:val="%5)"/>
      <w:lvlJc w:val="left"/>
      <w:pPr>
        <w:ind w:left="2660" w:hanging="420"/>
      </w:pPr>
    </w:lvl>
    <w:lvl w:ilvl="5" w:tentative="0">
      <w:start w:val="1"/>
      <w:numFmt w:val="lowerRoman"/>
      <w:lvlText w:val="%6."/>
      <w:lvlJc w:val="right"/>
      <w:pPr>
        <w:ind w:left="3080" w:hanging="420"/>
      </w:pPr>
    </w:lvl>
    <w:lvl w:ilvl="6" w:tentative="0">
      <w:start w:val="1"/>
      <w:numFmt w:val="decimal"/>
      <w:lvlText w:val="%7."/>
      <w:lvlJc w:val="left"/>
      <w:pPr>
        <w:ind w:left="3500" w:hanging="420"/>
      </w:pPr>
    </w:lvl>
    <w:lvl w:ilvl="7" w:tentative="0">
      <w:start w:val="1"/>
      <w:numFmt w:val="lowerLetter"/>
      <w:lvlText w:val="%8)"/>
      <w:lvlJc w:val="left"/>
      <w:pPr>
        <w:ind w:left="3920" w:hanging="420"/>
      </w:pPr>
    </w:lvl>
    <w:lvl w:ilvl="8" w:tentative="0">
      <w:start w:val="1"/>
      <w:numFmt w:val="lowerRoman"/>
      <w:lvlText w:val="%9."/>
      <w:lvlJc w:val="right"/>
      <w:pPr>
        <w:ind w:left="4340" w:hanging="420"/>
      </w:pPr>
    </w:lvl>
  </w:abstractNum>
  <w:abstractNum w:abstractNumId="35">
    <w:nsid w:val="06F91E8D"/>
    <w:multiLevelType w:val="multilevel"/>
    <w:tmpl w:val="06F91E8D"/>
    <w:lvl w:ilvl="0" w:tentative="0">
      <w:start w:val="1"/>
      <w:numFmt w:val="bullet"/>
      <w:pStyle w:val="2822"/>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36">
    <w:nsid w:val="074818AE"/>
    <w:multiLevelType w:val="multilevel"/>
    <w:tmpl w:val="074818AE"/>
    <w:lvl w:ilvl="0" w:tentative="0">
      <w:start w:val="1"/>
      <w:numFmt w:val="bullet"/>
      <w:pStyle w:val="2840"/>
      <w:lvlText w:val=""/>
      <w:lvlJc w:val="left"/>
      <w:pPr>
        <w:tabs>
          <w:tab w:val="left" w:pos="987"/>
        </w:tabs>
        <w:ind w:left="987" w:hanging="420"/>
      </w:pPr>
      <w:rPr>
        <w:rFonts w:hint="default" w:ascii="Wingdings" w:hAnsi="Wingdings"/>
      </w:rPr>
    </w:lvl>
    <w:lvl w:ilvl="1" w:tentative="0">
      <w:start w:val="1"/>
      <w:numFmt w:val="decimal"/>
      <w:lvlText w:val="%2."/>
      <w:lvlJc w:val="left"/>
      <w:pPr>
        <w:tabs>
          <w:tab w:val="left" w:pos="1407"/>
        </w:tabs>
        <w:ind w:left="1407" w:hanging="420"/>
      </w:pPr>
    </w:lvl>
    <w:lvl w:ilvl="2" w:tentative="0">
      <w:start w:val="1"/>
      <w:numFmt w:val="bullet"/>
      <w:lvlText w:val=""/>
      <w:lvlJc w:val="left"/>
      <w:pPr>
        <w:tabs>
          <w:tab w:val="left" w:pos="1827"/>
        </w:tabs>
        <w:ind w:left="1827" w:hanging="420"/>
      </w:pPr>
      <w:rPr>
        <w:rFonts w:hint="default" w:ascii="Wingdings" w:hAnsi="Wingdings"/>
      </w:rPr>
    </w:lvl>
    <w:lvl w:ilvl="3" w:tentative="0">
      <w:start w:val="1"/>
      <w:numFmt w:val="decimal"/>
      <w:lvlText w:val="%4、"/>
      <w:lvlJc w:val="left"/>
      <w:pPr>
        <w:tabs>
          <w:tab w:val="left" w:pos="2187"/>
        </w:tabs>
        <w:ind w:left="2187" w:hanging="360"/>
      </w:pPr>
    </w:lvl>
    <w:lvl w:ilvl="4" w:tentative="0">
      <w:start w:val="1"/>
      <w:numFmt w:val="bullet"/>
      <w:lvlText w:val=""/>
      <w:lvlJc w:val="left"/>
      <w:pPr>
        <w:tabs>
          <w:tab w:val="left" w:pos="2667"/>
        </w:tabs>
        <w:ind w:left="2667" w:hanging="420"/>
      </w:pPr>
      <w:rPr>
        <w:rFonts w:hint="default" w:ascii="Wingdings" w:hAnsi="Wingdings"/>
      </w:rPr>
    </w:lvl>
    <w:lvl w:ilvl="5" w:tentative="0">
      <w:start w:val="1"/>
      <w:numFmt w:val="bullet"/>
      <w:lvlText w:val=""/>
      <w:lvlJc w:val="left"/>
      <w:pPr>
        <w:tabs>
          <w:tab w:val="left" w:pos="3087"/>
        </w:tabs>
        <w:ind w:left="3087" w:hanging="420"/>
      </w:pPr>
      <w:rPr>
        <w:rFonts w:hint="default" w:ascii="Wingdings" w:hAnsi="Wingdings"/>
      </w:rPr>
    </w:lvl>
    <w:lvl w:ilvl="6" w:tentative="0">
      <w:start w:val="1"/>
      <w:numFmt w:val="bullet"/>
      <w:lvlText w:val=""/>
      <w:lvlJc w:val="left"/>
      <w:pPr>
        <w:tabs>
          <w:tab w:val="left" w:pos="3507"/>
        </w:tabs>
        <w:ind w:left="3507" w:hanging="420"/>
      </w:pPr>
      <w:rPr>
        <w:rFonts w:hint="default" w:ascii="Wingdings" w:hAnsi="Wingdings"/>
      </w:rPr>
    </w:lvl>
    <w:lvl w:ilvl="7" w:tentative="0">
      <w:start w:val="1"/>
      <w:numFmt w:val="bullet"/>
      <w:lvlText w:val=""/>
      <w:lvlJc w:val="left"/>
      <w:pPr>
        <w:tabs>
          <w:tab w:val="left" w:pos="3927"/>
        </w:tabs>
        <w:ind w:left="3927" w:hanging="420"/>
      </w:pPr>
      <w:rPr>
        <w:rFonts w:hint="default" w:ascii="Wingdings" w:hAnsi="Wingdings"/>
      </w:rPr>
    </w:lvl>
    <w:lvl w:ilvl="8" w:tentative="0">
      <w:start w:val="1"/>
      <w:numFmt w:val="bullet"/>
      <w:lvlText w:val=""/>
      <w:lvlJc w:val="left"/>
      <w:pPr>
        <w:tabs>
          <w:tab w:val="left" w:pos="4347"/>
        </w:tabs>
        <w:ind w:left="4347" w:hanging="420"/>
      </w:pPr>
      <w:rPr>
        <w:rFonts w:hint="default" w:ascii="Wingdings" w:hAnsi="Wingdings"/>
      </w:rPr>
    </w:lvl>
  </w:abstractNum>
  <w:abstractNum w:abstractNumId="37">
    <w:nsid w:val="084C7548"/>
    <w:multiLevelType w:val="multilevel"/>
    <w:tmpl w:val="084C7548"/>
    <w:lvl w:ilvl="0" w:tentative="0">
      <w:start w:val="1"/>
      <w:numFmt w:val="chineseCountingThousand"/>
      <w:pStyle w:val="2571"/>
      <w:lvlText w:val="第%1章"/>
      <w:lvlJc w:val="left"/>
      <w:pPr>
        <w:ind w:left="425" w:hanging="425"/>
      </w:pPr>
      <w:rPr>
        <w:rFonts w:hint="eastAsia"/>
      </w:rPr>
    </w:lvl>
    <w:lvl w:ilvl="1" w:tentative="0">
      <w:start w:val="1"/>
      <w:numFmt w:val="decimal"/>
      <w:isLgl/>
      <w:lvlText w:val="%1.%2"/>
      <w:lvlJc w:val="left"/>
      <w:pPr>
        <w:ind w:left="425" w:hanging="425"/>
      </w:pPr>
      <w:rPr>
        <w:rFonts w:hint="eastAsia"/>
      </w:rPr>
    </w:lvl>
    <w:lvl w:ilvl="2" w:tentative="0">
      <w:start w:val="1"/>
      <w:numFmt w:val="decimal"/>
      <w:isLgl/>
      <w:lvlText w:val="%1.%2.%3"/>
      <w:lvlJc w:val="left"/>
      <w:pPr>
        <w:ind w:left="425" w:hanging="425"/>
      </w:pPr>
      <w:rPr>
        <w:rFonts w:hint="eastAsia"/>
      </w:rPr>
    </w:lvl>
    <w:lvl w:ilvl="3" w:tentative="0">
      <w:start w:val="1"/>
      <w:numFmt w:val="decimal"/>
      <w:isLgl/>
      <w:lvlText w:val="%1.%2.%3.%4"/>
      <w:lvlJc w:val="left"/>
      <w:pPr>
        <w:ind w:left="425" w:hanging="425"/>
      </w:pPr>
      <w:rPr>
        <w:rFonts w:hint="eastAsia"/>
      </w:rPr>
    </w:lvl>
    <w:lvl w:ilvl="4" w:tentative="0">
      <w:start w:val="1"/>
      <w:numFmt w:val="decimal"/>
      <w:isLgl/>
      <w:lvlText w:val="%1.%2.%3.%4.%5"/>
      <w:lvlJc w:val="left"/>
      <w:pPr>
        <w:ind w:left="425" w:hanging="425"/>
      </w:pPr>
      <w:rPr>
        <w:rFonts w:hint="eastAsia"/>
      </w:rPr>
    </w:lvl>
    <w:lvl w:ilvl="5" w:tentative="0">
      <w:start w:val="1"/>
      <w:numFmt w:val="decimal"/>
      <w:isLgl/>
      <w:lvlText w:val="%1.%2.%3.%4.%5.%6"/>
      <w:lvlJc w:val="left"/>
      <w:pPr>
        <w:ind w:left="425" w:hanging="425"/>
      </w:pPr>
      <w:rPr>
        <w:rFonts w:hint="eastAsia"/>
      </w:rPr>
    </w:lvl>
    <w:lvl w:ilvl="6" w:tentative="0">
      <w:start w:val="1"/>
      <w:numFmt w:val="decimal"/>
      <w:isLgl/>
      <w:lvlText w:val="%1.%2.%3.%4.%5.%6.%7"/>
      <w:lvlJc w:val="left"/>
      <w:pPr>
        <w:ind w:left="425" w:hanging="425"/>
      </w:pPr>
      <w:rPr>
        <w:rFonts w:hint="eastAsia"/>
      </w:rPr>
    </w:lvl>
    <w:lvl w:ilvl="7" w:tentative="0">
      <w:start w:val="1"/>
      <w:numFmt w:val="decimal"/>
      <w:isLgl/>
      <w:lvlText w:val="%1.%2.%3.%4.%5.%6.%7.%8"/>
      <w:lvlJc w:val="left"/>
      <w:pPr>
        <w:ind w:left="425" w:hanging="425"/>
      </w:pPr>
      <w:rPr>
        <w:rFonts w:hint="eastAsia"/>
      </w:rPr>
    </w:lvl>
    <w:lvl w:ilvl="8" w:tentative="0">
      <w:start w:val="1"/>
      <w:numFmt w:val="decimal"/>
      <w:isLgl/>
      <w:lvlText w:val="%1.%2.%3.%4.%5.%6.%7.%8.%9"/>
      <w:lvlJc w:val="left"/>
      <w:pPr>
        <w:ind w:left="425" w:hanging="425"/>
      </w:pPr>
      <w:rPr>
        <w:rFonts w:hint="eastAsia"/>
      </w:rPr>
    </w:lvl>
  </w:abstractNum>
  <w:abstractNum w:abstractNumId="38">
    <w:nsid w:val="0A760F1C"/>
    <w:multiLevelType w:val="multilevel"/>
    <w:tmpl w:val="0A760F1C"/>
    <w:lvl w:ilvl="0" w:tentative="0">
      <w:start w:val="1"/>
      <w:numFmt w:val="decimal"/>
      <w:suff w:val="space"/>
      <w:lvlText w:val="第%1章"/>
      <w:lvlJc w:val="center"/>
      <w:pPr>
        <w:ind w:left="0" w:firstLine="288"/>
      </w:pPr>
      <w:rPr>
        <w:rFonts w:hint="eastAsia" w:ascii="仿宋" w:hAnsi="仿宋" w:eastAsia="仿宋"/>
        <w:sz w:val="36"/>
      </w:rPr>
    </w:lvl>
    <w:lvl w:ilvl="1" w:tentative="0">
      <w:start w:val="1"/>
      <w:numFmt w:val="decimal"/>
      <w:pStyle w:val="1298"/>
      <w:suff w:val="space"/>
      <w:lvlText w:val="%1.%2"/>
      <w:lvlJc w:val="left"/>
      <w:pPr>
        <w:ind w:left="0" w:firstLine="0"/>
      </w:pPr>
      <w:rPr>
        <w:rFonts w:hint="default" w:ascii="Calibri" w:hAnsi="Calibri" w:eastAsia="宋体" w:cs="Calibri"/>
        <w:b/>
        <w:i w:val="0"/>
        <w:sz w:val="24"/>
      </w:rPr>
    </w:lvl>
    <w:lvl w:ilvl="2" w:tentative="0">
      <w:start w:val="1"/>
      <w:numFmt w:val="decimal"/>
      <w:suff w:val="space"/>
      <w:lvlText w:val="%1.%2.%3"/>
      <w:lvlJc w:val="left"/>
      <w:pPr>
        <w:ind w:left="284" w:hanging="284"/>
      </w:pPr>
      <w:rPr>
        <w:rFonts w:hint="default" w:ascii="Calibri" w:hAnsi="Calibri" w:eastAsia="黑体" w:cs="Calibri"/>
        <w:b/>
        <w:i w:val="0"/>
        <w:sz w:val="24"/>
      </w:rPr>
    </w:lvl>
    <w:lvl w:ilvl="3" w:tentative="0">
      <w:start w:val="1"/>
      <w:numFmt w:val="decimal"/>
      <w:suff w:val="space"/>
      <w:lvlText w:val="%1.%2.%3.%4"/>
      <w:lvlJc w:val="left"/>
      <w:pPr>
        <w:ind w:left="0" w:firstLine="0"/>
      </w:pPr>
      <w:rPr>
        <w:rFonts w:hint="default" w:ascii="Calibri" w:hAnsi="Calibri" w:eastAsia="黑体" w:cs="Calibri"/>
        <w:sz w:val="24"/>
      </w:rPr>
    </w:lvl>
    <w:lvl w:ilvl="4" w:tentative="0">
      <w:start w:val="1"/>
      <w:numFmt w:val="decimal"/>
      <w:suff w:val="space"/>
      <w:lvlText w:val="%1.%2.%3.%4.%5"/>
      <w:lvlJc w:val="left"/>
      <w:pPr>
        <w:ind w:left="0" w:firstLine="0"/>
      </w:pPr>
      <w:rPr>
        <w:rFonts w:hint="default" w:ascii="Calibri" w:hAnsi="Calibri" w:cs="Calibri"/>
      </w:rPr>
    </w:lvl>
    <w:lvl w:ilvl="5" w:tentative="0">
      <w:start w:val="1"/>
      <w:numFmt w:val="decimal"/>
      <w:suff w:val="space"/>
      <w:lvlText w:val="%1.%2.%3.%4.%5.%6"/>
      <w:lvlJc w:val="left"/>
      <w:pPr>
        <w:ind w:left="0" w:firstLine="0"/>
      </w:pPr>
      <w:rPr>
        <w:rFonts w:hint="default" w:ascii="Calibri" w:hAnsi="Calibri" w:eastAsia="宋体" w:cs="Times New Roman"/>
        <w:b/>
        <w:bCs w:val="0"/>
        <w:i w:val="0"/>
        <w:iCs w:val="0"/>
        <w:caps w:val="0"/>
        <w:smallCaps w:val="0"/>
        <w:strike w:val="0"/>
        <w:dstrike w:val="0"/>
        <w:outline w:val="0"/>
        <w:shadow w:val="0"/>
        <w:emboss w:val="0"/>
        <w:imprint w:val="0"/>
        <w:vanish w:val="0"/>
        <w:color w:val="000000"/>
        <w:spacing w:val="0"/>
        <w:kern w:val="0"/>
        <w:position w:val="0"/>
        <w:sz w:val="24"/>
        <w:u w:val="none"/>
        <w:vertAlign w:val="baseline"/>
      </w:rPr>
    </w:lvl>
    <w:lvl w:ilvl="6" w:tentative="0">
      <w:start w:val="1"/>
      <w:numFmt w:val="decimal"/>
      <w:suff w:val="space"/>
      <w:lvlText w:val="%1.%2.%3.%4.%5.%6.%7"/>
      <w:lvlJc w:val="left"/>
      <w:pPr>
        <w:ind w:left="0" w:firstLine="0"/>
      </w:pPr>
      <w:rPr>
        <w:rFonts w:hint="default" w:ascii="Calibri" w:hAnsi="Calibri" w:eastAsia="宋体" w:cs="Times New Roman"/>
        <w:b/>
        <w:bCs w:val="0"/>
        <w:i w:val="0"/>
        <w:iCs w:val="0"/>
        <w:caps w:val="0"/>
        <w:smallCaps w:val="0"/>
        <w:strike w:val="0"/>
        <w:dstrike w:val="0"/>
        <w:outline w:val="0"/>
        <w:shadow w:val="0"/>
        <w:emboss w:val="0"/>
        <w:imprint w:val="0"/>
        <w:vanish w:val="0"/>
        <w:color w:val="000000"/>
        <w:spacing w:val="0"/>
        <w:kern w:val="0"/>
        <w:position w:val="0"/>
        <w:sz w:val="24"/>
        <w:u w:val="none"/>
        <w:vertAlign w:val="baseline"/>
      </w:rPr>
    </w:lvl>
    <w:lvl w:ilvl="7" w:tentative="0">
      <w:start w:val="1"/>
      <w:numFmt w:val="decimal"/>
      <w:suff w:val="space"/>
      <w:lvlText w:val="%1.%2.%3.%4.%5.%6.%7.%8"/>
      <w:lvlJc w:val="left"/>
      <w:pPr>
        <w:ind w:left="425" w:firstLine="0"/>
      </w:pPr>
      <w:rPr>
        <w:rFonts w:hint="default" w:ascii="Calibri" w:hAnsi="Calibri" w:eastAsia="宋体"/>
        <w:b/>
        <w:i w:val="0"/>
        <w:sz w:val="24"/>
      </w:rPr>
    </w:lvl>
    <w:lvl w:ilvl="8" w:tentative="0">
      <w:start w:val="1"/>
      <w:numFmt w:val="decimal"/>
      <w:lvlText w:val="%1.%2.%3.%4.%5.%6.%7.%8.%9"/>
      <w:lvlJc w:val="left"/>
      <w:pPr>
        <w:ind w:left="0" w:firstLine="0"/>
      </w:pPr>
      <w:rPr>
        <w:rFonts w:hint="eastAsia"/>
      </w:rPr>
    </w:lvl>
  </w:abstractNum>
  <w:abstractNum w:abstractNumId="39">
    <w:nsid w:val="0AE367E9"/>
    <w:multiLevelType w:val="multilevel"/>
    <w:tmpl w:val="0AE367E9"/>
    <w:lvl w:ilvl="0" w:tentative="0">
      <w:start w:val="1"/>
      <w:numFmt w:val="none"/>
      <w:pStyle w:val="4070"/>
      <w:suff w:val="nothing"/>
      <w:lvlText w:val="%1示例："/>
      <w:lvlJc w:val="left"/>
      <w:pPr>
        <w:ind w:left="0" w:firstLine="363"/>
      </w:pPr>
      <w:rPr>
        <w:rFonts w:hint="eastAsia" w:ascii="黑体" w:eastAsia="黑体"/>
        <w:b w:val="0"/>
        <w:i w:val="0"/>
        <w:sz w:val="18"/>
        <w:szCs w:val="18"/>
      </w:rPr>
    </w:lvl>
    <w:lvl w:ilvl="1" w:tentative="0">
      <w:start w:val="1"/>
      <w:numFmt w:val="lowerLetter"/>
      <w:lvlText w:val="%2)"/>
      <w:lvlJc w:val="left"/>
      <w:pPr>
        <w:tabs>
          <w:tab w:val="left" w:pos="363"/>
        </w:tabs>
        <w:ind w:left="0" w:firstLine="363"/>
      </w:pPr>
      <w:rPr>
        <w:rFonts w:hint="eastAsia"/>
      </w:rPr>
    </w:lvl>
    <w:lvl w:ilvl="2" w:tentative="0">
      <w:start w:val="1"/>
      <w:numFmt w:val="lowerRoman"/>
      <w:lvlText w:val="%3."/>
      <w:lvlJc w:val="right"/>
      <w:pPr>
        <w:tabs>
          <w:tab w:val="left" w:pos="363"/>
        </w:tabs>
        <w:ind w:left="0" w:firstLine="363"/>
      </w:pPr>
      <w:rPr>
        <w:rFonts w:hint="eastAsia"/>
      </w:rPr>
    </w:lvl>
    <w:lvl w:ilvl="3" w:tentative="0">
      <w:start w:val="1"/>
      <w:numFmt w:val="decimal"/>
      <w:lvlText w:val="%4."/>
      <w:lvlJc w:val="left"/>
      <w:pPr>
        <w:tabs>
          <w:tab w:val="left" w:pos="363"/>
        </w:tabs>
        <w:ind w:left="0" w:firstLine="363"/>
      </w:pPr>
      <w:rPr>
        <w:rFonts w:hint="eastAsia"/>
      </w:rPr>
    </w:lvl>
    <w:lvl w:ilvl="4" w:tentative="0">
      <w:start w:val="1"/>
      <w:numFmt w:val="lowerLetter"/>
      <w:lvlText w:val="%5)"/>
      <w:lvlJc w:val="left"/>
      <w:pPr>
        <w:tabs>
          <w:tab w:val="left" w:pos="363"/>
        </w:tabs>
        <w:ind w:left="0" w:firstLine="363"/>
      </w:pPr>
      <w:rPr>
        <w:rFonts w:hint="eastAsia"/>
      </w:rPr>
    </w:lvl>
    <w:lvl w:ilvl="5" w:tentative="0">
      <w:start w:val="1"/>
      <w:numFmt w:val="lowerRoman"/>
      <w:lvlText w:val="%6."/>
      <w:lvlJc w:val="right"/>
      <w:pPr>
        <w:tabs>
          <w:tab w:val="left" w:pos="363"/>
        </w:tabs>
        <w:ind w:left="0" w:firstLine="363"/>
      </w:pPr>
      <w:rPr>
        <w:rFonts w:hint="eastAsia"/>
      </w:rPr>
    </w:lvl>
    <w:lvl w:ilvl="6" w:tentative="0">
      <w:start w:val="1"/>
      <w:numFmt w:val="decimal"/>
      <w:lvlText w:val="%7."/>
      <w:lvlJc w:val="left"/>
      <w:pPr>
        <w:tabs>
          <w:tab w:val="left" w:pos="363"/>
        </w:tabs>
        <w:ind w:left="0" w:firstLine="363"/>
      </w:pPr>
      <w:rPr>
        <w:rFonts w:hint="eastAsia"/>
      </w:rPr>
    </w:lvl>
    <w:lvl w:ilvl="7" w:tentative="0">
      <w:start w:val="1"/>
      <w:numFmt w:val="lowerLetter"/>
      <w:lvlText w:val="%8)"/>
      <w:lvlJc w:val="left"/>
      <w:pPr>
        <w:tabs>
          <w:tab w:val="left" w:pos="363"/>
        </w:tabs>
        <w:ind w:left="0" w:firstLine="363"/>
      </w:pPr>
      <w:rPr>
        <w:rFonts w:hint="eastAsia"/>
      </w:rPr>
    </w:lvl>
    <w:lvl w:ilvl="8" w:tentative="0">
      <w:start w:val="1"/>
      <w:numFmt w:val="lowerRoman"/>
      <w:lvlText w:val="%9."/>
      <w:lvlJc w:val="right"/>
      <w:pPr>
        <w:tabs>
          <w:tab w:val="left" w:pos="363"/>
        </w:tabs>
        <w:ind w:left="0" w:firstLine="363"/>
      </w:pPr>
      <w:rPr>
        <w:rFonts w:hint="eastAsia"/>
      </w:rPr>
    </w:lvl>
  </w:abstractNum>
  <w:abstractNum w:abstractNumId="40">
    <w:nsid w:val="0B294AB8"/>
    <w:multiLevelType w:val="multilevel"/>
    <w:tmpl w:val="0B294AB8"/>
    <w:lvl w:ilvl="0" w:tentative="0">
      <w:start w:val="1"/>
      <w:numFmt w:val="decimal"/>
      <w:pStyle w:val="3126"/>
      <w:lvlText w:val="%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sz w:val="36"/>
        <w:szCs w:val="36"/>
      </w:rPr>
    </w:lvl>
    <w:lvl w:ilvl="2" w:tentative="0">
      <w:start w:val="1"/>
      <w:numFmt w:val="decimal"/>
      <w:lvlText w:val="%1.%2.%3"/>
      <w:lvlJc w:val="left"/>
      <w:pPr>
        <w:tabs>
          <w:tab w:val="left" w:pos="720"/>
        </w:tabs>
        <w:ind w:left="720" w:hanging="720"/>
      </w:pPr>
      <w:rPr>
        <w:rFonts w:hint="eastAsia"/>
      </w:rPr>
    </w:lvl>
    <w:lvl w:ilvl="3" w:tentative="0">
      <w:start w:val="1"/>
      <w:numFmt w:val="decimal"/>
      <w:lvlText w:val="%1.%2.%3.%4"/>
      <w:lvlJc w:val="left"/>
      <w:pPr>
        <w:tabs>
          <w:tab w:val="left" w:pos="2424"/>
        </w:tabs>
        <w:ind w:left="242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41">
    <w:nsid w:val="0C3E48BF"/>
    <w:multiLevelType w:val="multilevel"/>
    <w:tmpl w:val="0C3E48BF"/>
    <w:lvl w:ilvl="0" w:tentative="0">
      <w:start w:val="1"/>
      <w:numFmt w:val="decimal"/>
      <w:lvlText w:val="%1、"/>
      <w:lvlJc w:val="left"/>
      <w:pPr>
        <w:ind w:left="1280" w:hanging="720"/>
      </w:pPr>
      <w:rPr>
        <w:rFonts w:hint="default"/>
      </w:rPr>
    </w:lvl>
    <w:lvl w:ilvl="1" w:tentative="0">
      <w:start w:val="1"/>
      <w:numFmt w:val="lowerLetter"/>
      <w:lvlText w:val="%2)"/>
      <w:lvlJc w:val="left"/>
      <w:pPr>
        <w:ind w:left="1400" w:hanging="420"/>
      </w:pPr>
    </w:lvl>
    <w:lvl w:ilvl="2" w:tentative="0">
      <w:start w:val="1"/>
      <w:numFmt w:val="lowerRoman"/>
      <w:lvlText w:val="%3."/>
      <w:lvlJc w:val="right"/>
      <w:pPr>
        <w:ind w:left="1820" w:hanging="420"/>
      </w:pPr>
    </w:lvl>
    <w:lvl w:ilvl="3" w:tentative="0">
      <w:start w:val="1"/>
      <w:numFmt w:val="decimal"/>
      <w:lvlText w:val="%4."/>
      <w:lvlJc w:val="left"/>
      <w:pPr>
        <w:ind w:left="2240" w:hanging="420"/>
      </w:pPr>
    </w:lvl>
    <w:lvl w:ilvl="4" w:tentative="0">
      <w:start w:val="1"/>
      <w:numFmt w:val="lowerLetter"/>
      <w:pStyle w:val="1405"/>
      <w:lvlText w:val="%5)"/>
      <w:lvlJc w:val="left"/>
      <w:pPr>
        <w:ind w:left="2660" w:hanging="420"/>
      </w:pPr>
    </w:lvl>
    <w:lvl w:ilvl="5" w:tentative="0">
      <w:start w:val="1"/>
      <w:numFmt w:val="lowerRoman"/>
      <w:lvlText w:val="%6."/>
      <w:lvlJc w:val="right"/>
      <w:pPr>
        <w:ind w:left="3080" w:hanging="420"/>
      </w:pPr>
    </w:lvl>
    <w:lvl w:ilvl="6" w:tentative="0">
      <w:start w:val="1"/>
      <w:numFmt w:val="decimal"/>
      <w:lvlText w:val="%7."/>
      <w:lvlJc w:val="left"/>
      <w:pPr>
        <w:ind w:left="3500" w:hanging="420"/>
      </w:pPr>
    </w:lvl>
    <w:lvl w:ilvl="7" w:tentative="0">
      <w:start w:val="1"/>
      <w:numFmt w:val="lowerLetter"/>
      <w:lvlText w:val="%8)"/>
      <w:lvlJc w:val="left"/>
      <w:pPr>
        <w:ind w:left="3920" w:hanging="420"/>
      </w:pPr>
    </w:lvl>
    <w:lvl w:ilvl="8" w:tentative="0">
      <w:start w:val="1"/>
      <w:numFmt w:val="lowerRoman"/>
      <w:lvlText w:val="%9."/>
      <w:lvlJc w:val="right"/>
      <w:pPr>
        <w:ind w:left="4340" w:hanging="420"/>
      </w:pPr>
    </w:lvl>
  </w:abstractNum>
  <w:abstractNum w:abstractNumId="42">
    <w:nsid w:val="0D2023D9"/>
    <w:multiLevelType w:val="multilevel"/>
    <w:tmpl w:val="0D2023D9"/>
    <w:lvl w:ilvl="0" w:tentative="0">
      <w:start w:val="1"/>
      <w:numFmt w:val="decimal"/>
      <w:pStyle w:val="1531"/>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3">
    <w:nsid w:val="0E417366"/>
    <w:multiLevelType w:val="multilevel"/>
    <w:tmpl w:val="0E417366"/>
    <w:lvl w:ilvl="0" w:tentative="0">
      <w:start w:val="1"/>
      <w:numFmt w:val="decimal"/>
      <w:pStyle w:val="1364"/>
      <w:lvlText w:val="%1、"/>
      <w:lvlJc w:val="left"/>
      <w:pPr>
        <w:ind w:left="1280" w:hanging="720"/>
      </w:pPr>
      <w:rPr>
        <w:rFonts w:hint="default"/>
      </w:rPr>
    </w:lvl>
    <w:lvl w:ilvl="1" w:tentative="0">
      <w:start w:val="1"/>
      <w:numFmt w:val="lowerLetter"/>
      <w:lvlText w:val="%2)"/>
      <w:lvlJc w:val="left"/>
      <w:pPr>
        <w:ind w:left="1400" w:hanging="420"/>
      </w:pPr>
    </w:lvl>
    <w:lvl w:ilvl="2" w:tentative="0">
      <w:start w:val="1"/>
      <w:numFmt w:val="lowerRoman"/>
      <w:lvlText w:val="%3."/>
      <w:lvlJc w:val="right"/>
      <w:pPr>
        <w:ind w:left="1820" w:hanging="420"/>
      </w:pPr>
    </w:lvl>
    <w:lvl w:ilvl="3" w:tentative="0">
      <w:start w:val="1"/>
      <w:numFmt w:val="decimal"/>
      <w:lvlText w:val="%4."/>
      <w:lvlJc w:val="left"/>
      <w:pPr>
        <w:ind w:left="2240" w:hanging="420"/>
      </w:pPr>
    </w:lvl>
    <w:lvl w:ilvl="4" w:tentative="0">
      <w:start w:val="1"/>
      <w:numFmt w:val="lowerLetter"/>
      <w:lvlText w:val="%5)"/>
      <w:lvlJc w:val="left"/>
      <w:pPr>
        <w:ind w:left="2660" w:hanging="420"/>
      </w:pPr>
    </w:lvl>
    <w:lvl w:ilvl="5" w:tentative="0">
      <w:start w:val="1"/>
      <w:numFmt w:val="lowerRoman"/>
      <w:lvlText w:val="%6."/>
      <w:lvlJc w:val="right"/>
      <w:pPr>
        <w:ind w:left="3080" w:hanging="420"/>
      </w:pPr>
    </w:lvl>
    <w:lvl w:ilvl="6" w:tentative="0">
      <w:start w:val="1"/>
      <w:numFmt w:val="decimal"/>
      <w:lvlText w:val="%7."/>
      <w:lvlJc w:val="left"/>
      <w:pPr>
        <w:ind w:left="3500" w:hanging="420"/>
      </w:pPr>
    </w:lvl>
    <w:lvl w:ilvl="7" w:tentative="0">
      <w:start w:val="1"/>
      <w:numFmt w:val="lowerLetter"/>
      <w:lvlText w:val="%8)"/>
      <w:lvlJc w:val="left"/>
      <w:pPr>
        <w:ind w:left="3920" w:hanging="420"/>
      </w:pPr>
    </w:lvl>
    <w:lvl w:ilvl="8" w:tentative="0">
      <w:start w:val="1"/>
      <w:numFmt w:val="lowerRoman"/>
      <w:lvlText w:val="%9."/>
      <w:lvlJc w:val="right"/>
      <w:pPr>
        <w:ind w:left="4340" w:hanging="420"/>
      </w:pPr>
    </w:lvl>
  </w:abstractNum>
  <w:abstractNum w:abstractNumId="44">
    <w:nsid w:val="0F3B7052"/>
    <w:multiLevelType w:val="multilevel"/>
    <w:tmpl w:val="0F3B7052"/>
    <w:lvl w:ilvl="0" w:tentative="0">
      <w:start w:val="1"/>
      <w:numFmt w:val="bullet"/>
      <w:pStyle w:val="2256"/>
      <w:lvlText w:val=""/>
      <w:lvlJc w:val="left"/>
      <w:pPr>
        <w:ind w:left="980" w:hanging="420"/>
      </w:pPr>
      <w:rPr>
        <w:rFonts w:hint="default" w:ascii="Wingdings" w:hAnsi="Wingdings"/>
      </w:rPr>
    </w:lvl>
    <w:lvl w:ilvl="1" w:tentative="0">
      <w:start w:val="1"/>
      <w:numFmt w:val="bullet"/>
      <w:lvlText w:val=""/>
      <w:lvlJc w:val="left"/>
      <w:pPr>
        <w:ind w:left="1400" w:hanging="420"/>
      </w:pPr>
      <w:rPr>
        <w:rFonts w:hint="default" w:ascii="Wingdings" w:hAnsi="Wingdings"/>
      </w:rPr>
    </w:lvl>
    <w:lvl w:ilvl="2" w:tentative="0">
      <w:start w:val="1"/>
      <w:numFmt w:val="bullet"/>
      <w:lvlText w:val=""/>
      <w:lvlJc w:val="left"/>
      <w:pPr>
        <w:ind w:left="1820" w:hanging="420"/>
      </w:pPr>
      <w:rPr>
        <w:rFonts w:hint="default" w:ascii="Wingdings" w:hAnsi="Wingdings"/>
      </w:rPr>
    </w:lvl>
    <w:lvl w:ilvl="3" w:tentative="0">
      <w:start w:val="1"/>
      <w:numFmt w:val="bullet"/>
      <w:lvlText w:val=""/>
      <w:lvlJc w:val="left"/>
      <w:pPr>
        <w:ind w:left="2240" w:hanging="420"/>
      </w:pPr>
      <w:rPr>
        <w:rFonts w:hint="default" w:ascii="Wingdings" w:hAnsi="Wingdings"/>
      </w:rPr>
    </w:lvl>
    <w:lvl w:ilvl="4" w:tentative="0">
      <w:start w:val="1"/>
      <w:numFmt w:val="bullet"/>
      <w:lvlText w:val=""/>
      <w:lvlJc w:val="left"/>
      <w:pPr>
        <w:ind w:left="2660" w:hanging="420"/>
      </w:pPr>
      <w:rPr>
        <w:rFonts w:hint="default" w:ascii="Wingdings" w:hAnsi="Wingdings"/>
      </w:rPr>
    </w:lvl>
    <w:lvl w:ilvl="5" w:tentative="0">
      <w:start w:val="1"/>
      <w:numFmt w:val="bullet"/>
      <w:lvlText w:val=""/>
      <w:lvlJc w:val="left"/>
      <w:pPr>
        <w:ind w:left="3080" w:hanging="420"/>
      </w:pPr>
      <w:rPr>
        <w:rFonts w:hint="default" w:ascii="Wingdings" w:hAnsi="Wingdings"/>
      </w:rPr>
    </w:lvl>
    <w:lvl w:ilvl="6" w:tentative="0">
      <w:start w:val="1"/>
      <w:numFmt w:val="bullet"/>
      <w:lvlText w:val=""/>
      <w:lvlJc w:val="left"/>
      <w:pPr>
        <w:ind w:left="3500" w:hanging="420"/>
      </w:pPr>
      <w:rPr>
        <w:rFonts w:hint="default" w:ascii="Wingdings" w:hAnsi="Wingdings"/>
      </w:rPr>
    </w:lvl>
    <w:lvl w:ilvl="7" w:tentative="0">
      <w:start w:val="1"/>
      <w:numFmt w:val="bullet"/>
      <w:lvlText w:val=""/>
      <w:lvlJc w:val="left"/>
      <w:pPr>
        <w:ind w:left="3920" w:hanging="420"/>
      </w:pPr>
      <w:rPr>
        <w:rFonts w:hint="default" w:ascii="Wingdings" w:hAnsi="Wingdings"/>
      </w:rPr>
    </w:lvl>
    <w:lvl w:ilvl="8" w:tentative="0">
      <w:start w:val="1"/>
      <w:numFmt w:val="bullet"/>
      <w:lvlText w:val=""/>
      <w:lvlJc w:val="left"/>
      <w:pPr>
        <w:ind w:left="4340" w:hanging="420"/>
      </w:pPr>
      <w:rPr>
        <w:rFonts w:hint="default" w:ascii="Wingdings" w:hAnsi="Wingdings"/>
      </w:rPr>
    </w:lvl>
  </w:abstractNum>
  <w:abstractNum w:abstractNumId="45">
    <w:nsid w:val="11831145"/>
    <w:multiLevelType w:val="multilevel"/>
    <w:tmpl w:val="11831145"/>
    <w:lvl w:ilvl="0" w:tentative="0">
      <w:start w:val="1"/>
      <w:numFmt w:val="taiwaneseCountingThousand"/>
      <w:pStyle w:val="2601"/>
      <w:suff w:val="nothing"/>
      <w:lvlText w:val="%1、"/>
      <w:lvlJc w:val="left"/>
      <w:pPr>
        <w:ind w:left="0" w:firstLine="482"/>
      </w:pPr>
      <w:rPr>
        <w:rFonts w:hint="eastAsia"/>
      </w:rPr>
    </w:lvl>
    <w:lvl w:ilvl="1" w:tentative="0">
      <w:start w:val="1"/>
      <w:numFmt w:val="taiwaneseCountingThousand"/>
      <w:pStyle w:val="2713"/>
      <w:suff w:val="nothing"/>
      <w:lvlText w:val="（%2）"/>
      <w:lvlJc w:val="left"/>
      <w:pPr>
        <w:ind w:left="0" w:firstLine="482"/>
      </w:pPr>
      <w:rPr>
        <w:rFonts w:hint="eastAsia"/>
      </w:rPr>
    </w:lvl>
    <w:lvl w:ilvl="2" w:tentative="0">
      <w:start w:val="1"/>
      <w:numFmt w:val="decimal"/>
      <w:pStyle w:val="2712"/>
      <w:suff w:val="nothing"/>
      <w:lvlText w:val="%3、"/>
      <w:lvlJc w:val="left"/>
      <w:pPr>
        <w:ind w:left="0" w:firstLine="482"/>
      </w:pPr>
      <w:rPr>
        <w:rFonts w:hint="eastAsia"/>
      </w:rPr>
    </w:lvl>
    <w:lvl w:ilvl="3" w:tentative="0">
      <w:start w:val="1"/>
      <w:numFmt w:val="decimal"/>
      <w:pStyle w:val="2792"/>
      <w:suff w:val="nothing"/>
      <w:lvlText w:val="（%4）"/>
      <w:lvlJc w:val="left"/>
      <w:pPr>
        <w:ind w:left="0" w:firstLine="482"/>
      </w:pPr>
      <w:rPr>
        <w:rFonts w:hint="eastAsia"/>
      </w:rPr>
    </w:lvl>
    <w:lvl w:ilvl="4" w:tentative="0">
      <w:start w:val="1"/>
      <w:numFmt w:val="decimal"/>
      <w:lvlText w:val="%1.%2.%3.%4.%5"/>
      <w:lvlJc w:val="left"/>
      <w:pPr>
        <w:tabs>
          <w:tab w:val="left" w:pos="608"/>
        </w:tabs>
        <w:ind w:left="608" w:hanging="1008"/>
      </w:pPr>
      <w:rPr>
        <w:rFonts w:hint="eastAsia"/>
      </w:rPr>
    </w:lvl>
    <w:lvl w:ilvl="5" w:tentative="0">
      <w:start w:val="1"/>
      <w:numFmt w:val="decimal"/>
      <w:lvlText w:val="%1.%2.%3.%4.%5.%6"/>
      <w:lvlJc w:val="left"/>
      <w:pPr>
        <w:tabs>
          <w:tab w:val="left" w:pos="752"/>
        </w:tabs>
        <w:ind w:left="752" w:hanging="1152"/>
      </w:pPr>
      <w:rPr>
        <w:rFonts w:hint="eastAsia"/>
      </w:rPr>
    </w:lvl>
    <w:lvl w:ilvl="6" w:tentative="0">
      <w:start w:val="1"/>
      <w:numFmt w:val="decimal"/>
      <w:lvlText w:val="%1.%2.%3.%4.%5.%6.%7"/>
      <w:lvlJc w:val="left"/>
      <w:pPr>
        <w:tabs>
          <w:tab w:val="left" w:pos="896"/>
        </w:tabs>
        <w:ind w:left="896" w:hanging="1296"/>
      </w:pPr>
      <w:rPr>
        <w:rFonts w:hint="eastAsia"/>
      </w:rPr>
    </w:lvl>
    <w:lvl w:ilvl="7" w:tentative="0">
      <w:start w:val="1"/>
      <w:numFmt w:val="decimal"/>
      <w:lvlText w:val="%1.%2.%3.%4.%5.%6.%7.%8"/>
      <w:lvlJc w:val="left"/>
      <w:pPr>
        <w:tabs>
          <w:tab w:val="left" w:pos="1040"/>
        </w:tabs>
        <w:ind w:left="1040" w:hanging="1440"/>
      </w:pPr>
      <w:rPr>
        <w:rFonts w:hint="eastAsia"/>
      </w:rPr>
    </w:lvl>
    <w:lvl w:ilvl="8" w:tentative="0">
      <w:start w:val="1"/>
      <w:numFmt w:val="decimal"/>
      <w:lvlText w:val="%1.%2.%3.%4.%5.%6.%7.%8.%9"/>
      <w:lvlJc w:val="left"/>
      <w:pPr>
        <w:tabs>
          <w:tab w:val="left" w:pos="1184"/>
        </w:tabs>
        <w:ind w:left="1184" w:hanging="1584"/>
      </w:pPr>
      <w:rPr>
        <w:rFonts w:hint="eastAsia"/>
      </w:rPr>
    </w:lvl>
  </w:abstractNum>
  <w:abstractNum w:abstractNumId="46">
    <w:nsid w:val="126616D0"/>
    <w:multiLevelType w:val="multilevel"/>
    <w:tmpl w:val="126616D0"/>
    <w:lvl w:ilvl="0" w:tentative="0">
      <w:start w:val="1"/>
      <w:numFmt w:val="decimal"/>
      <w:pStyle w:val="1942"/>
      <w:lvlText w:val="%1、"/>
      <w:lvlJc w:val="left"/>
      <w:pPr>
        <w:ind w:left="1280" w:hanging="720"/>
      </w:pPr>
      <w:rPr>
        <w:rFonts w:hint="default"/>
      </w:rPr>
    </w:lvl>
    <w:lvl w:ilvl="1" w:tentative="0">
      <w:start w:val="1"/>
      <w:numFmt w:val="lowerLetter"/>
      <w:lvlText w:val="%2)"/>
      <w:lvlJc w:val="left"/>
      <w:pPr>
        <w:ind w:left="1400" w:hanging="420"/>
      </w:pPr>
    </w:lvl>
    <w:lvl w:ilvl="2" w:tentative="0">
      <w:start w:val="1"/>
      <w:numFmt w:val="lowerRoman"/>
      <w:lvlText w:val="%3."/>
      <w:lvlJc w:val="right"/>
      <w:pPr>
        <w:ind w:left="1820" w:hanging="420"/>
      </w:pPr>
    </w:lvl>
    <w:lvl w:ilvl="3" w:tentative="0">
      <w:start w:val="1"/>
      <w:numFmt w:val="decimal"/>
      <w:lvlText w:val="%4."/>
      <w:lvlJc w:val="left"/>
      <w:pPr>
        <w:ind w:left="2240" w:hanging="420"/>
      </w:pPr>
    </w:lvl>
    <w:lvl w:ilvl="4" w:tentative="0">
      <w:start w:val="1"/>
      <w:numFmt w:val="lowerLetter"/>
      <w:lvlText w:val="%5)"/>
      <w:lvlJc w:val="left"/>
      <w:pPr>
        <w:ind w:left="2660" w:hanging="420"/>
      </w:pPr>
    </w:lvl>
    <w:lvl w:ilvl="5" w:tentative="0">
      <w:start w:val="1"/>
      <w:numFmt w:val="lowerRoman"/>
      <w:lvlText w:val="%6."/>
      <w:lvlJc w:val="right"/>
      <w:pPr>
        <w:ind w:left="3080" w:hanging="420"/>
      </w:pPr>
    </w:lvl>
    <w:lvl w:ilvl="6" w:tentative="0">
      <w:start w:val="1"/>
      <w:numFmt w:val="decimal"/>
      <w:lvlText w:val="%7."/>
      <w:lvlJc w:val="left"/>
      <w:pPr>
        <w:ind w:left="3500" w:hanging="420"/>
      </w:pPr>
    </w:lvl>
    <w:lvl w:ilvl="7" w:tentative="0">
      <w:start w:val="1"/>
      <w:numFmt w:val="lowerLetter"/>
      <w:lvlText w:val="%8)"/>
      <w:lvlJc w:val="left"/>
      <w:pPr>
        <w:ind w:left="3920" w:hanging="420"/>
      </w:pPr>
    </w:lvl>
    <w:lvl w:ilvl="8" w:tentative="0">
      <w:start w:val="1"/>
      <w:numFmt w:val="lowerRoman"/>
      <w:lvlText w:val="%9."/>
      <w:lvlJc w:val="right"/>
      <w:pPr>
        <w:ind w:left="4340" w:hanging="420"/>
      </w:pPr>
    </w:lvl>
  </w:abstractNum>
  <w:abstractNum w:abstractNumId="47">
    <w:nsid w:val="12D235C9"/>
    <w:multiLevelType w:val="multilevel"/>
    <w:tmpl w:val="12D235C9"/>
    <w:lvl w:ilvl="0" w:tentative="0">
      <w:start w:val="1"/>
      <w:numFmt w:val="decimal"/>
      <w:pStyle w:val="2367"/>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8">
    <w:nsid w:val="1482775B"/>
    <w:multiLevelType w:val="multilevel"/>
    <w:tmpl w:val="1482775B"/>
    <w:lvl w:ilvl="0" w:tentative="0">
      <w:start w:val="1"/>
      <w:numFmt w:val="decimal"/>
      <w:pStyle w:val="2027"/>
      <w:lvlText w:val="%1"/>
      <w:lvlJc w:val="left"/>
      <w:pPr>
        <w:ind w:left="432" w:hanging="432"/>
      </w:pPr>
      <w:rPr>
        <w:rFonts w:hint="eastAsia" w:ascii="微软雅黑" w:hAnsi="微软雅黑" w:eastAsia="微软雅黑"/>
      </w:rPr>
    </w:lvl>
    <w:lvl w:ilvl="1" w:tentative="0">
      <w:start w:val="1"/>
      <w:numFmt w:val="decimal"/>
      <w:lvlText w:val="%1.%2"/>
      <w:lvlJc w:val="left"/>
      <w:pPr>
        <w:ind w:left="576" w:hanging="576"/>
      </w:pPr>
      <w:rPr>
        <w:rFonts w:hint="eastAsia"/>
      </w:rPr>
    </w:lvl>
    <w:lvl w:ilvl="2" w:tentative="0">
      <w:start w:val="1"/>
      <w:numFmt w:val="decimal"/>
      <w:lvlText w:val="%1.%2.%3"/>
      <w:lvlJc w:val="left"/>
      <w:pPr>
        <w:ind w:left="720" w:hanging="720"/>
      </w:pPr>
      <w:rPr>
        <w:rFonts w:hint="eastAsia" w:ascii="微软雅黑" w:hAnsi="微软雅黑" w:eastAsia="微软雅黑"/>
        <w:b w:val="0"/>
        <w:bCs w:val="0"/>
        <w:i w:val="0"/>
        <w:iCs w:val="0"/>
        <w:caps w:val="0"/>
        <w:smallCaps w:val="0"/>
        <w:strike w:val="0"/>
        <w:dstrike w:val="0"/>
        <w:outline w:val="0"/>
        <w:shadow w:val="0"/>
        <w:emboss w:val="0"/>
        <w:imprint w:val="0"/>
        <w:vanish w:val="0"/>
        <w:spacing w:val="0"/>
        <w:kern w:val="0"/>
        <w:position w:val="0"/>
        <w:u w:val="none"/>
        <w:vertAlign w:val="baseline"/>
        <w:lang w:bidi="zh-CN"/>
      </w:rPr>
    </w:lvl>
    <w:lvl w:ilvl="3" w:tentative="0">
      <w:start w:val="1"/>
      <w:numFmt w:val="decimal"/>
      <w:lvlText w:val="%1.%2.%3.%4"/>
      <w:lvlJc w:val="left"/>
      <w:pPr>
        <w:ind w:left="864" w:hanging="864"/>
      </w:pPr>
      <w:rPr>
        <w:rFonts w:hint="eastAsia"/>
      </w:rPr>
    </w:lvl>
    <w:lvl w:ilvl="4" w:tentative="0">
      <w:start w:val="1"/>
      <w:numFmt w:val="decimal"/>
      <w:lvlText w:val="%1.%2.%3.%4.%5"/>
      <w:lvlJc w:val="left"/>
      <w:pPr>
        <w:ind w:left="1008" w:hanging="1008"/>
      </w:pPr>
      <w:rPr>
        <w:rFonts w:hint="eastAsia"/>
      </w:rPr>
    </w:lvl>
    <w:lvl w:ilvl="5" w:tentative="0">
      <w:start w:val="1"/>
      <w:numFmt w:val="decimal"/>
      <w:lvlText w:val="%1.%2.%3.%4.%5.%6"/>
      <w:lvlJc w:val="left"/>
      <w:pPr>
        <w:ind w:left="1152" w:hanging="1152"/>
      </w:pPr>
      <w:rPr>
        <w:rFonts w:hint="eastAsia"/>
      </w:rPr>
    </w:lvl>
    <w:lvl w:ilvl="6" w:tentative="0">
      <w:start w:val="1"/>
      <w:numFmt w:val="decimal"/>
      <w:lvlText w:val="%1.%2.%3.%4.%5.%6.%7"/>
      <w:lvlJc w:val="left"/>
      <w:pPr>
        <w:ind w:left="1296" w:hanging="1296"/>
      </w:pPr>
      <w:rPr>
        <w:rFonts w:hint="eastAsia"/>
      </w:rPr>
    </w:lvl>
    <w:lvl w:ilvl="7" w:tentative="0">
      <w:start w:val="1"/>
      <w:numFmt w:val="decimal"/>
      <w:lvlText w:val="%1.%2.%3.%4.%5.%6.%7.%8"/>
      <w:lvlJc w:val="left"/>
      <w:pPr>
        <w:ind w:left="1440" w:hanging="1440"/>
      </w:pPr>
      <w:rPr>
        <w:rFonts w:hint="eastAsia"/>
      </w:rPr>
    </w:lvl>
    <w:lvl w:ilvl="8" w:tentative="0">
      <w:start w:val="1"/>
      <w:numFmt w:val="decimal"/>
      <w:lvlText w:val="%1.%2.%3.%4.%5.%6.%7.%8.%9"/>
      <w:lvlJc w:val="left"/>
      <w:pPr>
        <w:ind w:left="1584" w:hanging="1584"/>
      </w:pPr>
      <w:rPr>
        <w:rFonts w:hint="eastAsia"/>
      </w:rPr>
    </w:lvl>
  </w:abstractNum>
  <w:abstractNum w:abstractNumId="49">
    <w:nsid w:val="14B647F2"/>
    <w:multiLevelType w:val="multilevel"/>
    <w:tmpl w:val="14B647F2"/>
    <w:lvl w:ilvl="0" w:tentative="0">
      <w:start w:val="1"/>
      <w:numFmt w:val="decimal"/>
      <w:pStyle w:val="2380"/>
      <w:lvlText w:val="%1)"/>
      <w:lvlJc w:val="left"/>
      <w:pPr>
        <w:ind w:left="420" w:hanging="420"/>
      </w:pPr>
    </w:lvl>
    <w:lvl w:ilvl="1" w:tentative="0">
      <w:start w:val="1"/>
      <w:numFmt w:val="lowerLetter"/>
      <w:pStyle w:val="4071"/>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0">
    <w:nsid w:val="15186344"/>
    <w:multiLevelType w:val="multilevel"/>
    <w:tmpl w:val="15186344"/>
    <w:lvl w:ilvl="0" w:tentative="0">
      <w:start w:val="1"/>
      <w:numFmt w:val="bullet"/>
      <w:pStyle w:val="3504"/>
      <w:lvlText w:val=""/>
      <w:lvlJc w:val="left"/>
      <w:pPr>
        <w:tabs>
          <w:tab w:val="left" w:pos="-20"/>
        </w:tabs>
        <w:ind w:left="-20" w:firstLine="482"/>
      </w:pPr>
      <w:rPr>
        <w:rFonts w:hint="default" w:ascii="Symbol" w:hAnsi="Symbol"/>
        <w:b/>
        <w:i w:val="0"/>
        <w:color w:val="auto"/>
        <w:sz w:val="44"/>
        <w:szCs w:val="44"/>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51">
    <w:nsid w:val="15922831"/>
    <w:multiLevelType w:val="multilevel"/>
    <w:tmpl w:val="15922831"/>
    <w:lvl w:ilvl="0" w:tentative="0">
      <w:start w:val="1"/>
      <w:numFmt w:val="decimal"/>
      <w:pStyle w:val="3518"/>
      <w:lvlText w:val="（%1）"/>
      <w:lvlJc w:val="left"/>
      <w:pPr>
        <w:tabs>
          <w:tab w:val="left" w:pos="420"/>
        </w:tabs>
        <w:ind w:left="420" w:hanging="420"/>
      </w:pPr>
      <w:rPr>
        <w:rFonts w:hint="eastAsia"/>
      </w:rPr>
    </w:lvl>
    <w:lvl w:ilvl="1" w:tentative="0">
      <w:start w:val="1"/>
      <w:numFmt w:val="decimal"/>
      <w:lvlText w:val="%2）"/>
      <w:lvlJc w:val="left"/>
      <w:pPr>
        <w:tabs>
          <w:tab w:val="left" w:pos="840"/>
        </w:tabs>
        <w:ind w:left="840" w:hanging="420"/>
      </w:pPr>
      <w:rPr>
        <w:rFonts w:ascii="Times New Roman" w:hAnsi="Times New Roman" w:eastAsia="宋体" w:cs="Times New Roman"/>
      </w:rPr>
    </w:lvl>
    <w:lvl w:ilvl="2" w:tentative="0">
      <w:start w:val="12"/>
      <w:numFmt w:val="bullet"/>
      <w:lvlText w:val="◆"/>
      <w:lvlJc w:val="left"/>
      <w:pPr>
        <w:tabs>
          <w:tab w:val="left" w:pos="1215"/>
        </w:tabs>
        <w:ind w:left="1215" w:hanging="375"/>
      </w:pPr>
      <w:rPr>
        <w:rFonts w:hint="eastAsia" w:ascii="宋体" w:hAnsi="宋体" w:eastAsia="宋体" w:cs="Times New Roman"/>
        <w:b/>
      </w:rPr>
    </w:lvl>
    <w:lvl w:ilvl="3" w:tentative="0">
      <w:start w:val="1"/>
      <w:numFmt w:val="decimal"/>
      <w:lvlText w:val="%4、"/>
      <w:lvlJc w:val="left"/>
      <w:pPr>
        <w:tabs>
          <w:tab w:val="left" w:pos="1620"/>
        </w:tabs>
        <w:ind w:left="1620" w:hanging="360"/>
      </w:pPr>
      <w:rPr>
        <w:rFonts w:hint="eastAsia"/>
      </w:r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2">
    <w:nsid w:val="160D147C"/>
    <w:multiLevelType w:val="multilevel"/>
    <w:tmpl w:val="160D147C"/>
    <w:lvl w:ilvl="0" w:tentative="0">
      <w:start w:val="4"/>
      <w:numFmt w:val="decimal"/>
      <w:pStyle w:val="2329"/>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3">
    <w:nsid w:val="16382143"/>
    <w:multiLevelType w:val="multilevel"/>
    <w:tmpl w:val="16382143"/>
    <w:lvl w:ilvl="0" w:tentative="0">
      <w:start w:val="1"/>
      <w:numFmt w:val="decimal"/>
      <w:pStyle w:val="33"/>
      <w:lvlText w:val="%1."/>
      <w:lvlJc w:val="left"/>
      <w:pPr>
        <w:ind w:left="845" w:hanging="420"/>
      </w:pPr>
    </w:lvl>
    <w:lvl w:ilvl="1" w:tentative="0">
      <w:start w:val="1"/>
      <w:numFmt w:val="lowerLetter"/>
      <w:lvlText w:val="%2)"/>
      <w:lvlJc w:val="left"/>
      <w:pPr>
        <w:ind w:left="1265" w:hanging="420"/>
      </w:pPr>
    </w:lvl>
    <w:lvl w:ilvl="2" w:tentative="0">
      <w:start w:val="1"/>
      <w:numFmt w:val="lowerRoman"/>
      <w:lvlText w:val="%3."/>
      <w:lvlJc w:val="right"/>
      <w:pPr>
        <w:ind w:left="1685" w:hanging="420"/>
      </w:pPr>
    </w:lvl>
    <w:lvl w:ilvl="3" w:tentative="0">
      <w:start w:val="1"/>
      <w:numFmt w:val="decimal"/>
      <w:lvlText w:val="%4."/>
      <w:lvlJc w:val="left"/>
      <w:pPr>
        <w:ind w:left="2105" w:hanging="420"/>
      </w:pPr>
    </w:lvl>
    <w:lvl w:ilvl="4" w:tentative="0">
      <w:start w:val="1"/>
      <w:numFmt w:val="lowerLetter"/>
      <w:lvlText w:val="%5)"/>
      <w:lvlJc w:val="left"/>
      <w:pPr>
        <w:ind w:left="2525" w:hanging="420"/>
      </w:pPr>
    </w:lvl>
    <w:lvl w:ilvl="5" w:tentative="0">
      <w:start w:val="1"/>
      <w:numFmt w:val="lowerRoman"/>
      <w:lvlText w:val="%6."/>
      <w:lvlJc w:val="right"/>
      <w:pPr>
        <w:ind w:left="2945" w:hanging="420"/>
      </w:pPr>
    </w:lvl>
    <w:lvl w:ilvl="6" w:tentative="0">
      <w:start w:val="1"/>
      <w:numFmt w:val="decimal"/>
      <w:lvlText w:val="%7."/>
      <w:lvlJc w:val="left"/>
      <w:pPr>
        <w:ind w:left="3365" w:hanging="420"/>
      </w:pPr>
    </w:lvl>
    <w:lvl w:ilvl="7" w:tentative="0">
      <w:start w:val="1"/>
      <w:numFmt w:val="lowerLetter"/>
      <w:lvlText w:val="%8)"/>
      <w:lvlJc w:val="left"/>
      <w:pPr>
        <w:ind w:left="3785" w:hanging="420"/>
      </w:pPr>
    </w:lvl>
    <w:lvl w:ilvl="8" w:tentative="0">
      <w:start w:val="1"/>
      <w:numFmt w:val="lowerRoman"/>
      <w:lvlText w:val="%9."/>
      <w:lvlJc w:val="right"/>
      <w:pPr>
        <w:ind w:left="4205" w:hanging="420"/>
      </w:pPr>
    </w:lvl>
  </w:abstractNum>
  <w:abstractNum w:abstractNumId="54">
    <w:nsid w:val="17432AA9"/>
    <w:multiLevelType w:val="multilevel"/>
    <w:tmpl w:val="17432AA9"/>
    <w:lvl w:ilvl="0" w:tentative="0">
      <w:start w:val="1"/>
      <w:numFmt w:val="bullet"/>
      <w:pStyle w:val="2109"/>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55">
    <w:nsid w:val="1909124B"/>
    <w:multiLevelType w:val="multilevel"/>
    <w:tmpl w:val="1909124B"/>
    <w:lvl w:ilvl="0" w:tentative="0">
      <w:start w:val="1"/>
      <w:numFmt w:val="decimal"/>
      <w:pStyle w:val="2667"/>
      <w:lvlText w:val="%1."/>
      <w:lvlJc w:val="left"/>
      <w:pPr>
        <w:ind w:left="420" w:hanging="420"/>
      </w:pPr>
    </w:lvl>
    <w:lvl w:ilvl="1" w:tentative="0">
      <w:start w:val="1"/>
      <w:numFmt w:val="lowerLetter"/>
      <w:pStyle w:val="2388"/>
      <w:lvlText w:val="%2)"/>
      <w:lvlJc w:val="left"/>
      <w:pPr>
        <w:ind w:left="840" w:hanging="420"/>
      </w:pPr>
    </w:lvl>
    <w:lvl w:ilvl="2" w:tentative="0">
      <w:start w:val="1"/>
      <w:numFmt w:val="lowerRoman"/>
      <w:pStyle w:val="1702"/>
      <w:lvlText w:val="%3."/>
      <w:lvlJc w:val="right"/>
      <w:pPr>
        <w:ind w:left="1260" w:hanging="420"/>
      </w:pPr>
    </w:lvl>
    <w:lvl w:ilvl="3" w:tentative="0">
      <w:start w:val="1"/>
      <w:numFmt w:val="decimal"/>
      <w:lvlText w:val="%4."/>
      <w:lvlJc w:val="left"/>
      <w:pPr>
        <w:ind w:left="1680" w:hanging="420"/>
      </w:pPr>
    </w:lvl>
    <w:lvl w:ilvl="4" w:tentative="0">
      <w:start w:val="1"/>
      <w:numFmt w:val="lowerLetter"/>
      <w:pStyle w:val="1709"/>
      <w:lvlText w:val="%5)"/>
      <w:lvlJc w:val="left"/>
      <w:pPr>
        <w:ind w:left="2100" w:hanging="420"/>
      </w:pPr>
    </w:lvl>
    <w:lvl w:ilvl="5" w:tentative="0">
      <w:start w:val="1"/>
      <w:numFmt w:val="lowerRoman"/>
      <w:pStyle w:val="3403"/>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6">
    <w:nsid w:val="191A1E2B"/>
    <w:multiLevelType w:val="multilevel"/>
    <w:tmpl w:val="191A1E2B"/>
    <w:lvl w:ilvl="0" w:tentative="0">
      <w:start w:val="1"/>
      <w:numFmt w:val="decimal"/>
      <w:pStyle w:val="1462"/>
      <w:lvlText w:val="%1、"/>
      <w:lvlJc w:val="left"/>
      <w:pPr>
        <w:ind w:left="1280" w:hanging="720"/>
      </w:pPr>
      <w:rPr>
        <w:rFonts w:hint="default"/>
      </w:rPr>
    </w:lvl>
    <w:lvl w:ilvl="1" w:tentative="0">
      <w:start w:val="1"/>
      <w:numFmt w:val="lowerLetter"/>
      <w:lvlText w:val="%2)"/>
      <w:lvlJc w:val="left"/>
      <w:pPr>
        <w:ind w:left="1400" w:hanging="420"/>
      </w:pPr>
    </w:lvl>
    <w:lvl w:ilvl="2" w:tentative="0">
      <w:start w:val="1"/>
      <w:numFmt w:val="lowerRoman"/>
      <w:lvlText w:val="%3."/>
      <w:lvlJc w:val="right"/>
      <w:pPr>
        <w:ind w:left="1820" w:hanging="420"/>
      </w:pPr>
    </w:lvl>
    <w:lvl w:ilvl="3" w:tentative="0">
      <w:start w:val="1"/>
      <w:numFmt w:val="decimal"/>
      <w:lvlText w:val="%4."/>
      <w:lvlJc w:val="left"/>
      <w:pPr>
        <w:ind w:left="2240" w:hanging="420"/>
      </w:pPr>
    </w:lvl>
    <w:lvl w:ilvl="4" w:tentative="0">
      <w:start w:val="1"/>
      <w:numFmt w:val="lowerLetter"/>
      <w:lvlText w:val="%5)"/>
      <w:lvlJc w:val="left"/>
      <w:pPr>
        <w:ind w:left="2660" w:hanging="420"/>
      </w:pPr>
    </w:lvl>
    <w:lvl w:ilvl="5" w:tentative="0">
      <w:start w:val="1"/>
      <w:numFmt w:val="lowerRoman"/>
      <w:lvlText w:val="%6."/>
      <w:lvlJc w:val="right"/>
      <w:pPr>
        <w:ind w:left="3080" w:hanging="420"/>
      </w:pPr>
    </w:lvl>
    <w:lvl w:ilvl="6" w:tentative="0">
      <w:start w:val="1"/>
      <w:numFmt w:val="decimal"/>
      <w:lvlText w:val="%7."/>
      <w:lvlJc w:val="left"/>
      <w:pPr>
        <w:ind w:left="3500" w:hanging="420"/>
      </w:pPr>
    </w:lvl>
    <w:lvl w:ilvl="7" w:tentative="0">
      <w:start w:val="1"/>
      <w:numFmt w:val="lowerLetter"/>
      <w:lvlText w:val="%8)"/>
      <w:lvlJc w:val="left"/>
      <w:pPr>
        <w:ind w:left="3920" w:hanging="420"/>
      </w:pPr>
    </w:lvl>
    <w:lvl w:ilvl="8" w:tentative="0">
      <w:start w:val="1"/>
      <w:numFmt w:val="lowerRoman"/>
      <w:lvlText w:val="%9."/>
      <w:lvlJc w:val="right"/>
      <w:pPr>
        <w:ind w:left="4340" w:hanging="420"/>
      </w:pPr>
    </w:lvl>
  </w:abstractNum>
  <w:abstractNum w:abstractNumId="57">
    <w:nsid w:val="19532CE5"/>
    <w:multiLevelType w:val="multilevel"/>
    <w:tmpl w:val="19532CE5"/>
    <w:lvl w:ilvl="0" w:tentative="0">
      <w:start w:val="1"/>
      <w:numFmt w:val="lowerLetter"/>
      <w:pStyle w:val="3297"/>
      <w:lvlText w:val="%1．"/>
      <w:lvlJc w:val="left"/>
      <w:pPr>
        <w:tabs>
          <w:tab w:val="left" w:pos="618"/>
        </w:tabs>
        <w:ind w:left="1259" w:hanging="420"/>
      </w:pPr>
      <w:rPr>
        <w:rFonts w:hint="default" w:ascii="Times New Roman" w:hAnsi="Times New Roman" w:eastAsia="宋体"/>
        <w:b/>
        <w:i w:val="0"/>
        <w:sz w:val="21"/>
        <w:szCs w:val="21"/>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8">
    <w:nsid w:val="1BEE3AEF"/>
    <w:multiLevelType w:val="multilevel"/>
    <w:tmpl w:val="1BEE3AEF"/>
    <w:lvl w:ilvl="0" w:tentative="0">
      <w:start w:val="1"/>
      <w:numFmt w:val="bullet"/>
      <w:pStyle w:val="3343"/>
      <w:lvlText w:val=""/>
      <w:lvlJc w:val="left"/>
      <w:pPr>
        <w:ind w:left="0" w:hanging="420"/>
      </w:pPr>
      <w:rPr>
        <w:rFonts w:hint="default" w:ascii="Wingdings" w:hAnsi="Wingdings"/>
      </w:rPr>
    </w:lvl>
    <w:lvl w:ilvl="1" w:tentative="0">
      <w:start w:val="1"/>
      <w:numFmt w:val="bullet"/>
      <w:pStyle w:val="2925"/>
      <w:lvlText w:val=""/>
      <w:lvlJc w:val="left"/>
      <w:pPr>
        <w:ind w:left="420" w:hanging="420"/>
      </w:pPr>
      <w:rPr>
        <w:rFonts w:hint="default" w:ascii="Wingdings" w:hAnsi="Wingdings"/>
      </w:rPr>
    </w:lvl>
    <w:lvl w:ilvl="2" w:tentative="0">
      <w:start w:val="1"/>
      <w:numFmt w:val="bullet"/>
      <w:pStyle w:val="2723"/>
      <w:lvlText w:val=""/>
      <w:lvlJc w:val="left"/>
      <w:pPr>
        <w:ind w:left="840" w:hanging="420"/>
      </w:pPr>
      <w:rPr>
        <w:rFonts w:hint="default" w:ascii="Wingdings" w:hAnsi="Wingdings"/>
      </w:rPr>
    </w:lvl>
    <w:lvl w:ilvl="3" w:tentative="0">
      <w:start w:val="1"/>
      <w:numFmt w:val="bullet"/>
      <w:lvlText w:val=""/>
      <w:lvlJc w:val="left"/>
      <w:pPr>
        <w:ind w:left="1260" w:hanging="420"/>
      </w:pPr>
      <w:rPr>
        <w:rFonts w:hint="default" w:ascii="Wingdings" w:hAnsi="Wingdings"/>
      </w:rPr>
    </w:lvl>
    <w:lvl w:ilvl="4" w:tentative="0">
      <w:start w:val="1"/>
      <w:numFmt w:val="bullet"/>
      <w:pStyle w:val="3052"/>
      <w:lvlText w:val=""/>
      <w:lvlJc w:val="left"/>
      <w:pPr>
        <w:ind w:left="1680" w:hanging="420"/>
      </w:pPr>
      <w:rPr>
        <w:rFonts w:hint="default" w:ascii="Wingdings" w:hAnsi="Wingdings"/>
      </w:rPr>
    </w:lvl>
    <w:lvl w:ilvl="5" w:tentative="0">
      <w:start w:val="1"/>
      <w:numFmt w:val="bullet"/>
      <w:lvlText w:val=""/>
      <w:lvlJc w:val="left"/>
      <w:pPr>
        <w:ind w:left="2100" w:hanging="420"/>
      </w:pPr>
      <w:rPr>
        <w:rFonts w:hint="default" w:ascii="Wingdings" w:hAnsi="Wingdings"/>
      </w:rPr>
    </w:lvl>
    <w:lvl w:ilvl="6" w:tentative="0">
      <w:start w:val="1"/>
      <w:numFmt w:val="bullet"/>
      <w:lvlText w:val=""/>
      <w:lvlJc w:val="left"/>
      <w:pPr>
        <w:ind w:left="2520" w:hanging="420"/>
      </w:pPr>
      <w:rPr>
        <w:rFonts w:hint="default" w:ascii="Wingdings" w:hAnsi="Wingdings"/>
      </w:rPr>
    </w:lvl>
    <w:lvl w:ilvl="7" w:tentative="0">
      <w:start w:val="1"/>
      <w:numFmt w:val="bullet"/>
      <w:lvlText w:val=""/>
      <w:lvlJc w:val="left"/>
      <w:pPr>
        <w:ind w:left="2940" w:hanging="420"/>
      </w:pPr>
      <w:rPr>
        <w:rFonts w:hint="default" w:ascii="Wingdings" w:hAnsi="Wingdings"/>
      </w:rPr>
    </w:lvl>
    <w:lvl w:ilvl="8" w:tentative="0">
      <w:start w:val="1"/>
      <w:numFmt w:val="bullet"/>
      <w:lvlText w:val=""/>
      <w:lvlJc w:val="left"/>
      <w:pPr>
        <w:ind w:left="3360" w:hanging="420"/>
      </w:pPr>
      <w:rPr>
        <w:rFonts w:hint="default" w:ascii="Wingdings" w:hAnsi="Wingdings"/>
      </w:rPr>
    </w:lvl>
  </w:abstractNum>
  <w:abstractNum w:abstractNumId="59">
    <w:nsid w:val="1C145058"/>
    <w:multiLevelType w:val="multilevel"/>
    <w:tmpl w:val="1C145058"/>
    <w:lvl w:ilvl="0" w:tentative="0">
      <w:start w:val="1"/>
      <w:numFmt w:val="decimal"/>
      <w:pStyle w:val="1145"/>
      <w:lvlText w:val="附录%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60">
    <w:nsid w:val="1DFA443A"/>
    <w:multiLevelType w:val="multilevel"/>
    <w:tmpl w:val="1DFA443A"/>
    <w:lvl w:ilvl="0" w:tentative="0">
      <w:start w:val="1"/>
      <w:numFmt w:val="bullet"/>
      <w:pStyle w:val="2860"/>
      <w:lvlText w:val=""/>
      <w:lvlJc w:val="left"/>
      <w:pPr>
        <w:tabs>
          <w:tab w:val="left" w:pos="846"/>
        </w:tabs>
        <w:ind w:left="846" w:hanging="420"/>
      </w:pPr>
      <w:rPr>
        <w:rFonts w:hint="default" w:ascii="Wingdings" w:hAnsi="Wingdings"/>
      </w:rPr>
    </w:lvl>
    <w:lvl w:ilvl="1" w:tentative="0">
      <w:start w:val="1"/>
      <w:numFmt w:val="bullet"/>
      <w:lvlText w:val=""/>
      <w:lvlJc w:val="left"/>
      <w:pPr>
        <w:tabs>
          <w:tab w:val="left" w:pos="1266"/>
        </w:tabs>
        <w:ind w:left="1266" w:hanging="420"/>
      </w:pPr>
      <w:rPr>
        <w:rFonts w:hint="default" w:ascii="Wingdings" w:hAnsi="Wingdings"/>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1">
    <w:nsid w:val="1E124E31"/>
    <w:multiLevelType w:val="multilevel"/>
    <w:tmpl w:val="1E124E31"/>
    <w:lvl w:ilvl="0" w:tentative="0">
      <w:start w:val="1"/>
      <w:numFmt w:val="bullet"/>
      <w:pStyle w:val="2875"/>
      <w:lvlText w:val=""/>
      <w:lvlJc w:val="left"/>
      <w:pPr>
        <w:ind w:left="806" w:hanging="420"/>
      </w:pPr>
      <w:rPr>
        <w:rFonts w:hint="default" w:ascii="Wingdings" w:hAnsi="Wingdings"/>
        <w:color w:val="auto"/>
      </w:rPr>
    </w:lvl>
    <w:lvl w:ilvl="1" w:tentative="0">
      <w:start w:val="1"/>
      <w:numFmt w:val="bullet"/>
      <w:lvlText w:val=""/>
      <w:lvlJc w:val="left"/>
      <w:pPr>
        <w:ind w:left="1226" w:hanging="420"/>
      </w:pPr>
      <w:rPr>
        <w:rFonts w:hint="default" w:ascii="Wingdings" w:hAnsi="Wingdings"/>
      </w:rPr>
    </w:lvl>
    <w:lvl w:ilvl="2" w:tentative="0">
      <w:start w:val="1"/>
      <w:numFmt w:val="bullet"/>
      <w:lvlText w:val=""/>
      <w:lvlJc w:val="left"/>
      <w:pPr>
        <w:ind w:left="1646" w:hanging="420"/>
      </w:pPr>
      <w:rPr>
        <w:rFonts w:hint="default" w:ascii="Wingdings" w:hAnsi="Wingdings"/>
      </w:rPr>
    </w:lvl>
    <w:lvl w:ilvl="3" w:tentative="0">
      <w:start w:val="1"/>
      <w:numFmt w:val="bullet"/>
      <w:lvlText w:val=""/>
      <w:lvlJc w:val="left"/>
      <w:pPr>
        <w:ind w:left="2066" w:hanging="420"/>
      </w:pPr>
      <w:rPr>
        <w:rFonts w:hint="default" w:ascii="Wingdings" w:hAnsi="Wingdings"/>
      </w:rPr>
    </w:lvl>
    <w:lvl w:ilvl="4" w:tentative="0">
      <w:start w:val="1"/>
      <w:numFmt w:val="bullet"/>
      <w:lvlText w:val=""/>
      <w:lvlJc w:val="left"/>
      <w:pPr>
        <w:ind w:left="2486" w:hanging="420"/>
      </w:pPr>
      <w:rPr>
        <w:rFonts w:hint="default" w:ascii="Wingdings" w:hAnsi="Wingdings"/>
      </w:rPr>
    </w:lvl>
    <w:lvl w:ilvl="5" w:tentative="0">
      <w:start w:val="1"/>
      <w:numFmt w:val="bullet"/>
      <w:lvlText w:val=""/>
      <w:lvlJc w:val="left"/>
      <w:pPr>
        <w:ind w:left="2906" w:hanging="420"/>
      </w:pPr>
      <w:rPr>
        <w:rFonts w:hint="default" w:ascii="Wingdings" w:hAnsi="Wingdings"/>
      </w:rPr>
    </w:lvl>
    <w:lvl w:ilvl="6" w:tentative="0">
      <w:start w:val="1"/>
      <w:numFmt w:val="bullet"/>
      <w:lvlText w:val=""/>
      <w:lvlJc w:val="left"/>
      <w:pPr>
        <w:ind w:left="3326" w:hanging="420"/>
      </w:pPr>
      <w:rPr>
        <w:rFonts w:hint="default" w:ascii="Wingdings" w:hAnsi="Wingdings"/>
      </w:rPr>
    </w:lvl>
    <w:lvl w:ilvl="7" w:tentative="0">
      <w:start w:val="1"/>
      <w:numFmt w:val="bullet"/>
      <w:lvlText w:val=""/>
      <w:lvlJc w:val="left"/>
      <w:pPr>
        <w:ind w:left="3746" w:hanging="420"/>
      </w:pPr>
      <w:rPr>
        <w:rFonts w:hint="default" w:ascii="Wingdings" w:hAnsi="Wingdings"/>
      </w:rPr>
    </w:lvl>
    <w:lvl w:ilvl="8" w:tentative="0">
      <w:start w:val="1"/>
      <w:numFmt w:val="bullet"/>
      <w:lvlText w:val=""/>
      <w:lvlJc w:val="left"/>
      <w:pPr>
        <w:ind w:left="4166" w:hanging="420"/>
      </w:pPr>
      <w:rPr>
        <w:rFonts w:hint="default" w:ascii="Wingdings" w:hAnsi="Wingdings"/>
      </w:rPr>
    </w:lvl>
  </w:abstractNum>
  <w:abstractNum w:abstractNumId="62">
    <w:nsid w:val="1FC865A5"/>
    <w:multiLevelType w:val="multilevel"/>
    <w:tmpl w:val="1FC865A5"/>
    <w:lvl w:ilvl="0" w:tentative="0">
      <w:start w:val="1"/>
      <w:numFmt w:val="bullet"/>
      <w:pStyle w:val="3415"/>
      <w:lvlText w:val=""/>
      <w:lvlJc w:val="left"/>
      <w:pPr>
        <w:tabs>
          <w:tab w:val="left" w:pos="0"/>
        </w:tabs>
        <w:ind w:left="0" w:firstLine="0"/>
      </w:pPr>
      <w:rPr>
        <w:rFonts w:hint="default" w:ascii="Symbol" w:hAnsi="Symbol"/>
        <w:b/>
        <w:i w:val="0"/>
        <w:color w:val="auto"/>
        <w:sz w:val="44"/>
        <w:szCs w:val="44"/>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63">
    <w:nsid w:val="202019CA"/>
    <w:multiLevelType w:val="multilevel"/>
    <w:tmpl w:val="202019CA"/>
    <w:lvl w:ilvl="0" w:tentative="0">
      <w:start w:val="1"/>
      <w:numFmt w:val="bullet"/>
      <w:pStyle w:val="3498"/>
      <w:lvlText w:val=""/>
      <w:lvlJc w:val="left"/>
      <w:pPr>
        <w:tabs>
          <w:tab w:val="left" w:pos="1260"/>
        </w:tabs>
        <w:ind w:left="1260" w:hanging="420"/>
      </w:pPr>
      <w:rPr>
        <w:rFonts w:hint="default" w:ascii="Wingdings" w:hAnsi="Wingdings"/>
      </w:rPr>
    </w:lvl>
    <w:lvl w:ilvl="1" w:tentative="0">
      <w:start w:val="1"/>
      <w:numFmt w:val="bullet"/>
      <w:lvlText w:val=""/>
      <w:lvlJc w:val="left"/>
      <w:pPr>
        <w:tabs>
          <w:tab w:val="left" w:pos="1680"/>
        </w:tabs>
        <w:ind w:left="1680" w:hanging="420"/>
      </w:pPr>
      <w:rPr>
        <w:rFonts w:hint="default" w:ascii="Wingdings" w:hAnsi="Wingdings"/>
      </w:rPr>
    </w:lvl>
    <w:lvl w:ilvl="2" w:tentative="0">
      <w:start w:val="1"/>
      <w:numFmt w:val="bullet"/>
      <w:lvlText w:val=""/>
      <w:lvlJc w:val="left"/>
      <w:pPr>
        <w:tabs>
          <w:tab w:val="left" w:pos="2100"/>
        </w:tabs>
        <w:ind w:left="2100" w:hanging="420"/>
      </w:pPr>
      <w:rPr>
        <w:rFonts w:hint="default" w:ascii="Wingdings" w:hAnsi="Wingdings"/>
      </w:rPr>
    </w:lvl>
    <w:lvl w:ilvl="3" w:tentative="0">
      <w:start w:val="1"/>
      <w:numFmt w:val="bullet"/>
      <w:lvlText w:val=""/>
      <w:lvlJc w:val="left"/>
      <w:pPr>
        <w:tabs>
          <w:tab w:val="left" w:pos="2520"/>
        </w:tabs>
        <w:ind w:left="2520" w:hanging="420"/>
      </w:pPr>
      <w:rPr>
        <w:rFonts w:hint="default" w:ascii="Wingdings" w:hAnsi="Wingdings"/>
      </w:rPr>
    </w:lvl>
    <w:lvl w:ilvl="4" w:tentative="0">
      <w:start w:val="1"/>
      <w:numFmt w:val="bullet"/>
      <w:lvlText w:val=""/>
      <w:lvlJc w:val="left"/>
      <w:pPr>
        <w:tabs>
          <w:tab w:val="left" w:pos="2940"/>
        </w:tabs>
        <w:ind w:left="2940" w:hanging="420"/>
      </w:pPr>
      <w:rPr>
        <w:rFonts w:hint="default" w:ascii="Wingdings" w:hAnsi="Wingdings"/>
      </w:rPr>
    </w:lvl>
    <w:lvl w:ilvl="5" w:tentative="0">
      <w:start w:val="1"/>
      <w:numFmt w:val="bullet"/>
      <w:lvlText w:val=""/>
      <w:lvlJc w:val="left"/>
      <w:pPr>
        <w:tabs>
          <w:tab w:val="left" w:pos="3360"/>
        </w:tabs>
        <w:ind w:left="3360" w:hanging="420"/>
      </w:pPr>
      <w:rPr>
        <w:rFonts w:hint="default" w:ascii="Wingdings" w:hAnsi="Wingdings"/>
      </w:rPr>
    </w:lvl>
    <w:lvl w:ilvl="6" w:tentative="0">
      <w:start w:val="1"/>
      <w:numFmt w:val="bullet"/>
      <w:lvlText w:val=""/>
      <w:lvlJc w:val="left"/>
      <w:pPr>
        <w:tabs>
          <w:tab w:val="left" w:pos="3780"/>
        </w:tabs>
        <w:ind w:left="3780" w:hanging="420"/>
      </w:pPr>
      <w:rPr>
        <w:rFonts w:hint="default" w:ascii="Wingdings" w:hAnsi="Wingdings"/>
      </w:rPr>
    </w:lvl>
    <w:lvl w:ilvl="7" w:tentative="0">
      <w:start w:val="1"/>
      <w:numFmt w:val="bullet"/>
      <w:lvlText w:val=""/>
      <w:lvlJc w:val="left"/>
      <w:pPr>
        <w:tabs>
          <w:tab w:val="left" w:pos="4200"/>
        </w:tabs>
        <w:ind w:left="4200" w:hanging="420"/>
      </w:pPr>
      <w:rPr>
        <w:rFonts w:hint="default" w:ascii="Wingdings" w:hAnsi="Wingdings"/>
      </w:rPr>
    </w:lvl>
    <w:lvl w:ilvl="8" w:tentative="0">
      <w:start w:val="1"/>
      <w:numFmt w:val="bullet"/>
      <w:lvlText w:val=""/>
      <w:lvlJc w:val="left"/>
      <w:pPr>
        <w:tabs>
          <w:tab w:val="left" w:pos="4620"/>
        </w:tabs>
        <w:ind w:left="4620" w:hanging="420"/>
      </w:pPr>
      <w:rPr>
        <w:rFonts w:hint="default" w:ascii="Wingdings" w:hAnsi="Wingdings"/>
      </w:rPr>
    </w:lvl>
  </w:abstractNum>
  <w:abstractNum w:abstractNumId="64">
    <w:nsid w:val="208A7ABE"/>
    <w:multiLevelType w:val="multilevel"/>
    <w:tmpl w:val="208A7ABE"/>
    <w:lvl w:ilvl="0" w:tentative="0">
      <w:start w:val="1"/>
      <w:numFmt w:val="decimal"/>
      <w:pStyle w:val="2701"/>
      <w:suff w:val="space"/>
      <w:lvlText w:val="表%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65">
    <w:nsid w:val="20F62B17"/>
    <w:multiLevelType w:val="multilevel"/>
    <w:tmpl w:val="20F62B17"/>
    <w:lvl w:ilvl="0" w:tentative="0">
      <w:start w:val="1"/>
      <w:numFmt w:val="bullet"/>
      <w:pStyle w:val="965"/>
      <w:lvlText w:val=""/>
      <w:lvlJc w:val="left"/>
      <w:pPr>
        <w:ind w:left="902" w:hanging="420"/>
      </w:pPr>
      <w:rPr>
        <w:rFonts w:hint="default" w:ascii="Wingdings" w:hAnsi="Wingdings"/>
        <w:b/>
        <w:i w:val="0"/>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6">
    <w:nsid w:val="216E3985"/>
    <w:multiLevelType w:val="multilevel"/>
    <w:tmpl w:val="216E3985"/>
    <w:lvl w:ilvl="0" w:tentative="0">
      <w:start w:val="1"/>
      <w:numFmt w:val="decimal"/>
      <w:pStyle w:val="3992"/>
      <w:lvlText w:val="%1)"/>
      <w:lvlJc w:val="left"/>
      <w:pPr>
        <w:ind w:left="840" w:hanging="4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7">
    <w:nsid w:val="231C1875"/>
    <w:multiLevelType w:val="multilevel"/>
    <w:tmpl w:val="231C1875"/>
    <w:lvl w:ilvl="0" w:tentative="0">
      <w:start w:val="1"/>
      <w:numFmt w:val="bullet"/>
      <w:pStyle w:val="3233"/>
      <w:lvlText w:val=""/>
      <w:lvlJc w:val="left"/>
      <w:pPr>
        <w:tabs>
          <w:tab w:val="left" w:pos="601"/>
        </w:tabs>
        <w:ind w:left="601" w:hanging="420"/>
      </w:pPr>
      <w:rPr>
        <w:rFonts w:hint="default" w:ascii="Wingdings" w:hAnsi="Wingdings"/>
      </w:rPr>
    </w:lvl>
    <w:lvl w:ilvl="1" w:tentative="0">
      <w:start w:val="1"/>
      <w:numFmt w:val="bullet"/>
      <w:lvlText w:val=""/>
      <w:lvlJc w:val="left"/>
      <w:pPr>
        <w:tabs>
          <w:tab w:val="left" w:pos="1021"/>
        </w:tabs>
        <w:ind w:left="1021" w:hanging="420"/>
      </w:pPr>
      <w:rPr>
        <w:rFonts w:hint="default" w:ascii="Wingdings" w:hAnsi="Wingdings"/>
      </w:rPr>
    </w:lvl>
    <w:lvl w:ilvl="2" w:tentative="0">
      <w:start w:val="1"/>
      <w:numFmt w:val="bullet"/>
      <w:lvlText w:val=""/>
      <w:lvlJc w:val="left"/>
      <w:pPr>
        <w:tabs>
          <w:tab w:val="left" w:pos="1441"/>
        </w:tabs>
        <w:ind w:left="1441" w:hanging="420"/>
      </w:pPr>
      <w:rPr>
        <w:rFonts w:hint="default" w:ascii="Wingdings" w:hAnsi="Wingdings"/>
      </w:rPr>
    </w:lvl>
    <w:lvl w:ilvl="3" w:tentative="0">
      <w:start w:val="1"/>
      <w:numFmt w:val="bullet"/>
      <w:lvlText w:val=""/>
      <w:lvlJc w:val="left"/>
      <w:pPr>
        <w:tabs>
          <w:tab w:val="left" w:pos="1861"/>
        </w:tabs>
        <w:ind w:left="1861" w:hanging="420"/>
      </w:pPr>
      <w:rPr>
        <w:rFonts w:hint="default" w:ascii="Wingdings" w:hAnsi="Wingdings"/>
      </w:rPr>
    </w:lvl>
    <w:lvl w:ilvl="4" w:tentative="0">
      <w:start w:val="1"/>
      <w:numFmt w:val="bullet"/>
      <w:lvlText w:val=""/>
      <w:lvlJc w:val="left"/>
      <w:pPr>
        <w:tabs>
          <w:tab w:val="left" w:pos="2281"/>
        </w:tabs>
        <w:ind w:left="2281" w:hanging="420"/>
      </w:pPr>
      <w:rPr>
        <w:rFonts w:hint="default" w:ascii="Wingdings" w:hAnsi="Wingdings"/>
      </w:rPr>
    </w:lvl>
    <w:lvl w:ilvl="5" w:tentative="0">
      <w:start w:val="1"/>
      <w:numFmt w:val="bullet"/>
      <w:lvlText w:val=""/>
      <w:lvlJc w:val="left"/>
      <w:pPr>
        <w:tabs>
          <w:tab w:val="left" w:pos="2701"/>
        </w:tabs>
        <w:ind w:left="2701" w:hanging="420"/>
      </w:pPr>
      <w:rPr>
        <w:rFonts w:hint="default" w:ascii="Wingdings" w:hAnsi="Wingdings"/>
      </w:rPr>
    </w:lvl>
    <w:lvl w:ilvl="6" w:tentative="0">
      <w:start w:val="1"/>
      <w:numFmt w:val="bullet"/>
      <w:lvlText w:val=""/>
      <w:lvlJc w:val="left"/>
      <w:pPr>
        <w:tabs>
          <w:tab w:val="left" w:pos="3121"/>
        </w:tabs>
        <w:ind w:left="3121" w:hanging="420"/>
      </w:pPr>
      <w:rPr>
        <w:rFonts w:hint="default" w:ascii="Wingdings" w:hAnsi="Wingdings"/>
      </w:rPr>
    </w:lvl>
    <w:lvl w:ilvl="7" w:tentative="0">
      <w:start w:val="1"/>
      <w:numFmt w:val="bullet"/>
      <w:lvlText w:val=""/>
      <w:lvlJc w:val="left"/>
      <w:pPr>
        <w:tabs>
          <w:tab w:val="left" w:pos="3541"/>
        </w:tabs>
        <w:ind w:left="3541" w:hanging="420"/>
      </w:pPr>
      <w:rPr>
        <w:rFonts w:hint="default" w:ascii="Wingdings" w:hAnsi="Wingdings"/>
      </w:rPr>
    </w:lvl>
    <w:lvl w:ilvl="8" w:tentative="0">
      <w:start w:val="1"/>
      <w:numFmt w:val="bullet"/>
      <w:lvlText w:val=""/>
      <w:lvlJc w:val="left"/>
      <w:pPr>
        <w:tabs>
          <w:tab w:val="left" w:pos="3961"/>
        </w:tabs>
        <w:ind w:left="3961" w:hanging="420"/>
      </w:pPr>
      <w:rPr>
        <w:rFonts w:hint="default" w:ascii="Wingdings" w:hAnsi="Wingdings"/>
      </w:rPr>
    </w:lvl>
  </w:abstractNum>
  <w:abstractNum w:abstractNumId="68">
    <w:nsid w:val="237F745A"/>
    <w:multiLevelType w:val="multilevel"/>
    <w:tmpl w:val="237F745A"/>
    <w:lvl w:ilvl="0" w:tentative="0">
      <w:start w:val="1"/>
      <w:numFmt w:val="bullet"/>
      <w:pStyle w:val="3295"/>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69">
    <w:nsid w:val="23CB4C3D"/>
    <w:multiLevelType w:val="multilevel"/>
    <w:tmpl w:val="23CB4C3D"/>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pStyle w:val="2110"/>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70">
    <w:nsid w:val="23EA0460"/>
    <w:multiLevelType w:val="multilevel"/>
    <w:tmpl w:val="23EA0460"/>
    <w:lvl w:ilvl="0" w:tentative="0">
      <w:start w:val="1"/>
      <w:numFmt w:val="decimal"/>
      <w:pStyle w:val="1962"/>
      <w:lvlText w:val="%1、"/>
      <w:lvlJc w:val="left"/>
      <w:pPr>
        <w:ind w:left="1440" w:hanging="72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71">
    <w:nsid w:val="24051524"/>
    <w:multiLevelType w:val="multilevel"/>
    <w:tmpl w:val="24051524"/>
    <w:lvl w:ilvl="0" w:tentative="0">
      <w:start w:val="1"/>
      <w:numFmt w:val="decimal"/>
      <w:pStyle w:val="24"/>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2">
    <w:nsid w:val="24143E8B"/>
    <w:multiLevelType w:val="multilevel"/>
    <w:tmpl w:val="24143E8B"/>
    <w:lvl w:ilvl="0" w:tentative="0">
      <w:start w:val="1"/>
      <w:numFmt w:val="upperLetter"/>
      <w:pStyle w:val="2447"/>
      <w:lvlText w:val="%1、"/>
      <w:lvlJc w:val="left"/>
      <w:pPr>
        <w:ind w:left="1185" w:hanging="360"/>
      </w:pPr>
      <w:rPr>
        <w:rFonts w:hint="default"/>
      </w:rPr>
    </w:lvl>
    <w:lvl w:ilvl="1" w:tentative="0">
      <w:start w:val="1"/>
      <w:numFmt w:val="lowerLetter"/>
      <w:lvlText w:val="%2)"/>
      <w:lvlJc w:val="left"/>
      <w:pPr>
        <w:ind w:left="1665" w:hanging="420"/>
      </w:pPr>
    </w:lvl>
    <w:lvl w:ilvl="2" w:tentative="0">
      <w:start w:val="1"/>
      <w:numFmt w:val="lowerRoman"/>
      <w:lvlText w:val="%3."/>
      <w:lvlJc w:val="right"/>
      <w:pPr>
        <w:ind w:left="2085" w:hanging="420"/>
      </w:pPr>
    </w:lvl>
    <w:lvl w:ilvl="3" w:tentative="0">
      <w:start w:val="1"/>
      <w:numFmt w:val="decimal"/>
      <w:lvlText w:val="%4."/>
      <w:lvlJc w:val="left"/>
      <w:pPr>
        <w:ind w:left="2505" w:hanging="420"/>
      </w:pPr>
    </w:lvl>
    <w:lvl w:ilvl="4" w:tentative="0">
      <w:start w:val="1"/>
      <w:numFmt w:val="lowerLetter"/>
      <w:lvlText w:val="%5)"/>
      <w:lvlJc w:val="left"/>
      <w:pPr>
        <w:ind w:left="2925" w:hanging="420"/>
      </w:pPr>
    </w:lvl>
    <w:lvl w:ilvl="5" w:tentative="0">
      <w:start w:val="1"/>
      <w:numFmt w:val="lowerRoman"/>
      <w:lvlText w:val="%6."/>
      <w:lvlJc w:val="right"/>
      <w:pPr>
        <w:ind w:left="3345" w:hanging="420"/>
      </w:pPr>
    </w:lvl>
    <w:lvl w:ilvl="6" w:tentative="0">
      <w:start w:val="1"/>
      <w:numFmt w:val="decimal"/>
      <w:lvlText w:val="%7."/>
      <w:lvlJc w:val="left"/>
      <w:pPr>
        <w:ind w:left="3765" w:hanging="420"/>
      </w:pPr>
    </w:lvl>
    <w:lvl w:ilvl="7" w:tentative="0">
      <w:start w:val="1"/>
      <w:numFmt w:val="lowerLetter"/>
      <w:lvlText w:val="%8)"/>
      <w:lvlJc w:val="left"/>
      <w:pPr>
        <w:ind w:left="4185" w:hanging="420"/>
      </w:pPr>
    </w:lvl>
    <w:lvl w:ilvl="8" w:tentative="0">
      <w:start w:val="1"/>
      <w:numFmt w:val="lowerRoman"/>
      <w:lvlText w:val="%9."/>
      <w:lvlJc w:val="right"/>
      <w:pPr>
        <w:ind w:left="4605" w:hanging="420"/>
      </w:pPr>
    </w:lvl>
  </w:abstractNum>
  <w:abstractNum w:abstractNumId="73">
    <w:nsid w:val="245E5929"/>
    <w:multiLevelType w:val="multilevel"/>
    <w:tmpl w:val="245E5929"/>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pStyle w:val="3314"/>
      <w:lvlText w:val=""/>
      <w:lvlJc w:val="left"/>
      <w:pPr>
        <w:ind w:left="1740" w:hanging="420"/>
      </w:pPr>
      <w:rPr>
        <w:rFonts w:hint="default" w:ascii="Wingdings" w:hAnsi="Wingdings"/>
      </w:rPr>
    </w:lvl>
    <w:lvl w:ilvl="3" w:tentative="0">
      <w:start w:val="1"/>
      <w:numFmt w:val="bullet"/>
      <w:pStyle w:val="3313"/>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74">
    <w:nsid w:val="2538177E"/>
    <w:multiLevelType w:val="multilevel"/>
    <w:tmpl w:val="2538177E"/>
    <w:lvl w:ilvl="0" w:tentative="0">
      <w:start w:val="1"/>
      <w:numFmt w:val="decimal"/>
      <w:pStyle w:val="2273"/>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5">
    <w:nsid w:val="263446DE"/>
    <w:multiLevelType w:val="multilevel"/>
    <w:tmpl w:val="263446DE"/>
    <w:lvl w:ilvl="0" w:tentative="0">
      <w:start w:val="1"/>
      <w:numFmt w:val="decimal"/>
      <w:pStyle w:val="3560"/>
      <w:lvlText w:val="%1."/>
      <w:lvlJc w:val="left"/>
      <w:pPr>
        <w:ind w:left="980" w:hanging="420"/>
      </w:pPr>
    </w:lvl>
    <w:lvl w:ilvl="1" w:tentative="0">
      <w:start w:val="1"/>
      <w:numFmt w:val="lowerLetter"/>
      <w:pStyle w:val="3623"/>
      <w:lvlText w:val="%2)"/>
      <w:lvlJc w:val="left"/>
      <w:pPr>
        <w:ind w:left="1400" w:hanging="420"/>
      </w:pPr>
    </w:lvl>
    <w:lvl w:ilvl="2" w:tentative="0">
      <w:start w:val="1"/>
      <w:numFmt w:val="lowerRoman"/>
      <w:lvlText w:val="%3."/>
      <w:lvlJc w:val="right"/>
      <w:pPr>
        <w:ind w:left="1820" w:hanging="420"/>
      </w:pPr>
    </w:lvl>
    <w:lvl w:ilvl="3" w:tentative="0">
      <w:start w:val="1"/>
      <w:numFmt w:val="decimal"/>
      <w:lvlText w:val="%4."/>
      <w:lvlJc w:val="left"/>
      <w:pPr>
        <w:ind w:left="2240" w:hanging="420"/>
      </w:pPr>
    </w:lvl>
    <w:lvl w:ilvl="4" w:tentative="0">
      <w:start w:val="1"/>
      <w:numFmt w:val="lowerLetter"/>
      <w:lvlText w:val="%5)"/>
      <w:lvlJc w:val="left"/>
      <w:pPr>
        <w:ind w:left="2660" w:hanging="420"/>
      </w:pPr>
    </w:lvl>
    <w:lvl w:ilvl="5" w:tentative="0">
      <w:start w:val="1"/>
      <w:numFmt w:val="lowerRoman"/>
      <w:lvlText w:val="%6."/>
      <w:lvlJc w:val="right"/>
      <w:pPr>
        <w:ind w:left="3080" w:hanging="420"/>
      </w:pPr>
    </w:lvl>
    <w:lvl w:ilvl="6" w:tentative="0">
      <w:start w:val="1"/>
      <w:numFmt w:val="decimal"/>
      <w:lvlText w:val="%7."/>
      <w:lvlJc w:val="left"/>
      <w:pPr>
        <w:ind w:left="3500" w:hanging="420"/>
      </w:pPr>
    </w:lvl>
    <w:lvl w:ilvl="7" w:tentative="0">
      <w:start w:val="1"/>
      <w:numFmt w:val="lowerLetter"/>
      <w:lvlText w:val="%8)"/>
      <w:lvlJc w:val="left"/>
      <w:pPr>
        <w:ind w:left="3920" w:hanging="420"/>
      </w:pPr>
    </w:lvl>
    <w:lvl w:ilvl="8" w:tentative="0">
      <w:start w:val="1"/>
      <w:numFmt w:val="lowerRoman"/>
      <w:lvlText w:val="%9."/>
      <w:lvlJc w:val="right"/>
      <w:pPr>
        <w:ind w:left="4340" w:hanging="420"/>
      </w:pPr>
    </w:lvl>
  </w:abstractNum>
  <w:abstractNum w:abstractNumId="76">
    <w:nsid w:val="27581EFC"/>
    <w:multiLevelType w:val="multilevel"/>
    <w:tmpl w:val="27581EFC"/>
    <w:lvl w:ilvl="0" w:tentative="0">
      <w:start w:val="1"/>
      <w:numFmt w:val="decimal"/>
      <w:pStyle w:val="179"/>
      <w:lvlText w:val="%1、"/>
      <w:lvlJc w:val="left"/>
      <w:pPr>
        <w:ind w:left="936" w:hanging="360"/>
      </w:pPr>
      <w:rPr>
        <w:rFonts w:hint="default"/>
      </w:rPr>
    </w:lvl>
    <w:lvl w:ilvl="1" w:tentative="0">
      <w:start w:val="1"/>
      <w:numFmt w:val="lowerLetter"/>
      <w:lvlText w:val="%2)"/>
      <w:lvlJc w:val="left"/>
      <w:pPr>
        <w:ind w:left="1416" w:hanging="420"/>
      </w:pPr>
    </w:lvl>
    <w:lvl w:ilvl="2" w:tentative="0">
      <w:start w:val="1"/>
      <w:numFmt w:val="lowerRoman"/>
      <w:lvlText w:val="%3."/>
      <w:lvlJc w:val="right"/>
      <w:pPr>
        <w:ind w:left="1836" w:hanging="420"/>
      </w:pPr>
    </w:lvl>
    <w:lvl w:ilvl="3" w:tentative="0">
      <w:start w:val="1"/>
      <w:numFmt w:val="decimal"/>
      <w:lvlText w:val="%4."/>
      <w:lvlJc w:val="left"/>
      <w:pPr>
        <w:ind w:left="2256" w:hanging="420"/>
      </w:pPr>
    </w:lvl>
    <w:lvl w:ilvl="4" w:tentative="0">
      <w:start w:val="1"/>
      <w:numFmt w:val="lowerLetter"/>
      <w:lvlText w:val="%5)"/>
      <w:lvlJc w:val="left"/>
      <w:pPr>
        <w:ind w:left="2676" w:hanging="420"/>
      </w:pPr>
    </w:lvl>
    <w:lvl w:ilvl="5" w:tentative="0">
      <w:start w:val="1"/>
      <w:numFmt w:val="lowerRoman"/>
      <w:lvlText w:val="%6."/>
      <w:lvlJc w:val="right"/>
      <w:pPr>
        <w:ind w:left="3096" w:hanging="420"/>
      </w:pPr>
    </w:lvl>
    <w:lvl w:ilvl="6" w:tentative="0">
      <w:start w:val="1"/>
      <w:numFmt w:val="decimal"/>
      <w:lvlText w:val="%7."/>
      <w:lvlJc w:val="left"/>
      <w:pPr>
        <w:ind w:left="3516" w:hanging="420"/>
      </w:pPr>
    </w:lvl>
    <w:lvl w:ilvl="7" w:tentative="0">
      <w:start w:val="1"/>
      <w:numFmt w:val="lowerLetter"/>
      <w:lvlText w:val="%8)"/>
      <w:lvlJc w:val="left"/>
      <w:pPr>
        <w:ind w:left="3936" w:hanging="420"/>
      </w:pPr>
    </w:lvl>
    <w:lvl w:ilvl="8" w:tentative="0">
      <w:start w:val="1"/>
      <w:numFmt w:val="lowerRoman"/>
      <w:lvlText w:val="%9."/>
      <w:lvlJc w:val="right"/>
      <w:pPr>
        <w:ind w:left="4356" w:hanging="420"/>
      </w:pPr>
    </w:lvl>
  </w:abstractNum>
  <w:abstractNum w:abstractNumId="77">
    <w:nsid w:val="298F0881"/>
    <w:multiLevelType w:val="multilevel"/>
    <w:tmpl w:val="298F0881"/>
    <w:lvl w:ilvl="0" w:tentative="0">
      <w:start w:val="1"/>
      <w:numFmt w:val="decimal"/>
      <w:pStyle w:val="3808"/>
      <w:lvlText w:val="（%1）"/>
      <w:lvlJc w:val="left"/>
      <w:pPr>
        <w:tabs>
          <w:tab w:val="left" w:pos="200"/>
        </w:tabs>
        <w:ind w:left="1049" w:hanging="646"/>
      </w:pPr>
      <w:rPr>
        <w:rFonts w:hint="default" w:ascii="Times New Roman" w:hAnsi="Times New Roman" w:eastAsia="宋体"/>
        <w:b/>
        <w:i w:val="0"/>
        <w:sz w:val="24"/>
        <w:szCs w:val="24"/>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78">
    <w:nsid w:val="29CF26EF"/>
    <w:multiLevelType w:val="multilevel"/>
    <w:tmpl w:val="29CF26EF"/>
    <w:lvl w:ilvl="0" w:tentative="0">
      <w:start w:val="1"/>
      <w:numFmt w:val="bullet"/>
      <w:pStyle w:val="2230"/>
      <w:lvlText w:val=""/>
      <w:lvlJc w:val="left"/>
      <w:pPr>
        <w:tabs>
          <w:tab w:val="left" w:pos="420"/>
        </w:tabs>
        <w:ind w:left="420" w:hanging="420"/>
      </w:pPr>
      <w:rPr>
        <w:rFonts w:hint="default" w:ascii="Wingdings" w:hAnsi="Wingdings"/>
      </w:rPr>
    </w:lvl>
    <w:lvl w:ilvl="1" w:tentative="0">
      <w:start w:val="1"/>
      <w:numFmt w:val="bullet"/>
      <w:pStyle w:val="3088"/>
      <w:lvlText w:val=""/>
      <w:lvlJc w:val="left"/>
      <w:pPr>
        <w:tabs>
          <w:tab w:val="left" w:pos="840"/>
        </w:tabs>
        <w:ind w:left="840" w:hanging="420"/>
      </w:pPr>
      <w:rPr>
        <w:rFonts w:hint="default" w:ascii="Wingdings" w:hAnsi="Wingdings"/>
      </w:rPr>
    </w:lvl>
    <w:lvl w:ilvl="2" w:tentative="0">
      <w:start w:val="1"/>
      <w:numFmt w:val="bullet"/>
      <w:pStyle w:val="1637"/>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79">
    <w:nsid w:val="2A8F7113"/>
    <w:multiLevelType w:val="multilevel"/>
    <w:tmpl w:val="2A8F7113"/>
    <w:lvl w:ilvl="0" w:tentative="0">
      <w:start w:val="1"/>
      <w:numFmt w:val="upperLetter"/>
      <w:pStyle w:val="952"/>
      <w:suff w:val="space"/>
      <w:lvlText w:val="%1"/>
      <w:lvlJc w:val="left"/>
      <w:pPr>
        <w:ind w:left="623" w:hanging="425"/>
      </w:pPr>
      <w:rPr>
        <w:rFonts w:hint="eastAsia"/>
      </w:rPr>
    </w:lvl>
    <w:lvl w:ilvl="1" w:tentative="0">
      <w:start w:val="1"/>
      <w:numFmt w:val="decimal"/>
      <w:suff w:val="nothing"/>
      <w:lvlText w:val="图%1.%2　"/>
      <w:lvlJc w:val="left"/>
      <w:pPr>
        <w:ind w:left="1190" w:hanging="567"/>
      </w:pPr>
      <w:rPr>
        <w:rFonts w:hint="eastAsia"/>
      </w:rPr>
    </w:lvl>
    <w:lvl w:ilvl="2" w:tentative="0">
      <w:start w:val="1"/>
      <w:numFmt w:val="decimal"/>
      <w:lvlText w:val="%1.%2.%3"/>
      <w:lvlJc w:val="left"/>
      <w:pPr>
        <w:tabs>
          <w:tab w:val="left" w:pos="1616"/>
        </w:tabs>
        <w:ind w:left="1616" w:hanging="567"/>
      </w:pPr>
      <w:rPr>
        <w:rFonts w:hint="eastAsia"/>
      </w:rPr>
    </w:lvl>
    <w:lvl w:ilvl="3" w:tentative="0">
      <w:start w:val="1"/>
      <w:numFmt w:val="decimal"/>
      <w:lvlText w:val="%1.%2.%3.%4"/>
      <w:lvlJc w:val="left"/>
      <w:pPr>
        <w:tabs>
          <w:tab w:val="left" w:pos="2914"/>
        </w:tabs>
        <w:ind w:left="2182" w:hanging="708"/>
      </w:pPr>
      <w:rPr>
        <w:rFonts w:hint="eastAsia"/>
      </w:rPr>
    </w:lvl>
    <w:lvl w:ilvl="4" w:tentative="0">
      <w:start w:val="1"/>
      <w:numFmt w:val="decimal"/>
      <w:lvlText w:val="%1.%2.%3.%4.%5"/>
      <w:lvlJc w:val="left"/>
      <w:pPr>
        <w:tabs>
          <w:tab w:val="left" w:pos="3699"/>
        </w:tabs>
        <w:ind w:left="2749" w:hanging="850"/>
      </w:pPr>
      <w:rPr>
        <w:rFonts w:hint="eastAsia"/>
      </w:rPr>
    </w:lvl>
    <w:lvl w:ilvl="5" w:tentative="0">
      <w:start w:val="1"/>
      <w:numFmt w:val="decimal"/>
      <w:lvlText w:val="%1.%2.%3.%4.%5.%6"/>
      <w:lvlJc w:val="left"/>
      <w:pPr>
        <w:tabs>
          <w:tab w:val="left" w:pos="4484"/>
        </w:tabs>
        <w:ind w:left="3458" w:hanging="1134"/>
      </w:pPr>
      <w:rPr>
        <w:rFonts w:hint="eastAsia"/>
      </w:rPr>
    </w:lvl>
    <w:lvl w:ilvl="6" w:tentative="0">
      <w:start w:val="1"/>
      <w:numFmt w:val="decimal"/>
      <w:lvlText w:val="%1.%2.%3.%4.%5.%6.%7"/>
      <w:lvlJc w:val="left"/>
      <w:pPr>
        <w:tabs>
          <w:tab w:val="left" w:pos="5269"/>
        </w:tabs>
        <w:ind w:left="4025" w:hanging="1276"/>
      </w:pPr>
      <w:rPr>
        <w:rFonts w:hint="eastAsia"/>
      </w:rPr>
    </w:lvl>
    <w:lvl w:ilvl="7" w:tentative="0">
      <w:start w:val="1"/>
      <w:numFmt w:val="decimal"/>
      <w:lvlText w:val="%1.%2.%3.%4.%5.%6.%7.%8"/>
      <w:lvlJc w:val="left"/>
      <w:pPr>
        <w:tabs>
          <w:tab w:val="left" w:pos="6054"/>
        </w:tabs>
        <w:ind w:left="4592" w:hanging="1418"/>
      </w:pPr>
      <w:rPr>
        <w:rFonts w:hint="eastAsia"/>
      </w:rPr>
    </w:lvl>
    <w:lvl w:ilvl="8" w:tentative="0">
      <w:start w:val="1"/>
      <w:numFmt w:val="decimal"/>
      <w:lvlText w:val="%1.%2.%3.%4.%5.%6.%7.%8.%9"/>
      <w:lvlJc w:val="left"/>
      <w:pPr>
        <w:tabs>
          <w:tab w:val="left" w:pos="6840"/>
        </w:tabs>
        <w:ind w:left="5300" w:hanging="1700"/>
      </w:pPr>
      <w:rPr>
        <w:rFonts w:hint="eastAsia"/>
      </w:rPr>
    </w:lvl>
  </w:abstractNum>
  <w:abstractNum w:abstractNumId="80">
    <w:nsid w:val="2A926183"/>
    <w:multiLevelType w:val="multilevel"/>
    <w:tmpl w:val="2A926183"/>
    <w:lvl w:ilvl="0" w:tentative="0">
      <w:start w:val="1"/>
      <w:numFmt w:val="bullet"/>
      <w:pStyle w:val="2786"/>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81">
    <w:nsid w:val="2B42327F"/>
    <w:multiLevelType w:val="multilevel"/>
    <w:tmpl w:val="2B42327F"/>
    <w:lvl w:ilvl="0" w:tentative="0">
      <w:start w:val="2"/>
      <w:numFmt w:val="decimal"/>
      <w:lvlText w:val="%1"/>
      <w:lvlJc w:val="left"/>
      <w:pPr>
        <w:tabs>
          <w:tab w:val="left" w:pos="450"/>
        </w:tabs>
        <w:ind w:left="450" w:hanging="450"/>
      </w:pPr>
      <w:rPr>
        <w:rFonts w:hint="default"/>
      </w:rPr>
    </w:lvl>
    <w:lvl w:ilvl="1" w:tentative="0">
      <w:start w:val="1"/>
      <w:numFmt w:val="decimal"/>
      <w:lvlText w:val="%1.%2"/>
      <w:lvlJc w:val="left"/>
      <w:pPr>
        <w:tabs>
          <w:tab w:val="left" w:pos="720"/>
        </w:tabs>
        <w:ind w:left="720" w:hanging="720"/>
      </w:pPr>
      <w:rPr>
        <w:rFonts w:hint="default"/>
      </w:rPr>
    </w:lvl>
    <w:lvl w:ilvl="2" w:tentative="0">
      <w:start w:val="1"/>
      <w:numFmt w:val="decimal"/>
      <w:pStyle w:val="3743"/>
      <w:suff w:val="space"/>
      <w:lvlText w:val="%1.%2.%3"/>
      <w:lvlJc w:val="left"/>
      <w:pPr>
        <w:ind w:left="720" w:hanging="720"/>
      </w:pPr>
      <w:rPr>
        <w:rFonts w:hint="default"/>
      </w:rPr>
    </w:lvl>
    <w:lvl w:ilvl="3" w:tentative="0">
      <w:start w:val="1"/>
      <w:numFmt w:val="decimal"/>
      <w:lvlText w:val="%1.%2.%3.%4"/>
      <w:lvlJc w:val="left"/>
      <w:pPr>
        <w:tabs>
          <w:tab w:val="left" w:pos="1080"/>
        </w:tabs>
        <w:ind w:left="1080" w:hanging="1080"/>
      </w:pPr>
      <w:rPr>
        <w:rFonts w:hint="default"/>
      </w:rPr>
    </w:lvl>
    <w:lvl w:ilvl="4" w:tentative="0">
      <w:start w:val="1"/>
      <w:numFmt w:val="decimal"/>
      <w:lvlText w:val="%1.%2.%3.%4.%5"/>
      <w:lvlJc w:val="left"/>
      <w:pPr>
        <w:tabs>
          <w:tab w:val="left" w:pos="1440"/>
        </w:tabs>
        <w:ind w:left="1440" w:hanging="1440"/>
      </w:pPr>
      <w:rPr>
        <w:rFonts w:hint="default"/>
      </w:rPr>
    </w:lvl>
    <w:lvl w:ilvl="5" w:tentative="0">
      <w:start w:val="1"/>
      <w:numFmt w:val="decimal"/>
      <w:lvlText w:val="%1.%2.%3.%4.%5.%6"/>
      <w:lvlJc w:val="left"/>
      <w:pPr>
        <w:tabs>
          <w:tab w:val="left" w:pos="1800"/>
        </w:tabs>
        <w:ind w:left="1800" w:hanging="1800"/>
      </w:pPr>
      <w:rPr>
        <w:rFonts w:hint="default"/>
      </w:rPr>
    </w:lvl>
    <w:lvl w:ilvl="6" w:tentative="0">
      <w:start w:val="1"/>
      <w:numFmt w:val="decimal"/>
      <w:lvlText w:val="%1.%2.%3.%4.%5.%6.%7"/>
      <w:lvlJc w:val="left"/>
      <w:pPr>
        <w:tabs>
          <w:tab w:val="left" w:pos="1800"/>
        </w:tabs>
        <w:ind w:left="1800" w:hanging="1800"/>
      </w:pPr>
      <w:rPr>
        <w:rFonts w:hint="default"/>
      </w:rPr>
    </w:lvl>
    <w:lvl w:ilvl="7" w:tentative="0">
      <w:start w:val="1"/>
      <w:numFmt w:val="decimal"/>
      <w:lvlText w:val="%1.%2.%3.%4.%5.%6.%7.%8"/>
      <w:lvlJc w:val="left"/>
      <w:pPr>
        <w:tabs>
          <w:tab w:val="left" w:pos="2160"/>
        </w:tabs>
        <w:ind w:left="2160" w:hanging="2160"/>
      </w:pPr>
      <w:rPr>
        <w:rFonts w:hint="default"/>
      </w:rPr>
    </w:lvl>
    <w:lvl w:ilvl="8" w:tentative="0">
      <w:start w:val="1"/>
      <w:numFmt w:val="decimal"/>
      <w:lvlText w:val="%1.%2.%3.%4.%5.%6.%7.%8.%9"/>
      <w:lvlJc w:val="left"/>
      <w:pPr>
        <w:tabs>
          <w:tab w:val="left" w:pos="2520"/>
        </w:tabs>
        <w:ind w:left="2520" w:hanging="2520"/>
      </w:pPr>
      <w:rPr>
        <w:rFonts w:hint="default"/>
      </w:rPr>
    </w:lvl>
  </w:abstractNum>
  <w:abstractNum w:abstractNumId="82">
    <w:nsid w:val="2C434264"/>
    <w:multiLevelType w:val="multilevel"/>
    <w:tmpl w:val="2C434264"/>
    <w:lvl w:ilvl="0" w:tentative="0">
      <w:start w:val="1"/>
      <w:numFmt w:val="decimal"/>
      <w:pStyle w:val="2843"/>
      <w:lvlText w:val="%1"/>
      <w:lvlJc w:val="left"/>
      <w:pPr>
        <w:tabs>
          <w:tab w:val="left" w:pos="432"/>
        </w:tabs>
        <w:ind w:left="0" w:firstLine="284"/>
      </w:pPr>
      <w:rPr>
        <w:rFonts w:hint="eastAsia"/>
      </w:rPr>
    </w:lvl>
    <w:lvl w:ilvl="1" w:tentative="0">
      <w:start w:val="1"/>
      <w:numFmt w:val="decimal"/>
      <w:lvlText w:val="%1.%2"/>
      <w:lvlJc w:val="left"/>
      <w:pPr>
        <w:tabs>
          <w:tab w:val="left" w:pos="432"/>
        </w:tabs>
        <w:ind w:left="0" w:firstLine="284"/>
      </w:pPr>
      <w:rPr>
        <w:rFonts w:hint="eastAsia" w:ascii="宋体" w:hAnsi="宋体" w:eastAsia="宋体"/>
        <w:sz w:val="28"/>
        <w:szCs w:val="28"/>
      </w:rPr>
    </w:lvl>
    <w:lvl w:ilvl="2" w:tentative="0">
      <w:start w:val="1"/>
      <w:numFmt w:val="decimal"/>
      <w:lvlText w:val="%1.%2.%3"/>
      <w:lvlJc w:val="left"/>
      <w:pPr>
        <w:tabs>
          <w:tab w:val="left" w:pos="432"/>
        </w:tabs>
        <w:ind w:left="0" w:firstLine="284"/>
      </w:pPr>
      <w:rPr>
        <w:rFonts w:hint="eastAsia" w:ascii="宋体" w:hAnsi="宋体" w:eastAsia="宋体"/>
        <w:sz w:val="28"/>
        <w:szCs w:val="28"/>
      </w:rPr>
    </w:lvl>
    <w:lvl w:ilvl="3" w:tentative="0">
      <w:start w:val="1"/>
      <w:numFmt w:val="decimal"/>
      <w:lvlText w:val="%1.%2.%3.%4"/>
      <w:lvlJc w:val="left"/>
      <w:pPr>
        <w:tabs>
          <w:tab w:val="left" w:pos="432"/>
        </w:tabs>
        <w:ind w:left="0" w:firstLine="284"/>
      </w:pPr>
      <w:rPr>
        <w:rFonts w:hint="eastAsia"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 w:val="16"/>
        <w:szCs w:val="0"/>
        <w:u w:val="none" w:color="000000"/>
        <w:vertAlign w:val="baseline"/>
      </w:rPr>
    </w:lvl>
    <w:lvl w:ilvl="4" w:tentative="0">
      <w:start w:val="1"/>
      <w:numFmt w:val="decimal"/>
      <w:lvlText w:val="%1.%2.%3.%4.%5"/>
      <w:lvlJc w:val="left"/>
      <w:pPr>
        <w:tabs>
          <w:tab w:val="left" w:pos="1565"/>
        </w:tabs>
        <w:ind w:left="1133" w:firstLine="284"/>
      </w:pPr>
      <w:rPr>
        <w:rFonts w:hint="eastAsia" w:ascii="宋体" w:hAnsi="宋体" w:eastAsia="宋体"/>
      </w:rPr>
    </w:lvl>
    <w:lvl w:ilvl="5" w:tentative="0">
      <w:start w:val="1"/>
      <w:numFmt w:val="decimal"/>
      <w:lvlText w:val="%1.%2.%3.%4.%5.%6"/>
      <w:lvlJc w:val="left"/>
      <w:pPr>
        <w:tabs>
          <w:tab w:val="left" w:pos="432"/>
        </w:tabs>
        <w:ind w:left="0" w:firstLine="284"/>
      </w:pPr>
      <w:rPr>
        <w:rFonts w:hint="eastAsia"/>
      </w:rPr>
    </w:lvl>
    <w:lvl w:ilvl="6" w:tentative="0">
      <w:start w:val="1"/>
      <w:numFmt w:val="decimal"/>
      <w:lvlText w:val="%1.%2.%3.%4.%5.%6.%7"/>
      <w:lvlJc w:val="left"/>
      <w:pPr>
        <w:tabs>
          <w:tab w:val="left" w:pos="432"/>
        </w:tabs>
        <w:ind w:left="0" w:firstLine="284"/>
      </w:pPr>
      <w:rPr>
        <w:rFonts w:hint="eastAsia"/>
      </w:rPr>
    </w:lvl>
    <w:lvl w:ilvl="7" w:tentative="0">
      <w:start w:val="1"/>
      <w:numFmt w:val="decimal"/>
      <w:lvlText w:val="%1.%2.%3.%4.%5.%6.%7.%8"/>
      <w:lvlJc w:val="left"/>
      <w:pPr>
        <w:tabs>
          <w:tab w:val="left" w:pos="432"/>
        </w:tabs>
        <w:ind w:left="0" w:firstLine="284"/>
      </w:pPr>
      <w:rPr>
        <w:rFonts w:hint="eastAsia"/>
      </w:rPr>
    </w:lvl>
    <w:lvl w:ilvl="8" w:tentative="0">
      <w:start w:val="1"/>
      <w:numFmt w:val="decimal"/>
      <w:lvlText w:val="%1.%2.%3.%4.%5.%6.%7.%8.%9"/>
      <w:lvlJc w:val="left"/>
      <w:pPr>
        <w:tabs>
          <w:tab w:val="left" w:pos="432"/>
        </w:tabs>
        <w:ind w:left="0" w:firstLine="284"/>
      </w:pPr>
      <w:rPr>
        <w:rFonts w:hint="eastAsia"/>
      </w:rPr>
    </w:lvl>
  </w:abstractNum>
  <w:abstractNum w:abstractNumId="83">
    <w:nsid w:val="2C711A81"/>
    <w:multiLevelType w:val="multilevel"/>
    <w:tmpl w:val="2C711A81"/>
    <w:lvl w:ilvl="0" w:tentative="0">
      <w:start w:val="1"/>
      <w:numFmt w:val="decimal"/>
      <w:pStyle w:val="825"/>
      <w:lvlText w:val="%1、"/>
      <w:lvlJc w:val="left"/>
      <w:pPr>
        <w:ind w:left="920" w:hanging="360"/>
      </w:pPr>
      <w:rPr>
        <w:rFonts w:hint="default"/>
      </w:rPr>
    </w:lvl>
    <w:lvl w:ilvl="1" w:tentative="0">
      <w:start w:val="1"/>
      <w:numFmt w:val="lowerLetter"/>
      <w:lvlText w:val="%2)"/>
      <w:lvlJc w:val="left"/>
      <w:pPr>
        <w:ind w:left="1400" w:hanging="420"/>
      </w:pPr>
    </w:lvl>
    <w:lvl w:ilvl="2" w:tentative="0">
      <w:start w:val="1"/>
      <w:numFmt w:val="lowerRoman"/>
      <w:lvlText w:val="%3."/>
      <w:lvlJc w:val="right"/>
      <w:pPr>
        <w:ind w:left="1820" w:hanging="420"/>
      </w:pPr>
    </w:lvl>
    <w:lvl w:ilvl="3" w:tentative="0">
      <w:start w:val="1"/>
      <w:numFmt w:val="decimal"/>
      <w:lvlText w:val="%4."/>
      <w:lvlJc w:val="left"/>
      <w:pPr>
        <w:ind w:left="2240" w:hanging="420"/>
      </w:pPr>
    </w:lvl>
    <w:lvl w:ilvl="4" w:tentative="0">
      <w:start w:val="1"/>
      <w:numFmt w:val="lowerLetter"/>
      <w:lvlText w:val="%5)"/>
      <w:lvlJc w:val="left"/>
      <w:pPr>
        <w:ind w:left="2660" w:hanging="420"/>
      </w:pPr>
    </w:lvl>
    <w:lvl w:ilvl="5" w:tentative="0">
      <w:start w:val="1"/>
      <w:numFmt w:val="lowerRoman"/>
      <w:lvlText w:val="%6."/>
      <w:lvlJc w:val="right"/>
      <w:pPr>
        <w:ind w:left="3080" w:hanging="420"/>
      </w:pPr>
    </w:lvl>
    <w:lvl w:ilvl="6" w:tentative="0">
      <w:start w:val="1"/>
      <w:numFmt w:val="decimal"/>
      <w:lvlText w:val="%7."/>
      <w:lvlJc w:val="left"/>
      <w:pPr>
        <w:ind w:left="3500" w:hanging="420"/>
      </w:pPr>
    </w:lvl>
    <w:lvl w:ilvl="7" w:tentative="0">
      <w:start w:val="1"/>
      <w:numFmt w:val="lowerLetter"/>
      <w:lvlText w:val="%8)"/>
      <w:lvlJc w:val="left"/>
      <w:pPr>
        <w:ind w:left="3920" w:hanging="420"/>
      </w:pPr>
    </w:lvl>
    <w:lvl w:ilvl="8" w:tentative="0">
      <w:start w:val="1"/>
      <w:numFmt w:val="lowerRoman"/>
      <w:lvlText w:val="%9."/>
      <w:lvlJc w:val="right"/>
      <w:pPr>
        <w:ind w:left="4340" w:hanging="420"/>
      </w:pPr>
    </w:lvl>
  </w:abstractNum>
  <w:abstractNum w:abstractNumId="84">
    <w:nsid w:val="2DBB158C"/>
    <w:multiLevelType w:val="singleLevel"/>
    <w:tmpl w:val="2DBB158C"/>
    <w:lvl w:ilvl="0" w:tentative="0">
      <w:start w:val="1"/>
      <w:numFmt w:val="decimal"/>
      <w:pStyle w:val="3577"/>
      <w:lvlText w:val="%1."/>
      <w:lvlJc w:val="left"/>
      <w:pPr>
        <w:tabs>
          <w:tab w:val="left" w:pos="785"/>
        </w:tabs>
        <w:ind w:left="0" w:firstLine="425"/>
      </w:pPr>
      <w:rPr>
        <w:rFonts w:hint="eastAsia" w:ascii="宋体" w:eastAsia="宋体"/>
      </w:rPr>
    </w:lvl>
  </w:abstractNum>
  <w:abstractNum w:abstractNumId="85">
    <w:nsid w:val="2E3D1E2A"/>
    <w:multiLevelType w:val="multilevel"/>
    <w:tmpl w:val="2E3D1E2A"/>
    <w:lvl w:ilvl="0" w:tentative="0">
      <w:start w:val="1"/>
      <w:numFmt w:val="decimal"/>
      <w:pStyle w:val="1395"/>
      <w:lvlText w:val="%1."/>
      <w:lvlJc w:val="left"/>
      <w:pPr>
        <w:tabs>
          <w:tab w:val="left" w:pos="883"/>
        </w:tabs>
        <w:ind w:left="883" w:hanging="420"/>
      </w:pPr>
      <w:rPr>
        <w:rFonts w:hint="eastAsia" w:ascii="宋体" w:hAnsi="宋体" w:eastAsia="宋体"/>
      </w:rPr>
    </w:lvl>
    <w:lvl w:ilvl="1" w:tentative="0">
      <w:start w:val="1"/>
      <w:numFmt w:val="bullet"/>
      <w:lvlText w:val=""/>
      <w:lvlJc w:val="left"/>
      <w:pPr>
        <w:tabs>
          <w:tab w:val="left" w:pos="840"/>
        </w:tabs>
        <w:ind w:left="840" w:hanging="420"/>
      </w:pPr>
      <w:rPr>
        <w:rFonts w:hint="default" w:ascii="Symbol" w:hAnsi="Symbol"/>
        <w:color w:val="auto"/>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86">
    <w:nsid w:val="2F494588"/>
    <w:multiLevelType w:val="multilevel"/>
    <w:tmpl w:val="2F494588"/>
    <w:lvl w:ilvl="0" w:tentative="0">
      <w:start w:val="1"/>
      <w:numFmt w:val="decimal"/>
      <w:pStyle w:val="499"/>
      <w:lvlText w:val="表%1"/>
      <w:lvlJc w:val="center"/>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7">
    <w:nsid w:val="2F7B38D0"/>
    <w:multiLevelType w:val="multilevel"/>
    <w:tmpl w:val="2F7B38D0"/>
    <w:lvl w:ilvl="0" w:tentative="0">
      <w:start w:val="1"/>
      <w:numFmt w:val="decimal"/>
      <w:pStyle w:val="3643"/>
      <w:lvlText w:val="%1）"/>
      <w:lvlJc w:val="left"/>
      <w:pPr>
        <w:tabs>
          <w:tab w:val="left" w:pos="198"/>
        </w:tabs>
        <w:ind w:left="839" w:hanging="436"/>
      </w:pPr>
      <w:rPr>
        <w:rFonts w:hint="default" w:ascii="Times New Roman" w:hAnsi="Times New Roman" w:eastAsia="宋体"/>
        <w:b/>
        <w:i w:val="0"/>
        <w:sz w:val="24"/>
        <w:szCs w:val="24"/>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88">
    <w:nsid w:val="3049116C"/>
    <w:multiLevelType w:val="multilevel"/>
    <w:tmpl w:val="3049116C"/>
    <w:lvl w:ilvl="0" w:tentative="0">
      <w:start w:val="2"/>
      <w:numFmt w:val="decimal"/>
      <w:pStyle w:val="2323"/>
      <w:lvlText w:val="%1"/>
      <w:lvlJc w:val="left"/>
      <w:pPr>
        <w:ind w:left="456" w:hanging="456"/>
      </w:pPr>
      <w:rPr>
        <w:rFonts w:hint="default"/>
      </w:rPr>
    </w:lvl>
    <w:lvl w:ilvl="1" w:tentative="0">
      <w:start w:val="2"/>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800" w:hanging="1800"/>
      </w:pPr>
      <w:rPr>
        <w:rFonts w:hint="default"/>
      </w:rPr>
    </w:lvl>
    <w:lvl w:ilvl="6" w:tentative="0">
      <w:start w:val="1"/>
      <w:numFmt w:val="decimal"/>
      <w:lvlText w:val="%1.%2.%3.%4.%5.%6.%7"/>
      <w:lvlJc w:val="left"/>
      <w:pPr>
        <w:ind w:left="2160" w:hanging="2160"/>
      </w:pPr>
      <w:rPr>
        <w:rFonts w:hint="default"/>
      </w:rPr>
    </w:lvl>
    <w:lvl w:ilvl="7" w:tentative="0">
      <w:start w:val="1"/>
      <w:numFmt w:val="decimal"/>
      <w:lvlText w:val="%1.%2.%3.%4.%5.%6.%7.%8"/>
      <w:lvlJc w:val="left"/>
      <w:pPr>
        <w:ind w:left="2160" w:hanging="2160"/>
      </w:pPr>
      <w:rPr>
        <w:rFonts w:hint="default"/>
      </w:rPr>
    </w:lvl>
    <w:lvl w:ilvl="8" w:tentative="0">
      <w:start w:val="1"/>
      <w:numFmt w:val="decimal"/>
      <w:lvlText w:val="%1.%2.%3.%4.%5.%6.%7.%8.%9"/>
      <w:lvlJc w:val="left"/>
      <w:pPr>
        <w:ind w:left="2520" w:hanging="2520"/>
      </w:pPr>
      <w:rPr>
        <w:rFonts w:hint="default"/>
      </w:rPr>
    </w:lvl>
  </w:abstractNum>
  <w:abstractNum w:abstractNumId="89">
    <w:nsid w:val="313E53FA"/>
    <w:multiLevelType w:val="multilevel"/>
    <w:tmpl w:val="313E53FA"/>
    <w:lvl w:ilvl="0" w:tentative="0">
      <w:start w:val="1"/>
      <w:numFmt w:val="decimal"/>
      <w:pStyle w:val="3867"/>
      <w:lvlText w:val="%1."/>
      <w:lvlJc w:val="left"/>
      <w:pPr>
        <w:ind w:left="840" w:hanging="420"/>
      </w:pPr>
    </w:lvl>
    <w:lvl w:ilvl="1" w:tentative="0">
      <w:start w:val="1"/>
      <w:numFmt w:val="lowerLetter"/>
      <w:pStyle w:val="3308"/>
      <w:lvlText w:val="%2)"/>
      <w:lvlJc w:val="left"/>
      <w:pPr>
        <w:ind w:left="1260" w:hanging="420"/>
      </w:pPr>
    </w:lvl>
    <w:lvl w:ilvl="2" w:tentative="0">
      <w:start w:val="1"/>
      <w:numFmt w:val="lowerRoman"/>
      <w:pStyle w:val="1678"/>
      <w:lvlText w:val="%3."/>
      <w:lvlJc w:val="right"/>
      <w:pPr>
        <w:ind w:left="1680" w:hanging="420"/>
      </w:pPr>
    </w:lvl>
    <w:lvl w:ilvl="3" w:tentative="0">
      <w:start w:val="1"/>
      <w:numFmt w:val="decimal"/>
      <w:pStyle w:val="2646"/>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0">
    <w:nsid w:val="3146156C"/>
    <w:multiLevelType w:val="multilevel"/>
    <w:tmpl w:val="3146156C"/>
    <w:lvl w:ilvl="0" w:tentative="0">
      <w:start w:val="1"/>
      <w:numFmt w:val="decimal"/>
      <w:pStyle w:val="2683"/>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1">
    <w:nsid w:val="31664003"/>
    <w:multiLevelType w:val="multilevel"/>
    <w:tmpl w:val="31664003"/>
    <w:lvl w:ilvl="0" w:tentative="0">
      <w:start w:val="1"/>
      <w:numFmt w:val="bullet"/>
      <w:pStyle w:val="2233"/>
      <w:lvlText w:val=""/>
      <w:lvlJc w:val="left"/>
      <w:pPr>
        <w:tabs>
          <w:tab w:val="left" w:pos="2181"/>
        </w:tabs>
        <w:ind w:left="2181" w:hanging="397"/>
      </w:pPr>
      <w:rPr>
        <w:rFonts w:hint="default" w:ascii="Wingdings" w:hAnsi="Wingdings"/>
      </w:rPr>
    </w:lvl>
    <w:lvl w:ilvl="1" w:tentative="0">
      <w:start w:val="1"/>
      <w:numFmt w:val="bullet"/>
      <w:lvlText w:val=""/>
      <w:lvlJc w:val="left"/>
      <w:pPr>
        <w:tabs>
          <w:tab w:val="left" w:pos="1722"/>
        </w:tabs>
        <w:ind w:left="1722" w:hanging="420"/>
      </w:pPr>
      <w:rPr>
        <w:rFonts w:hint="default" w:ascii="Wingdings" w:hAnsi="Wingdings"/>
      </w:rPr>
    </w:lvl>
    <w:lvl w:ilvl="2" w:tentative="0">
      <w:start w:val="1"/>
      <w:numFmt w:val="bullet"/>
      <w:lvlText w:val=""/>
      <w:lvlJc w:val="left"/>
      <w:pPr>
        <w:tabs>
          <w:tab w:val="left" w:pos="2142"/>
        </w:tabs>
        <w:ind w:left="2142" w:hanging="420"/>
      </w:pPr>
      <w:rPr>
        <w:rFonts w:hint="default" w:ascii="Wingdings" w:hAnsi="Wingdings"/>
      </w:rPr>
    </w:lvl>
    <w:lvl w:ilvl="3" w:tentative="0">
      <w:start w:val="1"/>
      <w:numFmt w:val="bullet"/>
      <w:lvlText w:val=""/>
      <w:lvlJc w:val="left"/>
      <w:pPr>
        <w:tabs>
          <w:tab w:val="left" w:pos="2562"/>
        </w:tabs>
        <w:ind w:left="2562" w:hanging="420"/>
      </w:pPr>
      <w:rPr>
        <w:rFonts w:hint="default" w:ascii="Wingdings" w:hAnsi="Wingdings"/>
      </w:rPr>
    </w:lvl>
    <w:lvl w:ilvl="4" w:tentative="0">
      <w:start w:val="1"/>
      <w:numFmt w:val="bullet"/>
      <w:lvlText w:val=""/>
      <w:lvlJc w:val="left"/>
      <w:pPr>
        <w:tabs>
          <w:tab w:val="left" w:pos="2982"/>
        </w:tabs>
        <w:ind w:left="2982" w:hanging="420"/>
      </w:pPr>
      <w:rPr>
        <w:rFonts w:hint="default" w:ascii="Wingdings" w:hAnsi="Wingdings"/>
      </w:rPr>
    </w:lvl>
    <w:lvl w:ilvl="5" w:tentative="0">
      <w:start w:val="1"/>
      <w:numFmt w:val="bullet"/>
      <w:lvlText w:val=""/>
      <w:lvlJc w:val="left"/>
      <w:pPr>
        <w:tabs>
          <w:tab w:val="left" w:pos="3402"/>
        </w:tabs>
        <w:ind w:left="3402" w:hanging="420"/>
      </w:pPr>
      <w:rPr>
        <w:rFonts w:hint="default" w:ascii="Wingdings" w:hAnsi="Wingdings"/>
      </w:rPr>
    </w:lvl>
    <w:lvl w:ilvl="6" w:tentative="0">
      <w:start w:val="1"/>
      <w:numFmt w:val="bullet"/>
      <w:lvlText w:val=""/>
      <w:lvlJc w:val="left"/>
      <w:pPr>
        <w:tabs>
          <w:tab w:val="left" w:pos="3822"/>
        </w:tabs>
        <w:ind w:left="3822" w:hanging="420"/>
      </w:pPr>
      <w:rPr>
        <w:rFonts w:hint="default" w:ascii="Wingdings" w:hAnsi="Wingdings"/>
      </w:rPr>
    </w:lvl>
    <w:lvl w:ilvl="7" w:tentative="0">
      <w:start w:val="1"/>
      <w:numFmt w:val="bullet"/>
      <w:lvlText w:val=""/>
      <w:lvlJc w:val="left"/>
      <w:pPr>
        <w:tabs>
          <w:tab w:val="left" w:pos="4242"/>
        </w:tabs>
        <w:ind w:left="4242" w:hanging="420"/>
      </w:pPr>
      <w:rPr>
        <w:rFonts w:hint="default" w:ascii="Wingdings" w:hAnsi="Wingdings"/>
      </w:rPr>
    </w:lvl>
    <w:lvl w:ilvl="8" w:tentative="0">
      <w:start w:val="1"/>
      <w:numFmt w:val="bullet"/>
      <w:lvlText w:val=""/>
      <w:lvlJc w:val="left"/>
      <w:pPr>
        <w:tabs>
          <w:tab w:val="left" w:pos="4662"/>
        </w:tabs>
        <w:ind w:left="4662" w:hanging="420"/>
      </w:pPr>
      <w:rPr>
        <w:rFonts w:hint="default" w:ascii="Wingdings" w:hAnsi="Wingdings"/>
      </w:rPr>
    </w:lvl>
  </w:abstractNum>
  <w:abstractNum w:abstractNumId="92">
    <w:nsid w:val="326B6D26"/>
    <w:multiLevelType w:val="multilevel"/>
    <w:tmpl w:val="326B6D26"/>
    <w:lvl w:ilvl="0" w:tentative="0">
      <w:start w:val="1"/>
      <w:numFmt w:val="decimal"/>
      <w:pStyle w:val="3283"/>
      <w:lvlText w:val="%1、"/>
      <w:lvlJc w:val="left"/>
      <w:pPr>
        <w:ind w:left="1280" w:hanging="720"/>
      </w:pPr>
      <w:rPr>
        <w:rFonts w:hint="default"/>
      </w:rPr>
    </w:lvl>
    <w:lvl w:ilvl="1" w:tentative="0">
      <w:start w:val="1"/>
      <w:numFmt w:val="lowerLetter"/>
      <w:lvlText w:val="%2)"/>
      <w:lvlJc w:val="left"/>
      <w:pPr>
        <w:ind w:left="1400" w:hanging="420"/>
      </w:pPr>
    </w:lvl>
    <w:lvl w:ilvl="2" w:tentative="0">
      <w:start w:val="1"/>
      <w:numFmt w:val="lowerRoman"/>
      <w:pStyle w:val="1814"/>
      <w:lvlText w:val="%3."/>
      <w:lvlJc w:val="right"/>
      <w:pPr>
        <w:ind w:left="1820" w:hanging="420"/>
      </w:pPr>
    </w:lvl>
    <w:lvl w:ilvl="3" w:tentative="0">
      <w:start w:val="1"/>
      <w:numFmt w:val="decimal"/>
      <w:lvlText w:val="%4."/>
      <w:lvlJc w:val="left"/>
      <w:pPr>
        <w:ind w:left="2240" w:hanging="420"/>
      </w:pPr>
    </w:lvl>
    <w:lvl w:ilvl="4" w:tentative="0">
      <w:start w:val="1"/>
      <w:numFmt w:val="lowerLetter"/>
      <w:lvlText w:val="%5)"/>
      <w:lvlJc w:val="left"/>
      <w:pPr>
        <w:ind w:left="2660" w:hanging="420"/>
      </w:pPr>
    </w:lvl>
    <w:lvl w:ilvl="5" w:tentative="0">
      <w:start w:val="1"/>
      <w:numFmt w:val="lowerRoman"/>
      <w:lvlText w:val="%6."/>
      <w:lvlJc w:val="right"/>
      <w:pPr>
        <w:ind w:left="3080" w:hanging="420"/>
      </w:pPr>
    </w:lvl>
    <w:lvl w:ilvl="6" w:tentative="0">
      <w:start w:val="1"/>
      <w:numFmt w:val="decimal"/>
      <w:lvlText w:val="%7."/>
      <w:lvlJc w:val="left"/>
      <w:pPr>
        <w:ind w:left="3500" w:hanging="420"/>
      </w:pPr>
    </w:lvl>
    <w:lvl w:ilvl="7" w:tentative="0">
      <w:start w:val="1"/>
      <w:numFmt w:val="lowerLetter"/>
      <w:lvlText w:val="%8)"/>
      <w:lvlJc w:val="left"/>
      <w:pPr>
        <w:ind w:left="3920" w:hanging="420"/>
      </w:pPr>
    </w:lvl>
    <w:lvl w:ilvl="8" w:tentative="0">
      <w:start w:val="1"/>
      <w:numFmt w:val="lowerRoman"/>
      <w:lvlText w:val="%9."/>
      <w:lvlJc w:val="right"/>
      <w:pPr>
        <w:ind w:left="4340" w:hanging="420"/>
      </w:pPr>
    </w:lvl>
  </w:abstractNum>
  <w:abstractNum w:abstractNumId="93">
    <w:nsid w:val="328B3266"/>
    <w:multiLevelType w:val="multilevel"/>
    <w:tmpl w:val="328B3266"/>
    <w:lvl w:ilvl="0" w:tentative="0">
      <w:start w:val="1"/>
      <w:numFmt w:val="bullet"/>
      <w:pStyle w:val="3539"/>
      <w:lvlText w:val=""/>
      <w:lvlJc w:val="left"/>
      <w:pPr>
        <w:tabs>
          <w:tab w:val="left" w:pos="960"/>
        </w:tabs>
        <w:ind w:left="960" w:hanging="420"/>
      </w:pPr>
      <w:rPr>
        <w:rFonts w:hint="default" w:ascii="Wingdings" w:hAnsi="Wingdings"/>
      </w:rPr>
    </w:lvl>
    <w:lvl w:ilvl="1" w:tentative="0">
      <w:start w:val="1"/>
      <w:numFmt w:val="bullet"/>
      <w:lvlText w:val=""/>
      <w:lvlJc w:val="left"/>
      <w:pPr>
        <w:tabs>
          <w:tab w:val="left" w:pos="1380"/>
        </w:tabs>
        <w:ind w:left="1380" w:hanging="420"/>
      </w:pPr>
      <w:rPr>
        <w:rFonts w:hint="default" w:ascii="Wingdings" w:hAnsi="Wingdings"/>
      </w:rPr>
    </w:lvl>
    <w:lvl w:ilvl="2" w:tentative="0">
      <w:start w:val="1"/>
      <w:numFmt w:val="bullet"/>
      <w:lvlText w:val=""/>
      <w:lvlJc w:val="left"/>
      <w:pPr>
        <w:tabs>
          <w:tab w:val="left" w:pos="1800"/>
        </w:tabs>
        <w:ind w:left="1800" w:hanging="420"/>
      </w:pPr>
      <w:rPr>
        <w:rFonts w:hint="default" w:ascii="Wingdings" w:hAnsi="Wingdings"/>
      </w:rPr>
    </w:lvl>
    <w:lvl w:ilvl="3" w:tentative="0">
      <w:start w:val="1"/>
      <w:numFmt w:val="bullet"/>
      <w:lvlText w:val=""/>
      <w:lvlJc w:val="left"/>
      <w:pPr>
        <w:tabs>
          <w:tab w:val="left" w:pos="2220"/>
        </w:tabs>
        <w:ind w:left="2220" w:hanging="420"/>
      </w:pPr>
      <w:rPr>
        <w:rFonts w:hint="default" w:ascii="Wingdings" w:hAnsi="Wingdings"/>
      </w:rPr>
    </w:lvl>
    <w:lvl w:ilvl="4" w:tentative="0">
      <w:start w:val="1"/>
      <w:numFmt w:val="bullet"/>
      <w:lvlText w:val=""/>
      <w:lvlJc w:val="left"/>
      <w:pPr>
        <w:tabs>
          <w:tab w:val="left" w:pos="2640"/>
        </w:tabs>
        <w:ind w:left="2640" w:hanging="420"/>
      </w:pPr>
      <w:rPr>
        <w:rFonts w:hint="default" w:ascii="Wingdings" w:hAnsi="Wingdings"/>
      </w:rPr>
    </w:lvl>
    <w:lvl w:ilvl="5" w:tentative="0">
      <w:start w:val="1"/>
      <w:numFmt w:val="bullet"/>
      <w:lvlText w:val=""/>
      <w:lvlJc w:val="left"/>
      <w:pPr>
        <w:tabs>
          <w:tab w:val="left" w:pos="3060"/>
        </w:tabs>
        <w:ind w:left="3060" w:hanging="420"/>
      </w:pPr>
      <w:rPr>
        <w:rFonts w:hint="default" w:ascii="Wingdings" w:hAnsi="Wingdings"/>
      </w:rPr>
    </w:lvl>
    <w:lvl w:ilvl="6" w:tentative="0">
      <w:start w:val="1"/>
      <w:numFmt w:val="bullet"/>
      <w:lvlText w:val=""/>
      <w:lvlJc w:val="left"/>
      <w:pPr>
        <w:tabs>
          <w:tab w:val="left" w:pos="3480"/>
        </w:tabs>
        <w:ind w:left="3480" w:hanging="420"/>
      </w:pPr>
      <w:rPr>
        <w:rFonts w:hint="default" w:ascii="Wingdings" w:hAnsi="Wingdings"/>
      </w:rPr>
    </w:lvl>
    <w:lvl w:ilvl="7" w:tentative="0">
      <w:start w:val="1"/>
      <w:numFmt w:val="bullet"/>
      <w:lvlText w:val=""/>
      <w:lvlJc w:val="left"/>
      <w:pPr>
        <w:tabs>
          <w:tab w:val="left" w:pos="3900"/>
        </w:tabs>
        <w:ind w:left="3900" w:hanging="420"/>
      </w:pPr>
      <w:rPr>
        <w:rFonts w:hint="default" w:ascii="Wingdings" w:hAnsi="Wingdings"/>
      </w:rPr>
    </w:lvl>
    <w:lvl w:ilvl="8" w:tentative="0">
      <w:start w:val="1"/>
      <w:numFmt w:val="bullet"/>
      <w:lvlText w:val=""/>
      <w:lvlJc w:val="left"/>
      <w:pPr>
        <w:tabs>
          <w:tab w:val="left" w:pos="4320"/>
        </w:tabs>
        <w:ind w:left="4320" w:hanging="420"/>
      </w:pPr>
      <w:rPr>
        <w:rFonts w:hint="default" w:ascii="Wingdings" w:hAnsi="Wingdings"/>
      </w:rPr>
    </w:lvl>
  </w:abstractNum>
  <w:abstractNum w:abstractNumId="94">
    <w:nsid w:val="32A21C79"/>
    <w:multiLevelType w:val="multilevel"/>
    <w:tmpl w:val="32A21C79"/>
    <w:lvl w:ilvl="0" w:tentative="0">
      <w:start w:val="1"/>
      <w:numFmt w:val="decimal"/>
      <w:pStyle w:val="1399"/>
      <w:lvlText w:val="%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95">
    <w:nsid w:val="32B929E6"/>
    <w:multiLevelType w:val="multilevel"/>
    <w:tmpl w:val="32B929E6"/>
    <w:lvl w:ilvl="0" w:tentative="0">
      <w:start w:val="1"/>
      <w:numFmt w:val="bullet"/>
      <w:pStyle w:val="4031"/>
      <w:lvlText w:val=""/>
      <w:lvlJc w:val="left"/>
      <w:pPr>
        <w:tabs>
          <w:tab w:val="left" w:pos="794"/>
        </w:tabs>
        <w:ind w:left="1021" w:hanging="227"/>
      </w:pPr>
      <w:rPr>
        <w:rFonts w:hint="default" w:ascii="Symbol" w:hAnsi="Symbol"/>
        <w:color w:val="auto"/>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96">
    <w:nsid w:val="3473589E"/>
    <w:multiLevelType w:val="multilevel"/>
    <w:tmpl w:val="3473589E"/>
    <w:lvl w:ilvl="0" w:tentative="0">
      <w:start w:val="1"/>
      <w:numFmt w:val="decimal"/>
      <w:pStyle w:val="1280"/>
      <w:lvlText w:val="%1."/>
      <w:lvlJc w:val="left"/>
      <w:pPr>
        <w:ind w:left="840" w:hanging="420"/>
      </w:pPr>
    </w:lvl>
    <w:lvl w:ilvl="1" w:tentative="0">
      <w:start w:val="1"/>
      <w:numFmt w:val="lowerLetter"/>
      <w:pStyle w:val="1279"/>
      <w:lvlText w:val="%2)"/>
      <w:lvlJc w:val="left"/>
      <w:pPr>
        <w:ind w:left="1260" w:hanging="420"/>
      </w:pPr>
    </w:lvl>
    <w:lvl w:ilvl="2" w:tentative="0">
      <w:start w:val="1"/>
      <w:numFmt w:val="lowerRoman"/>
      <w:pStyle w:val="1457"/>
      <w:lvlText w:val="%3."/>
      <w:lvlJc w:val="right"/>
      <w:pPr>
        <w:ind w:left="1680" w:hanging="420"/>
      </w:pPr>
    </w:lvl>
    <w:lvl w:ilvl="3" w:tentative="0">
      <w:start w:val="1"/>
      <w:numFmt w:val="decimal"/>
      <w:pStyle w:val="2836"/>
      <w:lvlText w:val="%4."/>
      <w:lvlJc w:val="left"/>
      <w:pPr>
        <w:ind w:left="2100" w:hanging="420"/>
      </w:pPr>
    </w:lvl>
    <w:lvl w:ilvl="4" w:tentative="0">
      <w:start w:val="1"/>
      <w:numFmt w:val="lowerLetter"/>
      <w:pStyle w:val="3327"/>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7">
    <w:nsid w:val="34DF7F44"/>
    <w:multiLevelType w:val="singleLevel"/>
    <w:tmpl w:val="34DF7F44"/>
    <w:lvl w:ilvl="0" w:tentative="0">
      <w:start w:val="1"/>
      <w:numFmt w:val="decimal"/>
      <w:pStyle w:val="4044"/>
      <w:lvlText w:val="%1)"/>
      <w:lvlJc w:val="left"/>
      <w:pPr>
        <w:tabs>
          <w:tab w:val="left" w:pos="785"/>
        </w:tabs>
        <w:ind w:left="0" w:firstLine="425"/>
      </w:pPr>
      <w:rPr>
        <w:rFonts w:hint="eastAsia"/>
      </w:rPr>
    </w:lvl>
  </w:abstractNum>
  <w:abstractNum w:abstractNumId="98">
    <w:nsid w:val="3508396E"/>
    <w:multiLevelType w:val="multilevel"/>
    <w:tmpl w:val="3508396E"/>
    <w:lvl w:ilvl="0" w:tentative="0">
      <w:start w:val="1"/>
      <w:numFmt w:val="decimal"/>
      <w:pStyle w:val="3546"/>
      <w:suff w:val="space"/>
      <w:lvlText w:val="第%1章"/>
      <w:lvlJc w:val="left"/>
      <w:pPr>
        <w:ind w:left="0" w:firstLine="0"/>
      </w:pPr>
      <w:rPr>
        <w:b w:val="0"/>
        <w:i w:val="0"/>
        <w:sz w:val="36"/>
        <w:szCs w:val="36"/>
      </w:rPr>
    </w:lvl>
    <w:lvl w:ilvl="1" w:tentative="0">
      <w:start w:val="1"/>
      <w:numFmt w:val="decimal"/>
      <w:suff w:val="space"/>
      <w:lvlText w:val="%1.%2 "/>
      <w:lvlJc w:val="left"/>
      <w:pPr>
        <w:ind w:left="0" w:firstLine="0"/>
      </w:pPr>
    </w:lvl>
    <w:lvl w:ilvl="2" w:tentative="0">
      <w:start w:val="1"/>
      <w:numFmt w:val="decimal"/>
      <w:suff w:val="space"/>
      <w:lvlText w:val="%1.%2.%3 "/>
      <w:lvlJc w:val="left"/>
      <w:pPr>
        <w:ind w:left="0" w:firstLine="0"/>
      </w:pPr>
    </w:lvl>
    <w:lvl w:ilvl="3" w:tentative="0">
      <w:start w:val="1"/>
      <w:numFmt w:val="none"/>
      <w:suff w:val="nothing"/>
      <w:lvlText w:val=""/>
      <w:lvlJc w:val="left"/>
      <w:pPr>
        <w:ind w:left="200" w:firstLine="0"/>
      </w:pPr>
    </w:lvl>
    <w:lvl w:ilvl="4" w:tentative="0">
      <w:start w:val="1"/>
      <w:numFmt w:val="none"/>
      <w:suff w:val="nothing"/>
      <w:lvlText w:val=""/>
      <w:lvlJc w:val="left"/>
      <w:pPr>
        <w:ind w:left="200" w:firstLine="0"/>
      </w:pPr>
    </w:lvl>
    <w:lvl w:ilvl="5" w:tentative="0">
      <w:start w:val="1"/>
      <w:numFmt w:val="none"/>
      <w:suff w:val="nothing"/>
      <w:lvlText w:val=""/>
      <w:lvlJc w:val="left"/>
      <w:pPr>
        <w:ind w:left="200" w:firstLine="0"/>
      </w:pPr>
    </w:lvl>
    <w:lvl w:ilvl="6" w:tentative="0">
      <w:start w:val="1"/>
      <w:numFmt w:val="none"/>
      <w:suff w:val="nothing"/>
      <w:lvlText w:val=""/>
      <w:lvlJc w:val="left"/>
      <w:pPr>
        <w:ind w:left="200" w:firstLine="0"/>
      </w:pPr>
    </w:lvl>
    <w:lvl w:ilvl="7" w:tentative="0">
      <w:start w:val="1"/>
      <w:numFmt w:val="none"/>
      <w:suff w:val="nothing"/>
      <w:lvlText w:val=""/>
      <w:lvlJc w:val="left"/>
      <w:pPr>
        <w:ind w:left="200" w:firstLine="0"/>
      </w:pPr>
    </w:lvl>
    <w:lvl w:ilvl="8" w:tentative="0">
      <w:start w:val="1"/>
      <w:numFmt w:val="none"/>
      <w:suff w:val="nothing"/>
      <w:lvlText w:val=""/>
      <w:lvlJc w:val="left"/>
      <w:pPr>
        <w:ind w:left="200" w:firstLine="0"/>
      </w:pPr>
    </w:lvl>
  </w:abstractNum>
  <w:abstractNum w:abstractNumId="99">
    <w:nsid w:val="352F1AA4"/>
    <w:multiLevelType w:val="multilevel"/>
    <w:tmpl w:val="352F1AA4"/>
    <w:lvl w:ilvl="0" w:tentative="0">
      <w:start w:val="1"/>
      <w:numFmt w:val="decimal"/>
      <w:pStyle w:val="3172"/>
      <w:lvlText w:val="%1、"/>
      <w:lvlJc w:val="left"/>
      <w:pPr>
        <w:ind w:left="1280" w:hanging="720"/>
      </w:pPr>
      <w:rPr>
        <w:rFonts w:hint="default"/>
      </w:rPr>
    </w:lvl>
    <w:lvl w:ilvl="1" w:tentative="0">
      <w:start w:val="1"/>
      <w:numFmt w:val="lowerLetter"/>
      <w:pStyle w:val="390"/>
      <w:lvlText w:val="%2)"/>
      <w:lvlJc w:val="left"/>
      <w:pPr>
        <w:ind w:left="1400" w:hanging="420"/>
      </w:pPr>
    </w:lvl>
    <w:lvl w:ilvl="2" w:tentative="0">
      <w:start w:val="1"/>
      <w:numFmt w:val="lowerRoman"/>
      <w:pStyle w:val="678"/>
      <w:lvlText w:val="%3."/>
      <w:lvlJc w:val="right"/>
      <w:pPr>
        <w:ind w:left="1820" w:hanging="420"/>
      </w:pPr>
    </w:lvl>
    <w:lvl w:ilvl="3" w:tentative="0">
      <w:start w:val="1"/>
      <w:numFmt w:val="decimal"/>
      <w:lvlText w:val="%4."/>
      <w:lvlJc w:val="left"/>
      <w:pPr>
        <w:ind w:left="2240" w:hanging="420"/>
      </w:pPr>
    </w:lvl>
    <w:lvl w:ilvl="4" w:tentative="0">
      <w:start w:val="1"/>
      <w:numFmt w:val="lowerLetter"/>
      <w:lvlText w:val="%5)"/>
      <w:lvlJc w:val="left"/>
      <w:pPr>
        <w:ind w:left="2660" w:hanging="420"/>
      </w:pPr>
    </w:lvl>
    <w:lvl w:ilvl="5" w:tentative="0">
      <w:start w:val="1"/>
      <w:numFmt w:val="lowerRoman"/>
      <w:lvlText w:val="%6."/>
      <w:lvlJc w:val="right"/>
      <w:pPr>
        <w:ind w:left="3080" w:hanging="420"/>
      </w:pPr>
    </w:lvl>
    <w:lvl w:ilvl="6" w:tentative="0">
      <w:start w:val="1"/>
      <w:numFmt w:val="decimal"/>
      <w:lvlText w:val="%7."/>
      <w:lvlJc w:val="left"/>
      <w:pPr>
        <w:ind w:left="3500" w:hanging="420"/>
      </w:pPr>
    </w:lvl>
    <w:lvl w:ilvl="7" w:tentative="0">
      <w:start w:val="1"/>
      <w:numFmt w:val="lowerLetter"/>
      <w:lvlText w:val="%8)"/>
      <w:lvlJc w:val="left"/>
      <w:pPr>
        <w:ind w:left="3920" w:hanging="420"/>
      </w:pPr>
    </w:lvl>
    <w:lvl w:ilvl="8" w:tentative="0">
      <w:start w:val="1"/>
      <w:numFmt w:val="lowerRoman"/>
      <w:lvlText w:val="%9."/>
      <w:lvlJc w:val="right"/>
      <w:pPr>
        <w:ind w:left="4340" w:hanging="420"/>
      </w:pPr>
    </w:lvl>
  </w:abstractNum>
  <w:abstractNum w:abstractNumId="100">
    <w:nsid w:val="35885004"/>
    <w:multiLevelType w:val="multilevel"/>
    <w:tmpl w:val="35885004"/>
    <w:lvl w:ilvl="0" w:tentative="0">
      <w:start w:val="1"/>
      <w:numFmt w:val="bullet"/>
      <w:pStyle w:val="3209"/>
      <w:lvlText w:val=""/>
      <w:lvlJc w:val="left"/>
      <w:pPr>
        <w:tabs>
          <w:tab w:val="left" w:pos="1418"/>
        </w:tabs>
        <w:ind w:left="1418" w:hanging="454"/>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01">
    <w:nsid w:val="35900A81"/>
    <w:multiLevelType w:val="multilevel"/>
    <w:tmpl w:val="35900A81"/>
    <w:lvl w:ilvl="0" w:tentative="0">
      <w:start w:val="1"/>
      <w:numFmt w:val="decimal"/>
      <w:pStyle w:val="3131"/>
      <w:lvlText w:val="（%1）"/>
      <w:lvlJc w:val="left"/>
      <w:pPr>
        <w:tabs>
          <w:tab w:val="left" w:pos="1707"/>
        </w:tabs>
        <w:ind w:left="1707" w:hanging="7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02">
    <w:nsid w:val="364C531E"/>
    <w:multiLevelType w:val="multilevel"/>
    <w:tmpl w:val="364C531E"/>
    <w:lvl w:ilvl="0" w:tentative="0">
      <w:start w:val="3"/>
      <w:numFmt w:val="decimal"/>
      <w:pStyle w:val="2299"/>
      <w:lvlText w:val="%1"/>
      <w:lvlJc w:val="left"/>
      <w:pPr>
        <w:ind w:left="540" w:hanging="540"/>
      </w:pPr>
      <w:rPr>
        <w:rFonts w:hint="default" w:asciiTheme="majorEastAsia" w:hAnsiTheme="majorEastAsia" w:eastAsiaTheme="majorEastAsia"/>
        <w:color w:val="0563C1" w:themeColor="hyperlink"/>
        <w:u w:val="single"/>
        <w14:textFill>
          <w14:solidFill>
            <w14:schemeClr w14:val="hlink"/>
          </w14:solidFill>
        </w14:textFill>
      </w:rPr>
    </w:lvl>
    <w:lvl w:ilvl="1" w:tentative="0">
      <w:start w:val="3"/>
      <w:numFmt w:val="decimal"/>
      <w:lvlText w:val="%1.%2"/>
      <w:lvlJc w:val="left"/>
      <w:pPr>
        <w:ind w:left="1140" w:hanging="720"/>
      </w:pPr>
      <w:rPr>
        <w:rFonts w:hint="default" w:asciiTheme="majorEastAsia" w:hAnsiTheme="majorEastAsia" w:eastAsiaTheme="majorEastAsia"/>
        <w:color w:val="0563C1" w:themeColor="hyperlink"/>
        <w:u w:val="single"/>
        <w14:textFill>
          <w14:solidFill>
            <w14:schemeClr w14:val="hlink"/>
          </w14:solidFill>
        </w14:textFill>
      </w:rPr>
    </w:lvl>
    <w:lvl w:ilvl="2" w:tentative="0">
      <w:start w:val="3"/>
      <w:numFmt w:val="decimal"/>
      <w:lvlText w:val="%1.%2.%3"/>
      <w:lvlJc w:val="left"/>
      <w:pPr>
        <w:ind w:left="2280" w:hanging="1440"/>
      </w:pPr>
      <w:rPr>
        <w:rFonts w:hint="default" w:asciiTheme="majorEastAsia" w:hAnsiTheme="majorEastAsia" w:eastAsiaTheme="majorEastAsia"/>
        <w:color w:val="0563C1" w:themeColor="hyperlink"/>
        <w:u w:val="single"/>
        <w14:textFill>
          <w14:solidFill>
            <w14:schemeClr w14:val="hlink"/>
          </w14:solidFill>
        </w14:textFill>
      </w:rPr>
    </w:lvl>
    <w:lvl w:ilvl="3" w:tentative="0">
      <w:start w:val="1"/>
      <w:numFmt w:val="decimal"/>
      <w:lvlText w:val="%1.%2.%3.%4"/>
      <w:lvlJc w:val="left"/>
      <w:pPr>
        <w:ind w:left="3060" w:hanging="1800"/>
      </w:pPr>
      <w:rPr>
        <w:rFonts w:hint="default" w:asciiTheme="majorEastAsia" w:hAnsiTheme="majorEastAsia" w:eastAsiaTheme="majorEastAsia"/>
        <w:color w:val="0563C1" w:themeColor="hyperlink"/>
        <w:u w:val="single"/>
        <w14:textFill>
          <w14:solidFill>
            <w14:schemeClr w14:val="hlink"/>
          </w14:solidFill>
        </w14:textFill>
      </w:rPr>
    </w:lvl>
    <w:lvl w:ilvl="4" w:tentative="0">
      <w:start w:val="1"/>
      <w:numFmt w:val="decimal"/>
      <w:lvlText w:val="%1.%2.%3.%4.%5"/>
      <w:lvlJc w:val="left"/>
      <w:pPr>
        <w:ind w:left="3840" w:hanging="2160"/>
      </w:pPr>
      <w:rPr>
        <w:rFonts w:hint="default" w:asciiTheme="majorEastAsia" w:hAnsiTheme="majorEastAsia" w:eastAsiaTheme="majorEastAsia"/>
        <w:color w:val="0563C1" w:themeColor="hyperlink"/>
        <w:u w:val="single"/>
        <w14:textFill>
          <w14:solidFill>
            <w14:schemeClr w14:val="hlink"/>
          </w14:solidFill>
        </w14:textFill>
      </w:rPr>
    </w:lvl>
    <w:lvl w:ilvl="5" w:tentative="0">
      <w:start w:val="1"/>
      <w:numFmt w:val="decimal"/>
      <w:lvlText w:val="%1.%2.%3.%4.%5.%6"/>
      <w:lvlJc w:val="left"/>
      <w:pPr>
        <w:ind w:left="4620" w:hanging="2520"/>
      </w:pPr>
      <w:rPr>
        <w:rFonts w:hint="default" w:asciiTheme="majorEastAsia" w:hAnsiTheme="majorEastAsia" w:eastAsiaTheme="majorEastAsia"/>
        <w:color w:val="0563C1" w:themeColor="hyperlink"/>
        <w:u w:val="single"/>
        <w14:textFill>
          <w14:solidFill>
            <w14:schemeClr w14:val="hlink"/>
          </w14:solidFill>
        </w14:textFill>
      </w:rPr>
    </w:lvl>
    <w:lvl w:ilvl="6" w:tentative="0">
      <w:start w:val="1"/>
      <w:numFmt w:val="decimal"/>
      <w:lvlText w:val="%1.%2.%3.%4.%5.%6.%7"/>
      <w:lvlJc w:val="left"/>
      <w:pPr>
        <w:ind w:left="5760" w:hanging="3240"/>
      </w:pPr>
      <w:rPr>
        <w:rFonts w:hint="default" w:asciiTheme="majorEastAsia" w:hAnsiTheme="majorEastAsia" w:eastAsiaTheme="majorEastAsia"/>
        <w:color w:val="0563C1" w:themeColor="hyperlink"/>
        <w:u w:val="single"/>
        <w14:textFill>
          <w14:solidFill>
            <w14:schemeClr w14:val="hlink"/>
          </w14:solidFill>
        </w14:textFill>
      </w:rPr>
    </w:lvl>
    <w:lvl w:ilvl="7" w:tentative="0">
      <w:start w:val="1"/>
      <w:numFmt w:val="decimal"/>
      <w:lvlText w:val="%1.%2.%3.%4.%5.%6.%7.%8"/>
      <w:lvlJc w:val="left"/>
      <w:pPr>
        <w:ind w:left="6540" w:hanging="3600"/>
      </w:pPr>
      <w:rPr>
        <w:rFonts w:hint="default" w:asciiTheme="majorEastAsia" w:hAnsiTheme="majorEastAsia" w:eastAsiaTheme="majorEastAsia"/>
        <w:color w:val="0563C1" w:themeColor="hyperlink"/>
        <w:u w:val="single"/>
        <w14:textFill>
          <w14:solidFill>
            <w14:schemeClr w14:val="hlink"/>
          </w14:solidFill>
        </w14:textFill>
      </w:rPr>
    </w:lvl>
    <w:lvl w:ilvl="8" w:tentative="0">
      <w:start w:val="1"/>
      <w:numFmt w:val="decimal"/>
      <w:lvlText w:val="%1.%2.%3.%4.%5.%6.%7.%8.%9"/>
      <w:lvlJc w:val="left"/>
      <w:pPr>
        <w:ind w:left="7320" w:hanging="3960"/>
      </w:pPr>
      <w:rPr>
        <w:rFonts w:hint="default" w:asciiTheme="majorEastAsia" w:hAnsiTheme="majorEastAsia" w:eastAsiaTheme="majorEastAsia"/>
        <w:color w:val="0563C1" w:themeColor="hyperlink"/>
        <w:u w:val="single"/>
        <w14:textFill>
          <w14:solidFill>
            <w14:schemeClr w14:val="hlink"/>
          </w14:solidFill>
        </w14:textFill>
      </w:rPr>
    </w:lvl>
  </w:abstractNum>
  <w:abstractNum w:abstractNumId="103">
    <w:nsid w:val="37CB35F9"/>
    <w:multiLevelType w:val="multilevel"/>
    <w:tmpl w:val="37CB35F9"/>
    <w:lvl w:ilvl="0" w:tentative="0">
      <w:start w:val="1"/>
      <w:numFmt w:val="decimal"/>
      <w:pStyle w:val="65"/>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4">
    <w:nsid w:val="37F2005E"/>
    <w:multiLevelType w:val="multilevel"/>
    <w:tmpl w:val="37F2005E"/>
    <w:lvl w:ilvl="0" w:tentative="0">
      <w:start w:val="1"/>
      <w:numFmt w:val="bullet"/>
      <w:lvlText w:val=""/>
      <w:lvlJc w:val="left"/>
      <w:pPr>
        <w:tabs>
          <w:tab w:val="left" w:pos="601"/>
        </w:tabs>
        <w:ind w:left="601" w:hanging="420"/>
      </w:pPr>
      <w:rPr>
        <w:rFonts w:hint="default" w:ascii="Wingdings" w:hAnsi="Wingdings"/>
      </w:rPr>
    </w:lvl>
    <w:lvl w:ilvl="1" w:tentative="0">
      <w:start w:val="1"/>
      <w:numFmt w:val="bullet"/>
      <w:lvlText w:val=""/>
      <w:lvlJc w:val="left"/>
      <w:pPr>
        <w:tabs>
          <w:tab w:val="left" w:pos="1021"/>
        </w:tabs>
        <w:ind w:left="1021" w:hanging="420"/>
      </w:pPr>
      <w:rPr>
        <w:rFonts w:hint="default" w:ascii="Wingdings" w:hAnsi="Wingdings"/>
      </w:rPr>
    </w:lvl>
    <w:lvl w:ilvl="2" w:tentative="0">
      <w:start w:val="1"/>
      <w:numFmt w:val="bullet"/>
      <w:pStyle w:val="2859"/>
      <w:lvlText w:val=""/>
      <w:lvlJc w:val="left"/>
      <w:pPr>
        <w:tabs>
          <w:tab w:val="left" w:pos="1441"/>
        </w:tabs>
        <w:ind w:left="1441" w:hanging="420"/>
      </w:pPr>
      <w:rPr>
        <w:rFonts w:hint="default" w:ascii="Wingdings" w:hAnsi="Wingdings"/>
      </w:rPr>
    </w:lvl>
    <w:lvl w:ilvl="3" w:tentative="0">
      <w:start w:val="1"/>
      <w:numFmt w:val="bullet"/>
      <w:lvlText w:val=""/>
      <w:lvlJc w:val="left"/>
      <w:pPr>
        <w:tabs>
          <w:tab w:val="left" w:pos="1861"/>
        </w:tabs>
        <w:ind w:left="1861" w:hanging="420"/>
      </w:pPr>
      <w:rPr>
        <w:rFonts w:hint="default" w:ascii="Wingdings" w:hAnsi="Wingdings"/>
      </w:rPr>
    </w:lvl>
    <w:lvl w:ilvl="4" w:tentative="0">
      <w:start w:val="1"/>
      <w:numFmt w:val="bullet"/>
      <w:lvlText w:val=""/>
      <w:lvlJc w:val="left"/>
      <w:pPr>
        <w:tabs>
          <w:tab w:val="left" w:pos="2281"/>
        </w:tabs>
        <w:ind w:left="2281" w:hanging="420"/>
      </w:pPr>
      <w:rPr>
        <w:rFonts w:hint="default" w:ascii="Wingdings" w:hAnsi="Wingdings"/>
      </w:rPr>
    </w:lvl>
    <w:lvl w:ilvl="5" w:tentative="0">
      <w:start w:val="1"/>
      <w:numFmt w:val="bullet"/>
      <w:lvlText w:val=""/>
      <w:lvlJc w:val="left"/>
      <w:pPr>
        <w:tabs>
          <w:tab w:val="left" w:pos="2701"/>
        </w:tabs>
        <w:ind w:left="2701" w:hanging="420"/>
      </w:pPr>
      <w:rPr>
        <w:rFonts w:hint="default" w:ascii="Wingdings" w:hAnsi="Wingdings"/>
      </w:rPr>
    </w:lvl>
    <w:lvl w:ilvl="6" w:tentative="0">
      <w:start w:val="1"/>
      <w:numFmt w:val="bullet"/>
      <w:lvlText w:val=""/>
      <w:lvlJc w:val="left"/>
      <w:pPr>
        <w:tabs>
          <w:tab w:val="left" w:pos="3121"/>
        </w:tabs>
        <w:ind w:left="3121" w:hanging="420"/>
      </w:pPr>
      <w:rPr>
        <w:rFonts w:hint="default" w:ascii="Wingdings" w:hAnsi="Wingdings"/>
      </w:rPr>
    </w:lvl>
    <w:lvl w:ilvl="7" w:tentative="0">
      <w:start w:val="1"/>
      <w:numFmt w:val="bullet"/>
      <w:lvlText w:val=""/>
      <w:lvlJc w:val="left"/>
      <w:pPr>
        <w:tabs>
          <w:tab w:val="left" w:pos="3541"/>
        </w:tabs>
        <w:ind w:left="3541" w:hanging="420"/>
      </w:pPr>
      <w:rPr>
        <w:rFonts w:hint="default" w:ascii="Wingdings" w:hAnsi="Wingdings"/>
      </w:rPr>
    </w:lvl>
    <w:lvl w:ilvl="8" w:tentative="0">
      <w:start w:val="1"/>
      <w:numFmt w:val="bullet"/>
      <w:lvlText w:val=""/>
      <w:lvlJc w:val="left"/>
      <w:pPr>
        <w:tabs>
          <w:tab w:val="left" w:pos="3961"/>
        </w:tabs>
        <w:ind w:left="3961" w:hanging="420"/>
      </w:pPr>
      <w:rPr>
        <w:rFonts w:hint="default" w:ascii="Wingdings" w:hAnsi="Wingdings"/>
      </w:rPr>
    </w:lvl>
  </w:abstractNum>
  <w:abstractNum w:abstractNumId="105">
    <w:nsid w:val="391D5D6C"/>
    <w:multiLevelType w:val="multilevel"/>
    <w:tmpl w:val="391D5D6C"/>
    <w:lvl w:ilvl="0" w:tentative="0">
      <w:start w:val="1"/>
      <w:numFmt w:val="bullet"/>
      <w:pStyle w:val="1650"/>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06">
    <w:nsid w:val="39A07A31"/>
    <w:multiLevelType w:val="multilevel"/>
    <w:tmpl w:val="39A07A31"/>
    <w:lvl w:ilvl="0" w:tentative="0">
      <w:start w:val="1"/>
      <w:numFmt w:val="decimal"/>
      <w:pStyle w:val="4026"/>
      <w:lvlText w:val="%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1080"/>
        </w:tabs>
        <w:ind w:left="1080" w:hanging="720"/>
      </w:pPr>
      <w:rPr>
        <w:rFonts w:hint="eastAsia"/>
      </w:rPr>
    </w:lvl>
    <w:lvl w:ilvl="3" w:tentative="0">
      <w:start w:val="1"/>
      <w:numFmt w:val="decimal"/>
      <w:lvlText w:val="%1.%2.%3.%4"/>
      <w:lvlJc w:val="left"/>
      <w:pPr>
        <w:tabs>
          <w:tab w:val="left" w:pos="1224"/>
        </w:tabs>
        <w:ind w:left="360" w:firstLine="0"/>
      </w:pPr>
      <w:rPr>
        <w:rFonts w:hint="eastAsia"/>
      </w:rPr>
    </w:lvl>
    <w:lvl w:ilvl="4" w:tentative="0">
      <w:start w:val="1"/>
      <w:numFmt w:val="decimal"/>
      <w:lvlText w:val="%1.%2.%3.%4.%5"/>
      <w:lvlJc w:val="left"/>
      <w:pPr>
        <w:tabs>
          <w:tab w:val="left" w:pos="1077"/>
        </w:tabs>
        <w:ind w:left="0" w:firstLine="0"/>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107">
    <w:nsid w:val="39B62F5B"/>
    <w:multiLevelType w:val="multilevel"/>
    <w:tmpl w:val="39B62F5B"/>
    <w:lvl w:ilvl="0" w:tentative="0">
      <w:start w:val="1"/>
      <w:numFmt w:val="decimal"/>
      <w:pStyle w:val="3318"/>
      <w:lvlText w:val="%1. "/>
      <w:lvlJc w:val="left"/>
      <w:pPr>
        <w:tabs>
          <w:tab w:val="left" w:pos="620"/>
        </w:tabs>
        <w:ind w:left="620" w:hanging="420"/>
      </w:pPr>
    </w:lvl>
    <w:lvl w:ilvl="1" w:tentative="0">
      <w:start w:val="1"/>
      <w:numFmt w:val="decimal"/>
      <w:lvlText w:val="%2、"/>
      <w:lvlJc w:val="left"/>
      <w:pPr>
        <w:tabs>
          <w:tab w:val="left" w:pos="780"/>
        </w:tabs>
        <w:ind w:left="78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8">
    <w:nsid w:val="3A9B1C40"/>
    <w:multiLevelType w:val="multilevel"/>
    <w:tmpl w:val="3A9B1C40"/>
    <w:lvl w:ilvl="0" w:tentative="0">
      <w:start w:val="1"/>
      <w:numFmt w:val="decimal"/>
      <w:pStyle w:val="2129"/>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9">
    <w:nsid w:val="3B0E566E"/>
    <w:multiLevelType w:val="multilevel"/>
    <w:tmpl w:val="3B0E566E"/>
    <w:lvl w:ilvl="0" w:tentative="0">
      <w:start w:val="1"/>
      <w:numFmt w:val="decimal"/>
      <w:pStyle w:val="1953"/>
      <w:lvlText w:val="%1、"/>
      <w:lvlJc w:val="left"/>
      <w:pPr>
        <w:ind w:left="1215" w:hanging="720"/>
      </w:pPr>
      <w:rPr>
        <w:rFonts w:hint="default"/>
      </w:rPr>
    </w:lvl>
    <w:lvl w:ilvl="1" w:tentative="0">
      <w:start w:val="1"/>
      <w:numFmt w:val="lowerLetter"/>
      <w:lvlText w:val="%2)"/>
      <w:lvlJc w:val="left"/>
      <w:pPr>
        <w:ind w:left="1335" w:hanging="420"/>
      </w:pPr>
    </w:lvl>
    <w:lvl w:ilvl="2" w:tentative="0">
      <w:start w:val="1"/>
      <w:numFmt w:val="lowerRoman"/>
      <w:lvlText w:val="%3."/>
      <w:lvlJc w:val="right"/>
      <w:pPr>
        <w:ind w:left="1755" w:hanging="420"/>
      </w:pPr>
    </w:lvl>
    <w:lvl w:ilvl="3" w:tentative="0">
      <w:start w:val="1"/>
      <w:numFmt w:val="decimal"/>
      <w:lvlText w:val="%4."/>
      <w:lvlJc w:val="left"/>
      <w:pPr>
        <w:ind w:left="2175" w:hanging="420"/>
      </w:pPr>
    </w:lvl>
    <w:lvl w:ilvl="4" w:tentative="0">
      <w:start w:val="1"/>
      <w:numFmt w:val="lowerLetter"/>
      <w:lvlText w:val="%5)"/>
      <w:lvlJc w:val="left"/>
      <w:pPr>
        <w:ind w:left="2595" w:hanging="420"/>
      </w:pPr>
    </w:lvl>
    <w:lvl w:ilvl="5" w:tentative="0">
      <w:start w:val="1"/>
      <w:numFmt w:val="lowerRoman"/>
      <w:lvlText w:val="%6."/>
      <w:lvlJc w:val="right"/>
      <w:pPr>
        <w:ind w:left="3015" w:hanging="420"/>
      </w:pPr>
    </w:lvl>
    <w:lvl w:ilvl="6" w:tentative="0">
      <w:start w:val="1"/>
      <w:numFmt w:val="decimal"/>
      <w:lvlText w:val="%7."/>
      <w:lvlJc w:val="left"/>
      <w:pPr>
        <w:ind w:left="3435" w:hanging="420"/>
      </w:pPr>
    </w:lvl>
    <w:lvl w:ilvl="7" w:tentative="0">
      <w:start w:val="1"/>
      <w:numFmt w:val="lowerLetter"/>
      <w:lvlText w:val="%8)"/>
      <w:lvlJc w:val="left"/>
      <w:pPr>
        <w:ind w:left="3855" w:hanging="420"/>
      </w:pPr>
    </w:lvl>
    <w:lvl w:ilvl="8" w:tentative="0">
      <w:start w:val="1"/>
      <w:numFmt w:val="lowerRoman"/>
      <w:lvlText w:val="%9."/>
      <w:lvlJc w:val="right"/>
      <w:pPr>
        <w:ind w:left="4275" w:hanging="420"/>
      </w:pPr>
    </w:lvl>
  </w:abstractNum>
  <w:abstractNum w:abstractNumId="110">
    <w:nsid w:val="3B6C6700"/>
    <w:multiLevelType w:val="multilevel"/>
    <w:tmpl w:val="3B6C6700"/>
    <w:lvl w:ilvl="0" w:tentative="0">
      <w:start w:val="1"/>
      <w:numFmt w:val="decimal"/>
      <w:pStyle w:val="2394"/>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1">
    <w:nsid w:val="3BBC56FB"/>
    <w:multiLevelType w:val="multilevel"/>
    <w:tmpl w:val="3BBC56FB"/>
    <w:lvl w:ilvl="0" w:tentative="0">
      <w:start w:val="1"/>
      <w:numFmt w:val="decimal"/>
      <w:pStyle w:val="2749"/>
      <w:lvlText w:val="%1."/>
      <w:lvlJc w:val="left"/>
      <w:pPr>
        <w:tabs>
          <w:tab w:val="left" w:pos="840"/>
        </w:tabs>
        <w:ind w:left="840" w:hanging="420"/>
      </w:pPr>
      <w:rPr>
        <w:rFonts w:hint="eastAsia"/>
      </w:rPr>
    </w:lvl>
    <w:lvl w:ilvl="1" w:tentative="0">
      <w:start w:val="1"/>
      <w:numFmt w:val="decimal"/>
      <w:lvlText w:val="%2、"/>
      <w:lvlJc w:val="left"/>
      <w:pPr>
        <w:tabs>
          <w:tab w:val="left" w:pos="1200"/>
        </w:tabs>
        <w:ind w:left="1200" w:hanging="360"/>
      </w:pPr>
      <w:rPr>
        <w:rFonts w:hint="default"/>
      </w:r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112">
    <w:nsid w:val="3D273D06"/>
    <w:multiLevelType w:val="multilevel"/>
    <w:tmpl w:val="3D273D06"/>
    <w:lvl w:ilvl="0" w:tentative="0">
      <w:start w:val="1"/>
      <w:numFmt w:val="chineseCountingThousand"/>
      <w:pStyle w:val="3053"/>
      <w:suff w:val="space"/>
      <w:lvlText w:val="第%1章"/>
      <w:lvlJc w:val="left"/>
      <w:pPr>
        <w:ind w:left="425" w:hanging="425"/>
      </w:pPr>
      <w:rPr>
        <w:rFonts w:hint="eastAsia"/>
      </w:rPr>
    </w:lvl>
    <w:lvl w:ilvl="1" w:tentative="0">
      <w:start w:val="1"/>
      <w:numFmt w:val="decimal"/>
      <w:isLgl/>
      <w:suff w:val="space"/>
      <w:lvlText w:val="%1.%2"/>
      <w:lvlJc w:val="left"/>
      <w:pPr>
        <w:ind w:left="425" w:hanging="425"/>
      </w:pPr>
      <w:rPr>
        <w:rFonts w:hint="eastAsia" w:ascii="仿宋" w:eastAsia="仿宋"/>
        <w:b/>
        <w:i w:val="0"/>
        <w:sz w:val="36"/>
        <w:lang w:val="en-US"/>
      </w:rPr>
    </w:lvl>
    <w:lvl w:ilvl="2" w:tentative="0">
      <w:start w:val="1"/>
      <w:numFmt w:val="decimal"/>
      <w:isLgl/>
      <w:suff w:val="space"/>
      <w:lvlText w:val="%1.%2.%3"/>
      <w:lvlJc w:val="left"/>
      <w:pPr>
        <w:ind w:left="425" w:hanging="425"/>
      </w:pPr>
      <w:rPr>
        <w:rFonts w:hint="eastAsia"/>
      </w:rPr>
    </w:lvl>
    <w:lvl w:ilvl="3" w:tentative="0">
      <w:start w:val="1"/>
      <w:numFmt w:val="decimal"/>
      <w:isLgl/>
      <w:suff w:val="space"/>
      <w:lvlText w:val="%1.%2.%3.%4"/>
      <w:lvlJc w:val="left"/>
      <w:pPr>
        <w:ind w:left="425" w:hanging="425"/>
      </w:pPr>
      <w:rPr>
        <w:rFonts w:hint="eastAsia" w:ascii="仿宋" w:hAnsi="仿宋" w:eastAsia="仿宋"/>
        <w:b/>
        <w:bCs/>
        <w:i w:val="0"/>
        <w:iCs w:val="0"/>
        <w:caps w:val="0"/>
        <w:smallCaps w:val="0"/>
        <w:strike w:val="0"/>
        <w:dstrike w:val="0"/>
        <w:color w:val="000000"/>
        <w:spacing w:val="0"/>
        <w:w w:val="100"/>
        <w:kern w:val="2"/>
        <w:position w:val="0"/>
        <w:sz w:val="32"/>
        <w:u w:val="none"/>
        <w:shd w:val="clear" w:color="auto" w:fill="auto"/>
        <w:vertAlign w:val="baseline"/>
      </w:rPr>
    </w:lvl>
    <w:lvl w:ilvl="4" w:tentative="0">
      <w:start w:val="1"/>
      <w:numFmt w:val="decimal"/>
      <w:isLgl/>
      <w:suff w:val="space"/>
      <w:lvlText w:val="%1.%2.%3.%4.%5"/>
      <w:lvlJc w:val="left"/>
      <w:pPr>
        <w:ind w:left="425" w:hanging="425"/>
      </w:pPr>
      <w:rPr>
        <w:rFonts w:hint="eastAsia"/>
      </w:rPr>
    </w:lvl>
    <w:lvl w:ilvl="5" w:tentative="0">
      <w:start w:val="1"/>
      <w:numFmt w:val="decimal"/>
      <w:isLgl/>
      <w:suff w:val="space"/>
      <w:lvlText w:val="%1.%2.%3.%4.%5.%6"/>
      <w:lvlJc w:val="left"/>
      <w:pPr>
        <w:ind w:left="425" w:hanging="425"/>
      </w:pPr>
      <w:rPr>
        <w:rFonts w:hint="eastAsia"/>
        <w:b/>
        <w:sz w:val="28"/>
        <w:szCs w:val="28"/>
      </w:rPr>
    </w:lvl>
    <w:lvl w:ilvl="6" w:tentative="0">
      <w:start w:val="1"/>
      <w:numFmt w:val="decimal"/>
      <w:lvlText w:val="%1.%2.%3.%4.%5.%6.%7"/>
      <w:lvlJc w:val="left"/>
      <w:pPr>
        <w:ind w:left="425" w:hanging="425"/>
      </w:pPr>
      <w:rPr>
        <w:rFonts w:hint="eastAsia"/>
      </w:rPr>
    </w:lvl>
    <w:lvl w:ilvl="7" w:tentative="0">
      <w:start w:val="1"/>
      <w:numFmt w:val="decimal"/>
      <w:lvlText w:val="%1.%2.%3.%4.%5.%6.%7.%8"/>
      <w:lvlJc w:val="left"/>
      <w:pPr>
        <w:ind w:left="425" w:hanging="425"/>
      </w:pPr>
      <w:rPr>
        <w:rFonts w:hint="eastAsia"/>
      </w:rPr>
    </w:lvl>
    <w:lvl w:ilvl="8" w:tentative="0">
      <w:start w:val="1"/>
      <w:numFmt w:val="decimal"/>
      <w:lvlText w:val="%1.%2.%3.%4.%5.%6.%7.%8.%9"/>
      <w:lvlJc w:val="left"/>
      <w:pPr>
        <w:ind w:left="425" w:hanging="425"/>
      </w:pPr>
      <w:rPr>
        <w:rFonts w:hint="eastAsia"/>
      </w:rPr>
    </w:lvl>
  </w:abstractNum>
  <w:abstractNum w:abstractNumId="113">
    <w:nsid w:val="3DA100FD"/>
    <w:multiLevelType w:val="multilevel"/>
    <w:tmpl w:val="3DA100FD"/>
    <w:lvl w:ilvl="0" w:tentative="0">
      <w:start w:val="1"/>
      <w:numFmt w:val="decimal"/>
      <w:pStyle w:val="3095"/>
      <w:lvlText w:val="%1．"/>
      <w:lvlJc w:val="left"/>
      <w:pPr>
        <w:ind w:left="902" w:hanging="420"/>
      </w:pPr>
      <w:rPr>
        <w:rFonts w:ascii="Times New Roman" w:hAnsi="Times New Roman" w:eastAsia="宋体" w:cs="Times New Roman"/>
      </w:rPr>
    </w:lvl>
    <w:lvl w:ilvl="1" w:tentative="0">
      <w:start w:val="1"/>
      <w:numFmt w:val="bullet"/>
      <w:lvlText w:val=""/>
      <w:lvlJc w:val="left"/>
      <w:pPr>
        <w:ind w:left="1322" w:hanging="420"/>
      </w:pPr>
      <w:rPr>
        <w:rFonts w:hint="default" w:ascii="Wingdings" w:hAnsi="Wingdings"/>
      </w:rPr>
    </w:lvl>
    <w:lvl w:ilvl="2" w:tentative="0">
      <w:start w:val="1"/>
      <w:numFmt w:val="bullet"/>
      <w:lvlText w:val=""/>
      <w:lvlJc w:val="left"/>
      <w:pPr>
        <w:ind w:left="1742" w:hanging="420"/>
      </w:pPr>
      <w:rPr>
        <w:rFonts w:hint="default" w:ascii="Wingdings" w:hAnsi="Wingdings"/>
      </w:rPr>
    </w:lvl>
    <w:lvl w:ilvl="3" w:tentative="0">
      <w:start w:val="1"/>
      <w:numFmt w:val="bullet"/>
      <w:lvlText w:val=""/>
      <w:lvlJc w:val="left"/>
      <w:pPr>
        <w:ind w:left="2162" w:hanging="420"/>
      </w:pPr>
      <w:rPr>
        <w:rFonts w:hint="default" w:ascii="Wingdings" w:hAnsi="Wingdings"/>
      </w:rPr>
    </w:lvl>
    <w:lvl w:ilvl="4" w:tentative="0">
      <w:start w:val="1"/>
      <w:numFmt w:val="bullet"/>
      <w:lvlText w:val=""/>
      <w:lvlJc w:val="left"/>
      <w:pPr>
        <w:ind w:left="2582" w:hanging="420"/>
      </w:pPr>
      <w:rPr>
        <w:rFonts w:hint="default" w:ascii="Wingdings" w:hAnsi="Wingdings"/>
      </w:rPr>
    </w:lvl>
    <w:lvl w:ilvl="5" w:tentative="0">
      <w:start w:val="1"/>
      <w:numFmt w:val="bullet"/>
      <w:lvlText w:val=""/>
      <w:lvlJc w:val="left"/>
      <w:pPr>
        <w:ind w:left="3002" w:hanging="420"/>
      </w:pPr>
      <w:rPr>
        <w:rFonts w:hint="default" w:ascii="Wingdings" w:hAnsi="Wingdings"/>
      </w:rPr>
    </w:lvl>
    <w:lvl w:ilvl="6" w:tentative="0">
      <w:start w:val="1"/>
      <w:numFmt w:val="bullet"/>
      <w:lvlText w:val=""/>
      <w:lvlJc w:val="left"/>
      <w:pPr>
        <w:ind w:left="3422" w:hanging="420"/>
      </w:pPr>
      <w:rPr>
        <w:rFonts w:hint="default" w:ascii="Wingdings" w:hAnsi="Wingdings"/>
      </w:rPr>
    </w:lvl>
    <w:lvl w:ilvl="7" w:tentative="0">
      <w:start w:val="1"/>
      <w:numFmt w:val="bullet"/>
      <w:lvlText w:val=""/>
      <w:lvlJc w:val="left"/>
      <w:pPr>
        <w:ind w:left="3842" w:hanging="420"/>
      </w:pPr>
      <w:rPr>
        <w:rFonts w:hint="default" w:ascii="Wingdings" w:hAnsi="Wingdings"/>
      </w:rPr>
    </w:lvl>
    <w:lvl w:ilvl="8" w:tentative="0">
      <w:start w:val="1"/>
      <w:numFmt w:val="bullet"/>
      <w:lvlText w:val=""/>
      <w:lvlJc w:val="left"/>
      <w:pPr>
        <w:ind w:left="4262" w:hanging="420"/>
      </w:pPr>
      <w:rPr>
        <w:rFonts w:hint="default" w:ascii="Wingdings" w:hAnsi="Wingdings"/>
      </w:rPr>
    </w:lvl>
  </w:abstractNum>
  <w:abstractNum w:abstractNumId="114">
    <w:nsid w:val="3E1A3692"/>
    <w:multiLevelType w:val="multilevel"/>
    <w:tmpl w:val="3E1A3692"/>
    <w:lvl w:ilvl="0" w:tentative="0">
      <w:start w:val="1"/>
      <w:numFmt w:val="chineseCountingThousand"/>
      <w:pStyle w:val="3959"/>
      <w:suff w:val="space"/>
      <w:lvlText w:val="%1."/>
      <w:lvlJc w:val="left"/>
      <w:pPr>
        <w:ind w:left="0" w:firstLine="0"/>
      </w:pPr>
      <w:rPr>
        <w:rFonts w:hint="eastAsia"/>
      </w:rPr>
    </w:lvl>
    <w:lvl w:ilvl="1" w:tentative="0">
      <w:start w:val="1"/>
      <w:numFmt w:val="chineseCountingThousand"/>
      <w:suff w:val="space"/>
      <w:lvlText w:val="(%2)"/>
      <w:lvlJc w:val="left"/>
      <w:pPr>
        <w:ind w:left="0" w:firstLine="0"/>
      </w:pPr>
      <w:rPr>
        <w:rFonts w:hint="eastAsia"/>
      </w:rPr>
    </w:lvl>
    <w:lvl w:ilvl="2" w:tentative="0">
      <w:start w:val="1"/>
      <w:numFmt w:val="decimal"/>
      <w:suff w:val="space"/>
      <w:lvlText w:val="%3."/>
      <w:lvlJc w:val="left"/>
      <w:pPr>
        <w:ind w:left="0" w:firstLine="284"/>
      </w:pPr>
      <w:rPr>
        <w:rFonts w:hint="eastAsia"/>
      </w:rPr>
    </w:lvl>
    <w:lvl w:ilvl="3" w:tentative="0">
      <w:start w:val="1"/>
      <w:numFmt w:val="decimal"/>
      <w:suff w:val="space"/>
      <w:lvlText w:val="(%4)"/>
      <w:lvlJc w:val="left"/>
      <w:pPr>
        <w:ind w:left="0" w:firstLine="284"/>
      </w:pPr>
      <w:rPr>
        <w:rFonts w:hint="eastAsia"/>
      </w:rPr>
    </w:lvl>
    <w:lvl w:ilvl="4" w:tentative="0">
      <w:start w:val="1"/>
      <w:numFmt w:val="decimal"/>
      <w:suff w:val="space"/>
      <w:lvlText w:val="%5)"/>
      <w:lvlJc w:val="left"/>
      <w:pPr>
        <w:ind w:left="0" w:firstLine="454"/>
      </w:pPr>
      <w:rPr>
        <w:rFonts w:hint="eastAsia"/>
      </w:rPr>
    </w:lvl>
    <w:lvl w:ilvl="5" w:tentative="0">
      <w:start w:val="1"/>
      <w:numFmt w:val="lowerRoman"/>
      <w:lvlText w:val="%6."/>
      <w:lvlJc w:val="right"/>
      <w:pPr>
        <w:ind w:left="2520" w:hanging="420"/>
      </w:pPr>
      <w:rPr>
        <w:rFonts w:hint="eastAsia"/>
      </w:rPr>
    </w:lvl>
    <w:lvl w:ilvl="6" w:tentative="0">
      <w:start w:val="1"/>
      <w:numFmt w:val="decimal"/>
      <w:lvlText w:val="%7."/>
      <w:lvlJc w:val="left"/>
      <w:pPr>
        <w:ind w:left="2940" w:hanging="420"/>
      </w:pPr>
      <w:rPr>
        <w:rFonts w:hint="eastAsia"/>
      </w:rPr>
    </w:lvl>
    <w:lvl w:ilvl="7" w:tentative="0">
      <w:start w:val="1"/>
      <w:numFmt w:val="lowerLetter"/>
      <w:lvlText w:val="%8)"/>
      <w:lvlJc w:val="left"/>
      <w:pPr>
        <w:ind w:left="3360" w:hanging="420"/>
      </w:pPr>
      <w:rPr>
        <w:rFonts w:hint="eastAsia"/>
      </w:rPr>
    </w:lvl>
    <w:lvl w:ilvl="8" w:tentative="0">
      <w:start w:val="1"/>
      <w:numFmt w:val="lowerRoman"/>
      <w:lvlText w:val="%9."/>
      <w:lvlJc w:val="right"/>
      <w:pPr>
        <w:ind w:left="3780" w:hanging="420"/>
      </w:pPr>
      <w:rPr>
        <w:rFonts w:hint="eastAsia"/>
      </w:rPr>
    </w:lvl>
  </w:abstractNum>
  <w:abstractNum w:abstractNumId="115">
    <w:nsid w:val="3FA843F1"/>
    <w:multiLevelType w:val="multilevel"/>
    <w:tmpl w:val="3FA843F1"/>
    <w:lvl w:ilvl="0" w:tentative="0">
      <w:start w:val="1"/>
      <w:numFmt w:val="bullet"/>
      <w:pStyle w:val="2799"/>
      <w:lvlText w:val=""/>
      <w:lvlJc w:val="left"/>
      <w:pPr>
        <w:ind w:left="900" w:hanging="420"/>
      </w:pPr>
      <w:rPr>
        <w:rFonts w:hint="default" w:ascii="Wingdings" w:hAnsi="Wingdings"/>
      </w:rPr>
    </w:lvl>
    <w:lvl w:ilvl="1" w:tentative="0">
      <w:start w:val="1"/>
      <w:numFmt w:val="bullet"/>
      <w:pStyle w:val="3764"/>
      <w:lvlText w:val=""/>
      <w:lvlJc w:val="left"/>
      <w:pPr>
        <w:ind w:left="1320" w:hanging="420"/>
      </w:pPr>
      <w:rPr>
        <w:rFonts w:hint="default" w:ascii="Wingdings" w:hAnsi="Wingdings"/>
      </w:rPr>
    </w:lvl>
    <w:lvl w:ilvl="2" w:tentative="0">
      <w:start w:val="1"/>
      <w:numFmt w:val="bullet"/>
      <w:pStyle w:val="2465"/>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16">
    <w:nsid w:val="408A39E0"/>
    <w:multiLevelType w:val="multilevel"/>
    <w:tmpl w:val="408A39E0"/>
    <w:lvl w:ilvl="0" w:tentative="0">
      <w:start w:val="1"/>
      <w:numFmt w:val="chineseCountingThousand"/>
      <w:pStyle w:val="2617"/>
      <w:suff w:val="space"/>
      <w:lvlText w:val="%1."/>
      <w:lvlJc w:val="left"/>
      <w:pPr>
        <w:ind w:left="425" w:hanging="425"/>
      </w:pPr>
      <w:rPr>
        <w:rFonts w:hint="default" w:ascii="Times New Roman" w:hAnsi="Times New Roman" w:eastAsia="黑体"/>
      </w:rPr>
    </w:lvl>
    <w:lvl w:ilvl="1" w:tentative="0">
      <w:start w:val="1"/>
      <w:numFmt w:val="chineseCountingThousand"/>
      <w:suff w:val="space"/>
      <w:lvlText w:val="（%2）"/>
      <w:lvlJc w:val="left"/>
      <w:pPr>
        <w:ind w:left="567" w:hanging="567"/>
      </w:pPr>
      <w:rPr>
        <w:rFonts w:hint="default" w:ascii="Times New Roman" w:hAnsi="Times New Roman" w:eastAsia="黑体"/>
      </w:rPr>
    </w:lvl>
    <w:lvl w:ilvl="2" w:tentative="0">
      <w:start w:val="1"/>
      <w:numFmt w:val="decimal"/>
      <w:suff w:val="space"/>
      <w:lvlText w:val="%3."/>
      <w:lvlJc w:val="left"/>
      <w:pPr>
        <w:ind w:left="709" w:hanging="369"/>
      </w:pPr>
      <w:rPr>
        <w:rFonts w:hint="default" w:ascii="Times New Roman" w:hAnsi="Times New Roman" w:eastAsia="黑体"/>
      </w:rPr>
    </w:lvl>
    <w:lvl w:ilvl="3" w:tentative="0">
      <w:start w:val="1"/>
      <w:numFmt w:val="decimal"/>
      <w:suff w:val="space"/>
      <w:lvlText w:val="（%4）"/>
      <w:lvlJc w:val="left"/>
      <w:pPr>
        <w:ind w:left="851" w:hanging="567"/>
      </w:pPr>
      <w:rPr>
        <w:rFonts w:hint="default" w:ascii="Times New Roman" w:hAnsi="Times New Roman" w:eastAsia="黑体"/>
      </w:rPr>
    </w:lvl>
    <w:lvl w:ilvl="4" w:tentative="0">
      <w:start w:val="1"/>
      <w:numFmt w:val="lowerLetter"/>
      <w:suff w:val="space"/>
      <w:lvlText w:val="%5."/>
      <w:lvlJc w:val="left"/>
      <w:pPr>
        <w:ind w:left="992" w:hanging="425"/>
      </w:pPr>
      <w:rPr>
        <w:rFonts w:hint="default" w:ascii="Times New Roman" w:hAnsi="Times New Roman" w:eastAsia="黑体"/>
      </w:rPr>
    </w:lvl>
    <w:lvl w:ilvl="5" w:tentative="0">
      <w:start w:val="1"/>
      <w:numFmt w:val="lowerLetter"/>
      <w:suff w:val="space"/>
      <w:lvlText w:val="（%6）"/>
      <w:lvlJc w:val="left"/>
      <w:pPr>
        <w:ind w:left="1134" w:hanging="680"/>
      </w:pPr>
      <w:rPr>
        <w:rFonts w:hint="default" w:ascii="Times New Roman" w:hAnsi="Times New Roman" w:eastAsia="黑体"/>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117">
    <w:nsid w:val="41E22EB5"/>
    <w:multiLevelType w:val="multilevel"/>
    <w:tmpl w:val="41E22EB5"/>
    <w:lvl w:ilvl="0" w:tentative="0">
      <w:start w:val="1"/>
      <w:numFmt w:val="decimal"/>
      <w:lvlText w:val="%1)"/>
      <w:lvlJc w:val="left"/>
      <w:pPr>
        <w:tabs>
          <w:tab w:val="left" w:pos="800"/>
        </w:tabs>
        <w:ind w:left="1200" w:hanging="400"/>
      </w:pPr>
      <w:rPr>
        <w:rFonts w:hint="eastAsia"/>
      </w:rPr>
    </w:lvl>
    <w:lvl w:ilvl="1" w:tentative="0">
      <w:start w:val="1"/>
      <w:numFmt w:val="lowerLetter"/>
      <w:pStyle w:val="3588"/>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18">
    <w:nsid w:val="41E81DA1"/>
    <w:multiLevelType w:val="multilevel"/>
    <w:tmpl w:val="41E81DA1"/>
    <w:lvl w:ilvl="0" w:tentative="0">
      <w:start w:val="1"/>
      <w:numFmt w:val="chineseCountingThousand"/>
      <w:pStyle w:val="3481"/>
      <w:lvlText w:val="%1、"/>
      <w:lvlJc w:val="left"/>
      <w:pPr>
        <w:tabs>
          <w:tab w:val="left" w:pos="842"/>
        </w:tabs>
        <w:ind w:left="842" w:hanging="42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9">
    <w:nsid w:val="42C839C6"/>
    <w:multiLevelType w:val="multilevel"/>
    <w:tmpl w:val="42C839C6"/>
    <w:lvl w:ilvl="0" w:tentative="0">
      <w:start w:val="1"/>
      <w:numFmt w:val="bullet"/>
      <w:pStyle w:val="2830"/>
      <w:lvlText w:val=""/>
      <w:lvlJc w:val="left"/>
      <w:pPr>
        <w:tabs>
          <w:tab w:val="left" w:pos="902"/>
        </w:tabs>
        <w:ind w:left="902" w:hanging="422"/>
      </w:pPr>
      <w:rPr>
        <w:rFonts w:hint="default" w:ascii="Wingdings" w:hAnsi="Wingdings"/>
      </w:rPr>
    </w:lvl>
    <w:lvl w:ilvl="1" w:tentative="0">
      <w:start w:val="1"/>
      <w:numFmt w:val="bullet"/>
      <w:lvlText w:val=""/>
      <w:lvlJc w:val="left"/>
      <w:pPr>
        <w:tabs>
          <w:tab w:val="left" w:pos="1326"/>
        </w:tabs>
        <w:ind w:left="1326" w:hanging="426"/>
      </w:pPr>
      <w:rPr>
        <w:rFonts w:hint="default" w:ascii="Wingdings" w:hAnsi="Wingdings"/>
      </w:rPr>
    </w:lvl>
    <w:lvl w:ilvl="2" w:tentative="0">
      <w:start w:val="1"/>
      <w:numFmt w:val="bullet"/>
      <w:lvlText w:val=""/>
      <w:lvlJc w:val="left"/>
      <w:pPr>
        <w:tabs>
          <w:tab w:val="left" w:pos="1740"/>
        </w:tabs>
        <w:ind w:left="1740" w:hanging="420"/>
      </w:pPr>
      <w:rPr>
        <w:rFonts w:hint="default" w:ascii="Wingdings" w:hAnsi="Wingdings"/>
      </w:rPr>
    </w:lvl>
    <w:lvl w:ilvl="3" w:tentative="0">
      <w:start w:val="1"/>
      <w:numFmt w:val="bullet"/>
      <w:lvlText w:val=""/>
      <w:lvlJc w:val="left"/>
      <w:pPr>
        <w:tabs>
          <w:tab w:val="left" w:pos="2160"/>
        </w:tabs>
        <w:ind w:left="2160" w:hanging="420"/>
      </w:pPr>
      <w:rPr>
        <w:rFonts w:hint="default" w:ascii="Wingdings" w:hAnsi="Wingdings"/>
      </w:rPr>
    </w:lvl>
    <w:lvl w:ilvl="4" w:tentative="0">
      <w:start w:val="1"/>
      <w:numFmt w:val="bullet"/>
      <w:lvlText w:val=""/>
      <w:lvlJc w:val="left"/>
      <w:pPr>
        <w:tabs>
          <w:tab w:val="left" w:pos="2580"/>
        </w:tabs>
        <w:ind w:left="2580" w:hanging="420"/>
      </w:pPr>
      <w:rPr>
        <w:rFonts w:hint="default" w:ascii="Wingdings" w:hAnsi="Wingdings"/>
      </w:rPr>
    </w:lvl>
    <w:lvl w:ilvl="5" w:tentative="0">
      <w:start w:val="1"/>
      <w:numFmt w:val="bullet"/>
      <w:lvlText w:val=""/>
      <w:lvlJc w:val="left"/>
      <w:pPr>
        <w:tabs>
          <w:tab w:val="left" w:pos="3000"/>
        </w:tabs>
        <w:ind w:left="3000" w:hanging="420"/>
      </w:pPr>
      <w:rPr>
        <w:rFonts w:hint="default" w:ascii="Wingdings" w:hAnsi="Wingdings"/>
      </w:rPr>
    </w:lvl>
    <w:lvl w:ilvl="6" w:tentative="0">
      <w:start w:val="1"/>
      <w:numFmt w:val="bullet"/>
      <w:lvlText w:val=""/>
      <w:lvlJc w:val="left"/>
      <w:pPr>
        <w:tabs>
          <w:tab w:val="left" w:pos="3420"/>
        </w:tabs>
        <w:ind w:left="3420" w:hanging="420"/>
      </w:pPr>
      <w:rPr>
        <w:rFonts w:hint="default" w:ascii="Wingdings" w:hAnsi="Wingdings"/>
      </w:rPr>
    </w:lvl>
    <w:lvl w:ilvl="7" w:tentative="0">
      <w:start w:val="1"/>
      <w:numFmt w:val="bullet"/>
      <w:lvlText w:val=""/>
      <w:lvlJc w:val="left"/>
      <w:pPr>
        <w:tabs>
          <w:tab w:val="left" w:pos="3840"/>
        </w:tabs>
        <w:ind w:left="3840" w:hanging="420"/>
      </w:pPr>
      <w:rPr>
        <w:rFonts w:hint="default" w:ascii="Wingdings" w:hAnsi="Wingdings"/>
      </w:rPr>
    </w:lvl>
    <w:lvl w:ilvl="8" w:tentative="0">
      <w:start w:val="1"/>
      <w:numFmt w:val="bullet"/>
      <w:lvlText w:val=""/>
      <w:lvlJc w:val="left"/>
      <w:pPr>
        <w:tabs>
          <w:tab w:val="left" w:pos="4260"/>
        </w:tabs>
        <w:ind w:left="4260" w:hanging="420"/>
      </w:pPr>
      <w:rPr>
        <w:rFonts w:hint="default" w:ascii="Wingdings" w:hAnsi="Wingdings"/>
      </w:rPr>
    </w:lvl>
  </w:abstractNum>
  <w:abstractNum w:abstractNumId="120">
    <w:nsid w:val="44431117"/>
    <w:multiLevelType w:val="multilevel"/>
    <w:tmpl w:val="44431117"/>
    <w:lvl w:ilvl="0" w:tentative="0">
      <w:start w:val="1"/>
      <w:numFmt w:val="decimal"/>
      <w:pStyle w:val="3683"/>
      <w:lvlText w:val="%1."/>
      <w:lvlJc w:val="left"/>
      <w:pPr>
        <w:tabs>
          <w:tab w:val="left" w:pos="1472"/>
        </w:tabs>
        <w:ind w:left="1472" w:hanging="420"/>
      </w:pPr>
    </w:lvl>
    <w:lvl w:ilvl="1" w:tentative="0">
      <w:start w:val="1"/>
      <w:numFmt w:val="lowerLetter"/>
      <w:lvlText w:val="%2)"/>
      <w:lvlJc w:val="left"/>
      <w:pPr>
        <w:tabs>
          <w:tab w:val="left" w:pos="1892"/>
        </w:tabs>
        <w:ind w:left="1892" w:hanging="420"/>
      </w:pPr>
    </w:lvl>
    <w:lvl w:ilvl="2" w:tentative="0">
      <w:start w:val="1"/>
      <w:numFmt w:val="lowerRoman"/>
      <w:lvlText w:val="%3."/>
      <w:lvlJc w:val="right"/>
      <w:pPr>
        <w:tabs>
          <w:tab w:val="left" w:pos="2312"/>
        </w:tabs>
        <w:ind w:left="2312" w:hanging="420"/>
      </w:pPr>
    </w:lvl>
    <w:lvl w:ilvl="3" w:tentative="0">
      <w:start w:val="1"/>
      <w:numFmt w:val="decimal"/>
      <w:lvlText w:val="%4."/>
      <w:lvlJc w:val="left"/>
      <w:pPr>
        <w:tabs>
          <w:tab w:val="left" w:pos="2732"/>
        </w:tabs>
        <w:ind w:left="2732" w:hanging="420"/>
      </w:pPr>
    </w:lvl>
    <w:lvl w:ilvl="4" w:tentative="0">
      <w:start w:val="1"/>
      <w:numFmt w:val="lowerLetter"/>
      <w:lvlText w:val="%5)"/>
      <w:lvlJc w:val="left"/>
      <w:pPr>
        <w:tabs>
          <w:tab w:val="left" w:pos="3152"/>
        </w:tabs>
        <w:ind w:left="3152" w:hanging="420"/>
      </w:pPr>
    </w:lvl>
    <w:lvl w:ilvl="5" w:tentative="0">
      <w:start w:val="1"/>
      <w:numFmt w:val="lowerRoman"/>
      <w:lvlText w:val="%6."/>
      <w:lvlJc w:val="right"/>
      <w:pPr>
        <w:tabs>
          <w:tab w:val="left" w:pos="3572"/>
        </w:tabs>
        <w:ind w:left="3572" w:hanging="420"/>
      </w:pPr>
    </w:lvl>
    <w:lvl w:ilvl="6" w:tentative="0">
      <w:start w:val="1"/>
      <w:numFmt w:val="decimal"/>
      <w:lvlText w:val="%7."/>
      <w:lvlJc w:val="left"/>
      <w:pPr>
        <w:tabs>
          <w:tab w:val="left" w:pos="3992"/>
        </w:tabs>
        <w:ind w:left="3992" w:hanging="420"/>
      </w:pPr>
    </w:lvl>
    <w:lvl w:ilvl="7" w:tentative="0">
      <w:start w:val="1"/>
      <w:numFmt w:val="lowerLetter"/>
      <w:lvlText w:val="%8)"/>
      <w:lvlJc w:val="left"/>
      <w:pPr>
        <w:tabs>
          <w:tab w:val="left" w:pos="4412"/>
        </w:tabs>
        <w:ind w:left="4412" w:hanging="420"/>
      </w:pPr>
    </w:lvl>
    <w:lvl w:ilvl="8" w:tentative="0">
      <w:start w:val="1"/>
      <w:numFmt w:val="lowerRoman"/>
      <w:lvlText w:val="%9."/>
      <w:lvlJc w:val="right"/>
      <w:pPr>
        <w:tabs>
          <w:tab w:val="left" w:pos="4832"/>
        </w:tabs>
        <w:ind w:left="4832" w:hanging="420"/>
      </w:pPr>
    </w:lvl>
  </w:abstractNum>
  <w:abstractNum w:abstractNumId="121">
    <w:nsid w:val="44AE121A"/>
    <w:multiLevelType w:val="multilevel"/>
    <w:tmpl w:val="44AE121A"/>
    <w:lvl w:ilvl="0" w:tentative="0">
      <w:start w:val="1"/>
      <w:numFmt w:val="decimal"/>
      <w:pStyle w:val="1567"/>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22">
    <w:nsid w:val="44C50F90"/>
    <w:multiLevelType w:val="multilevel"/>
    <w:tmpl w:val="44C50F90"/>
    <w:lvl w:ilvl="0" w:tentative="0">
      <w:start w:val="1"/>
      <w:numFmt w:val="lowerLetter"/>
      <w:pStyle w:val="2602"/>
      <w:lvlText w:val="%1)"/>
      <w:lvlJc w:val="left"/>
      <w:pPr>
        <w:tabs>
          <w:tab w:val="left" w:pos="571"/>
        </w:tabs>
        <w:ind w:left="570" w:hanging="419"/>
      </w:pPr>
      <w:rPr>
        <w:rFonts w:hint="eastAsia" w:ascii="宋体" w:eastAsia="宋体"/>
        <w:b w:val="0"/>
        <w:i w:val="0"/>
        <w:sz w:val="21"/>
        <w:szCs w:val="21"/>
      </w:rPr>
    </w:lvl>
    <w:lvl w:ilvl="1" w:tentative="0">
      <w:start w:val="1"/>
      <w:numFmt w:val="decimal"/>
      <w:lvlText w:val="%2)"/>
      <w:lvlJc w:val="left"/>
      <w:pPr>
        <w:tabs>
          <w:tab w:val="left" w:pos="991"/>
        </w:tabs>
        <w:ind w:left="990" w:hanging="419"/>
      </w:pPr>
      <w:rPr>
        <w:rFonts w:hint="eastAsia"/>
      </w:rPr>
    </w:lvl>
    <w:lvl w:ilvl="2" w:tentative="0">
      <w:start w:val="1"/>
      <w:numFmt w:val="decimal"/>
      <w:lvlText w:val="(%3)"/>
      <w:lvlJc w:val="left"/>
      <w:pPr>
        <w:tabs>
          <w:tab w:val="left" w:pos="-269"/>
        </w:tabs>
        <w:ind w:left="1410" w:hanging="420"/>
      </w:pPr>
      <w:rPr>
        <w:rFonts w:hint="eastAsia" w:ascii="宋体" w:eastAsia="宋体"/>
        <w:b w:val="0"/>
        <w:i w:val="0"/>
        <w:sz w:val="21"/>
        <w:szCs w:val="21"/>
      </w:rPr>
    </w:lvl>
    <w:lvl w:ilvl="3" w:tentative="0">
      <w:start w:val="1"/>
      <w:numFmt w:val="decimal"/>
      <w:lvlText w:val="%4."/>
      <w:lvlJc w:val="left"/>
      <w:pPr>
        <w:tabs>
          <w:tab w:val="left" w:pos="1831"/>
        </w:tabs>
        <w:ind w:left="1830" w:hanging="419"/>
      </w:pPr>
      <w:rPr>
        <w:rFonts w:hint="eastAsia"/>
      </w:rPr>
    </w:lvl>
    <w:lvl w:ilvl="4" w:tentative="0">
      <w:start w:val="1"/>
      <w:numFmt w:val="lowerLetter"/>
      <w:lvlText w:val="%5)"/>
      <w:lvlJc w:val="left"/>
      <w:pPr>
        <w:tabs>
          <w:tab w:val="left" w:pos="2251"/>
        </w:tabs>
        <w:ind w:left="2250" w:hanging="419"/>
      </w:pPr>
      <w:rPr>
        <w:rFonts w:hint="eastAsia"/>
      </w:rPr>
    </w:lvl>
    <w:lvl w:ilvl="5" w:tentative="0">
      <w:start w:val="1"/>
      <w:numFmt w:val="lowerRoman"/>
      <w:lvlText w:val="%6."/>
      <w:lvlJc w:val="right"/>
      <w:pPr>
        <w:tabs>
          <w:tab w:val="left" w:pos="2671"/>
        </w:tabs>
        <w:ind w:left="2670" w:hanging="419"/>
      </w:pPr>
      <w:rPr>
        <w:rFonts w:hint="eastAsia"/>
      </w:rPr>
    </w:lvl>
    <w:lvl w:ilvl="6" w:tentative="0">
      <w:start w:val="1"/>
      <w:numFmt w:val="decimal"/>
      <w:lvlText w:val="%7."/>
      <w:lvlJc w:val="left"/>
      <w:pPr>
        <w:tabs>
          <w:tab w:val="left" w:pos="3091"/>
        </w:tabs>
        <w:ind w:left="3090" w:hanging="419"/>
      </w:pPr>
      <w:rPr>
        <w:rFonts w:hint="eastAsia"/>
      </w:rPr>
    </w:lvl>
    <w:lvl w:ilvl="7" w:tentative="0">
      <w:start w:val="1"/>
      <w:numFmt w:val="lowerLetter"/>
      <w:lvlText w:val="%8)"/>
      <w:lvlJc w:val="left"/>
      <w:pPr>
        <w:tabs>
          <w:tab w:val="left" w:pos="3511"/>
        </w:tabs>
        <w:ind w:left="3510" w:hanging="419"/>
      </w:pPr>
      <w:rPr>
        <w:rFonts w:hint="eastAsia"/>
      </w:rPr>
    </w:lvl>
    <w:lvl w:ilvl="8" w:tentative="0">
      <w:start w:val="1"/>
      <w:numFmt w:val="lowerRoman"/>
      <w:lvlText w:val="%9."/>
      <w:lvlJc w:val="right"/>
      <w:pPr>
        <w:tabs>
          <w:tab w:val="left" w:pos="3931"/>
        </w:tabs>
        <w:ind w:left="3930" w:hanging="419"/>
      </w:pPr>
      <w:rPr>
        <w:rFonts w:hint="eastAsia"/>
      </w:rPr>
    </w:lvl>
  </w:abstractNum>
  <w:abstractNum w:abstractNumId="123">
    <w:nsid w:val="45115941"/>
    <w:multiLevelType w:val="multilevel"/>
    <w:tmpl w:val="45115941"/>
    <w:lvl w:ilvl="0" w:tentative="0">
      <w:start w:val="1"/>
      <w:numFmt w:val="bullet"/>
      <w:pStyle w:val="3405"/>
      <w:lvlText w:val=""/>
      <w:lvlJc w:val="left"/>
      <w:pPr>
        <w:tabs>
          <w:tab w:val="left" w:pos="198"/>
        </w:tabs>
        <w:ind w:left="403" w:firstLine="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24">
    <w:nsid w:val="45C14845"/>
    <w:multiLevelType w:val="multilevel"/>
    <w:tmpl w:val="45C14845"/>
    <w:lvl w:ilvl="0" w:tentative="0">
      <w:start w:val="1"/>
      <w:numFmt w:val="bullet"/>
      <w:pStyle w:val="2893"/>
      <w:lvlText w:val=""/>
      <w:lvlJc w:val="left"/>
      <w:pPr>
        <w:tabs>
          <w:tab w:val="left" w:pos="900"/>
        </w:tabs>
        <w:ind w:left="900" w:hanging="420"/>
      </w:pPr>
      <w:rPr>
        <w:rFonts w:hint="default" w:ascii="Wingdings" w:hAnsi="Wingdings"/>
      </w:rPr>
    </w:lvl>
    <w:lvl w:ilvl="1" w:tentative="0">
      <w:start w:val="1"/>
      <w:numFmt w:val="bullet"/>
      <w:lvlText w:val=""/>
      <w:lvlJc w:val="left"/>
      <w:pPr>
        <w:tabs>
          <w:tab w:val="left" w:pos="1320"/>
        </w:tabs>
        <w:ind w:left="1320" w:hanging="420"/>
      </w:pPr>
      <w:rPr>
        <w:rFonts w:hint="default" w:ascii="Wingdings" w:hAnsi="Wingdings"/>
      </w:rPr>
    </w:lvl>
    <w:lvl w:ilvl="2" w:tentative="0">
      <w:start w:val="1"/>
      <w:numFmt w:val="bullet"/>
      <w:lvlText w:val=""/>
      <w:lvlJc w:val="left"/>
      <w:pPr>
        <w:tabs>
          <w:tab w:val="left" w:pos="1740"/>
        </w:tabs>
        <w:ind w:left="1740" w:hanging="420"/>
      </w:pPr>
      <w:rPr>
        <w:rFonts w:hint="default" w:ascii="Wingdings" w:hAnsi="Wingdings"/>
      </w:rPr>
    </w:lvl>
    <w:lvl w:ilvl="3" w:tentative="0">
      <w:start w:val="1"/>
      <w:numFmt w:val="bullet"/>
      <w:lvlText w:val=""/>
      <w:lvlJc w:val="left"/>
      <w:pPr>
        <w:tabs>
          <w:tab w:val="left" w:pos="2160"/>
        </w:tabs>
        <w:ind w:left="2160" w:hanging="420"/>
      </w:pPr>
      <w:rPr>
        <w:rFonts w:hint="default" w:ascii="Wingdings" w:hAnsi="Wingdings"/>
      </w:rPr>
    </w:lvl>
    <w:lvl w:ilvl="4" w:tentative="0">
      <w:start w:val="1"/>
      <w:numFmt w:val="bullet"/>
      <w:lvlText w:val=""/>
      <w:lvlJc w:val="left"/>
      <w:pPr>
        <w:tabs>
          <w:tab w:val="left" w:pos="2580"/>
        </w:tabs>
        <w:ind w:left="2580" w:hanging="420"/>
      </w:pPr>
      <w:rPr>
        <w:rFonts w:hint="default" w:ascii="Wingdings" w:hAnsi="Wingdings"/>
      </w:rPr>
    </w:lvl>
    <w:lvl w:ilvl="5" w:tentative="0">
      <w:start w:val="1"/>
      <w:numFmt w:val="bullet"/>
      <w:lvlText w:val=""/>
      <w:lvlJc w:val="left"/>
      <w:pPr>
        <w:tabs>
          <w:tab w:val="left" w:pos="3000"/>
        </w:tabs>
        <w:ind w:left="3000" w:hanging="420"/>
      </w:pPr>
      <w:rPr>
        <w:rFonts w:hint="default" w:ascii="Wingdings" w:hAnsi="Wingdings"/>
      </w:rPr>
    </w:lvl>
    <w:lvl w:ilvl="6" w:tentative="0">
      <w:start w:val="1"/>
      <w:numFmt w:val="bullet"/>
      <w:lvlText w:val=""/>
      <w:lvlJc w:val="left"/>
      <w:pPr>
        <w:tabs>
          <w:tab w:val="left" w:pos="3420"/>
        </w:tabs>
        <w:ind w:left="3420" w:hanging="420"/>
      </w:pPr>
      <w:rPr>
        <w:rFonts w:hint="default" w:ascii="Wingdings" w:hAnsi="Wingdings"/>
      </w:rPr>
    </w:lvl>
    <w:lvl w:ilvl="7" w:tentative="0">
      <w:start w:val="1"/>
      <w:numFmt w:val="bullet"/>
      <w:lvlText w:val=""/>
      <w:lvlJc w:val="left"/>
      <w:pPr>
        <w:tabs>
          <w:tab w:val="left" w:pos="3840"/>
        </w:tabs>
        <w:ind w:left="3840" w:hanging="420"/>
      </w:pPr>
      <w:rPr>
        <w:rFonts w:hint="default" w:ascii="Wingdings" w:hAnsi="Wingdings"/>
      </w:rPr>
    </w:lvl>
    <w:lvl w:ilvl="8" w:tentative="0">
      <w:start w:val="1"/>
      <w:numFmt w:val="bullet"/>
      <w:lvlText w:val=""/>
      <w:lvlJc w:val="left"/>
      <w:pPr>
        <w:tabs>
          <w:tab w:val="left" w:pos="4260"/>
        </w:tabs>
        <w:ind w:left="4260" w:hanging="420"/>
      </w:pPr>
      <w:rPr>
        <w:rFonts w:hint="default" w:ascii="Wingdings" w:hAnsi="Wingdings"/>
      </w:rPr>
    </w:lvl>
  </w:abstractNum>
  <w:abstractNum w:abstractNumId="125">
    <w:nsid w:val="473F7531"/>
    <w:multiLevelType w:val="multilevel"/>
    <w:tmpl w:val="473F7531"/>
    <w:lvl w:ilvl="0" w:tentative="0">
      <w:start w:val="1"/>
      <w:numFmt w:val="bullet"/>
      <w:pStyle w:val="1657"/>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26">
    <w:nsid w:val="4805219D"/>
    <w:multiLevelType w:val="multilevel"/>
    <w:tmpl w:val="4805219D"/>
    <w:lvl w:ilvl="0" w:tentative="0">
      <w:start w:val="3"/>
      <w:numFmt w:val="decimal"/>
      <w:pStyle w:val="2276"/>
      <w:lvlText w:val="%1"/>
      <w:lvlJc w:val="left"/>
      <w:pPr>
        <w:ind w:left="576" w:hanging="576"/>
      </w:pPr>
      <w:rPr>
        <w:rFonts w:hint="default"/>
      </w:rPr>
    </w:lvl>
    <w:lvl w:ilvl="1" w:tentative="0">
      <w:start w:val="3"/>
      <w:numFmt w:val="decimal"/>
      <w:lvlText w:val="%1.%2"/>
      <w:lvlJc w:val="left"/>
      <w:pPr>
        <w:ind w:left="576" w:hanging="576"/>
      </w:pPr>
      <w:rPr>
        <w:rFonts w:hint="default"/>
      </w:rPr>
    </w:lvl>
    <w:lvl w:ilvl="2" w:tentative="0">
      <w:start w:val="3"/>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127">
    <w:nsid w:val="488A2826"/>
    <w:multiLevelType w:val="multilevel"/>
    <w:tmpl w:val="488A2826"/>
    <w:lvl w:ilvl="0" w:tentative="0">
      <w:start w:val="1"/>
      <w:numFmt w:val="bullet"/>
      <w:pStyle w:val="2570"/>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28">
    <w:nsid w:val="490A3C84"/>
    <w:multiLevelType w:val="multilevel"/>
    <w:tmpl w:val="490A3C84"/>
    <w:lvl w:ilvl="0" w:tentative="0">
      <w:start w:val="1"/>
      <w:numFmt w:val="decimal"/>
      <w:pStyle w:val="2695"/>
      <w:lvlText w:val="%1"/>
      <w:lvlJc w:val="left"/>
      <w:pPr>
        <w:ind w:left="425" w:hanging="425"/>
      </w:pPr>
      <w:rPr>
        <w:rFonts w:ascii="Wingdings" w:hAnsi="Wingdings" w:eastAsia="Cambria" w:cs="Arial"/>
      </w:rPr>
    </w:lvl>
    <w:lvl w:ilvl="1" w:tentative="0">
      <w:start w:val="1"/>
      <w:numFmt w:val="decimal"/>
      <w:lvlText w:val="%1.%2"/>
      <w:lvlJc w:val="left"/>
      <w:pPr>
        <w:ind w:left="992" w:hanging="567"/>
      </w:pPr>
      <w:rPr>
        <w:rFonts w:hint="eastAsia"/>
      </w:rPr>
    </w:lvl>
    <w:lvl w:ilvl="2" w:tentative="0">
      <w:start w:val="1"/>
      <w:numFmt w:val="decimal"/>
      <w:lvlText w:val="%1.%2.%3"/>
      <w:lvlJc w:val="left"/>
      <w:pPr>
        <w:ind w:left="1418" w:hanging="567"/>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129">
    <w:nsid w:val="491563F3"/>
    <w:multiLevelType w:val="multilevel"/>
    <w:tmpl w:val="491563F3"/>
    <w:lvl w:ilvl="0" w:tentative="0">
      <w:start w:val="1"/>
      <w:numFmt w:val="decimal"/>
      <w:lvlText w:val="%1、"/>
      <w:lvlJc w:val="left"/>
      <w:pPr>
        <w:ind w:left="1280" w:hanging="720"/>
      </w:pPr>
      <w:rPr>
        <w:rFonts w:hint="default"/>
      </w:rPr>
    </w:lvl>
    <w:lvl w:ilvl="1" w:tentative="0">
      <w:start w:val="1"/>
      <w:numFmt w:val="lowerLetter"/>
      <w:pStyle w:val="3923"/>
      <w:lvlText w:val="%2)"/>
      <w:lvlJc w:val="left"/>
      <w:pPr>
        <w:ind w:left="1400" w:hanging="420"/>
      </w:pPr>
    </w:lvl>
    <w:lvl w:ilvl="2" w:tentative="0">
      <w:start w:val="1"/>
      <w:numFmt w:val="lowerRoman"/>
      <w:pStyle w:val="2580"/>
      <w:lvlText w:val="%3."/>
      <w:lvlJc w:val="right"/>
      <w:pPr>
        <w:ind w:left="1820" w:hanging="420"/>
      </w:pPr>
    </w:lvl>
    <w:lvl w:ilvl="3" w:tentative="0">
      <w:start w:val="1"/>
      <w:numFmt w:val="decimal"/>
      <w:pStyle w:val="3166"/>
      <w:lvlText w:val="%4."/>
      <w:lvlJc w:val="left"/>
      <w:pPr>
        <w:ind w:left="2240" w:hanging="420"/>
      </w:pPr>
    </w:lvl>
    <w:lvl w:ilvl="4" w:tentative="0">
      <w:start w:val="1"/>
      <w:numFmt w:val="lowerLetter"/>
      <w:pStyle w:val="3066"/>
      <w:lvlText w:val="%5)"/>
      <w:lvlJc w:val="left"/>
      <w:pPr>
        <w:ind w:left="2660" w:hanging="420"/>
      </w:pPr>
    </w:lvl>
    <w:lvl w:ilvl="5" w:tentative="0">
      <w:start w:val="1"/>
      <w:numFmt w:val="lowerRoman"/>
      <w:pStyle w:val="3065"/>
      <w:lvlText w:val="%6."/>
      <w:lvlJc w:val="right"/>
      <w:pPr>
        <w:ind w:left="3080" w:hanging="420"/>
      </w:pPr>
    </w:lvl>
    <w:lvl w:ilvl="6" w:tentative="0">
      <w:start w:val="1"/>
      <w:numFmt w:val="decimal"/>
      <w:pStyle w:val="1760"/>
      <w:lvlText w:val="%7."/>
      <w:lvlJc w:val="left"/>
      <w:pPr>
        <w:ind w:left="3500" w:hanging="420"/>
      </w:pPr>
    </w:lvl>
    <w:lvl w:ilvl="7" w:tentative="0">
      <w:start w:val="1"/>
      <w:numFmt w:val="lowerLetter"/>
      <w:lvlText w:val="%8)"/>
      <w:lvlJc w:val="left"/>
      <w:pPr>
        <w:ind w:left="3920" w:hanging="420"/>
      </w:pPr>
    </w:lvl>
    <w:lvl w:ilvl="8" w:tentative="0">
      <w:start w:val="1"/>
      <w:numFmt w:val="lowerRoman"/>
      <w:lvlText w:val="%9."/>
      <w:lvlJc w:val="right"/>
      <w:pPr>
        <w:ind w:left="4340" w:hanging="420"/>
      </w:pPr>
    </w:lvl>
  </w:abstractNum>
  <w:abstractNum w:abstractNumId="130">
    <w:nsid w:val="49394891"/>
    <w:multiLevelType w:val="multilevel"/>
    <w:tmpl w:val="49394891"/>
    <w:lvl w:ilvl="0" w:tentative="0">
      <w:start w:val="1"/>
      <w:numFmt w:val="decimal"/>
      <w:lvlText w:val="%1、"/>
      <w:lvlJc w:val="left"/>
      <w:pPr>
        <w:ind w:left="1286" w:hanging="720"/>
      </w:pPr>
      <w:rPr>
        <w:rFonts w:hint="default"/>
      </w:rPr>
    </w:lvl>
    <w:lvl w:ilvl="1" w:tentative="0">
      <w:start w:val="1"/>
      <w:numFmt w:val="lowerLetter"/>
      <w:lvlText w:val="%2)"/>
      <w:lvlJc w:val="left"/>
      <w:pPr>
        <w:ind w:left="1406" w:hanging="420"/>
      </w:pPr>
    </w:lvl>
    <w:lvl w:ilvl="2" w:tentative="0">
      <w:start w:val="1"/>
      <w:numFmt w:val="lowerRoman"/>
      <w:pStyle w:val="3822"/>
      <w:lvlText w:val="%3."/>
      <w:lvlJc w:val="right"/>
      <w:pPr>
        <w:ind w:left="1826" w:hanging="420"/>
      </w:pPr>
    </w:lvl>
    <w:lvl w:ilvl="3" w:tentative="0">
      <w:start w:val="1"/>
      <w:numFmt w:val="decimal"/>
      <w:pStyle w:val="2168"/>
      <w:lvlText w:val="%4."/>
      <w:lvlJc w:val="left"/>
      <w:pPr>
        <w:ind w:left="2246" w:hanging="420"/>
      </w:pPr>
    </w:lvl>
    <w:lvl w:ilvl="4" w:tentative="0">
      <w:start w:val="1"/>
      <w:numFmt w:val="lowerLetter"/>
      <w:pStyle w:val="3140"/>
      <w:lvlText w:val="%5)"/>
      <w:lvlJc w:val="left"/>
      <w:pPr>
        <w:ind w:left="2666" w:hanging="420"/>
      </w:pPr>
    </w:lvl>
    <w:lvl w:ilvl="5" w:tentative="0">
      <w:start w:val="1"/>
      <w:numFmt w:val="lowerRoman"/>
      <w:pStyle w:val="2876"/>
      <w:lvlText w:val="%6."/>
      <w:lvlJc w:val="right"/>
      <w:pPr>
        <w:ind w:left="3086" w:hanging="420"/>
      </w:pPr>
    </w:lvl>
    <w:lvl w:ilvl="6" w:tentative="0">
      <w:start w:val="1"/>
      <w:numFmt w:val="decimal"/>
      <w:pStyle w:val="3024"/>
      <w:lvlText w:val="%7."/>
      <w:lvlJc w:val="left"/>
      <w:pPr>
        <w:ind w:left="3506" w:hanging="420"/>
      </w:pPr>
    </w:lvl>
    <w:lvl w:ilvl="7" w:tentative="0">
      <w:start w:val="1"/>
      <w:numFmt w:val="lowerLetter"/>
      <w:lvlText w:val="%8)"/>
      <w:lvlJc w:val="left"/>
      <w:pPr>
        <w:ind w:left="3926" w:hanging="420"/>
      </w:pPr>
    </w:lvl>
    <w:lvl w:ilvl="8" w:tentative="0">
      <w:start w:val="1"/>
      <w:numFmt w:val="lowerRoman"/>
      <w:lvlText w:val="%9."/>
      <w:lvlJc w:val="right"/>
      <w:pPr>
        <w:ind w:left="4346" w:hanging="420"/>
      </w:pPr>
    </w:lvl>
  </w:abstractNum>
  <w:abstractNum w:abstractNumId="131">
    <w:nsid w:val="4A6B1DF4"/>
    <w:multiLevelType w:val="multilevel"/>
    <w:tmpl w:val="4A6B1DF4"/>
    <w:lvl w:ilvl="0" w:tentative="0">
      <w:start w:val="1"/>
      <w:numFmt w:val="decimal"/>
      <w:pStyle w:val="3000"/>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32">
    <w:nsid w:val="4AD04C42"/>
    <w:multiLevelType w:val="multilevel"/>
    <w:tmpl w:val="4AD04C42"/>
    <w:lvl w:ilvl="0" w:tentative="0">
      <w:start w:val="2"/>
      <w:numFmt w:val="japaneseCounting"/>
      <w:pStyle w:val="2320"/>
      <w:lvlText w:val="%1、"/>
      <w:lvlJc w:val="left"/>
      <w:pPr>
        <w:ind w:left="744" w:hanging="744"/>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3">
    <w:nsid w:val="4C3714BF"/>
    <w:multiLevelType w:val="multilevel"/>
    <w:tmpl w:val="4C3714BF"/>
    <w:lvl w:ilvl="0" w:tentative="0">
      <w:start w:val="1"/>
      <w:numFmt w:val="decimal"/>
      <w:pStyle w:val="984"/>
      <w:lvlText w:val="（%1）"/>
      <w:lvlJc w:val="left"/>
      <w:pPr>
        <w:tabs>
          <w:tab w:val="left" w:pos="403"/>
        </w:tabs>
        <w:ind w:left="1049" w:hanging="646"/>
      </w:pPr>
      <w:rPr>
        <w:rFonts w:hint="default" w:ascii="Times New Roman" w:hAnsi="Times New Roman" w:eastAsia="宋体"/>
        <w:b w:val="0"/>
        <w:i w:val="0"/>
        <w:sz w:val="24"/>
        <w:szCs w:val="24"/>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34">
    <w:nsid w:val="4C982839"/>
    <w:multiLevelType w:val="multilevel"/>
    <w:tmpl w:val="4C982839"/>
    <w:lvl w:ilvl="0" w:tentative="0">
      <w:start w:val="1"/>
      <w:numFmt w:val="decimal"/>
      <w:pStyle w:val="3460"/>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5">
    <w:nsid w:val="4CA473AC"/>
    <w:multiLevelType w:val="multilevel"/>
    <w:tmpl w:val="4CA473AC"/>
    <w:lvl w:ilvl="0" w:tentative="0">
      <w:start w:val="1"/>
      <w:numFmt w:val="decimal"/>
      <w:pStyle w:val="1939"/>
      <w:lvlText w:val="%1、"/>
      <w:lvlJc w:val="left"/>
      <w:pPr>
        <w:ind w:left="1280" w:hanging="720"/>
      </w:pPr>
      <w:rPr>
        <w:rFonts w:hint="default"/>
      </w:rPr>
    </w:lvl>
    <w:lvl w:ilvl="1" w:tentative="0">
      <w:start w:val="1"/>
      <w:numFmt w:val="lowerLetter"/>
      <w:lvlText w:val="%2)"/>
      <w:lvlJc w:val="left"/>
      <w:pPr>
        <w:ind w:left="1400" w:hanging="420"/>
      </w:pPr>
    </w:lvl>
    <w:lvl w:ilvl="2" w:tentative="0">
      <w:start w:val="1"/>
      <w:numFmt w:val="lowerRoman"/>
      <w:lvlText w:val="%3."/>
      <w:lvlJc w:val="right"/>
      <w:pPr>
        <w:ind w:left="1820" w:hanging="420"/>
      </w:pPr>
    </w:lvl>
    <w:lvl w:ilvl="3" w:tentative="0">
      <w:start w:val="1"/>
      <w:numFmt w:val="decimal"/>
      <w:lvlText w:val="%4."/>
      <w:lvlJc w:val="left"/>
      <w:pPr>
        <w:ind w:left="2240" w:hanging="420"/>
      </w:pPr>
    </w:lvl>
    <w:lvl w:ilvl="4" w:tentative="0">
      <w:start w:val="1"/>
      <w:numFmt w:val="lowerLetter"/>
      <w:lvlText w:val="%5)"/>
      <w:lvlJc w:val="left"/>
      <w:pPr>
        <w:ind w:left="2660" w:hanging="420"/>
      </w:pPr>
    </w:lvl>
    <w:lvl w:ilvl="5" w:tentative="0">
      <w:start w:val="1"/>
      <w:numFmt w:val="lowerRoman"/>
      <w:lvlText w:val="%6."/>
      <w:lvlJc w:val="right"/>
      <w:pPr>
        <w:ind w:left="3080" w:hanging="420"/>
      </w:pPr>
    </w:lvl>
    <w:lvl w:ilvl="6" w:tentative="0">
      <w:start w:val="1"/>
      <w:numFmt w:val="decimal"/>
      <w:lvlText w:val="%7."/>
      <w:lvlJc w:val="left"/>
      <w:pPr>
        <w:ind w:left="3500" w:hanging="420"/>
      </w:pPr>
    </w:lvl>
    <w:lvl w:ilvl="7" w:tentative="0">
      <w:start w:val="1"/>
      <w:numFmt w:val="lowerLetter"/>
      <w:lvlText w:val="%8)"/>
      <w:lvlJc w:val="left"/>
      <w:pPr>
        <w:ind w:left="3920" w:hanging="420"/>
      </w:pPr>
    </w:lvl>
    <w:lvl w:ilvl="8" w:tentative="0">
      <w:start w:val="1"/>
      <w:numFmt w:val="lowerRoman"/>
      <w:lvlText w:val="%9."/>
      <w:lvlJc w:val="right"/>
      <w:pPr>
        <w:ind w:left="4340" w:hanging="420"/>
      </w:pPr>
    </w:lvl>
  </w:abstractNum>
  <w:abstractNum w:abstractNumId="136">
    <w:nsid w:val="4D057571"/>
    <w:multiLevelType w:val="multilevel"/>
    <w:tmpl w:val="4D057571"/>
    <w:lvl w:ilvl="0" w:tentative="0">
      <w:start w:val="1"/>
      <w:numFmt w:val="decimal"/>
      <w:pStyle w:val="2511"/>
      <w:lvlText w:val="%1."/>
      <w:lvlJc w:val="left"/>
      <w:pPr>
        <w:tabs>
          <w:tab w:val="left" w:pos="900"/>
        </w:tabs>
        <w:ind w:left="900" w:hanging="420"/>
      </w:pPr>
    </w:lvl>
    <w:lvl w:ilvl="1" w:tentative="0">
      <w:start w:val="1"/>
      <w:numFmt w:val="lowerLetter"/>
      <w:lvlText w:val="%2)"/>
      <w:lvlJc w:val="left"/>
      <w:pPr>
        <w:tabs>
          <w:tab w:val="left" w:pos="1320"/>
        </w:tabs>
        <w:ind w:left="1320" w:hanging="420"/>
      </w:pPr>
    </w:lvl>
    <w:lvl w:ilvl="2" w:tentative="0">
      <w:start w:val="1"/>
      <w:numFmt w:val="lowerRoman"/>
      <w:lvlText w:val="%3."/>
      <w:lvlJc w:val="right"/>
      <w:pPr>
        <w:tabs>
          <w:tab w:val="left" w:pos="1740"/>
        </w:tabs>
        <w:ind w:left="1740" w:hanging="420"/>
      </w:pPr>
    </w:lvl>
    <w:lvl w:ilvl="3" w:tentative="0">
      <w:start w:val="1"/>
      <w:numFmt w:val="decimal"/>
      <w:lvlText w:val="%4."/>
      <w:lvlJc w:val="left"/>
      <w:pPr>
        <w:tabs>
          <w:tab w:val="left" w:pos="2160"/>
        </w:tabs>
        <w:ind w:left="2160" w:hanging="420"/>
      </w:pPr>
    </w:lvl>
    <w:lvl w:ilvl="4" w:tentative="0">
      <w:start w:val="1"/>
      <w:numFmt w:val="lowerLetter"/>
      <w:lvlText w:val="%5)"/>
      <w:lvlJc w:val="left"/>
      <w:pPr>
        <w:tabs>
          <w:tab w:val="left" w:pos="2580"/>
        </w:tabs>
        <w:ind w:left="2580" w:hanging="420"/>
      </w:pPr>
    </w:lvl>
    <w:lvl w:ilvl="5" w:tentative="0">
      <w:start w:val="1"/>
      <w:numFmt w:val="lowerRoman"/>
      <w:lvlText w:val="%6."/>
      <w:lvlJc w:val="right"/>
      <w:pPr>
        <w:tabs>
          <w:tab w:val="left" w:pos="3000"/>
        </w:tabs>
        <w:ind w:left="3000" w:hanging="420"/>
      </w:pPr>
    </w:lvl>
    <w:lvl w:ilvl="6" w:tentative="0">
      <w:start w:val="1"/>
      <w:numFmt w:val="decimal"/>
      <w:lvlText w:val="%7."/>
      <w:lvlJc w:val="left"/>
      <w:pPr>
        <w:tabs>
          <w:tab w:val="left" w:pos="3420"/>
        </w:tabs>
        <w:ind w:left="3420" w:hanging="420"/>
      </w:pPr>
    </w:lvl>
    <w:lvl w:ilvl="7" w:tentative="0">
      <w:start w:val="1"/>
      <w:numFmt w:val="lowerLetter"/>
      <w:lvlText w:val="%8)"/>
      <w:lvlJc w:val="left"/>
      <w:pPr>
        <w:tabs>
          <w:tab w:val="left" w:pos="3840"/>
        </w:tabs>
        <w:ind w:left="3840" w:hanging="420"/>
      </w:pPr>
    </w:lvl>
    <w:lvl w:ilvl="8" w:tentative="0">
      <w:start w:val="1"/>
      <w:numFmt w:val="lowerRoman"/>
      <w:lvlText w:val="%9."/>
      <w:lvlJc w:val="right"/>
      <w:pPr>
        <w:tabs>
          <w:tab w:val="left" w:pos="4260"/>
        </w:tabs>
        <w:ind w:left="4260" w:hanging="420"/>
      </w:pPr>
    </w:lvl>
  </w:abstractNum>
  <w:abstractNum w:abstractNumId="137">
    <w:nsid w:val="4F3442A6"/>
    <w:multiLevelType w:val="multilevel"/>
    <w:tmpl w:val="4F3442A6"/>
    <w:lvl w:ilvl="0" w:tentative="0">
      <w:start w:val="1"/>
      <w:numFmt w:val="decimal"/>
      <w:pStyle w:val="1919"/>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38">
    <w:nsid w:val="52222D7D"/>
    <w:multiLevelType w:val="multilevel"/>
    <w:tmpl w:val="52222D7D"/>
    <w:lvl w:ilvl="0" w:tentative="0">
      <w:start w:val="1"/>
      <w:numFmt w:val="decimal"/>
      <w:pStyle w:val="1679"/>
      <w:lvlText w:val="%1."/>
      <w:lvlJc w:val="left"/>
      <w:pPr>
        <w:ind w:left="840" w:hanging="420"/>
      </w:pPr>
    </w:lvl>
    <w:lvl w:ilvl="1" w:tentative="0">
      <w:start w:val="1"/>
      <w:numFmt w:val="lowerLetter"/>
      <w:pStyle w:val="3497"/>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9">
    <w:nsid w:val="536E6992"/>
    <w:multiLevelType w:val="multilevel"/>
    <w:tmpl w:val="536E6992"/>
    <w:lvl w:ilvl="0" w:tentative="0">
      <w:start w:val="1"/>
      <w:numFmt w:val="bullet"/>
      <w:pStyle w:val="2598"/>
      <w:lvlText w:val=""/>
      <w:lvlJc w:val="left"/>
      <w:pPr>
        <w:ind w:left="840" w:hanging="420"/>
      </w:pPr>
      <w:rPr>
        <w:rFonts w:hint="default" w:ascii="Wingdings" w:hAnsi="Wingdings"/>
      </w:rPr>
    </w:lvl>
    <w:lvl w:ilvl="1" w:tentative="0">
      <w:start w:val="1"/>
      <w:numFmt w:val="bullet"/>
      <w:pStyle w:val="3996"/>
      <w:lvlText w:val=""/>
      <w:lvlJc w:val="left"/>
      <w:pPr>
        <w:ind w:left="1260" w:hanging="420"/>
      </w:pPr>
      <w:rPr>
        <w:rFonts w:hint="default" w:ascii="Wingdings" w:hAnsi="Wingdings"/>
      </w:rPr>
    </w:lvl>
    <w:lvl w:ilvl="2" w:tentative="0">
      <w:start w:val="1"/>
      <w:numFmt w:val="bullet"/>
      <w:pStyle w:val="3268"/>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pStyle w:val="3611"/>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pStyle w:val="2041"/>
      <w:lvlText w:val=""/>
      <w:lvlJc w:val="left"/>
      <w:pPr>
        <w:ind w:left="3780" w:hanging="420"/>
      </w:pPr>
      <w:rPr>
        <w:rFonts w:hint="default" w:ascii="Wingdings" w:hAnsi="Wingdings"/>
      </w:rPr>
    </w:lvl>
    <w:lvl w:ilvl="8" w:tentative="0">
      <w:start w:val="1"/>
      <w:numFmt w:val="bullet"/>
      <w:pStyle w:val="2644"/>
      <w:lvlText w:val=""/>
      <w:lvlJc w:val="left"/>
      <w:pPr>
        <w:ind w:left="4200" w:hanging="420"/>
      </w:pPr>
      <w:rPr>
        <w:rFonts w:hint="default" w:ascii="Wingdings" w:hAnsi="Wingdings"/>
      </w:rPr>
    </w:lvl>
  </w:abstractNum>
  <w:abstractNum w:abstractNumId="140">
    <w:nsid w:val="53CD26A7"/>
    <w:multiLevelType w:val="multilevel"/>
    <w:tmpl w:val="53CD26A7"/>
    <w:lvl w:ilvl="0" w:tentative="0">
      <w:start w:val="1"/>
      <w:numFmt w:val="decimal"/>
      <w:pStyle w:val="1340"/>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41">
    <w:nsid w:val="53DA07A0"/>
    <w:multiLevelType w:val="multilevel"/>
    <w:tmpl w:val="53DA07A0"/>
    <w:lvl w:ilvl="0" w:tentative="0">
      <w:start w:val="1"/>
      <w:numFmt w:val="lowerLetter"/>
      <w:pStyle w:val="233"/>
      <w:lvlText w:val="%1．"/>
      <w:lvlJc w:val="left"/>
      <w:pPr>
        <w:tabs>
          <w:tab w:val="left" w:pos="780"/>
        </w:tabs>
        <w:ind w:left="780" w:hanging="36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42">
    <w:nsid w:val="588A6F6D"/>
    <w:multiLevelType w:val="multilevel"/>
    <w:tmpl w:val="588A6F6D"/>
    <w:lvl w:ilvl="0" w:tentative="0">
      <w:start w:val="1"/>
      <w:numFmt w:val="decimal"/>
      <w:pStyle w:val="3721"/>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43">
    <w:nsid w:val="58B26652"/>
    <w:multiLevelType w:val="multilevel"/>
    <w:tmpl w:val="58B26652"/>
    <w:lvl w:ilvl="0" w:tentative="0">
      <w:start w:val="1"/>
      <w:numFmt w:val="decimal"/>
      <w:pStyle w:val="887"/>
      <w:lvlText w:val="%1、"/>
      <w:lvlJc w:val="left"/>
      <w:pPr>
        <w:ind w:left="1280" w:hanging="720"/>
      </w:pPr>
      <w:rPr>
        <w:rFonts w:hint="default"/>
      </w:rPr>
    </w:lvl>
    <w:lvl w:ilvl="1" w:tentative="0">
      <w:start w:val="1"/>
      <w:numFmt w:val="lowerLetter"/>
      <w:pStyle w:val="3510"/>
      <w:lvlText w:val="%2)"/>
      <w:lvlJc w:val="left"/>
      <w:pPr>
        <w:ind w:left="1400" w:hanging="420"/>
      </w:pPr>
    </w:lvl>
    <w:lvl w:ilvl="2" w:tentative="0">
      <w:start w:val="1"/>
      <w:numFmt w:val="lowerRoman"/>
      <w:pStyle w:val="1229"/>
      <w:lvlText w:val="%3."/>
      <w:lvlJc w:val="right"/>
      <w:pPr>
        <w:ind w:left="1820" w:hanging="420"/>
      </w:pPr>
    </w:lvl>
    <w:lvl w:ilvl="3" w:tentative="0">
      <w:start w:val="1"/>
      <w:numFmt w:val="decimal"/>
      <w:lvlText w:val="%4."/>
      <w:lvlJc w:val="left"/>
      <w:pPr>
        <w:ind w:left="2240" w:hanging="420"/>
      </w:pPr>
    </w:lvl>
    <w:lvl w:ilvl="4" w:tentative="0">
      <w:start w:val="1"/>
      <w:numFmt w:val="lowerLetter"/>
      <w:pStyle w:val="600"/>
      <w:lvlText w:val="%5)"/>
      <w:lvlJc w:val="left"/>
      <w:pPr>
        <w:ind w:left="2660" w:hanging="420"/>
      </w:pPr>
    </w:lvl>
    <w:lvl w:ilvl="5" w:tentative="0">
      <w:start w:val="1"/>
      <w:numFmt w:val="lowerRoman"/>
      <w:pStyle w:val="886"/>
      <w:lvlText w:val="%6."/>
      <w:lvlJc w:val="right"/>
      <w:pPr>
        <w:ind w:left="3080" w:hanging="420"/>
      </w:pPr>
    </w:lvl>
    <w:lvl w:ilvl="6" w:tentative="0">
      <w:start w:val="1"/>
      <w:numFmt w:val="decimal"/>
      <w:pStyle w:val="885"/>
      <w:lvlText w:val="%7."/>
      <w:lvlJc w:val="left"/>
      <w:pPr>
        <w:ind w:left="3500" w:hanging="420"/>
      </w:pPr>
    </w:lvl>
    <w:lvl w:ilvl="7" w:tentative="0">
      <w:start w:val="1"/>
      <w:numFmt w:val="lowerLetter"/>
      <w:pStyle w:val="2390"/>
      <w:lvlText w:val="%8)"/>
      <w:lvlJc w:val="left"/>
      <w:pPr>
        <w:ind w:left="3920" w:hanging="420"/>
      </w:pPr>
    </w:lvl>
    <w:lvl w:ilvl="8" w:tentative="0">
      <w:start w:val="1"/>
      <w:numFmt w:val="lowerRoman"/>
      <w:lvlText w:val="%9."/>
      <w:lvlJc w:val="right"/>
      <w:pPr>
        <w:ind w:left="4340" w:hanging="420"/>
      </w:pPr>
    </w:lvl>
  </w:abstractNum>
  <w:abstractNum w:abstractNumId="144">
    <w:nsid w:val="594F6C34"/>
    <w:multiLevelType w:val="singleLevel"/>
    <w:tmpl w:val="594F6C34"/>
    <w:lvl w:ilvl="0" w:tentative="0">
      <w:start w:val="1"/>
      <w:numFmt w:val="decimal"/>
      <w:pStyle w:val="1710"/>
      <w:lvlText w:val="%1."/>
      <w:lvlJc w:val="left"/>
      <w:pPr>
        <w:ind w:left="425" w:hanging="425"/>
      </w:pPr>
      <w:rPr>
        <w:rFonts w:hint="default"/>
      </w:rPr>
    </w:lvl>
  </w:abstractNum>
  <w:abstractNum w:abstractNumId="145">
    <w:nsid w:val="595D7F08"/>
    <w:multiLevelType w:val="multilevel"/>
    <w:tmpl w:val="595D7F08"/>
    <w:lvl w:ilvl="0" w:tentative="0">
      <w:start w:val="1"/>
      <w:numFmt w:val="bullet"/>
      <w:pStyle w:val="2544"/>
      <w:lvlText w:val=""/>
      <w:lvlJc w:val="left"/>
      <w:pPr>
        <w:ind w:left="420" w:hanging="420"/>
      </w:pPr>
      <w:rPr>
        <w:rFonts w:hint="default" w:ascii="Wingdings" w:hAnsi="Wingdings"/>
      </w:rPr>
    </w:lvl>
    <w:lvl w:ilvl="1" w:tentative="0">
      <w:start w:val="1"/>
      <w:numFmt w:val="bullet"/>
      <w:pStyle w:val="169"/>
      <w:lvlText w:val=""/>
      <w:lvlJc w:val="left"/>
      <w:pPr>
        <w:ind w:left="840" w:hanging="420"/>
      </w:pPr>
      <w:rPr>
        <w:rFonts w:hint="default" w:ascii="Wingdings" w:hAnsi="Wingdings"/>
      </w:rPr>
    </w:lvl>
    <w:lvl w:ilvl="2" w:tentative="0">
      <w:start w:val="1"/>
      <w:numFmt w:val="bullet"/>
      <w:pStyle w:val="172"/>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pStyle w:val="2253"/>
      <w:lvlText w:val=""/>
      <w:lvlJc w:val="left"/>
      <w:pPr>
        <w:ind w:left="2100" w:hanging="420"/>
      </w:pPr>
      <w:rPr>
        <w:rFonts w:hint="default" w:ascii="Wingdings" w:hAnsi="Wingdings"/>
      </w:rPr>
    </w:lvl>
    <w:lvl w:ilvl="5" w:tentative="0">
      <w:start w:val="1"/>
      <w:numFmt w:val="bullet"/>
      <w:pStyle w:val="1848"/>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46">
    <w:nsid w:val="5A5C40EB"/>
    <w:multiLevelType w:val="multilevel"/>
    <w:tmpl w:val="5A5C40EB"/>
    <w:lvl w:ilvl="0" w:tentative="0">
      <w:start w:val="1"/>
      <w:numFmt w:val="taiwaneseCountingThousand"/>
      <w:pStyle w:val="3648"/>
      <w:suff w:val="nothing"/>
      <w:lvlText w:val="%1、"/>
      <w:lvlJc w:val="left"/>
      <w:pPr>
        <w:ind w:left="0" w:firstLine="561"/>
      </w:pPr>
      <w:rPr>
        <w:rFonts w:hint="eastAsia"/>
      </w:rPr>
    </w:lvl>
    <w:lvl w:ilvl="1" w:tentative="0">
      <w:start w:val="1"/>
      <w:numFmt w:val="taiwaneseCountingThousand"/>
      <w:suff w:val="nothing"/>
      <w:lvlText w:val="（%2）"/>
      <w:lvlJc w:val="left"/>
      <w:pPr>
        <w:ind w:left="0" w:firstLine="561"/>
      </w:pPr>
      <w:rPr>
        <w:rFonts w:hint="eastAsia"/>
      </w:rPr>
    </w:lvl>
    <w:lvl w:ilvl="2" w:tentative="0">
      <w:start w:val="1"/>
      <w:numFmt w:val="decimal"/>
      <w:suff w:val="nothing"/>
      <w:lvlText w:val="%3、"/>
      <w:lvlJc w:val="left"/>
      <w:pPr>
        <w:ind w:left="0" w:firstLine="561"/>
      </w:pPr>
      <w:rPr>
        <w:rFonts w:hint="eastAsia"/>
      </w:rPr>
    </w:lvl>
    <w:lvl w:ilvl="3" w:tentative="0">
      <w:start w:val="1"/>
      <w:numFmt w:val="decimal"/>
      <w:suff w:val="nothing"/>
      <w:lvlText w:val="（%4）"/>
      <w:lvlJc w:val="left"/>
      <w:pPr>
        <w:ind w:left="0" w:firstLine="561"/>
      </w:pPr>
      <w:rPr>
        <w:rFonts w:hint="eastAsia"/>
      </w:rPr>
    </w:lvl>
    <w:lvl w:ilvl="4" w:tentative="0">
      <w:start w:val="1"/>
      <w:numFmt w:val="decimal"/>
      <w:lvlText w:val="%1.%2.%3.%4.%5"/>
      <w:lvlJc w:val="left"/>
      <w:pPr>
        <w:tabs>
          <w:tab w:val="left" w:pos="608"/>
        </w:tabs>
        <w:ind w:left="608" w:hanging="1008"/>
      </w:pPr>
      <w:rPr>
        <w:rFonts w:hint="eastAsia"/>
      </w:rPr>
    </w:lvl>
    <w:lvl w:ilvl="5" w:tentative="0">
      <w:start w:val="1"/>
      <w:numFmt w:val="decimal"/>
      <w:lvlText w:val="%1.%2.%3.%4.%5.%6"/>
      <w:lvlJc w:val="left"/>
      <w:pPr>
        <w:tabs>
          <w:tab w:val="left" w:pos="752"/>
        </w:tabs>
        <w:ind w:left="752" w:hanging="1152"/>
      </w:pPr>
      <w:rPr>
        <w:rFonts w:hint="eastAsia"/>
      </w:rPr>
    </w:lvl>
    <w:lvl w:ilvl="6" w:tentative="0">
      <w:start w:val="1"/>
      <w:numFmt w:val="decimal"/>
      <w:lvlText w:val="%1.%2.%3.%4.%5.%6.%7"/>
      <w:lvlJc w:val="left"/>
      <w:pPr>
        <w:tabs>
          <w:tab w:val="left" w:pos="896"/>
        </w:tabs>
        <w:ind w:left="896" w:hanging="1296"/>
      </w:pPr>
      <w:rPr>
        <w:rFonts w:hint="eastAsia"/>
      </w:rPr>
    </w:lvl>
    <w:lvl w:ilvl="7" w:tentative="0">
      <w:start w:val="1"/>
      <w:numFmt w:val="decimal"/>
      <w:lvlText w:val="%1.%2.%3.%4.%5.%6.%7.%8"/>
      <w:lvlJc w:val="left"/>
      <w:pPr>
        <w:tabs>
          <w:tab w:val="left" w:pos="1040"/>
        </w:tabs>
        <w:ind w:left="1040" w:hanging="1440"/>
      </w:pPr>
      <w:rPr>
        <w:rFonts w:hint="eastAsia"/>
      </w:rPr>
    </w:lvl>
    <w:lvl w:ilvl="8" w:tentative="0">
      <w:start w:val="1"/>
      <w:numFmt w:val="decimal"/>
      <w:lvlText w:val="%1.%2.%3.%4.%5.%6.%7.%8.%9"/>
      <w:lvlJc w:val="left"/>
      <w:pPr>
        <w:tabs>
          <w:tab w:val="left" w:pos="1184"/>
        </w:tabs>
        <w:ind w:left="1184" w:hanging="1584"/>
      </w:pPr>
      <w:rPr>
        <w:rFonts w:hint="eastAsia"/>
      </w:rPr>
    </w:lvl>
  </w:abstractNum>
  <w:abstractNum w:abstractNumId="147">
    <w:nsid w:val="5A69C179"/>
    <w:multiLevelType w:val="singleLevel"/>
    <w:tmpl w:val="5A69C179"/>
    <w:lvl w:ilvl="0" w:tentative="0">
      <w:start w:val="1"/>
      <w:numFmt w:val="decimal"/>
      <w:pStyle w:val="2193"/>
      <w:lvlText w:val="%1)"/>
      <w:lvlJc w:val="left"/>
      <w:pPr>
        <w:ind w:left="425" w:hanging="425"/>
      </w:pPr>
      <w:rPr>
        <w:rFonts w:hint="default"/>
      </w:rPr>
    </w:lvl>
  </w:abstractNum>
  <w:abstractNum w:abstractNumId="148">
    <w:nsid w:val="5A69C18E"/>
    <w:multiLevelType w:val="singleLevel"/>
    <w:tmpl w:val="5A69C18E"/>
    <w:lvl w:ilvl="0" w:tentative="0">
      <w:start w:val="1"/>
      <w:numFmt w:val="decimal"/>
      <w:pStyle w:val="2205"/>
      <w:lvlText w:val="%1)"/>
      <w:lvlJc w:val="left"/>
      <w:pPr>
        <w:ind w:left="425" w:hanging="425"/>
      </w:pPr>
      <w:rPr>
        <w:rFonts w:hint="default"/>
      </w:rPr>
    </w:lvl>
  </w:abstractNum>
  <w:abstractNum w:abstractNumId="149">
    <w:nsid w:val="5A69CC16"/>
    <w:multiLevelType w:val="singleLevel"/>
    <w:tmpl w:val="5A69CC16"/>
    <w:lvl w:ilvl="0" w:tentative="0">
      <w:start w:val="1"/>
      <w:numFmt w:val="decimal"/>
      <w:pStyle w:val="2210"/>
      <w:lvlText w:val="%1)"/>
      <w:lvlJc w:val="left"/>
      <w:pPr>
        <w:ind w:left="425" w:hanging="425"/>
      </w:pPr>
      <w:rPr>
        <w:rFonts w:hint="default"/>
      </w:rPr>
    </w:lvl>
  </w:abstractNum>
  <w:abstractNum w:abstractNumId="150">
    <w:nsid w:val="5A6A9585"/>
    <w:multiLevelType w:val="singleLevel"/>
    <w:tmpl w:val="5A6A9585"/>
    <w:lvl w:ilvl="0" w:tentative="0">
      <w:start w:val="1"/>
      <w:numFmt w:val="decimal"/>
      <w:pStyle w:val="2241"/>
      <w:lvlText w:val="%1)"/>
      <w:lvlJc w:val="left"/>
      <w:pPr>
        <w:ind w:left="425" w:hanging="425"/>
      </w:pPr>
      <w:rPr>
        <w:rFonts w:hint="default"/>
      </w:rPr>
    </w:lvl>
  </w:abstractNum>
  <w:abstractNum w:abstractNumId="151">
    <w:nsid w:val="5A6AA8A1"/>
    <w:multiLevelType w:val="singleLevel"/>
    <w:tmpl w:val="5A6AA8A1"/>
    <w:lvl w:ilvl="0" w:tentative="0">
      <w:start w:val="1"/>
      <w:numFmt w:val="decimal"/>
      <w:pStyle w:val="2207"/>
      <w:lvlText w:val="%1)"/>
      <w:lvlJc w:val="left"/>
      <w:pPr>
        <w:ind w:left="425" w:hanging="425"/>
      </w:pPr>
      <w:rPr>
        <w:rFonts w:hint="default"/>
      </w:rPr>
    </w:lvl>
  </w:abstractNum>
  <w:abstractNum w:abstractNumId="152">
    <w:nsid w:val="5B010AD0"/>
    <w:multiLevelType w:val="multilevel"/>
    <w:tmpl w:val="5B010AD0"/>
    <w:lvl w:ilvl="0" w:tentative="0">
      <w:start w:val="1"/>
      <w:numFmt w:val="decimal"/>
      <w:pStyle w:val="3632"/>
      <w:isLgl/>
      <w:lvlText w:val="%1."/>
      <w:lvlJc w:val="left"/>
      <w:pPr>
        <w:tabs>
          <w:tab w:val="left" w:pos="425"/>
        </w:tabs>
        <w:ind w:left="425" w:hanging="425"/>
      </w:pPr>
    </w:lvl>
    <w:lvl w:ilvl="1" w:tentative="0">
      <w:start w:val="1"/>
      <w:numFmt w:val="decimal"/>
      <w:lvlText w:val="%1.%2."/>
      <w:lvlJc w:val="left"/>
      <w:pPr>
        <w:tabs>
          <w:tab w:val="left" w:pos="567"/>
        </w:tabs>
        <w:ind w:left="567" w:hanging="567"/>
      </w:pPr>
    </w:lvl>
    <w:lvl w:ilvl="2" w:tentative="0">
      <w:start w:val="1"/>
      <w:numFmt w:val="decimal"/>
      <w:lvlText w:val="%1.%2.%3."/>
      <w:lvlJc w:val="left"/>
      <w:pPr>
        <w:tabs>
          <w:tab w:val="left" w:pos="709"/>
        </w:tabs>
        <w:ind w:left="709" w:hanging="709"/>
      </w:pPr>
    </w:lvl>
    <w:lvl w:ilvl="3" w:tentative="0">
      <w:start w:val="1"/>
      <w:numFmt w:val="decimal"/>
      <w:lvlText w:val="%1.%2.%3.%4."/>
      <w:lvlJc w:val="left"/>
      <w:pPr>
        <w:tabs>
          <w:tab w:val="left" w:pos="851"/>
        </w:tabs>
        <w:ind w:left="851" w:hanging="851"/>
      </w:pPr>
      <w:rPr>
        <w:rFonts w:hint="eastAsia" w:ascii="Times New Roman" w:hAnsi="Times New Roman" w:eastAsia="黑体"/>
        <w:sz w:val="28"/>
        <w:szCs w:val="28"/>
      </w:rPr>
    </w:lvl>
    <w:lvl w:ilvl="4" w:tentative="0">
      <w:start w:val="1"/>
      <w:numFmt w:val="decimal"/>
      <w:lvlText w:val="%1.%2.%3.%4.%5."/>
      <w:lvlJc w:val="left"/>
      <w:pPr>
        <w:tabs>
          <w:tab w:val="left" w:pos="992"/>
        </w:tabs>
        <w:ind w:left="992" w:hanging="992"/>
      </w:pPr>
    </w:lvl>
    <w:lvl w:ilvl="5" w:tentative="0">
      <w:start w:val="1"/>
      <w:numFmt w:val="decimal"/>
      <w:lvlText w:val="%1.%2.%3.%4.%5.%6."/>
      <w:lvlJc w:val="left"/>
      <w:pPr>
        <w:tabs>
          <w:tab w:val="left" w:pos="1134"/>
        </w:tabs>
        <w:ind w:left="1134" w:hanging="1134"/>
      </w:pPr>
    </w:lvl>
    <w:lvl w:ilvl="6" w:tentative="0">
      <w:start w:val="1"/>
      <w:numFmt w:val="decimal"/>
      <w:lvlText w:val="%1.%2.%3.%4.%5.%6.%7."/>
      <w:lvlJc w:val="left"/>
      <w:pPr>
        <w:tabs>
          <w:tab w:val="left" w:pos="1276"/>
        </w:tabs>
        <w:ind w:left="1276" w:hanging="1276"/>
      </w:pPr>
    </w:lvl>
    <w:lvl w:ilvl="7" w:tentative="0">
      <w:start w:val="1"/>
      <w:numFmt w:val="decimal"/>
      <w:lvlText w:val="%1.%2.%3.%4.%5.%6.%7.%8."/>
      <w:lvlJc w:val="left"/>
      <w:pPr>
        <w:tabs>
          <w:tab w:val="left" w:pos="1418"/>
        </w:tabs>
        <w:ind w:left="1418" w:hanging="1418"/>
      </w:pPr>
    </w:lvl>
    <w:lvl w:ilvl="8" w:tentative="0">
      <w:start w:val="1"/>
      <w:numFmt w:val="decimal"/>
      <w:lvlText w:val="%1.%2.%3.%4.%5.%6.%7.%8.%9."/>
      <w:lvlJc w:val="left"/>
      <w:pPr>
        <w:tabs>
          <w:tab w:val="left" w:pos="1559"/>
        </w:tabs>
        <w:ind w:left="1559" w:hanging="1559"/>
      </w:pPr>
    </w:lvl>
  </w:abstractNum>
  <w:abstractNum w:abstractNumId="153">
    <w:nsid w:val="5B9D4EF0"/>
    <w:multiLevelType w:val="multilevel"/>
    <w:tmpl w:val="5B9D4EF0"/>
    <w:lvl w:ilvl="0" w:tentative="0">
      <w:start w:val="1"/>
      <w:numFmt w:val="decimalEnclosedCircle"/>
      <w:pStyle w:val="2448"/>
      <w:lvlText w:val="%1"/>
      <w:lvlJc w:val="left"/>
      <w:pPr>
        <w:ind w:left="920" w:hanging="360"/>
      </w:pPr>
      <w:rPr>
        <w:rFonts w:hint="default"/>
      </w:rPr>
    </w:lvl>
    <w:lvl w:ilvl="1" w:tentative="0">
      <w:start w:val="1"/>
      <w:numFmt w:val="lowerLetter"/>
      <w:lvlText w:val="%2)"/>
      <w:lvlJc w:val="left"/>
      <w:pPr>
        <w:ind w:left="1400" w:hanging="420"/>
      </w:pPr>
    </w:lvl>
    <w:lvl w:ilvl="2" w:tentative="0">
      <w:start w:val="1"/>
      <w:numFmt w:val="lowerRoman"/>
      <w:lvlText w:val="%3."/>
      <w:lvlJc w:val="right"/>
      <w:pPr>
        <w:ind w:left="1820" w:hanging="420"/>
      </w:pPr>
    </w:lvl>
    <w:lvl w:ilvl="3" w:tentative="0">
      <w:start w:val="1"/>
      <w:numFmt w:val="decimal"/>
      <w:lvlText w:val="%4."/>
      <w:lvlJc w:val="left"/>
      <w:pPr>
        <w:ind w:left="2240" w:hanging="420"/>
      </w:pPr>
    </w:lvl>
    <w:lvl w:ilvl="4" w:tentative="0">
      <w:start w:val="1"/>
      <w:numFmt w:val="lowerLetter"/>
      <w:lvlText w:val="%5)"/>
      <w:lvlJc w:val="left"/>
      <w:pPr>
        <w:ind w:left="2660" w:hanging="420"/>
      </w:pPr>
    </w:lvl>
    <w:lvl w:ilvl="5" w:tentative="0">
      <w:start w:val="1"/>
      <w:numFmt w:val="lowerRoman"/>
      <w:lvlText w:val="%6."/>
      <w:lvlJc w:val="right"/>
      <w:pPr>
        <w:ind w:left="3080" w:hanging="420"/>
      </w:pPr>
    </w:lvl>
    <w:lvl w:ilvl="6" w:tentative="0">
      <w:start w:val="1"/>
      <w:numFmt w:val="decimal"/>
      <w:lvlText w:val="%7."/>
      <w:lvlJc w:val="left"/>
      <w:pPr>
        <w:ind w:left="3500" w:hanging="420"/>
      </w:pPr>
    </w:lvl>
    <w:lvl w:ilvl="7" w:tentative="0">
      <w:start w:val="1"/>
      <w:numFmt w:val="lowerLetter"/>
      <w:lvlText w:val="%8)"/>
      <w:lvlJc w:val="left"/>
      <w:pPr>
        <w:ind w:left="3920" w:hanging="420"/>
      </w:pPr>
    </w:lvl>
    <w:lvl w:ilvl="8" w:tentative="0">
      <w:start w:val="1"/>
      <w:numFmt w:val="lowerRoman"/>
      <w:lvlText w:val="%9."/>
      <w:lvlJc w:val="right"/>
      <w:pPr>
        <w:ind w:left="4340" w:hanging="420"/>
      </w:pPr>
    </w:lvl>
  </w:abstractNum>
  <w:abstractNum w:abstractNumId="154">
    <w:nsid w:val="5D7C27DF"/>
    <w:multiLevelType w:val="multilevel"/>
    <w:tmpl w:val="5D7C27DF"/>
    <w:lvl w:ilvl="0" w:tentative="0">
      <w:start w:val="1"/>
      <w:numFmt w:val="decimal"/>
      <w:pStyle w:val="2692"/>
      <w:lvlText w:val="第%1章"/>
      <w:lvlJc w:val="left"/>
      <w:pPr>
        <w:ind w:left="425" w:hanging="425"/>
      </w:pPr>
      <w:rPr>
        <w:rFonts w:hint="eastAsia"/>
      </w:rPr>
    </w:lvl>
    <w:lvl w:ilvl="1" w:tentative="0">
      <w:start w:val="1"/>
      <w:numFmt w:val="decimal"/>
      <w:lvlText w:val="%1.%2"/>
      <w:lvlJc w:val="left"/>
      <w:pPr>
        <w:ind w:left="425" w:hanging="425"/>
      </w:pPr>
      <w:rPr>
        <w:rFonts w:hint="eastAsia"/>
      </w:rPr>
    </w:lvl>
    <w:lvl w:ilvl="2" w:tentative="0">
      <w:start w:val="1"/>
      <w:numFmt w:val="decimal"/>
      <w:lvlText w:val="%1.%2.%3"/>
      <w:lvlJc w:val="left"/>
      <w:pPr>
        <w:ind w:left="425" w:hanging="425"/>
      </w:pPr>
      <w:rPr>
        <w:rFonts w:hint="eastAsia"/>
      </w:rPr>
    </w:lvl>
    <w:lvl w:ilvl="3" w:tentative="0">
      <w:start w:val="1"/>
      <w:numFmt w:val="decimal"/>
      <w:lvlText w:val="%1.%2.%3.%4"/>
      <w:lvlJc w:val="left"/>
      <w:pPr>
        <w:ind w:left="425" w:hanging="425"/>
      </w:pPr>
      <w:rPr>
        <w:rFonts w:hint="eastAsia"/>
      </w:rPr>
    </w:lvl>
    <w:lvl w:ilvl="4" w:tentative="0">
      <w:start w:val="1"/>
      <w:numFmt w:val="decimal"/>
      <w:lvlText w:val="%1.%2.%3.%4.%5"/>
      <w:lvlJc w:val="left"/>
      <w:pPr>
        <w:ind w:left="425" w:hanging="425"/>
      </w:pPr>
      <w:rPr>
        <w:rFonts w:hint="eastAsia"/>
      </w:rPr>
    </w:lvl>
    <w:lvl w:ilvl="5" w:tentative="0">
      <w:start w:val="1"/>
      <w:numFmt w:val="decimal"/>
      <w:lvlText w:val="%1.%2.%3.%4.%5.%6"/>
      <w:lvlJc w:val="left"/>
      <w:pPr>
        <w:ind w:left="425" w:hanging="425"/>
      </w:pPr>
      <w:rPr>
        <w:rFonts w:hint="eastAsia"/>
      </w:rPr>
    </w:lvl>
    <w:lvl w:ilvl="6" w:tentative="0">
      <w:start w:val="1"/>
      <w:numFmt w:val="decimal"/>
      <w:lvlText w:val="%1.%2.%3.%4.%5.%6.%7"/>
      <w:lvlJc w:val="left"/>
      <w:pPr>
        <w:ind w:left="425" w:hanging="425"/>
      </w:pPr>
      <w:rPr>
        <w:rFonts w:hint="eastAsia"/>
      </w:rPr>
    </w:lvl>
    <w:lvl w:ilvl="7" w:tentative="0">
      <w:start w:val="1"/>
      <w:numFmt w:val="decimal"/>
      <w:lvlText w:val="%1.%2.%3.%4.%5.%6.%7.%8"/>
      <w:lvlJc w:val="left"/>
      <w:pPr>
        <w:ind w:left="425" w:hanging="425"/>
      </w:pPr>
      <w:rPr>
        <w:rFonts w:hint="eastAsia"/>
      </w:rPr>
    </w:lvl>
    <w:lvl w:ilvl="8" w:tentative="0">
      <w:start w:val="1"/>
      <w:numFmt w:val="decimal"/>
      <w:lvlText w:val="%1.%2.%3.%4.%5.%6.%7.%8.%9"/>
      <w:lvlJc w:val="left"/>
      <w:pPr>
        <w:ind w:left="425" w:hanging="425"/>
      </w:pPr>
      <w:rPr>
        <w:rFonts w:hint="eastAsia"/>
      </w:rPr>
    </w:lvl>
  </w:abstractNum>
  <w:abstractNum w:abstractNumId="155">
    <w:nsid w:val="5F410E97"/>
    <w:multiLevelType w:val="multilevel"/>
    <w:tmpl w:val="5F410E97"/>
    <w:lvl w:ilvl="0" w:tentative="0">
      <w:start w:val="1"/>
      <w:numFmt w:val="bullet"/>
      <w:pStyle w:val="359"/>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56">
    <w:nsid w:val="5FBA2ED2"/>
    <w:multiLevelType w:val="multilevel"/>
    <w:tmpl w:val="5FBA2ED2"/>
    <w:lvl w:ilvl="0" w:tentative="0">
      <w:start w:val="1"/>
      <w:numFmt w:val="decimal"/>
      <w:pStyle w:val="3634"/>
      <w:lvlText w:val="%1)"/>
      <w:lvlJc w:val="left"/>
      <w:pPr>
        <w:ind w:left="710" w:hanging="360"/>
      </w:pPr>
      <w:rPr>
        <w:rFonts w:hint="default"/>
      </w:rPr>
    </w:lvl>
    <w:lvl w:ilvl="1" w:tentative="0">
      <w:start w:val="1"/>
      <w:numFmt w:val="lowerLetter"/>
      <w:lvlText w:val="%2)"/>
      <w:lvlJc w:val="left"/>
      <w:pPr>
        <w:ind w:left="1190" w:hanging="420"/>
      </w:pPr>
    </w:lvl>
    <w:lvl w:ilvl="2" w:tentative="0">
      <w:start w:val="1"/>
      <w:numFmt w:val="lowerRoman"/>
      <w:lvlText w:val="%3."/>
      <w:lvlJc w:val="right"/>
      <w:pPr>
        <w:ind w:left="1610" w:hanging="420"/>
      </w:pPr>
    </w:lvl>
    <w:lvl w:ilvl="3" w:tentative="0">
      <w:start w:val="1"/>
      <w:numFmt w:val="decimal"/>
      <w:lvlText w:val="%4."/>
      <w:lvlJc w:val="left"/>
      <w:pPr>
        <w:ind w:left="2030" w:hanging="420"/>
      </w:pPr>
    </w:lvl>
    <w:lvl w:ilvl="4" w:tentative="0">
      <w:start w:val="1"/>
      <w:numFmt w:val="lowerLetter"/>
      <w:lvlText w:val="%5)"/>
      <w:lvlJc w:val="left"/>
      <w:pPr>
        <w:ind w:left="2450" w:hanging="420"/>
      </w:pPr>
    </w:lvl>
    <w:lvl w:ilvl="5" w:tentative="0">
      <w:start w:val="1"/>
      <w:numFmt w:val="lowerRoman"/>
      <w:lvlText w:val="%6."/>
      <w:lvlJc w:val="right"/>
      <w:pPr>
        <w:ind w:left="2870" w:hanging="420"/>
      </w:pPr>
    </w:lvl>
    <w:lvl w:ilvl="6" w:tentative="0">
      <w:start w:val="1"/>
      <w:numFmt w:val="decimal"/>
      <w:lvlText w:val="%7."/>
      <w:lvlJc w:val="left"/>
      <w:pPr>
        <w:ind w:left="3290" w:hanging="420"/>
      </w:pPr>
    </w:lvl>
    <w:lvl w:ilvl="7" w:tentative="0">
      <w:start w:val="1"/>
      <w:numFmt w:val="lowerLetter"/>
      <w:lvlText w:val="%8)"/>
      <w:lvlJc w:val="left"/>
      <w:pPr>
        <w:ind w:left="3710" w:hanging="420"/>
      </w:pPr>
    </w:lvl>
    <w:lvl w:ilvl="8" w:tentative="0">
      <w:start w:val="1"/>
      <w:numFmt w:val="lowerRoman"/>
      <w:lvlText w:val="%9."/>
      <w:lvlJc w:val="right"/>
      <w:pPr>
        <w:ind w:left="4130" w:hanging="420"/>
      </w:pPr>
    </w:lvl>
  </w:abstractNum>
  <w:abstractNum w:abstractNumId="157">
    <w:nsid w:val="62CC74CA"/>
    <w:multiLevelType w:val="multilevel"/>
    <w:tmpl w:val="62CC74CA"/>
    <w:lvl w:ilvl="0" w:tentative="0">
      <w:start w:val="1"/>
      <w:numFmt w:val="chineseCountingThousand"/>
      <w:pStyle w:val="2772"/>
      <w:suff w:val="space"/>
      <w:lvlText w:val="第%1章"/>
      <w:lvlJc w:val="left"/>
      <w:pPr>
        <w:ind w:left="0" w:firstLine="0"/>
      </w:pPr>
      <w:rPr>
        <w:rFonts w:hint="eastAsia"/>
        <w:lang w:val="en-US"/>
      </w:rPr>
    </w:lvl>
    <w:lvl w:ilvl="1" w:tentative="0">
      <w:start w:val="1"/>
      <w:numFmt w:val="decimal"/>
      <w:isLgl/>
      <w:suff w:val="space"/>
      <w:lvlText w:val="%1.%2 "/>
      <w:lvlJc w:val="left"/>
      <w:pPr>
        <w:ind w:left="180" w:firstLine="0"/>
      </w:pPr>
      <w:rPr>
        <w:rFonts w:hint="eastAsia"/>
      </w:rPr>
    </w:lvl>
    <w:lvl w:ilvl="2" w:tentative="0">
      <w:start w:val="1"/>
      <w:numFmt w:val="decimal"/>
      <w:isLgl/>
      <w:suff w:val="space"/>
      <w:lvlText w:val="%1.%2.%3 "/>
      <w:lvlJc w:val="left"/>
      <w:pPr>
        <w:ind w:left="-27" w:firstLine="567"/>
      </w:pPr>
      <w:rPr>
        <w:rFonts w:hint="eastAsia"/>
      </w:rPr>
    </w:lvl>
    <w:lvl w:ilvl="3" w:tentative="0">
      <w:start w:val="1"/>
      <w:numFmt w:val="decimal"/>
      <w:isLgl/>
      <w:suff w:val="space"/>
      <w:lvlText w:val="%1.%2.%3.%4 "/>
      <w:lvlJc w:val="left"/>
      <w:pPr>
        <w:ind w:left="0" w:firstLine="567"/>
      </w:pPr>
      <w:rPr>
        <w:rFonts w:hint="eastAsia"/>
      </w:rPr>
    </w:lvl>
    <w:lvl w:ilvl="4" w:tentative="0">
      <w:start w:val="1"/>
      <w:numFmt w:val="decimal"/>
      <w:isLgl/>
      <w:lvlText w:val="%1.%2.%3.%4.%5"/>
      <w:lvlJc w:val="left"/>
      <w:pPr>
        <w:tabs>
          <w:tab w:val="left" w:pos="1440"/>
        </w:tabs>
        <w:ind w:left="1008" w:hanging="1008"/>
      </w:pPr>
      <w:rPr>
        <w:rFonts w:hint="eastAsia"/>
      </w:rPr>
    </w:lvl>
    <w:lvl w:ilvl="5" w:tentative="0">
      <w:start w:val="1"/>
      <w:numFmt w:val="decimal"/>
      <w:isLgl/>
      <w:lvlText w:val="%1.%2.%3.%4.%5.%6"/>
      <w:lvlJc w:val="left"/>
      <w:pPr>
        <w:tabs>
          <w:tab w:val="left" w:pos="2160"/>
        </w:tabs>
        <w:ind w:left="1152" w:hanging="1152"/>
      </w:pPr>
      <w:rPr>
        <w:rFonts w:hint="eastAsia"/>
      </w:rPr>
    </w:lvl>
    <w:lvl w:ilvl="6" w:tentative="0">
      <w:start w:val="1"/>
      <w:numFmt w:val="decimal"/>
      <w:isLgl/>
      <w:lvlText w:val="%1.%2.%3.%4.%5.%6.%7"/>
      <w:lvlJc w:val="left"/>
      <w:pPr>
        <w:tabs>
          <w:tab w:val="left" w:pos="2520"/>
        </w:tabs>
        <w:ind w:left="1296" w:hanging="1296"/>
      </w:pPr>
      <w:rPr>
        <w:rFonts w:hint="eastAsia"/>
      </w:rPr>
    </w:lvl>
    <w:lvl w:ilvl="7" w:tentative="0">
      <w:start w:val="1"/>
      <w:numFmt w:val="decimal"/>
      <w:isLgl/>
      <w:lvlText w:val="%1.%2.%3.%4.%5.%6.%7.%8"/>
      <w:lvlJc w:val="left"/>
      <w:pPr>
        <w:tabs>
          <w:tab w:val="left" w:pos="2880"/>
        </w:tabs>
        <w:ind w:left="1440" w:hanging="1440"/>
      </w:pPr>
      <w:rPr>
        <w:rFonts w:hint="eastAsia"/>
      </w:rPr>
    </w:lvl>
    <w:lvl w:ilvl="8" w:tentative="0">
      <w:start w:val="1"/>
      <w:numFmt w:val="decimal"/>
      <w:isLgl/>
      <w:lvlText w:val="%1.%2.%3.%4.%5.%6.%7.%8.%9"/>
      <w:lvlJc w:val="left"/>
      <w:pPr>
        <w:tabs>
          <w:tab w:val="left" w:pos="2880"/>
        </w:tabs>
        <w:ind w:left="1584" w:hanging="1584"/>
      </w:pPr>
      <w:rPr>
        <w:rFonts w:hint="eastAsia"/>
      </w:rPr>
    </w:lvl>
  </w:abstractNum>
  <w:abstractNum w:abstractNumId="158">
    <w:nsid w:val="62EA7939"/>
    <w:multiLevelType w:val="multilevel"/>
    <w:tmpl w:val="62EA7939"/>
    <w:lvl w:ilvl="0" w:tentative="0">
      <w:start w:val="1"/>
      <w:numFmt w:val="decimal"/>
      <w:lvlText w:val="%1."/>
      <w:lvlJc w:val="left"/>
      <w:pPr>
        <w:tabs>
          <w:tab w:val="left" w:pos="900"/>
        </w:tabs>
        <w:ind w:left="900" w:hanging="420"/>
      </w:pPr>
      <w:rPr>
        <w:rFonts w:hint="eastAsia"/>
      </w:rPr>
    </w:lvl>
    <w:lvl w:ilvl="1" w:tentative="0">
      <w:start w:val="1"/>
      <w:numFmt w:val="lowerLetter"/>
      <w:pStyle w:val="3178"/>
      <w:lvlText w:val="%2)"/>
      <w:lvlJc w:val="left"/>
      <w:pPr>
        <w:tabs>
          <w:tab w:val="left" w:pos="840"/>
        </w:tabs>
        <w:ind w:left="840" w:hanging="420"/>
      </w:pPr>
    </w:lvl>
    <w:lvl w:ilvl="2" w:tentative="0">
      <w:start w:val="1"/>
      <w:numFmt w:val="lowerRoman"/>
      <w:pStyle w:val="3576"/>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59">
    <w:nsid w:val="63061669"/>
    <w:multiLevelType w:val="multilevel"/>
    <w:tmpl w:val="63061669"/>
    <w:lvl w:ilvl="0" w:tentative="0">
      <w:start w:val="1"/>
      <w:numFmt w:val="bullet"/>
      <w:pStyle w:val="3786"/>
      <w:lvlText w:val=""/>
      <w:lvlJc w:val="left"/>
      <w:pPr>
        <w:tabs>
          <w:tab w:val="left" w:pos="1260"/>
        </w:tabs>
        <w:ind w:left="1260" w:hanging="420"/>
      </w:pPr>
      <w:rPr>
        <w:rFonts w:hint="default" w:ascii="Wingdings" w:hAnsi="Wingdings"/>
      </w:rPr>
    </w:lvl>
    <w:lvl w:ilvl="1" w:tentative="0">
      <w:start w:val="1"/>
      <w:numFmt w:val="bullet"/>
      <w:lvlText w:val=""/>
      <w:lvlJc w:val="left"/>
      <w:pPr>
        <w:tabs>
          <w:tab w:val="left" w:pos="1680"/>
        </w:tabs>
        <w:ind w:left="1680" w:hanging="420"/>
      </w:pPr>
      <w:rPr>
        <w:rFonts w:hint="default" w:ascii="Wingdings" w:hAnsi="Wingdings"/>
      </w:rPr>
    </w:lvl>
    <w:lvl w:ilvl="2" w:tentative="0">
      <w:start w:val="1"/>
      <w:numFmt w:val="bullet"/>
      <w:lvlText w:val=""/>
      <w:lvlJc w:val="left"/>
      <w:pPr>
        <w:tabs>
          <w:tab w:val="left" w:pos="2100"/>
        </w:tabs>
        <w:ind w:left="2100" w:hanging="420"/>
      </w:pPr>
      <w:rPr>
        <w:rFonts w:hint="default" w:ascii="Wingdings" w:hAnsi="Wingdings"/>
      </w:rPr>
    </w:lvl>
    <w:lvl w:ilvl="3" w:tentative="0">
      <w:start w:val="1"/>
      <w:numFmt w:val="bullet"/>
      <w:lvlText w:val=""/>
      <w:lvlJc w:val="left"/>
      <w:pPr>
        <w:tabs>
          <w:tab w:val="left" w:pos="2520"/>
        </w:tabs>
        <w:ind w:left="2520" w:hanging="420"/>
      </w:pPr>
      <w:rPr>
        <w:rFonts w:hint="default" w:ascii="Wingdings" w:hAnsi="Wingdings"/>
      </w:rPr>
    </w:lvl>
    <w:lvl w:ilvl="4" w:tentative="0">
      <w:start w:val="1"/>
      <w:numFmt w:val="bullet"/>
      <w:lvlText w:val=""/>
      <w:lvlJc w:val="left"/>
      <w:pPr>
        <w:tabs>
          <w:tab w:val="left" w:pos="2940"/>
        </w:tabs>
        <w:ind w:left="2940" w:hanging="420"/>
      </w:pPr>
      <w:rPr>
        <w:rFonts w:hint="default" w:ascii="Wingdings" w:hAnsi="Wingdings"/>
      </w:rPr>
    </w:lvl>
    <w:lvl w:ilvl="5" w:tentative="0">
      <w:start w:val="1"/>
      <w:numFmt w:val="bullet"/>
      <w:lvlText w:val=""/>
      <w:lvlJc w:val="left"/>
      <w:pPr>
        <w:tabs>
          <w:tab w:val="left" w:pos="3360"/>
        </w:tabs>
        <w:ind w:left="3360" w:hanging="420"/>
      </w:pPr>
      <w:rPr>
        <w:rFonts w:hint="default" w:ascii="Wingdings" w:hAnsi="Wingdings"/>
      </w:rPr>
    </w:lvl>
    <w:lvl w:ilvl="6" w:tentative="0">
      <w:start w:val="1"/>
      <w:numFmt w:val="bullet"/>
      <w:lvlText w:val=""/>
      <w:lvlJc w:val="left"/>
      <w:pPr>
        <w:tabs>
          <w:tab w:val="left" w:pos="3780"/>
        </w:tabs>
        <w:ind w:left="3780" w:hanging="420"/>
      </w:pPr>
      <w:rPr>
        <w:rFonts w:hint="default" w:ascii="Wingdings" w:hAnsi="Wingdings"/>
      </w:rPr>
    </w:lvl>
    <w:lvl w:ilvl="7" w:tentative="0">
      <w:start w:val="1"/>
      <w:numFmt w:val="bullet"/>
      <w:lvlText w:val=""/>
      <w:lvlJc w:val="left"/>
      <w:pPr>
        <w:tabs>
          <w:tab w:val="left" w:pos="4200"/>
        </w:tabs>
        <w:ind w:left="4200" w:hanging="420"/>
      </w:pPr>
      <w:rPr>
        <w:rFonts w:hint="default" w:ascii="Wingdings" w:hAnsi="Wingdings"/>
      </w:rPr>
    </w:lvl>
    <w:lvl w:ilvl="8" w:tentative="0">
      <w:start w:val="1"/>
      <w:numFmt w:val="bullet"/>
      <w:lvlText w:val=""/>
      <w:lvlJc w:val="left"/>
      <w:pPr>
        <w:tabs>
          <w:tab w:val="left" w:pos="4620"/>
        </w:tabs>
        <w:ind w:left="4620" w:hanging="420"/>
      </w:pPr>
      <w:rPr>
        <w:rFonts w:hint="default" w:ascii="Wingdings" w:hAnsi="Wingdings"/>
      </w:rPr>
    </w:lvl>
  </w:abstractNum>
  <w:abstractNum w:abstractNumId="160">
    <w:nsid w:val="63895DD1"/>
    <w:multiLevelType w:val="multilevel"/>
    <w:tmpl w:val="63895DD1"/>
    <w:lvl w:ilvl="0" w:tentative="0">
      <w:start w:val="0"/>
      <w:numFmt w:val="decimal"/>
      <w:pStyle w:val="3699"/>
      <w:lvlText w:val="%1."/>
      <w:lvlJc w:val="left"/>
      <w:pPr>
        <w:ind w:left="840" w:hanging="840"/>
      </w:pPr>
      <w:rPr>
        <w:rFonts w:hint="default"/>
      </w:rPr>
    </w:lvl>
    <w:lvl w:ilvl="1" w:tentative="0">
      <w:start w:val="1"/>
      <w:numFmt w:val="lowerLetter"/>
      <w:pStyle w:val="1988"/>
      <w:lvlText w:val="%2)"/>
      <w:lvlJc w:val="left"/>
      <w:pPr>
        <w:ind w:left="840" w:hanging="420"/>
      </w:pPr>
    </w:lvl>
    <w:lvl w:ilvl="2" w:tentative="0">
      <w:start w:val="1"/>
      <w:numFmt w:val="lowerRoman"/>
      <w:pStyle w:val="2927"/>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1">
    <w:nsid w:val="64D50E3F"/>
    <w:multiLevelType w:val="multilevel"/>
    <w:tmpl w:val="64D50E3F"/>
    <w:lvl w:ilvl="0" w:tentative="0">
      <w:start w:val="1"/>
      <w:numFmt w:val="decimal"/>
      <w:pStyle w:val="560"/>
      <w:lvlText w:val="%1、"/>
      <w:lvlJc w:val="left"/>
      <w:pPr>
        <w:ind w:left="1280" w:hanging="720"/>
      </w:pPr>
      <w:rPr>
        <w:rFonts w:hint="default"/>
      </w:rPr>
    </w:lvl>
    <w:lvl w:ilvl="1" w:tentative="0">
      <w:start w:val="1"/>
      <w:numFmt w:val="lowerLetter"/>
      <w:pStyle w:val="1921"/>
      <w:lvlText w:val="%2)"/>
      <w:lvlJc w:val="left"/>
      <w:pPr>
        <w:ind w:left="1400" w:hanging="420"/>
      </w:pPr>
    </w:lvl>
    <w:lvl w:ilvl="2" w:tentative="0">
      <w:start w:val="1"/>
      <w:numFmt w:val="lowerRoman"/>
      <w:lvlText w:val="%3."/>
      <w:lvlJc w:val="right"/>
      <w:pPr>
        <w:ind w:left="1820" w:hanging="420"/>
      </w:pPr>
    </w:lvl>
    <w:lvl w:ilvl="3" w:tentative="0">
      <w:start w:val="1"/>
      <w:numFmt w:val="decimal"/>
      <w:lvlText w:val="%4."/>
      <w:lvlJc w:val="left"/>
      <w:pPr>
        <w:ind w:left="2240" w:hanging="420"/>
      </w:pPr>
    </w:lvl>
    <w:lvl w:ilvl="4" w:tentative="0">
      <w:start w:val="1"/>
      <w:numFmt w:val="lowerLetter"/>
      <w:lvlText w:val="%5)"/>
      <w:lvlJc w:val="left"/>
      <w:pPr>
        <w:ind w:left="2660" w:hanging="420"/>
      </w:pPr>
    </w:lvl>
    <w:lvl w:ilvl="5" w:tentative="0">
      <w:start w:val="1"/>
      <w:numFmt w:val="lowerRoman"/>
      <w:lvlText w:val="%6."/>
      <w:lvlJc w:val="right"/>
      <w:pPr>
        <w:ind w:left="3080" w:hanging="420"/>
      </w:pPr>
    </w:lvl>
    <w:lvl w:ilvl="6" w:tentative="0">
      <w:start w:val="1"/>
      <w:numFmt w:val="decimal"/>
      <w:lvlText w:val="%7."/>
      <w:lvlJc w:val="left"/>
      <w:pPr>
        <w:ind w:left="3500" w:hanging="420"/>
      </w:pPr>
    </w:lvl>
    <w:lvl w:ilvl="7" w:tentative="0">
      <w:start w:val="1"/>
      <w:numFmt w:val="lowerLetter"/>
      <w:lvlText w:val="%8)"/>
      <w:lvlJc w:val="left"/>
      <w:pPr>
        <w:ind w:left="3920" w:hanging="420"/>
      </w:pPr>
    </w:lvl>
    <w:lvl w:ilvl="8" w:tentative="0">
      <w:start w:val="1"/>
      <w:numFmt w:val="lowerRoman"/>
      <w:lvlText w:val="%9."/>
      <w:lvlJc w:val="right"/>
      <w:pPr>
        <w:ind w:left="4340" w:hanging="420"/>
      </w:pPr>
    </w:lvl>
  </w:abstractNum>
  <w:abstractNum w:abstractNumId="162">
    <w:nsid w:val="65FB2226"/>
    <w:multiLevelType w:val="multilevel"/>
    <w:tmpl w:val="65FB2226"/>
    <w:lvl w:ilvl="0" w:tentative="0">
      <w:start w:val="1"/>
      <w:numFmt w:val="bullet"/>
      <w:pStyle w:val="3615"/>
      <w:lvlText w:val=""/>
      <w:lvlJc w:val="left"/>
      <w:pPr>
        <w:tabs>
          <w:tab w:val="left" w:pos="2098"/>
        </w:tabs>
        <w:ind w:left="2098" w:hanging="420"/>
      </w:pPr>
      <w:rPr>
        <w:rFonts w:hint="default" w:ascii="Symbol" w:hAnsi="Symbol"/>
        <w:color w:val="auto"/>
      </w:rPr>
    </w:lvl>
    <w:lvl w:ilvl="1" w:tentative="0">
      <w:start w:val="1"/>
      <w:numFmt w:val="bullet"/>
      <w:lvlText w:val=""/>
      <w:lvlJc w:val="left"/>
      <w:pPr>
        <w:tabs>
          <w:tab w:val="left" w:pos="1679"/>
        </w:tabs>
        <w:ind w:left="1679" w:hanging="420"/>
      </w:pPr>
      <w:rPr>
        <w:rFonts w:hint="default" w:ascii="Wingdings" w:hAnsi="Wingdings"/>
      </w:rPr>
    </w:lvl>
    <w:lvl w:ilvl="2" w:tentative="0">
      <w:start w:val="1"/>
      <w:numFmt w:val="bullet"/>
      <w:lvlText w:val=""/>
      <w:lvlJc w:val="left"/>
      <w:pPr>
        <w:tabs>
          <w:tab w:val="left" w:pos="2099"/>
        </w:tabs>
        <w:ind w:left="2099" w:hanging="420"/>
      </w:pPr>
      <w:rPr>
        <w:rFonts w:hint="default" w:ascii="Wingdings" w:hAnsi="Wingdings"/>
      </w:rPr>
    </w:lvl>
    <w:lvl w:ilvl="3" w:tentative="0">
      <w:start w:val="1"/>
      <w:numFmt w:val="bullet"/>
      <w:lvlText w:val=""/>
      <w:lvlJc w:val="left"/>
      <w:pPr>
        <w:tabs>
          <w:tab w:val="left" w:pos="2519"/>
        </w:tabs>
        <w:ind w:left="2519" w:hanging="420"/>
      </w:pPr>
      <w:rPr>
        <w:rFonts w:hint="default" w:ascii="Wingdings" w:hAnsi="Wingdings"/>
      </w:rPr>
    </w:lvl>
    <w:lvl w:ilvl="4" w:tentative="0">
      <w:start w:val="1"/>
      <w:numFmt w:val="bullet"/>
      <w:lvlText w:val=""/>
      <w:lvlJc w:val="left"/>
      <w:pPr>
        <w:tabs>
          <w:tab w:val="left" w:pos="2939"/>
        </w:tabs>
        <w:ind w:left="2939" w:hanging="420"/>
      </w:pPr>
      <w:rPr>
        <w:rFonts w:hint="default" w:ascii="Wingdings" w:hAnsi="Wingdings"/>
      </w:rPr>
    </w:lvl>
    <w:lvl w:ilvl="5" w:tentative="0">
      <w:start w:val="1"/>
      <w:numFmt w:val="bullet"/>
      <w:lvlText w:val=""/>
      <w:lvlJc w:val="left"/>
      <w:pPr>
        <w:tabs>
          <w:tab w:val="left" w:pos="3359"/>
        </w:tabs>
        <w:ind w:left="3359" w:hanging="420"/>
      </w:pPr>
      <w:rPr>
        <w:rFonts w:hint="default" w:ascii="Wingdings" w:hAnsi="Wingdings"/>
      </w:rPr>
    </w:lvl>
    <w:lvl w:ilvl="6" w:tentative="0">
      <w:start w:val="1"/>
      <w:numFmt w:val="bullet"/>
      <w:lvlText w:val=""/>
      <w:lvlJc w:val="left"/>
      <w:pPr>
        <w:tabs>
          <w:tab w:val="left" w:pos="3779"/>
        </w:tabs>
        <w:ind w:left="3779" w:hanging="420"/>
      </w:pPr>
      <w:rPr>
        <w:rFonts w:hint="default" w:ascii="Wingdings" w:hAnsi="Wingdings"/>
      </w:rPr>
    </w:lvl>
    <w:lvl w:ilvl="7" w:tentative="0">
      <w:start w:val="1"/>
      <w:numFmt w:val="bullet"/>
      <w:lvlText w:val=""/>
      <w:lvlJc w:val="left"/>
      <w:pPr>
        <w:tabs>
          <w:tab w:val="left" w:pos="4199"/>
        </w:tabs>
        <w:ind w:left="4199" w:hanging="420"/>
      </w:pPr>
      <w:rPr>
        <w:rFonts w:hint="default" w:ascii="Wingdings" w:hAnsi="Wingdings"/>
      </w:rPr>
    </w:lvl>
    <w:lvl w:ilvl="8" w:tentative="0">
      <w:start w:val="1"/>
      <w:numFmt w:val="bullet"/>
      <w:lvlText w:val=""/>
      <w:lvlJc w:val="left"/>
      <w:pPr>
        <w:tabs>
          <w:tab w:val="left" w:pos="4619"/>
        </w:tabs>
        <w:ind w:left="4619" w:hanging="420"/>
      </w:pPr>
      <w:rPr>
        <w:rFonts w:hint="default" w:ascii="Wingdings" w:hAnsi="Wingdings"/>
      </w:rPr>
    </w:lvl>
  </w:abstractNum>
  <w:abstractNum w:abstractNumId="163">
    <w:nsid w:val="67AB5839"/>
    <w:multiLevelType w:val="multilevel"/>
    <w:tmpl w:val="67AB5839"/>
    <w:lvl w:ilvl="0" w:tentative="0">
      <w:start w:val="1"/>
      <w:numFmt w:val="lowerLetter"/>
      <w:pStyle w:val="20"/>
      <w:lvlText w:val="%1．"/>
      <w:lvlJc w:val="left"/>
      <w:pPr>
        <w:tabs>
          <w:tab w:val="left" w:pos="780"/>
        </w:tabs>
        <w:ind w:left="780" w:hanging="360"/>
      </w:pPr>
      <w:rPr>
        <w:rFonts w:hint="eastAsia"/>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164">
    <w:nsid w:val="680D1A6E"/>
    <w:multiLevelType w:val="multilevel"/>
    <w:tmpl w:val="680D1A6E"/>
    <w:lvl w:ilvl="0" w:tentative="0">
      <w:start w:val="1"/>
      <w:numFmt w:val="decimal"/>
      <w:pStyle w:val="3852"/>
      <w:lvlText w:val="%1."/>
      <w:lvlJc w:val="left"/>
      <w:pPr>
        <w:ind w:left="420" w:hanging="420"/>
      </w:pPr>
    </w:lvl>
    <w:lvl w:ilvl="1" w:tentative="0">
      <w:start w:val="5"/>
      <w:numFmt w:val="decimal"/>
      <w:isLgl/>
      <w:lvlText w:val="%1.%2."/>
      <w:lvlJc w:val="left"/>
      <w:pPr>
        <w:ind w:left="860" w:hanging="860"/>
      </w:pPr>
      <w:rPr>
        <w:rFonts w:hint="default"/>
      </w:rPr>
    </w:lvl>
    <w:lvl w:ilvl="2" w:tentative="0">
      <w:start w:val="6"/>
      <w:numFmt w:val="decimal"/>
      <w:isLgl/>
      <w:lvlText w:val="%1.%2.%3."/>
      <w:lvlJc w:val="left"/>
      <w:pPr>
        <w:ind w:left="860" w:hanging="860"/>
      </w:pPr>
      <w:rPr>
        <w:rFonts w:hint="default"/>
      </w:rPr>
    </w:lvl>
    <w:lvl w:ilvl="3" w:tentative="0">
      <w:start w:val="4"/>
      <w:numFmt w:val="decimal"/>
      <w:isLgl/>
      <w:lvlText w:val="%1.%2.%3.%4."/>
      <w:lvlJc w:val="left"/>
      <w:pPr>
        <w:ind w:left="1080" w:hanging="1080"/>
      </w:pPr>
      <w:rPr>
        <w:rFonts w:hint="default"/>
      </w:rPr>
    </w:lvl>
    <w:lvl w:ilvl="4" w:tentative="0">
      <w:start w:val="1"/>
      <w:numFmt w:val="decimal"/>
      <w:pStyle w:val="2362"/>
      <w:isLgl/>
      <w:lvlText w:val="%1.%2.%3.%4.%5."/>
      <w:lvlJc w:val="left"/>
      <w:pPr>
        <w:ind w:left="1080" w:hanging="1080"/>
      </w:pPr>
      <w:rPr>
        <w:rFonts w:hint="default"/>
      </w:rPr>
    </w:lvl>
    <w:lvl w:ilvl="5" w:tentative="0">
      <w:start w:val="1"/>
      <w:numFmt w:val="decimal"/>
      <w:isLgl/>
      <w:lvlText w:val="%1.%2.%3.%4.%5.%6."/>
      <w:lvlJc w:val="left"/>
      <w:pPr>
        <w:ind w:left="1440" w:hanging="144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800" w:hanging="1800"/>
      </w:pPr>
      <w:rPr>
        <w:rFonts w:hint="default"/>
      </w:rPr>
    </w:lvl>
    <w:lvl w:ilvl="8" w:tentative="0">
      <w:start w:val="1"/>
      <w:numFmt w:val="decimal"/>
      <w:isLgl/>
      <w:lvlText w:val="%1.%2.%3.%4.%5.%6.%7.%8.%9."/>
      <w:lvlJc w:val="left"/>
      <w:pPr>
        <w:ind w:left="2160" w:hanging="2160"/>
      </w:pPr>
      <w:rPr>
        <w:rFonts w:hint="default"/>
      </w:rPr>
    </w:lvl>
  </w:abstractNum>
  <w:abstractNum w:abstractNumId="165">
    <w:nsid w:val="685C56F2"/>
    <w:multiLevelType w:val="multilevel"/>
    <w:tmpl w:val="685C56F2"/>
    <w:lvl w:ilvl="0" w:tentative="0">
      <w:start w:val="1"/>
      <w:numFmt w:val="decimal"/>
      <w:pStyle w:val="3626"/>
      <w:lvlText w:val="%1."/>
      <w:lvlJc w:val="left"/>
      <w:pPr>
        <w:tabs>
          <w:tab w:val="left" w:pos="420"/>
        </w:tabs>
        <w:ind w:left="420" w:hanging="42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66">
    <w:nsid w:val="697A3745"/>
    <w:multiLevelType w:val="multilevel"/>
    <w:tmpl w:val="697A3745"/>
    <w:lvl w:ilvl="0" w:tentative="0">
      <w:start w:val="1"/>
      <w:numFmt w:val="decimal"/>
      <w:pStyle w:val="3125"/>
      <w:suff w:val="space"/>
      <w:lvlText w:val="第%1章"/>
      <w:lvlJc w:val="left"/>
      <w:pPr>
        <w:ind w:left="0" w:firstLine="0"/>
      </w:pPr>
    </w:lvl>
    <w:lvl w:ilvl="1" w:tentative="0">
      <w:start w:val="3"/>
      <w:numFmt w:val="decimal"/>
      <w:suff w:val="space"/>
      <w:lvlText w:val="4.%2."/>
      <w:lvlJc w:val="left"/>
      <w:pPr>
        <w:ind w:left="0" w:firstLine="0"/>
      </w:pPr>
    </w:lvl>
    <w:lvl w:ilvl="2" w:tentative="0">
      <w:start w:val="1"/>
      <w:numFmt w:val="decimal"/>
      <w:suff w:val="space"/>
      <w:lvlText w:val="%1.%2.%3. "/>
      <w:lvlJc w:val="left"/>
      <w:pPr>
        <w:ind w:left="0" w:firstLine="0"/>
      </w:pPr>
      <w:rPr>
        <w:color w:val="auto"/>
      </w:rPr>
    </w:lvl>
    <w:lvl w:ilvl="3" w:tentative="0">
      <w:start w:val="1"/>
      <w:numFmt w:val="decimal"/>
      <w:suff w:val="space"/>
      <w:lvlText w:val="%1.%2.%3.%4."/>
      <w:lvlJc w:val="left"/>
      <w:pPr>
        <w:ind w:left="851" w:hanging="851"/>
      </w:pPr>
    </w:lvl>
    <w:lvl w:ilvl="4" w:tentative="0">
      <w:start w:val="3"/>
      <w:numFmt w:val="decimal"/>
      <w:lvlText w:val="%1.%2.%3.%4.%5."/>
      <w:lvlJc w:val="left"/>
      <w:pPr>
        <w:tabs>
          <w:tab w:val="left" w:pos="992"/>
        </w:tabs>
        <w:ind w:left="0" w:firstLine="0"/>
      </w:pPr>
      <w:rPr>
        <w:rFonts w:hint="default" w:ascii="Arial" w:hAnsi="Arial" w:cs="Arial"/>
      </w:rPr>
    </w:lvl>
    <w:lvl w:ilvl="5" w:tentative="0">
      <w:start w:val="1"/>
      <w:numFmt w:val="decimal"/>
      <w:lvlText w:val="%1.%2.%3.%4.%5.%6."/>
      <w:lvlJc w:val="left"/>
      <w:pPr>
        <w:tabs>
          <w:tab w:val="left" w:pos="1134"/>
        </w:tabs>
        <w:ind w:left="1134" w:hanging="1134"/>
      </w:pPr>
      <w:rPr>
        <w:rFonts w:hint="default" w:ascii="Arial" w:hAnsi="Arial" w:cs="Arial"/>
      </w:rPr>
    </w:lvl>
    <w:lvl w:ilvl="6" w:tentative="0">
      <w:start w:val="6"/>
      <w:numFmt w:val="decimal"/>
      <w:isLgl/>
      <w:lvlText w:val="%1.%2.%3.%4.%5.%6.%7."/>
      <w:lvlJc w:val="left"/>
      <w:pPr>
        <w:tabs>
          <w:tab w:val="left" w:pos="0"/>
        </w:tabs>
        <w:ind w:left="0" w:firstLine="0"/>
      </w:pPr>
      <w:rPr>
        <w:rFonts w:hint="default" w:ascii="Arial" w:hAnsi="Arial" w:cs="Arial"/>
      </w:rPr>
    </w:lvl>
    <w:lvl w:ilvl="7" w:tentative="0">
      <w:start w:val="1"/>
      <w:numFmt w:val="decimal"/>
      <w:lvlRestart w:val="6"/>
      <w:isLgl/>
      <w:lvlText w:val="%1.%2.%3.%4.%5.%6.1.%8."/>
      <w:lvlJc w:val="left"/>
      <w:pPr>
        <w:tabs>
          <w:tab w:val="left" w:pos="0"/>
        </w:tabs>
        <w:ind w:left="0" w:firstLine="0"/>
      </w:pPr>
      <w:rPr>
        <w:rFonts w:hint="default" w:ascii="Arial" w:hAnsi="Arial" w:cs="Arial"/>
        <w:b/>
      </w:rPr>
    </w:lvl>
    <w:lvl w:ilvl="8" w:tentative="0">
      <w:start w:val="1"/>
      <w:numFmt w:val="decimal"/>
      <w:lvlText w:val="%1.%2.%3.%4.%5.%6.%7.%8."/>
      <w:lvlJc w:val="left"/>
      <w:pPr>
        <w:tabs>
          <w:tab w:val="left" w:pos="1559"/>
        </w:tabs>
        <w:ind w:left="0" w:firstLine="0"/>
      </w:pPr>
      <w:rPr>
        <w:rFonts w:hint="default" w:ascii="Arial" w:hAnsi="Arial" w:cs="Arial"/>
      </w:rPr>
    </w:lvl>
  </w:abstractNum>
  <w:abstractNum w:abstractNumId="167">
    <w:nsid w:val="69AE161E"/>
    <w:multiLevelType w:val="multilevel"/>
    <w:tmpl w:val="69AE161E"/>
    <w:lvl w:ilvl="0" w:tentative="0">
      <w:start w:val="1"/>
      <w:numFmt w:val="decimal"/>
      <w:pStyle w:val="482"/>
      <w:lvlText w:val="%1.1"/>
      <w:lvlJc w:val="left"/>
      <w:pPr>
        <w:ind w:left="420" w:hanging="420"/>
      </w:pPr>
      <w:rPr>
        <w:rFonts w:hint="eastAsia"/>
      </w:rPr>
    </w:lvl>
    <w:lvl w:ilvl="1" w:tentative="0">
      <w:start w:val="1"/>
      <w:numFmt w:val="lowerLetter"/>
      <w:pStyle w:val="3082"/>
      <w:lvlText w:val="%2)"/>
      <w:lvlJc w:val="left"/>
      <w:pPr>
        <w:ind w:left="840" w:hanging="420"/>
      </w:pPr>
    </w:lvl>
    <w:lvl w:ilvl="2" w:tentative="0">
      <w:start w:val="1"/>
      <w:numFmt w:val="lowerRoman"/>
      <w:pStyle w:val="3986"/>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8">
    <w:nsid w:val="69CD1BEE"/>
    <w:multiLevelType w:val="multilevel"/>
    <w:tmpl w:val="69CD1BEE"/>
    <w:lvl w:ilvl="0" w:tentative="0">
      <w:start w:val="1"/>
      <w:numFmt w:val="decimal"/>
      <w:pStyle w:val="2674"/>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69">
    <w:nsid w:val="6A4F2C12"/>
    <w:multiLevelType w:val="multilevel"/>
    <w:tmpl w:val="6A4F2C12"/>
    <w:lvl w:ilvl="0" w:tentative="0">
      <w:start w:val="1"/>
      <w:numFmt w:val="decimal"/>
      <w:pStyle w:val="3080"/>
      <w:lvlText w:val="%1."/>
      <w:lvlJc w:val="left"/>
      <w:pPr>
        <w:ind w:left="900" w:hanging="420"/>
      </w:pPr>
      <w:rPr>
        <w:rFonts w:hint="eastAsia"/>
      </w:rPr>
    </w:lvl>
    <w:lvl w:ilvl="1" w:tentative="0">
      <w:start w:val="1"/>
      <w:numFmt w:val="lowerLetter"/>
      <w:pStyle w:val="3429"/>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70">
    <w:nsid w:val="6C1C4177"/>
    <w:multiLevelType w:val="multilevel"/>
    <w:tmpl w:val="6C1C4177"/>
    <w:lvl w:ilvl="0" w:tentative="0">
      <w:start w:val="1"/>
      <w:numFmt w:val="bullet"/>
      <w:pStyle w:val="2072"/>
      <w:lvlText w:val=""/>
      <w:lvlJc w:val="left"/>
      <w:pPr>
        <w:ind w:left="420" w:hanging="420"/>
      </w:pPr>
      <w:rPr>
        <w:rFonts w:hint="default" w:ascii="Wingdings" w:hAnsi="Wingdings"/>
      </w:rPr>
    </w:lvl>
    <w:lvl w:ilvl="1" w:tentative="0">
      <w:start w:val="1"/>
      <w:numFmt w:val="bullet"/>
      <w:pStyle w:val="3224"/>
      <w:lvlText w:val=""/>
      <w:lvlJc w:val="left"/>
      <w:pPr>
        <w:ind w:left="840" w:hanging="420"/>
      </w:pPr>
      <w:rPr>
        <w:rFonts w:hint="default" w:ascii="Wingdings" w:hAnsi="Wingdings"/>
      </w:rPr>
    </w:lvl>
    <w:lvl w:ilvl="2" w:tentative="0">
      <w:start w:val="1"/>
      <w:numFmt w:val="bullet"/>
      <w:pStyle w:val="3018"/>
      <w:lvlText w:val=""/>
      <w:lvlJc w:val="left"/>
      <w:pPr>
        <w:ind w:left="1260" w:hanging="420"/>
      </w:pPr>
      <w:rPr>
        <w:rFonts w:hint="default" w:ascii="Wingdings" w:hAnsi="Wingdings"/>
      </w:rPr>
    </w:lvl>
    <w:lvl w:ilvl="3" w:tentative="0">
      <w:start w:val="1"/>
      <w:numFmt w:val="bullet"/>
      <w:pStyle w:val="2937"/>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71">
    <w:nsid w:val="6C746C24"/>
    <w:multiLevelType w:val="multilevel"/>
    <w:tmpl w:val="6C746C24"/>
    <w:lvl w:ilvl="0" w:tentative="0">
      <w:start w:val="1"/>
      <w:numFmt w:val="decimal"/>
      <w:pStyle w:val="2125"/>
      <w:lvlText w:val="%1."/>
      <w:lvlJc w:val="left"/>
      <w:pPr>
        <w:tabs>
          <w:tab w:val="left" w:pos="425"/>
        </w:tabs>
        <w:ind w:left="425" w:hanging="425"/>
      </w:pPr>
      <w:rPr>
        <w:rFonts w:hint="eastAsia"/>
      </w:rPr>
    </w:lvl>
    <w:lvl w:ilvl="1" w:tentative="0">
      <w:start w:val="1"/>
      <w:numFmt w:val="decimal"/>
      <w:lvlText w:val="%1.%2."/>
      <w:lvlJc w:val="left"/>
      <w:pPr>
        <w:tabs>
          <w:tab w:val="left" w:pos="567"/>
        </w:tabs>
        <w:ind w:left="567" w:hanging="567"/>
      </w:pPr>
      <w:rPr>
        <w:rFonts w:hint="eastAsia"/>
      </w:rPr>
    </w:lvl>
    <w:lvl w:ilvl="2" w:tentative="0">
      <w:start w:val="1"/>
      <w:numFmt w:val="decimal"/>
      <w:lvlText w:val="%1.%2.%3."/>
      <w:lvlJc w:val="left"/>
      <w:pPr>
        <w:tabs>
          <w:tab w:val="left" w:pos="709"/>
        </w:tabs>
        <w:ind w:left="709" w:hanging="709"/>
      </w:pPr>
      <w:rPr>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172">
    <w:nsid w:val="6CED1D84"/>
    <w:multiLevelType w:val="multilevel"/>
    <w:tmpl w:val="6CED1D84"/>
    <w:lvl w:ilvl="0" w:tentative="0">
      <w:start w:val="1"/>
      <w:numFmt w:val="decimal"/>
      <w:lvlText w:val="%1)"/>
      <w:lvlJc w:val="left"/>
      <w:pPr>
        <w:ind w:left="420" w:hanging="420"/>
      </w:pPr>
      <w:rPr>
        <w:rFonts w:hint="default"/>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pStyle w:val="2139"/>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73">
    <w:nsid w:val="6E1578AA"/>
    <w:multiLevelType w:val="multilevel"/>
    <w:tmpl w:val="6E1578AA"/>
    <w:lvl w:ilvl="0" w:tentative="0">
      <w:start w:val="3"/>
      <w:numFmt w:val="decimal"/>
      <w:pStyle w:val="2026"/>
      <w:lvlText w:val="%1."/>
      <w:lvlJc w:val="left"/>
      <w:pPr>
        <w:ind w:left="481" w:hanging="381"/>
      </w:pPr>
      <w:rPr>
        <w:rFonts w:hint="default" w:ascii="Arial" w:hAnsi="Arial" w:eastAsia="Arial" w:cs="Arial"/>
        <w:b/>
        <w:bCs/>
        <w:color w:val="333333"/>
        <w:w w:val="103"/>
        <w:sz w:val="34"/>
        <w:szCs w:val="34"/>
      </w:rPr>
    </w:lvl>
    <w:lvl w:ilvl="1" w:tentative="0">
      <w:start w:val="1"/>
      <w:numFmt w:val="decimal"/>
      <w:lvlText w:val="%1.%2"/>
      <w:lvlJc w:val="left"/>
      <w:pPr>
        <w:ind w:left="593" w:hanging="494"/>
      </w:pPr>
      <w:rPr>
        <w:rFonts w:hint="default" w:ascii="Arial" w:hAnsi="Arial" w:eastAsia="Arial" w:cs="Arial"/>
        <w:b/>
        <w:bCs/>
        <w:color w:val="333333"/>
        <w:w w:val="103"/>
        <w:sz w:val="29"/>
        <w:szCs w:val="29"/>
      </w:rPr>
    </w:lvl>
    <w:lvl w:ilvl="2" w:tentative="0">
      <w:start w:val="0"/>
      <w:numFmt w:val="bullet"/>
      <w:lvlText w:val="•"/>
      <w:lvlJc w:val="left"/>
      <w:pPr>
        <w:ind w:left="1539" w:hanging="494"/>
      </w:pPr>
      <w:rPr>
        <w:rFonts w:hint="default"/>
      </w:rPr>
    </w:lvl>
    <w:lvl w:ilvl="3" w:tentative="0">
      <w:start w:val="0"/>
      <w:numFmt w:val="bullet"/>
      <w:lvlText w:val="•"/>
      <w:lvlJc w:val="left"/>
      <w:pPr>
        <w:ind w:left="2479" w:hanging="494"/>
      </w:pPr>
      <w:rPr>
        <w:rFonts w:hint="default"/>
      </w:rPr>
    </w:lvl>
    <w:lvl w:ilvl="4" w:tentative="0">
      <w:start w:val="0"/>
      <w:numFmt w:val="bullet"/>
      <w:lvlText w:val="•"/>
      <w:lvlJc w:val="left"/>
      <w:pPr>
        <w:ind w:left="3419" w:hanging="494"/>
      </w:pPr>
      <w:rPr>
        <w:rFonts w:hint="default"/>
      </w:rPr>
    </w:lvl>
    <w:lvl w:ilvl="5" w:tentative="0">
      <w:start w:val="0"/>
      <w:numFmt w:val="bullet"/>
      <w:lvlText w:val="•"/>
      <w:lvlJc w:val="left"/>
      <w:pPr>
        <w:ind w:left="4359" w:hanging="494"/>
      </w:pPr>
      <w:rPr>
        <w:rFonts w:hint="default"/>
      </w:rPr>
    </w:lvl>
    <w:lvl w:ilvl="6" w:tentative="0">
      <w:start w:val="0"/>
      <w:numFmt w:val="bullet"/>
      <w:lvlText w:val="•"/>
      <w:lvlJc w:val="left"/>
      <w:pPr>
        <w:ind w:left="5299" w:hanging="494"/>
      </w:pPr>
      <w:rPr>
        <w:rFonts w:hint="default"/>
      </w:rPr>
    </w:lvl>
    <w:lvl w:ilvl="7" w:tentative="0">
      <w:start w:val="0"/>
      <w:numFmt w:val="bullet"/>
      <w:lvlText w:val="•"/>
      <w:lvlJc w:val="left"/>
      <w:pPr>
        <w:ind w:left="6239" w:hanging="494"/>
      </w:pPr>
      <w:rPr>
        <w:rFonts w:hint="default"/>
      </w:rPr>
    </w:lvl>
    <w:lvl w:ilvl="8" w:tentative="0">
      <w:start w:val="0"/>
      <w:numFmt w:val="bullet"/>
      <w:lvlText w:val="•"/>
      <w:lvlJc w:val="left"/>
      <w:pPr>
        <w:ind w:left="7179" w:hanging="494"/>
      </w:pPr>
      <w:rPr>
        <w:rFonts w:hint="default"/>
      </w:rPr>
    </w:lvl>
  </w:abstractNum>
  <w:abstractNum w:abstractNumId="174">
    <w:nsid w:val="6F6C596C"/>
    <w:multiLevelType w:val="multilevel"/>
    <w:tmpl w:val="6F6C596C"/>
    <w:lvl w:ilvl="0" w:tentative="0">
      <w:start w:val="1"/>
      <w:numFmt w:val="lowerLetter"/>
      <w:pStyle w:val="4080"/>
      <w:lvlText w:val="%1)"/>
      <w:lvlJc w:val="left"/>
      <w:pPr>
        <w:tabs>
          <w:tab w:val="left" w:pos="900"/>
        </w:tabs>
        <w:ind w:left="900" w:hanging="420"/>
      </w:pPr>
      <w:rPr>
        <w:rFonts w:hint="eastAsia" w:ascii="宋体" w:hAnsi="宋体" w:eastAsia="宋体" w:cs="Times New Roman"/>
      </w:rPr>
    </w:lvl>
    <w:lvl w:ilvl="1" w:tentative="0">
      <w:start w:val="1"/>
      <w:numFmt w:val="decimal"/>
      <w:lvlText w:val="（%2）"/>
      <w:lvlJc w:val="left"/>
      <w:pPr>
        <w:tabs>
          <w:tab w:val="left" w:pos="780"/>
        </w:tabs>
        <w:ind w:left="780" w:hanging="720"/>
      </w:pPr>
      <w:rPr>
        <w:rFonts w:hint="eastAsia"/>
      </w:rPr>
    </w:lvl>
    <w:lvl w:ilvl="2" w:tentative="0">
      <w:start w:val="1"/>
      <w:numFmt w:val="lowerRoman"/>
      <w:lvlText w:val="%3."/>
      <w:lvlJc w:val="right"/>
      <w:pPr>
        <w:tabs>
          <w:tab w:val="left" w:pos="900"/>
        </w:tabs>
        <w:ind w:left="900" w:hanging="420"/>
      </w:pPr>
    </w:lvl>
    <w:lvl w:ilvl="3" w:tentative="0">
      <w:start w:val="1"/>
      <w:numFmt w:val="decimal"/>
      <w:lvlText w:val="%4."/>
      <w:lvlJc w:val="left"/>
      <w:pPr>
        <w:tabs>
          <w:tab w:val="left" w:pos="1320"/>
        </w:tabs>
        <w:ind w:left="1320" w:hanging="420"/>
      </w:pPr>
    </w:lvl>
    <w:lvl w:ilvl="4" w:tentative="0">
      <w:start w:val="1"/>
      <w:numFmt w:val="lowerLetter"/>
      <w:lvlText w:val="%5)"/>
      <w:lvlJc w:val="left"/>
      <w:pPr>
        <w:tabs>
          <w:tab w:val="left" w:pos="1740"/>
        </w:tabs>
        <w:ind w:left="1740" w:hanging="420"/>
      </w:pPr>
    </w:lvl>
    <w:lvl w:ilvl="5" w:tentative="0">
      <w:start w:val="1"/>
      <w:numFmt w:val="lowerRoman"/>
      <w:lvlText w:val="%6."/>
      <w:lvlJc w:val="right"/>
      <w:pPr>
        <w:tabs>
          <w:tab w:val="left" w:pos="2160"/>
        </w:tabs>
        <w:ind w:left="2160" w:hanging="420"/>
      </w:pPr>
    </w:lvl>
    <w:lvl w:ilvl="6" w:tentative="0">
      <w:start w:val="1"/>
      <w:numFmt w:val="decimal"/>
      <w:lvlText w:val="%7."/>
      <w:lvlJc w:val="left"/>
      <w:pPr>
        <w:tabs>
          <w:tab w:val="left" w:pos="2580"/>
        </w:tabs>
        <w:ind w:left="2580" w:hanging="420"/>
      </w:pPr>
    </w:lvl>
    <w:lvl w:ilvl="7" w:tentative="0">
      <w:start w:val="1"/>
      <w:numFmt w:val="lowerLetter"/>
      <w:lvlText w:val="%8)"/>
      <w:lvlJc w:val="left"/>
      <w:pPr>
        <w:tabs>
          <w:tab w:val="left" w:pos="3000"/>
        </w:tabs>
        <w:ind w:left="3000" w:hanging="420"/>
      </w:pPr>
    </w:lvl>
    <w:lvl w:ilvl="8" w:tentative="0">
      <w:start w:val="1"/>
      <w:numFmt w:val="lowerRoman"/>
      <w:lvlText w:val="%9."/>
      <w:lvlJc w:val="right"/>
      <w:pPr>
        <w:tabs>
          <w:tab w:val="left" w:pos="3420"/>
        </w:tabs>
        <w:ind w:left="3420" w:hanging="420"/>
      </w:pPr>
    </w:lvl>
  </w:abstractNum>
  <w:abstractNum w:abstractNumId="175">
    <w:nsid w:val="703F6A34"/>
    <w:multiLevelType w:val="multilevel"/>
    <w:tmpl w:val="703F6A34"/>
    <w:lvl w:ilvl="0" w:tentative="0">
      <w:start w:val="1"/>
      <w:numFmt w:val="decimal"/>
      <w:pStyle w:val="1954"/>
      <w:lvlText w:val="%1、"/>
      <w:lvlJc w:val="left"/>
      <w:pPr>
        <w:ind w:left="560" w:hanging="360"/>
      </w:pPr>
      <w:rPr>
        <w:rFonts w:hint="default"/>
      </w:rPr>
    </w:lvl>
    <w:lvl w:ilvl="1" w:tentative="0">
      <w:start w:val="1"/>
      <w:numFmt w:val="decimal"/>
      <w:lvlText w:val="%2、"/>
      <w:lvlJc w:val="left"/>
      <w:pPr>
        <w:ind w:left="980" w:hanging="360"/>
      </w:pPr>
      <w:rPr>
        <w:rFonts w:hint="default"/>
      </w:rPr>
    </w:lvl>
    <w:lvl w:ilvl="2" w:tentative="0">
      <w:start w:val="1"/>
      <w:numFmt w:val="lowerRoman"/>
      <w:lvlText w:val="%3."/>
      <w:lvlJc w:val="right"/>
      <w:pPr>
        <w:ind w:left="1460" w:hanging="420"/>
      </w:pPr>
    </w:lvl>
    <w:lvl w:ilvl="3" w:tentative="0">
      <w:start w:val="1"/>
      <w:numFmt w:val="decimal"/>
      <w:lvlText w:val="%4."/>
      <w:lvlJc w:val="left"/>
      <w:pPr>
        <w:ind w:left="1880" w:hanging="420"/>
      </w:pPr>
    </w:lvl>
    <w:lvl w:ilvl="4" w:tentative="0">
      <w:start w:val="1"/>
      <w:numFmt w:val="lowerLetter"/>
      <w:lvlText w:val="%5)"/>
      <w:lvlJc w:val="left"/>
      <w:pPr>
        <w:ind w:left="2300" w:hanging="420"/>
      </w:pPr>
    </w:lvl>
    <w:lvl w:ilvl="5" w:tentative="0">
      <w:start w:val="1"/>
      <w:numFmt w:val="lowerRoman"/>
      <w:lvlText w:val="%6."/>
      <w:lvlJc w:val="right"/>
      <w:pPr>
        <w:ind w:left="2720" w:hanging="420"/>
      </w:pPr>
    </w:lvl>
    <w:lvl w:ilvl="6" w:tentative="0">
      <w:start w:val="1"/>
      <w:numFmt w:val="decimal"/>
      <w:lvlText w:val="%7."/>
      <w:lvlJc w:val="left"/>
      <w:pPr>
        <w:ind w:left="3140" w:hanging="420"/>
      </w:pPr>
    </w:lvl>
    <w:lvl w:ilvl="7" w:tentative="0">
      <w:start w:val="1"/>
      <w:numFmt w:val="lowerLetter"/>
      <w:lvlText w:val="%8)"/>
      <w:lvlJc w:val="left"/>
      <w:pPr>
        <w:ind w:left="3560" w:hanging="420"/>
      </w:pPr>
    </w:lvl>
    <w:lvl w:ilvl="8" w:tentative="0">
      <w:start w:val="1"/>
      <w:numFmt w:val="lowerRoman"/>
      <w:lvlText w:val="%9."/>
      <w:lvlJc w:val="right"/>
      <w:pPr>
        <w:ind w:left="3980" w:hanging="420"/>
      </w:pPr>
    </w:lvl>
  </w:abstractNum>
  <w:abstractNum w:abstractNumId="176">
    <w:nsid w:val="705F492F"/>
    <w:multiLevelType w:val="multilevel"/>
    <w:tmpl w:val="705F492F"/>
    <w:lvl w:ilvl="0" w:tentative="0">
      <w:start w:val="1"/>
      <w:numFmt w:val="decimal"/>
      <w:pStyle w:val="3475"/>
      <w:lvlText w:val="%1)"/>
      <w:lvlJc w:val="left"/>
      <w:pPr>
        <w:ind w:left="620" w:hanging="420"/>
      </w:pPr>
    </w:lvl>
    <w:lvl w:ilvl="1" w:tentative="0">
      <w:start w:val="1"/>
      <w:numFmt w:val="lowerLetter"/>
      <w:lvlText w:val="%2)"/>
      <w:lvlJc w:val="left"/>
      <w:pPr>
        <w:ind w:left="1040" w:hanging="420"/>
      </w:pPr>
    </w:lvl>
    <w:lvl w:ilvl="2" w:tentative="0">
      <w:start w:val="1"/>
      <w:numFmt w:val="lowerRoman"/>
      <w:lvlText w:val="%3."/>
      <w:lvlJc w:val="right"/>
      <w:pPr>
        <w:ind w:left="1460" w:hanging="420"/>
      </w:pPr>
    </w:lvl>
    <w:lvl w:ilvl="3" w:tentative="0">
      <w:start w:val="1"/>
      <w:numFmt w:val="decimal"/>
      <w:lvlText w:val="%4."/>
      <w:lvlJc w:val="left"/>
      <w:pPr>
        <w:ind w:left="1880" w:hanging="420"/>
      </w:pPr>
    </w:lvl>
    <w:lvl w:ilvl="4" w:tentative="0">
      <w:start w:val="1"/>
      <w:numFmt w:val="lowerLetter"/>
      <w:lvlText w:val="%5)"/>
      <w:lvlJc w:val="left"/>
      <w:pPr>
        <w:ind w:left="2300" w:hanging="420"/>
      </w:pPr>
    </w:lvl>
    <w:lvl w:ilvl="5" w:tentative="0">
      <w:start w:val="1"/>
      <w:numFmt w:val="lowerRoman"/>
      <w:lvlText w:val="%6."/>
      <w:lvlJc w:val="right"/>
      <w:pPr>
        <w:ind w:left="2720" w:hanging="420"/>
      </w:pPr>
    </w:lvl>
    <w:lvl w:ilvl="6" w:tentative="0">
      <w:start w:val="1"/>
      <w:numFmt w:val="decimal"/>
      <w:lvlText w:val="%7."/>
      <w:lvlJc w:val="left"/>
      <w:pPr>
        <w:ind w:left="3140" w:hanging="420"/>
      </w:pPr>
    </w:lvl>
    <w:lvl w:ilvl="7" w:tentative="0">
      <w:start w:val="1"/>
      <w:numFmt w:val="lowerLetter"/>
      <w:lvlText w:val="%8)"/>
      <w:lvlJc w:val="left"/>
      <w:pPr>
        <w:ind w:left="3560" w:hanging="420"/>
      </w:pPr>
    </w:lvl>
    <w:lvl w:ilvl="8" w:tentative="0">
      <w:start w:val="1"/>
      <w:numFmt w:val="lowerRoman"/>
      <w:lvlText w:val="%9."/>
      <w:lvlJc w:val="right"/>
      <w:pPr>
        <w:ind w:left="3980" w:hanging="420"/>
      </w:pPr>
    </w:lvl>
  </w:abstractNum>
  <w:abstractNum w:abstractNumId="177">
    <w:nsid w:val="70A94987"/>
    <w:multiLevelType w:val="singleLevel"/>
    <w:tmpl w:val="70A94987"/>
    <w:lvl w:ilvl="0" w:tentative="0">
      <w:start w:val="1"/>
      <w:numFmt w:val="decimal"/>
      <w:pStyle w:val="3094"/>
      <w:lvlText w:val="%1."/>
      <w:lvlJc w:val="left"/>
      <w:pPr>
        <w:tabs>
          <w:tab w:val="left" w:pos="425"/>
        </w:tabs>
        <w:ind w:left="425" w:hanging="425"/>
      </w:pPr>
    </w:lvl>
  </w:abstractNum>
  <w:abstractNum w:abstractNumId="178">
    <w:nsid w:val="71C30453"/>
    <w:multiLevelType w:val="singleLevel"/>
    <w:tmpl w:val="71C30453"/>
    <w:lvl w:ilvl="0" w:tentative="0">
      <w:start w:val="1"/>
      <w:numFmt w:val="bullet"/>
      <w:pStyle w:val="2482"/>
      <w:lvlText w:val=""/>
      <w:lvlJc w:val="left"/>
      <w:pPr>
        <w:tabs>
          <w:tab w:val="left" w:pos="360"/>
        </w:tabs>
        <w:ind w:left="360" w:hanging="360"/>
      </w:pPr>
      <w:rPr>
        <w:rFonts w:hint="default" w:ascii="Symbol" w:hAnsi="Symbol"/>
      </w:rPr>
    </w:lvl>
  </w:abstractNum>
  <w:abstractNum w:abstractNumId="179">
    <w:nsid w:val="732E77DF"/>
    <w:multiLevelType w:val="multilevel"/>
    <w:tmpl w:val="732E77DF"/>
    <w:lvl w:ilvl="0" w:tentative="0">
      <w:start w:val="4"/>
      <w:numFmt w:val="decimal"/>
      <w:pStyle w:val="3342"/>
      <w:suff w:val="space"/>
      <w:lvlText w:val="第%1章"/>
      <w:lvlJc w:val="left"/>
      <w:pPr>
        <w:ind w:left="0" w:firstLine="0"/>
      </w:pPr>
    </w:lvl>
    <w:lvl w:ilvl="1" w:tentative="0">
      <w:start w:val="1"/>
      <w:numFmt w:val="decimal"/>
      <w:suff w:val="space"/>
      <w:lvlText w:val="%1.%2."/>
      <w:lvlJc w:val="left"/>
      <w:pPr>
        <w:ind w:left="0" w:firstLine="0"/>
      </w:pPr>
      <w:rPr>
        <w:rFonts w:hint="default" w:ascii="Arial" w:hAnsi="Arial" w:cs="Arial"/>
      </w:rPr>
    </w:lvl>
    <w:lvl w:ilvl="2" w:tentative="0">
      <w:start w:val="1"/>
      <w:numFmt w:val="decimal"/>
      <w:suff w:val="space"/>
      <w:lvlText w:val="%1.%2.%3. "/>
      <w:lvlJc w:val="left"/>
      <w:pPr>
        <w:ind w:left="0" w:firstLine="0"/>
      </w:pPr>
      <w:rPr>
        <w:color w:val="auto"/>
      </w:rPr>
    </w:lvl>
    <w:lvl w:ilvl="3" w:tentative="0">
      <w:start w:val="1"/>
      <w:numFmt w:val="decimal"/>
      <w:suff w:val="space"/>
      <w:lvlText w:val="%1.%2.%3.%4."/>
      <w:lvlJc w:val="left"/>
      <w:pPr>
        <w:ind w:left="851" w:hanging="851"/>
      </w:pPr>
      <w:rPr>
        <w:rFonts w:hint="default" w:ascii="Arial" w:hAnsi="Arial" w:cs="Arial"/>
      </w:rPr>
    </w:lvl>
    <w:lvl w:ilvl="4" w:tentative="0">
      <w:start w:val="1"/>
      <w:numFmt w:val="decimal"/>
      <w:lvlText w:val="%1.%2.%3.%4.%5."/>
      <w:lvlJc w:val="left"/>
      <w:pPr>
        <w:tabs>
          <w:tab w:val="left" w:pos="992"/>
        </w:tabs>
        <w:ind w:left="0" w:firstLine="0"/>
      </w:pPr>
      <w:rPr>
        <w:rFonts w:hint="default" w:ascii="Arial" w:hAnsi="Arial" w:cs="Arial"/>
      </w:rPr>
    </w:lvl>
    <w:lvl w:ilvl="5" w:tentative="0">
      <w:start w:val="1"/>
      <w:numFmt w:val="decimal"/>
      <w:lvlText w:val="%1.%2.%3.%4.%5.%6."/>
      <w:lvlJc w:val="left"/>
      <w:pPr>
        <w:tabs>
          <w:tab w:val="left" w:pos="1134"/>
        </w:tabs>
        <w:ind w:left="1134" w:hanging="1134"/>
      </w:pPr>
      <w:rPr>
        <w:rFonts w:hint="default" w:ascii="Arial" w:hAnsi="Arial" w:cs="Arial"/>
      </w:rPr>
    </w:lvl>
    <w:lvl w:ilvl="6" w:tentative="0">
      <w:start w:val="1"/>
      <w:numFmt w:val="decimal"/>
      <w:lvlRestart w:val="0"/>
      <w:lvlText w:val="%1.%2.%3.%4.%5.%6.%7."/>
      <w:lvlJc w:val="left"/>
      <w:pPr>
        <w:tabs>
          <w:tab w:val="left" w:pos="0"/>
        </w:tabs>
        <w:ind w:left="0" w:firstLine="0"/>
      </w:pPr>
      <w:rPr>
        <w:rFonts w:hint="default" w:ascii="Arial" w:hAnsi="Arial" w:cs="Arial"/>
      </w:rPr>
    </w:lvl>
    <w:lvl w:ilvl="7" w:tentative="0">
      <w:start w:val="1"/>
      <w:numFmt w:val="none"/>
      <w:lvlText w:val=""/>
      <w:lvlJc w:val="left"/>
      <w:pPr>
        <w:tabs>
          <w:tab w:val="left" w:pos="0"/>
        </w:tabs>
        <w:ind w:left="0" w:firstLine="0"/>
      </w:pPr>
      <w:rPr>
        <w:rFonts w:hint="default" w:ascii="Arial" w:hAnsi="Arial" w:cs="Arial"/>
        <w:b/>
      </w:rPr>
    </w:lvl>
    <w:lvl w:ilvl="8" w:tentative="0">
      <w:start w:val="1"/>
      <w:numFmt w:val="decimal"/>
      <w:lvlText w:val="%1.%2.%3.%4.%5.%6.%7.%8%9."/>
      <w:lvlJc w:val="left"/>
      <w:pPr>
        <w:tabs>
          <w:tab w:val="left" w:pos="1559"/>
        </w:tabs>
        <w:ind w:left="0" w:firstLine="0"/>
      </w:pPr>
      <w:rPr>
        <w:rFonts w:hint="default" w:ascii="Arial" w:hAnsi="Arial" w:cs="Arial"/>
        <w:b/>
      </w:rPr>
    </w:lvl>
  </w:abstractNum>
  <w:abstractNum w:abstractNumId="180">
    <w:nsid w:val="73455D53"/>
    <w:multiLevelType w:val="multilevel"/>
    <w:tmpl w:val="73455D53"/>
    <w:lvl w:ilvl="0" w:tentative="0">
      <w:start w:val="1"/>
      <w:numFmt w:val="bullet"/>
      <w:pStyle w:val="577"/>
      <w:lvlText w:val=""/>
      <w:lvlJc w:val="left"/>
      <w:pPr>
        <w:tabs>
          <w:tab w:val="left" w:pos="840"/>
        </w:tabs>
        <w:ind w:left="840" w:hanging="420"/>
      </w:pPr>
      <w:rPr>
        <w:rFonts w:hint="default" w:ascii="Wingdings" w:hAnsi="Wingdings"/>
        <w:sz w:val="16"/>
      </w:rPr>
    </w:lvl>
    <w:lvl w:ilvl="1" w:tentative="0">
      <w:start w:val="1"/>
      <w:numFmt w:val="bullet"/>
      <w:lvlText w:val=""/>
      <w:lvlJc w:val="left"/>
      <w:pPr>
        <w:tabs>
          <w:tab w:val="left" w:pos="1260"/>
        </w:tabs>
        <w:ind w:left="1260" w:hanging="420"/>
      </w:pPr>
      <w:rPr>
        <w:rFonts w:hint="default" w:ascii="Wingdings" w:hAnsi="Wingdings"/>
      </w:rPr>
    </w:lvl>
    <w:lvl w:ilvl="2" w:tentative="0">
      <w:start w:val="1"/>
      <w:numFmt w:val="bullet"/>
      <w:lvlText w:val=""/>
      <w:lvlJc w:val="left"/>
      <w:pPr>
        <w:tabs>
          <w:tab w:val="left" w:pos="1680"/>
        </w:tabs>
        <w:ind w:left="1680" w:hanging="420"/>
      </w:pPr>
      <w:rPr>
        <w:rFonts w:hint="default" w:ascii="Wingdings" w:hAnsi="Wingdings"/>
      </w:rPr>
    </w:lvl>
    <w:lvl w:ilvl="3" w:tentative="0">
      <w:start w:val="1"/>
      <w:numFmt w:val="bullet"/>
      <w:lvlText w:val=""/>
      <w:lvlJc w:val="left"/>
      <w:pPr>
        <w:tabs>
          <w:tab w:val="left" w:pos="2100"/>
        </w:tabs>
        <w:ind w:left="2100" w:hanging="420"/>
      </w:pPr>
      <w:rPr>
        <w:rFonts w:hint="default" w:ascii="Wingdings" w:hAnsi="Wingdings"/>
      </w:rPr>
    </w:lvl>
    <w:lvl w:ilvl="4" w:tentative="0">
      <w:start w:val="1"/>
      <w:numFmt w:val="bullet"/>
      <w:lvlText w:val=""/>
      <w:lvlJc w:val="left"/>
      <w:pPr>
        <w:tabs>
          <w:tab w:val="left" w:pos="2520"/>
        </w:tabs>
        <w:ind w:left="2520" w:hanging="420"/>
      </w:pPr>
      <w:rPr>
        <w:rFonts w:hint="default" w:ascii="Wingdings" w:hAnsi="Wingdings"/>
      </w:rPr>
    </w:lvl>
    <w:lvl w:ilvl="5" w:tentative="0">
      <w:start w:val="1"/>
      <w:numFmt w:val="bullet"/>
      <w:lvlText w:val=""/>
      <w:lvlJc w:val="left"/>
      <w:pPr>
        <w:tabs>
          <w:tab w:val="left" w:pos="2940"/>
        </w:tabs>
        <w:ind w:left="2940" w:hanging="420"/>
      </w:pPr>
      <w:rPr>
        <w:rFonts w:hint="default" w:ascii="Wingdings" w:hAnsi="Wingdings"/>
      </w:rPr>
    </w:lvl>
    <w:lvl w:ilvl="6" w:tentative="0">
      <w:start w:val="1"/>
      <w:numFmt w:val="bullet"/>
      <w:lvlText w:val=""/>
      <w:lvlJc w:val="left"/>
      <w:pPr>
        <w:tabs>
          <w:tab w:val="left" w:pos="3360"/>
        </w:tabs>
        <w:ind w:left="3360" w:hanging="420"/>
      </w:pPr>
      <w:rPr>
        <w:rFonts w:hint="default" w:ascii="Wingdings" w:hAnsi="Wingdings"/>
      </w:rPr>
    </w:lvl>
    <w:lvl w:ilvl="7" w:tentative="0">
      <w:start w:val="1"/>
      <w:numFmt w:val="bullet"/>
      <w:lvlText w:val=""/>
      <w:lvlJc w:val="left"/>
      <w:pPr>
        <w:tabs>
          <w:tab w:val="left" w:pos="3780"/>
        </w:tabs>
        <w:ind w:left="3780" w:hanging="420"/>
      </w:pPr>
      <w:rPr>
        <w:rFonts w:hint="default" w:ascii="Wingdings" w:hAnsi="Wingdings"/>
      </w:rPr>
    </w:lvl>
    <w:lvl w:ilvl="8" w:tentative="0">
      <w:start w:val="1"/>
      <w:numFmt w:val="bullet"/>
      <w:lvlText w:val=""/>
      <w:lvlJc w:val="left"/>
      <w:pPr>
        <w:tabs>
          <w:tab w:val="left" w:pos="4200"/>
        </w:tabs>
        <w:ind w:left="4200" w:hanging="420"/>
      </w:pPr>
      <w:rPr>
        <w:rFonts w:hint="default" w:ascii="Wingdings" w:hAnsi="Wingdings"/>
      </w:rPr>
    </w:lvl>
  </w:abstractNum>
  <w:abstractNum w:abstractNumId="181">
    <w:nsid w:val="73E16149"/>
    <w:multiLevelType w:val="multilevel"/>
    <w:tmpl w:val="73E16149"/>
    <w:lvl w:ilvl="0" w:tentative="0">
      <w:start w:val="1"/>
      <w:numFmt w:val="decimal"/>
      <w:suff w:val="space"/>
      <w:lvlText w:val="%1."/>
      <w:lvlJc w:val="left"/>
      <w:pPr>
        <w:ind w:left="999" w:hanging="432"/>
      </w:pPr>
      <w:rPr>
        <w:rFonts w:hint="default" w:ascii="Arial" w:hAnsi="Arial" w:eastAsia="黑体"/>
        <w:b w:val="0"/>
        <w:i w:val="0"/>
        <w:sz w:val="32"/>
      </w:rPr>
    </w:lvl>
    <w:lvl w:ilvl="1" w:tentative="0">
      <w:start w:val="1"/>
      <w:numFmt w:val="decimal"/>
      <w:suff w:val="space"/>
      <w:lvlText w:val="%2"/>
      <w:lvlJc w:val="left"/>
      <w:pPr>
        <w:ind w:left="407" w:hanging="113"/>
      </w:pPr>
      <w:rPr>
        <w:rFonts w:hint="default" w:ascii="Arial" w:hAnsi="Arial" w:eastAsia="黑体"/>
        <w:b w:val="0"/>
        <w:i w:val="0"/>
        <w:sz w:val="28"/>
      </w:rPr>
    </w:lvl>
    <w:lvl w:ilvl="2" w:tentative="0">
      <w:start w:val="1"/>
      <w:numFmt w:val="none"/>
      <w:pStyle w:val="2654"/>
      <w:suff w:val="space"/>
      <w:lvlText w:val="%1.%2"/>
      <w:lvlJc w:val="left"/>
      <w:pPr>
        <w:ind w:left="407" w:hanging="113"/>
      </w:pPr>
      <w:rPr>
        <w:rFonts w:hint="default" w:ascii="Arial" w:hAnsi="Arial" w:eastAsia="黑体"/>
        <w:b w:val="0"/>
        <w:i w:val="0"/>
        <w:sz w:val="24"/>
      </w:rPr>
    </w:lvl>
    <w:lvl w:ilvl="3" w:tentative="0">
      <w:start w:val="1"/>
      <w:numFmt w:val="decimal"/>
      <w:suff w:val="space"/>
      <w:lvlText w:val="%1.%2.%3%4"/>
      <w:lvlJc w:val="left"/>
      <w:pPr>
        <w:ind w:left="407" w:hanging="113"/>
      </w:pPr>
      <w:rPr>
        <w:rFonts w:hint="eastAsia" w:eastAsia="宋体"/>
        <w:b w:val="0"/>
        <w:i w:val="0"/>
        <w:sz w:val="21"/>
      </w:rPr>
    </w:lvl>
    <w:lvl w:ilvl="4" w:tentative="0">
      <w:start w:val="1"/>
      <w:numFmt w:val="decimal"/>
      <w:isLgl/>
      <w:suff w:val="space"/>
      <w:lvlText w:val="%5. "/>
      <w:lvlJc w:val="left"/>
      <w:pPr>
        <w:ind w:left="861" w:hanging="113"/>
      </w:pPr>
      <w:rPr>
        <w:rFonts w:hint="eastAsia"/>
      </w:rPr>
    </w:lvl>
    <w:lvl w:ilvl="5" w:tentative="0">
      <w:start w:val="1"/>
      <w:numFmt w:val="decimal"/>
      <w:suff w:val="space"/>
      <w:lvlText w:val="%6) "/>
      <w:lvlJc w:val="left"/>
      <w:pPr>
        <w:ind w:left="1315" w:hanging="114"/>
      </w:pPr>
      <w:rPr>
        <w:rFonts w:hint="eastAsia"/>
      </w:rPr>
    </w:lvl>
    <w:lvl w:ilvl="6" w:tentative="0">
      <w:start w:val="1"/>
      <w:numFmt w:val="lowerLetter"/>
      <w:suff w:val="space"/>
      <w:lvlText w:val="%7) "/>
      <w:lvlJc w:val="left"/>
      <w:pPr>
        <w:ind w:left="2098" w:hanging="284"/>
      </w:pPr>
      <w:rPr>
        <w:rFonts w:hint="default" w:ascii="Times New Roman" w:hAnsi="Times New Roman"/>
        <w:b w:val="0"/>
        <w:i w:val="0"/>
        <w:sz w:val="21"/>
      </w:rPr>
    </w:lvl>
    <w:lvl w:ilvl="7" w:tentative="0">
      <w:start w:val="1"/>
      <w:numFmt w:val="decimal"/>
      <w:lvlText w:val="%1.%2.%3.%4.%5.%6.%7.%8"/>
      <w:lvlJc w:val="left"/>
      <w:pPr>
        <w:tabs>
          <w:tab w:val="left" w:pos="2007"/>
        </w:tabs>
        <w:ind w:left="2007" w:hanging="1440"/>
      </w:pPr>
      <w:rPr>
        <w:rFonts w:hint="eastAsia"/>
      </w:rPr>
    </w:lvl>
    <w:lvl w:ilvl="8" w:tentative="0">
      <w:start w:val="1"/>
      <w:numFmt w:val="decimal"/>
      <w:lvlText w:val="%1.%2.%3.%4.%5.%6.%7.%8.%9"/>
      <w:lvlJc w:val="left"/>
      <w:pPr>
        <w:tabs>
          <w:tab w:val="left" w:pos="2151"/>
        </w:tabs>
        <w:ind w:left="2151" w:hanging="1584"/>
      </w:pPr>
      <w:rPr>
        <w:rFonts w:hint="eastAsia"/>
      </w:rPr>
    </w:lvl>
  </w:abstractNum>
  <w:abstractNum w:abstractNumId="182">
    <w:nsid w:val="74006F75"/>
    <w:multiLevelType w:val="multilevel"/>
    <w:tmpl w:val="74006F75"/>
    <w:lvl w:ilvl="0" w:tentative="0">
      <w:start w:val="1"/>
      <w:numFmt w:val="bullet"/>
      <w:pStyle w:val="3531"/>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83">
    <w:nsid w:val="743320C5"/>
    <w:multiLevelType w:val="multilevel"/>
    <w:tmpl w:val="743320C5"/>
    <w:lvl w:ilvl="0" w:tentative="0">
      <w:start w:val="1"/>
      <w:numFmt w:val="decimal"/>
      <w:pStyle w:val="3845"/>
      <w:lvlText w:val="[%1] "/>
      <w:lvlJc w:val="left"/>
      <w:pPr>
        <w:tabs>
          <w:tab w:val="left" w:pos="907"/>
        </w:tabs>
        <w:ind w:left="907" w:hanging="907"/>
      </w:pPr>
      <w:rPr>
        <w:rFonts w:hint="default" w:ascii="Verdana" w:hAnsi="Verdana"/>
        <w:sz w:val="18"/>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84">
    <w:nsid w:val="750349FD"/>
    <w:multiLevelType w:val="multilevel"/>
    <w:tmpl w:val="750349FD"/>
    <w:lvl w:ilvl="0" w:tentative="0">
      <w:start w:val="1"/>
      <w:numFmt w:val="bullet"/>
      <w:pStyle w:val="1120"/>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85">
    <w:nsid w:val="76737243"/>
    <w:multiLevelType w:val="multilevel"/>
    <w:tmpl w:val="76737243"/>
    <w:lvl w:ilvl="0" w:tentative="0">
      <w:start w:val="1"/>
      <w:numFmt w:val="ideographDigital"/>
      <w:pStyle w:val="174"/>
      <w:lvlText w:val="第%1章"/>
      <w:lvlJc w:val="left"/>
      <w:pPr>
        <w:tabs>
          <w:tab w:val="left" w:pos="432"/>
        </w:tabs>
        <w:ind w:left="432" w:hanging="432"/>
      </w:pPr>
      <w:rPr>
        <w:rFonts w:hint="eastAsia"/>
      </w:rPr>
    </w:lvl>
    <w:lvl w:ilvl="1" w:tentative="0">
      <w:start w:val="1"/>
      <w:numFmt w:val="decimal"/>
      <w:pStyle w:val="168"/>
      <w:isLgl/>
      <w:lvlText w:val="%1.%2"/>
      <w:lvlJc w:val="left"/>
      <w:pPr>
        <w:tabs>
          <w:tab w:val="left" w:pos="576"/>
        </w:tabs>
        <w:ind w:left="576" w:hanging="576"/>
      </w:pPr>
      <w:rPr>
        <w:rFonts w:hint="eastAsia" w:ascii="黑体" w:hAnsi="黑体" w:eastAsia="黑体"/>
        <w:b w:val="0"/>
      </w:rPr>
    </w:lvl>
    <w:lvl w:ilvl="2" w:tentative="0">
      <w:start w:val="1"/>
      <w:numFmt w:val="decimal"/>
      <w:pStyle w:val="5"/>
      <w:isLgl/>
      <w:lvlText w:val="%1.%2.%3"/>
      <w:lvlJc w:val="left"/>
      <w:pPr>
        <w:tabs>
          <w:tab w:val="left" w:pos="720"/>
        </w:tabs>
        <w:ind w:left="720" w:hanging="720"/>
      </w:pPr>
      <w:rPr>
        <w:rFonts w:hint="eastAsia" w:ascii="黑体" w:eastAsia="黑体"/>
        <w:b w:val="0"/>
        <w:sz w:val="28"/>
        <w:szCs w:val="28"/>
        <w:lang w:val="en-US"/>
      </w:rPr>
    </w:lvl>
    <w:lvl w:ilvl="3" w:tentative="0">
      <w:start w:val="1"/>
      <w:numFmt w:val="decimal"/>
      <w:isLgl/>
      <w:lvlText w:val="%1.%2.%3.%4"/>
      <w:lvlJc w:val="left"/>
      <w:pPr>
        <w:tabs>
          <w:tab w:val="left" w:pos="864"/>
        </w:tabs>
        <w:ind w:left="864" w:hanging="864"/>
      </w:pPr>
      <w:rPr>
        <w:rFonts w:hint="eastAsia" w:ascii="黑体" w:eastAsia="黑体"/>
      </w:rPr>
    </w:lvl>
    <w:lvl w:ilvl="4" w:tentative="0">
      <w:start w:val="1"/>
      <w:numFmt w:val="decimal"/>
      <w:pStyle w:val="7"/>
      <w:isLgl/>
      <w:lvlText w:val="%1.%2.%3.%4.%5"/>
      <w:lvlJc w:val="left"/>
      <w:pPr>
        <w:tabs>
          <w:tab w:val="left" w:pos="4268"/>
        </w:tabs>
        <w:ind w:left="4268" w:hanging="1008"/>
      </w:pPr>
      <w:rPr>
        <w:rFonts w:hint="eastAsia"/>
      </w:rPr>
    </w:lvl>
    <w:lvl w:ilvl="5" w:tentative="0">
      <w:start w:val="1"/>
      <w:numFmt w:val="decimal"/>
      <w:isLgl/>
      <w:lvlText w:val="%1.%2.%3.%4.%5.%6"/>
      <w:lvlJc w:val="left"/>
      <w:pPr>
        <w:tabs>
          <w:tab w:val="left" w:pos="1152"/>
        </w:tabs>
        <w:ind w:left="1152" w:hanging="1152"/>
      </w:pPr>
      <w:rPr>
        <w:rFonts w:hint="eastAsia"/>
      </w:rPr>
    </w:lvl>
    <w:lvl w:ilvl="6" w:tentative="0">
      <w:start w:val="1"/>
      <w:numFmt w:val="decimal"/>
      <w:isLgl/>
      <w:lvlText w:val="%1.%2.%3.%4.%5.%6.%7"/>
      <w:lvlJc w:val="left"/>
      <w:pPr>
        <w:tabs>
          <w:tab w:val="left" w:pos="1296"/>
        </w:tabs>
        <w:ind w:left="1296" w:hanging="1296"/>
      </w:pPr>
      <w:rPr>
        <w:rFonts w:hint="eastAsia"/>
      </w:rPr>
    </w:lvl>
    <w:lvl w:ilvl="7" w:tentative="0">
      <w:start w:val="1"/>
      <w:numFmt w:val="decimal"/>
      <w:isLgl/>
      <w:lvlText w:val="%1.%2.%3.%4.%5.%6.%7.%8"/>
      <w:lvlJc w:val="left"/>
      <w:pPr>
        <w:tabs>
          <w:tab w:val="left" w:pos="1440"/>
        </w:tabs>
        <w:ind w:left="1440" w:hanging="1440"/>
      </w:pPr>
      <w:rPr>
        <w:rFonts w:hint="eastAsia"/>
      </w:rPr>
    </w:lvl>
    <w:lvl w:ilvl="8" w:tentative="0">
      <w:start w:val="1"/>
      <w:numFmt w:val="decimal"/>
      <w:isLgl/>
      <w:lvlText w:val="%1.%2.%3.%4.%5.%6.%7.%8.%9"/>
      <w:lvlJc w:val="left"/>
      <w:pPr>
        <w:tabs>
          <w:tab w:val="left" w:pos="1584"/>
        </w:tabs>
        <w:ind w:left="1584" w:hanging="1584"/>
      </w:pPr>
      <w:rPr>
        <w:rFonts w:hint="eastAsia"/>
      </w:rPr>
    </w:lvl>
  </w:abstractNum>
  <w:abstractNum w:abstractNumId="186">
    <w:nsid w:val="76933334"/>
    <w:multiLevelType w:val="multilevel"/>
    <w:tmpl w:val="76933334"/>
    <w:lvl w:ilvl="0" w:tentative="0">
      <w:start w:val="1"/>
      <w:numFmt w:val="none"/>
      <w:lvlText w:val="%1——"/>
      <w:lvlJc w:val="left"/>
      <w:pPr>
        <w:tabs>
          <w:tab w:val="left" w:pos="1140"/>
        </w:tabs>
        <w:ind w:left="840" w:hanging="420"/>
      </w:pPr>
      <w:rPr>
        <w:rFonts w:hint="eastAsia"/>
      </w:rPr>
    </w:lvl>
    <w:lvl w:ilvl="1" w:tentative="0">
      <w:start w:val="1"/>
      <w:numFmt w:val="lowerLetter"/>
      <w:pStyle w:val="2492"/>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87">
    <w:nsid w:val="76C06AD9"/>
    <w:multiLevelType w:val="multilevel"/>
    <w:tmpl w:val="76C06AD9"/>
    <w:lvl w:ilvl="0" w:tentative="0">
      <w:start w:val="1"/>
      <w:numFmt w:val="bullet"/>
      <w:pStyle w:val="3832"/>
      <w:lvlText w:val=""/>
      <w:lvlJc w:val="left"/>
      <w:pPr>
        <w:tabs>
          <w:tab w:val="left" w:pos="720"/>
        </w:tabs>
        <w:ind w:left="720" w:hanging="360"/>
      </w:pPr>
      <w:rPr>
        <w:rFonts w:hint="default" w:ascii="Wingdings" w:hAnsi="Wingdings"/>
      </w:rPr>
    </w:lvl>
    <w:lvl w:ilvl="1" w:tentative="0">
      <w:start w:val="1"/>
      <w:numFmt w:val="bullet"/>
      <w:lvlText w:val="o"/>
      <w:lvlJc w:val="left"/>
      <w:pPr>
        <w:tabs>
          <w:tab w:val="left" w:pos="1440"/>
        </w:tabs>
        <w:ind w:left="1440" w:hanging="360"/>
      </w:pPr>
      <w:rPr>
        <w:rFonts w:hint="default" w:ascii="Courier New" w:hAnsi="Courier New" w:cs="Tahoma"/>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Tahoma"/>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Tahoma"/>
      </w:rPr>
    </w:lvl>
    <w:lvl w:ilvl="8" w:tentative="0">
      <w:start w:val="1"/>
      <w:numFmt w:val="bullet"/>
      <w:lvlText w:val=""/>
      <w:lvlJc w:val="left"/>
      <w:pPr>
        <w:tabs>
          <w:tab w:val="left" w:pos="6480"/>
        </w:tabs>
        <w:ind w:left="6480" w:hanging="360"/>
      </w:pPr>
      <w:rPr>
        <w:rFonts w:hint="default" w:ascii="Wingdings" w:hAnsi="Wingdings"/>
      </w:rPr>
    </w:lvl>
  </w:abstractNum>
  <w:abstractNum w:abstractNumId="188">
    <w:nsid w:val="7776311E"/>
    <w:multiLevelType w:val="multilevel"/>
    <w:tmpl w:val="7776311E"/>
    <w:lvl w:ilvl="0" w:tentative="0">
      <w:start w:val="1"/>
      <w:numFmt w:val="decimal"/>
      <w:pStyle w:val="437"/>
      <w:lvlText w:val="%1."/>
      <w:lvlJc w:val="left"/>
      <w:pPr>
        <w:ind w:left="845" w:hanging="420"/>
      </w:pPr>
      <w:rPr>
        <w:rFonts w:hint="eastAsia"/>
      </w:rPr>
    </w:lvl>
    <w:lvl w:ilvl="1" w:tentative="0">
      <w:start w:val="1"/>
      <w:numFmt w:val="lowerLetter"/>
      <w:lvlText w:val="%2)"/>
      <w:lvlJc w:val="left"/>
      <w:pPr>
        <w:ind w:left="1265" w:hanging="420"/>
      </w:pPr>
    </w:lvl>
    <w:lvl w:ilvl="2" w:tentative="0">
      <w:start w:val="1"/>
      <w:numFmt w:val="lowerRoman"/>
      <w:lvlText w:val="%3."/>
      <w:lvlJc w:val="right"/>
      <w:pPr>
        <w:ind w:left="1685" w:hanging="420"/>
      </w:pPr>
    </w:lvl>
    <w:lvl w:ilvl="3" w:tentative="0">
      <w:start w:val="1"/>
      <w:numFmt w:val="decimal"/>
      <w:lvlText w:val="%4."/>
      <w:lvlJc w:val="left"/>
      <w:pPr>
        <w:ind w:left="2105" w:hanging="420"/>
      </w:pPr>
    </w:lvl>
    <w:lvl w:ilvl="4" w:tentative="0">
      <w:start w:val="1"/>
      <w:numFmt w:val="lowerLetter"/>
      <w:lvlText w:val="%5)"/>
      <w:lvlJc w:val="left"/>
      <w:pPr>
        <w:ind w:left="2525" w:hanging="420"/>
      </w:pPr>
    </w:lvl>
    <w:lvl w:ilvl="5" w:tentative="0">
      <w:start w:val="1"/>
      <w:numFmt w:val="lowerRoman"/>
      <w:lvlText w:val="%6."/>
      <w:lvlJc w:val="right"/>
      <w:pPr>
        <w:ind w:left="2945" w:hanging="420"/>
      </w:pPr>
    </w:lvl>
    <w:lvl w:ilvl="6" w:tentative="0">
      <w:start w:val="1"/>
      <w:numFmt w:val="decimal"/>
      <w:lvlText w:val="%7."/>
      <w:lvlJc w:val="left"/>
      <w:pPr>
        <w:ind w:left="3365" w:hanging="420"/>
      </w:pPr>
    </w:lvl>
    <w:lvl w:ilvl="7" w:tentative="0">
      <w:start w:val="1"/>
      <w:numFmt w:val="lowerLetter"/>
      <w:lvlText w:val="%8)"/>
      <w:lvlJc w:val="left"/>
      <w:pPr>
        <w:ind w:left="3785" w:hanging="420"/>
      </w:pPr>
    </w:lvl>
    <w:lvl w:ilvl="8" w:tentative="0">
      <w:start w:val="1"/>
      <w:numFmt w:val="lowerRoman"/>
      <w:lvlText w:val="%9."/>
      <w:lvlJc w:val="right"/>
      <w:pPr>
        <w:ind w:left="4205" w:hanging="420"/>
      </w:pPr>
    </w:lvl>
  </w:abstractNum>
  <w:abstractNum w:abstractNumId="189">
    <w:nsid w:val="78134B86"/>
    <w:multiLevelType w:val="multilevel"/>
    <w:tmpl w:val="78134B86"/>
    <w:lvl w:ilvl="0" w:tentative="0">
      <w:start w:val="1"/>
      <w:numFmt w:val="decimal"/>
      <w:pStyle w:val="3947"/>
      <w:lvlText w:val="%1"/>
      <w:lvlJc w:val="left"/>
      <w:pPr>
        <w:tabs>
          <w:tab w:val="left" w:pos="432"/>
        </w:tabs>
        <w:ind w:left="432" w:hanging="432"/>
      </w:pPr>
      <w:rPr>
        <w:rFonts w:hint="eastAsia"/>
      </w:rPr>
    </w:lvl>
    <w:lvl w:ilvl="1" w:tentative="0">
      <w:start w:val="1"/>
      <w:numFmt w:val="decimal"/>
      <w:lvlText w:val="%1.%2"/>
      <w:lvlJc w:val="left"/>
      <w:pPr>
        <w:tabs>
          <w:tab w:val="left" w:pos="1116"/>
        </w:tabs>
        <w:ind w:left="111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190">
    <w:nsid w:val="786B65CA"/>
    <w:multiLevelType w:val="multilevel"/>
    <w:tmpl w:val="786B65CA"/>
    <w:lvl w:ilvl="0" w:tentative="0">
      <w:start w:val="1"/>
      <w:numFmt w:val="decimal"/>
      <w:pStyle w:val="1549"/>
      <w:suff w:val="space"/>
      <w:lvlText w:val="%1."/>
      <w:lvlJc w:val="left"/>
      <w:pPr>
        <w:tabs>
          <w:tab w:val="left" w:pos="360"/>
        </w:tabs>
        <w:ind w:left="0" w:firstLine="0"/>
      </w:pPr>
    </w:lvl>
    <w:lvl w:ilvl="1" w:tentative="0">
      <w:start w:val="1"/>
      <w:numFmt w:val="decimal"/>
      <w:suff w:val="space"/>
      <w:lvlText w:val="%1.%2."/>
      <w:lvlJc w:val="left"/>
      <w:pPr>
        <w:tabs>
          <w:tab w:val="left" w:pos="792"/>
        </w:tabs>
        <w:ind w:left="0" w:firstLine="0"/>
      </w:pPr>
    </w:lvl>
    <w:lvl w:ilvl="2" w:tentative="0">
      <w:start w:val="1"/>
      <w:numFmt w:val="decimal"/>
      <w:suff w:val="space"/>
      <w:lvlText w:val="%1.%2.%3."/>
      <w:lvlJc w:val="left"/>
      <w:pPr>
        <w:tabs>
          <w:tab w:val="left" w:pos="1440"/>
        </w:tabs>
        <w:ind w:left="0" w:firstLine="0"/>
      </w:pPr>
    </w:lvl>
    <w:lvl w:ilvl="3" w:tentative="0">
      <w:start w:val="1"/>
      <w:numFmt w:val="decimal"/>
      <w:suff w:val="space"/>
      <w:lvlText w:val="%1.%2.%3.%4."/>
      <w:lvlJc w:val="left"/>
      <w:pPr>
        <w:tabs>
          <w:tab w:val="left" w:pos="1800"/>
        </w:tabs>
        <w:ind w:left="0" w:firstLine="0"/>
      </w:pPr>
    </w:lvl>
    <w:lvl w:ilvl="4" w:tentative="0">
      <w:start w:val="1"/>
      <w:numFmt w:val="decimal"/>
      <w:suff w:val="space"/>
      <w:lvlText w:val="%1.%2.%3.%4.%5."/>
      <w:lvlJc w:val="left"/>
      <w:pPr>
        <w:tabs>
          <w:tab w:val="left" w:pos="2520"/>
        </w:tabs>
        <w:ind w:left="0" w:firstLine="0"/>
      </w:pPr>
    </w:lvl>
    <w:lvl w:ilvl="5" w:tentative="0">
      <w:start w:val="1"/>
      <w:numFmt w:val="decimal"/>
      <w:lvlText w:val="%1.%2.%3.%4.%5.%6."/>
      <w:lvlJc w:val="left"/>
      <w:pPr>
        <w:tabs>
          <w:tab w:val="left" w:pos="2880"/>
        </w:tabs>
        <w:ind w:left="2736" w:hanging="936"/>
      </w:pPr>
    </w:lvl>
    <w:lvl w:ilvl="6" w:tentative="0">
      <w:start w:val="1"/>
      <w:numFmt w:val="decimal"/>
      <w:lvlText w:val="%1.%2.%3.%4.%5.%6.%7."/>
      <w:lvlJc w:val="left"/>
      <w:pPr>
        <w:tabs>
          <w:tab w:val="left" w:pos="3600"/>
        </w:tabs>
        <w:ind w:left="3240" w:hanging="1080"/>
      </w:pPr>
    </w:lvl>
    <w:lvl w:ilvl="7" w:tentative="0">
      <w:start w:val="1"/>
      <w:numFmt w:val="decimal"/>
      <w:lvlText w:val="%1.%2.%3.%4.%5.%6.%7.%8."/>
      <w:lvlJc w:val="left"/>
      <w:pPr>
        <w:tabs>
          <w:tab w:val="left" w:pos="3960"/>
        </w:tabs>
        <w:ind w:left="3744" w:hanging="1224"/>
      </w:pPr>
    </w:lvl>
    <w:lvl w:ilvl="8" w:tentative="0">
      <w:start w:val="1"/>
      <w:numFmt w:val="decimal"/>
      <w:lvlText w:val="%1.%2.%3.%4.%5.%6.%7.%8.%9."/>
      <w:lvlJc w:val="left"/>
      <w:pPr>
        <w:tabs>
          <w:tab w:val="left" w:pos="4680"/>
        </w:tabs>
        <w:ind w:left="4320" w:hanging="1440"/>
      </w:pPr>
    </w:lvl>
  </w:abstractNum>
  <w:abstractNum w:abstractNumId="191">
    <w:nsid w:val="79CC5E57"/>
    <w:multiLevelType w:val="multilevel"/>
    <w:tmpl w:val="79CC5E57"/>
    <w:lvl w:ilvl="0" w:tentative="0">
      <w:start w:val="1"/>
      <w:numFmt w:val="bullet"/>
      <w:pStyle w:val="4012"/>
      <w:lvlText w:val=""/>
      <w:lvlJc w:val="left"/>
      <w:pPr>
        <w:ind w:left="420" w:hanging="420"/>
      </w:pPr>
      <w:rPr>
        <w:rFonts w:hint="default" w:ascii="Wingdings" w:hAnsi="Wingdings"/>
        <w:sz w:val="15"/>
        <w:szCs w:val="15"/>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92">
    <w:nsid w:val="7CEC3E46"/>
    <w:multiLevelType w:val="multilevel"/>
    <w:tmpl w:val="7CEC3E46"/>
    <w:lvl w:ilvl="0" w:tentative="0">
      <w:start w:val="1"/>
      <w:numFmt w:val="bullet"/>
      <w:pStyle w:val="3070"/>
      <w:lvlText w:val=""/>
      <w:lvlJc w:val="left"/>
      <w:pPr>
        <w:tabs>
          <w:tab w:val="left" w:pos="840"/>
        </w:tabs>
        <w:ind w:left="84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93">
    <w:nsid w:val="7CF232BB"/>
    <w:multiLevelType w:val="multilevel"/>
    <w:tmpl w:val="7CF232BB"/>
    <w:lvl w:ilvl="0" w:tentative="0">
      <w:start w:val="1"/>
      <w:numFmt w:val="bullet"/>
      <w:pStyle w:val="720"/>
      <w:lvlText w:val=""/>
      <w:lvlJc w:val="left"/>
      <w:pPr>
        <w:tabs>
          <w:tab w:val="left" w:pos="420"/>
        </w:tabs>
        <w:ind w:left="420" w:hanging="420"/>
      </w:pPr>
      <w:rPr>
        <w:rFonts w:hint="default" w:ascii="Wingdings" w:hAnsi="Wingdings"/>
      </w:rPr>
    </w:lvl>
    <w:lvl w:ilvl="1" w:tentative="0">
      <w:start w:val="1"/>
      <w:numFmt w:val="bullet"/>
      <w:pStyle w:val="1352"/>
      <w:lvlText w:val=""/>
      <w:lvlJc w:val="left"/>
      <w:pPr>
        <w:tabs>
          <w:tab w:val="left" w:pos="840"/>
        </w:tabs>
        <w:ind w:left="840" w:hanging="420"/>
      </w:pPr>
      <w:rPr>
        <w:rFonts w:hint="default" w:ascii="Wingdings" w:hAnsi="Wingdings"/>
      </w:rPr>
    </w:lvl>
    <w:lvl w:ilvl="2" w:tentative="0">
      <w:start w:val="1"/>
      <w:numFmt w:val="bullet"/>
      <w:pStyle w:val="742"/>
      <w:lvlText w:val=""/>
      <w:lvlJc w:val="left"/>
      <w:pPr>
        <w:tabs>
          <w:tab w:val="left" w:pos="1260"/>
        </w:tabs>
        <w:ind w:left="1260" w:hanging="420"/>
      </w:pPr>
      <w:rPr>
        <w:rFonts w:hint="default" w:ascii="Wingdings" w:hAnsi="Wingdings"/>
      </w:rPr>
    </w:lvl>
    <w:lvl w:ilvl="3" w:tentative="0">
      <w:start w:val="1"/>
      <w:numFmt w:val="bullet"/>
      <w:pStyle w:val="1079"/>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pStyle w:val="1001"/>
      <w:lvlText w:val=""/>
      <w:lvlJc w:val="left"/>
      <w:pPr>
        <w:tabs>
          <w:tab w:val="left" w:pos="2520"/>
        </w:tabs>
        <w:ind w:left="2520" w:hanging="420"/>
      </w:pPr>
      <w:rPr>
        <w:rFonts w:hint="default" w:ascii="Wingdings" w:hAnsi="Wingdings"/>
      </w:rPr>
    </w:lvl>
    <w:lvl w:ilvl="6" w:tentative="0">
      <w:start w:val="1"/>
      <w:numFmt w:val="bullet"/>
      <w:pStyle w:val="351"/>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94">
    <w:nsid w:val="7D057FDE"/>
    <w:multiLevelType w:val="multilevel"/>
    <w:tmpl w:val="7D057FDE"/>
    <w:lvl w:ilvl="0" w:tentative="0">
      <w:start w:val="1"/>
      <w:numFmt w:val="decimal"/>
      <w:pStyle w:val="2919"/>
      <w:lvlText w:val="(%1)"/>
      <w:lvlJc w:val="left"/>
      <w:pPr>
        <w:ind w:left="840" w:hanging="360"/>
      </w:pPr>
      <w:rPr>
        <w:rFonts w:ascii="Calibri" w:hAnsi="Calibri" w:eastAsia="宋体" w:cs="Times New Roman"/>
      </w:rPr>
    </w:lvl>
    <w:lvl w:ilvl="1" w:tentative="0">
      <w:start w:val="1"/>
      <w:numFmt w:val="lowerLetter"/>
      <w:pStyle w:val="915"/>
      <w:lvlText w:val="%2)"/>
      <w:lvlJc w:val="left"/>
      <w:pPr>
        <w:ind w:left="1320" w:hanging="420"/>
      </w:pPr>
    </w:lvl>
    <w:lvl w:ilvl="2" w:tentative="0">
      <w:start w:val="1"/>
      <w:numFmt w:val="lowerRoman"/>
      <w:pStyle w:val="412"/>
      <w:lvlText w:val="%3."/>
      <w:lvlJc w:val="right"/>
      <w:pPr>
        <w:ind w:left="1740" w:hanging="420"/>
      </w:pPr>
    </w:lvl>
    <w:lvl w:ilvl="3" w:tentative="0">
      <w:start w:val="1"/>
      <w:numFmt w:val="decimal"/>
      <w:pStyle w:val="936"/>
      <w:lvlText w:val="%4."/>
      <w:lvlJc w:val="left"/>
      <w:pPr>
        <w:ind w:left="2160" w:hanging="420"/>
      </w:pPr>
    </w:lvl>
    <w:lvl w:ilvl="4" w:tentative="0">
      <w:start w:val="1"/>
      <w:numFmt w:val="lowerLetter"/>
      <w:pStyle w:val="3093"/>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95">
    <w:nsid w:val="7E3B7BC8"/>
    <w:multiLevelType w:val="multilevel"/>
    <w:tmpl w:val="7E3B7BC8"/>
    <w:lvl w:ilvl="0" w:tentative="0">
      <w:start w:val="1"/>
      <w:numFmt w:val="decimal"/>
      <w:pStyle w:val="1887"/>
      <w:lvlText w:val="%1、"/>
      <w:lvlJc w:val="left"/>
      <w:pPr>
        <w:ind w:left="1280" w:hanging="720"/>
      </w:pPr>
      <w:rPr>
        <w:rFonts w:hint="default"/>
      </w:rPr>
    </w:lvl>
    <w:lvl w:ilvl="1" w:tentative="0">
      <w:start w:val="1"/>
      <w:numFmt w:val="lowerLetter"/>
      <w:lvlText w:val="%2)"/>
      <w:lvlJc w:val="left"/>
      <w:pPr>
        <w:ind w:left="1400" w:hanging="420"/>
      </w:pPr>
    </w:lvl>
    <w:lvl w:ilvl="2" w:tentative="0">
      <w:start w:val="1"/>
      <w:numFmt w:val="lowerRoman"/>
      <w:lvlText w:val="%3."/>
      <w:lvlJc w:val="right"/>
      <w:pPr>
        <w:ind w:left="1820" w:hanging="420"/>
      </w:pPr>
    </w:lvl>
    <w:lvl w:ilvl="3" w:tentative="0">
      <w:start w:val="1"/>
      <w:numFmt w:val="decimal"/>
      <w:lvlText w:val="%4."/>
      <w:lvlJc w:val="left"/>
      <w:pPr>
        <w:ind w:left="2240" w:hanging="420"/>
      </w:pPr>
    </w:lvl>
    <w:lvl w:ilvl="4" w:tentative="0">
      <w:start w:val="1"/>
      <w:numFmt w:val="lowerLetter"/>
      <w:lvlText w:val="%5)"/>
      <w:lvlJc w:val="left"/>
      <w:pPr>
        <w:ind w:left="2660" w:hanging="420"/>
      </w:pPr>
    </w:lvl>
    <w:lvl w:ilvl="5" w:tentative="0">
      <w:start w:val="1"/>
      <w:numFmt w:val="lowerRoman"/>
      <w:lvlText w:val="%6."/>
      <w:lvlJc w:val="right"/>
      <w:pPr>
        <w:ind w:left="3080" w:hanging="420"/>
      </w:pPr>
    </w:lvl>
    <w:lvl w:ilvl="6" w:tentative="0">
      <w:start w:val="1"/>
      <w:numFmt w:val="decimal"/>
      <w:lvlText w:val="%7."/>
      <w:lvlJc w:val="left"/>
      <w:pPr>
        <w:ind w:left="3500" w:hanging="420"/>
      </w:pPr>
    </w:lvl>
    <w:lvl w:ilvl="7" w:tentative="0">
      <w:start w:val="1"/>
      <w:numFmt w:val="lowerLetter"/>
      <w:lvlText w:val="%8)"/>
      <w:lvlJc w:val="left"/>
      <w:pPr>
        <w:ind w:left="3920" w:hanging="420"/>
      </w:pPr>
    </w:lvl>
    <w:lvl w:ilvl="8" w:tentative="0">
      <w:start w:val="1"/>
      <w:numFmt w:val="lowerRoman"/>
      <w:lvlText w:val="%9."/>
      <w:lvlJc w:val="right"/>
      <w:pPr>
        <w:ind w:left="4340" w:hanging="420"/>
      </w:pPr>
    </w:lvl>
  </w:abstractNum>
  <w:abstractNum w:abstractNumId="196">
    <w:nsid w:val="7FCA4BAC"/>
    <w:multiLevelType w:val="multilevel"/>
    <w:tmpl w:val="7FCA4BAC"/>
    <w:lvl w:ilvl="0" w:tentative="0">
      <w:start w:val="1"/>
      <w:numFmt w:val="lowerLetter"/>
      <w:pStyle w:val="273"/>
      <w:lvlText w:val="%1．"/>
      <w:lvlJc w:val="left"/>
      <w:pPr>
        <w:tabs>
          <w:tab w:val="left" w:pos="780"/>
        </w:tabs>
        <w:ind w:left="780" w:hanging="36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185"/>
  </w:num>
  <w:num w:numId="2">
    <w:abstractNumId w:val="163"/>
  </w:num>
  <w:num w:numId="3">
    <w:abstractNumId w:val="71"/>
  </w:num>
  <w:num w:numId="4">
    <w:abstractNumId w:val="53"/>
  </w:num>
  <w:num w:numId="5">
    <w:abstractNumId w:val="103"/>
  </w:num>
  <w:num w:numId="6">
    <w:abstractNumId w:val="145"/>
  </w:num>
  <w:num w:numId="7">
    <w:abstractNumId w:val="76"/>
  </w:num>
  <w:num w:numId="8">
    <w:abstractNumId w:val="1"/>
  </w:num>
  <w:num w:numId="9">
    <w:abstractNumId w:val="141"/>
  </w:num>
  <w:num w:numId="10">
    <w:abstractNumId w:val="196"/>
  </w:num>
  <w:num w:numId="11">
    <w:abstractNumId w:val="13"/>
  </w:num>
  <w:num w:numId="12">
    <w:abstractNumId w:val="193"/>
  </w:num>
  <w:num w:numId="13">
    <w:abstractNumId w:val="155"/>
  </w:num>
  <w:num w:numId="14">
    <w:abstractNumId w:val="99"/>
  </w:num>
  <w:num w:numId="15">
    <w:abstractNumId w:val="16"/>
  </w:num>
  <w:num w:numId="16">
    <w:abstractNumId w:val="194"/>
  </w:num>
  <w:num w:numId="17">
    <w:abstractNumId w:val="14"/>
  </w:num>
  <w:num w:numId="18">
    <w:abstractNumId w:val="188"/>
  </w:num>
  <w:num w:numId="19">
    <w:abstractNumId w:val="167"/>
  </w:num>
  <w:num w:numId="20">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61"/>
  </w:num>
  <w:num w:numId="22">
    <w:abstractNumId w:val="180"/>
  </w:num>
  <w:num w:numId="23">
    <w:abstractNumId w:val="143"/>
  </w:num>
  <w:num w:numId="24">
    <w:abstractNumId w:val="33"/>
  </w:num>
  <w:num w:numId="25">
    <w:abstractNumId w:val="10"/>
  </w:num>
  <w:num w:numId="26">
    <w:abstractNumId w:val="83"/>
  </w:num>
  <w:num w:numId="27">
    <w:abstractNumId w:val="79"/>
  </w:num>
  <w:num w:numId="28">
    <w:abstractNumId w:val="65"/>
  </w:num>
  <w:num w:numId="29">
    <w:abstractNumId w:val="133"/>
  </w:num>
  <w:num w:numId="30">
    <w:abstractNumId w:val="8"/>
  </w:num>
  <w:num w:numId="31">
    <w:abstractNumId w:val="184"/>
  </w:num>
  <w:num w:numId="32">
    <w:abstractNumId w:val="59"/>
  </w:num>
  <w:num w:numId="33">
    <w:abstractNumId w:val="96"/>
  </w:num>
  <w:num w:numId="34">
    <w:abstractNumId w:val="38"/>
  </w:num>
  <w:num w:numId="35">
    <w:abstractNumId w:val="140"/>
  </w:num>
  <w:num w:numId="36">
    <w:abstractNumId w:val="43"/>
  </w:num>
  <w:num w:numId="37">
    <w:abstractNumId w:val="85"/>
    <w:lvlOverride w:ilvl="0">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94"/>
  </w:num>
  <w:num w:numId="39">
    <w:abstractNumId w:val="41"/>
  </w:num>
  <w:num w:numId="40">
    <w:abstractNumId w:val="56"/>
  </w:num>
  <w:num w:numId="41">
    <w:abstractNumId w:val="42"/>
  </w:num>
  <w:num w:numId="42">
    <w:abstractNumId w:val="190"/>
  </w:num>
  <w:num w:numId="43">
    <w:abstractNumId w:val="121"/>
  </w:num>
  <w:num w:numId="44">
    <w:abstractNumId w:val="78"/>
  </w:num>
  <w:num w:numId="45">
    <w:abstractNumId w:val="105"/>
  </w:num>
  <w:num w:numId="46">
    <w:abstractNumId w:val="125"/>
  </w:num>
  <w:num w:numId="47">
    <w:abstractNumId w:val="18"/>
  </w:num>
  <w:num w:numId="48">
    <w:abstractNumId w:val="89"/>
  </w:num>
  <w:num w:numId="49">
    <w:abstractNumId w:val="138"/>
  </w:num>
  <w:num w:numId="50">
    <w:abstractNumId w:val="55"/>
  </w:num>
  <w:num w:numId="51">
    <w:abstractNumId w:val="144"/>
  </w:num>
  <w:num w:numId="52">
    <w:abstractNumId w:val="11"/>
  </w:num>
  <w:num w:numId="53">
    <w:abstractNumId w:val="12"/>
  </w:num>
  <w:num w:numId="54">
    <w:abstractNumId w:val="129"/>
  </w:num>
  <w:num w:numId="55">
    <w:abstractNumId w:val="24"/>
  </w:num>
  <w:num w:numId="56">
    <w:abstractNumId w:val="92"/>
  </w:num>
  <w:num w:numId="57">
    <w:abstractNumId w:val="34"/>
  </w:num>
  <w:num w:numId="58">
    <w:abstractNumId w:val="195"/>
  </w:num>
  <w:num w:numId="59">
    <w:abstractNumId w:val="137"/>
  </w:num>
  <w:num w:numId="60">
    <w:abstractNumId w:val="135"/>
  </w:num>
  <w:num w:numId="61">
    <w:abstractNumId w:val="46"/>
  </w:num>
  <w:num w:numId="62">
    <w:abstractNumId w:val="109"/>
  </w:num>
  <w:num w:numId="63">
    <w:abstractNumId w:val="175"/>
  </w:num>
  <w:num w:numId="64">
    <w:abstractNumId w:val="70"/>
  </w:num>
  <w:num w:numId="65">
    <w:abstractNumId w:val="160"/>
  </w:num>
  <w:num w:numId="66">
    <w:abstractNumId w:val="173"/>
  </w:num>
  <w:num w:numId="67">
    <w:abstractNumId w:val="48"/>
  </w:num>
  <w:num w:numId="68">
    <w:abstractNumId w:val="139"/>
  </w:num>
  <w:num w:numId="69">
    <w:abstractNumId w:val="170"/>
  </w:num>
  <w:num w:numId="70">
    <w:abstractNumId w:val="54"/>
  </w:num>
  <w:num w:numId="71">
    <w:abstractNumId w:val="69"/>
  </w:num>
  <w:num w:numId="72">
    <w:abstractNumId w:val="171"/>
  </w:num>
  <w:num w:numId="73">
    <w:abstractNumId w:val="108"/>
  </w:num>
  <w:num w:numId="74">
    <w:abstractNumId w:val="172"/>
  </w:num>
  <w:num w:numId="75">
    <w:abstractNumId w:val="15"/>
  </w:num>
  <w:num w:numId="76">
    <w:abstractNumId w:val="130"/>
  </w:num>
  <w:num w:numId="77">
    <w:abstractNumId w:val="147"/>
  </w:num>
  <w:num w:numId="78">
    <w:abstractNumId w:val="148"/>
  </w:num>
  <w:num w:numId="79">
    <w:abstractNumId w:val="151"/>
  </w:num>
  <w:num w:numId="80">
    <w:abstractNumId w:val="149"/>
  </w:num>
  <w:num w:numId="81">
    <w:abstractNumId w:val="19"/>
  </w:num>
  <w:num w:numId="82">
    <w:abstractNumId w:val="91"/>
  </w:num>
  <w:num w:numId="83">
    <w:abstractNumId w:val="150"/>
  </w:num>
  <w:num w:numId="84">
    <w:abstractNumId w:val="28"/>
  </w:num>
  <w:num w:numId="85">
    <w:abstractNumId w:val="44"/>
  </w:num>
  <w:num w:numId="86">
    <w:abstractNumId w:val="74"/>
  </w:num>
  <w:num w:numId="87">
    <w:abstractNumId w:val="126"/>
  </w:num>
  <w:num w:numId="88">
    <w:abstractNumId w:val="102"/>
  </w:num>
  <w:num w:numId="89">
    <w:abstractNumId w:val="132"/>
  </w:num>
  <w:num w:numId="90">
    <w:abstractNumId w:val="88"/>
  </w:num>
  <w:num w:numId="91">
    <w:abstractNumId w:val="52"/>
  </w:num>
  <w:num w:numId="92">
    <w:abstractNumId w:val="164"/>
  </w:num>
  <w:num w:numId="93">
    <w:abstractNumId w:val="47"/>
  </w:num>
  <w:num w:numId="94">
    <w:abstractNumId w:val="49"/>
  </w:num>
  <w:num w:numId="95">
    <w:abstractNumId w:val="110"/>
  </w:num>
  <w:num w:numId="96">
    <w:abstractNumId w:val="0"/>
  </w:num>
  <w:num w:numId="97">
    <w:abstractNumId w:val="17"/>
  </w:num>
  <w:num w:numId="98">
    <w:abstractNumId w:val="72"/>
  </w:num>
  <w:num w:numId="99">
    <w:abstractNumId w:val="153"/>
  </w:num>
  <w:num w:numId="100">
    <w:abstractNumId w:val="3"/>
  </w:num>
  <w:num w:numId="101">
    <w:abstractNumId w:val="7"/>
  </w:num>
  <w:num w:numId="102">
    <w:abstractNumId w:val="4"/>
  </w:num>
  <w:num w:numId="103">
    <w:abstractNumId w:val="115"/>
  </w:num>
  <w:num w:numId="104">
    <w:abstractNumId w:val="178"/>
  </w:num>
  <w:num w:numId="105">
    <w:abstractNumId w:val="186"/>
  </w:num>
  <w:num w:numId="106">
    <w:abstractNumId w:val="1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6"/>
  </w:num>
  <w:num w:numId="108">
    <w:abstractNumId w:val="20"/>
  </w:num>
  <w:num w:numId="109">
    <w:abstractNumId w:val="2"/>
  </w:num>
  <w:num w:numId="110">
    <w:abstractNumId w:val="127"/>
  </w:num>
  <w:num w:numId="111">
    <w:abstractNumId w:val="37"/>
  </w:num>
  <w:num w:numId="112">
    <w:abstractNumId w:val="9"/>
  </w:num>
  <w:num w:numId="113">
    <w:abstractNumId w:val="45"/>
  </w:num>
  <w:num w:numId="114">
    <w:abstractNumId w:val="122"/>
  </w:num>
  <w:num w:numId="115">
    <w:abstractNumId w:val="116"/>
  </w:num>
  <w:num w:numId="116">
    <w:abstractNumId w:val="181"/>
  </w:num>
  <w:num w:numId="117">
    <w:abstractNumId w:val="168"/>
  </w:num>
  <w:num w:numId="118">
    <w:abstractNumId w:val="90"/>
  </w:num>
  <w:num w:numId="119">
    <w:abstractNumId w:val="154"/>
  </w:num>
  <w:num w:numId="120">
    <w:abstractNumId w:val="5"/>
  </w:num>
  <w:num w:numId="121">
    <w:abstractNumId w:val="128"/>
  </w:num>
  <w:num w:numId="122">
    <w:abstractNumId w:val="64"/>
  </w:num>
  <w:num w:numId="123">
    <w:abstractNumId w:val="21"/>
  </w:num>
  <w:num w:numId="124">
    <w:abstractNumId w:val="58"/>
  </w:num>
  <w:num w:numId="125">
    <w:abstractNumId w:val="111"/>
  </w:num>
  <w:num w:numId="126">
    <w:abstractNumId w:val="157"/>
  </w:num>
  <w:num w:numId="127">
    <w:abstractNumId w:val="80"/>
  </w:num>
  <w:num w:numId="128">
    <w:abstractNumId w:val="35"/>
  </w:num>
  <w:num w:numId="129">
    <w:abstractNumId w:val="119"/>
  </w:num>
  <w:num w:numId="130">
    <w:abstractNumId w:val="36"/>
    <w:lvlOverride w:ilvl="1">
      <w:startOverride w:val="1"/>
    </w:lvlOverride>
    <w:lvlOverride w:ilvl="3">
      <w:startOverride w:val="1"/>
    </w:lvlOverride>
  </w:num>
  <w:num w:numId="131">
    <w:abstractNumId w:val="82"/>
  </w:num>
  <w:num w:numId="132">
    <w:abstractNumId w:val="104"/>
  </w:num>
  <w:num w:numId="133">
    <w:abstractNumId w:val="60"/>
  </w:num>
  <w:num w:numId="134">
    <w:abstractNumId w:val="61"/>
  </w:num>
  <w:num w:numId="135">
    <w:abstractNumId w:val="124"/>
  </w:num>
  <w:num w:numId="136">
    <w:abstractNumId w:val="131"/>
  </w:num>
  <w:num w:numId="137">
    <w:abstractNumId w:val="29"/>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31"/>
  </w:num>
  <w:num w:numId="139">
    <w:abstractNumId w:val="112"/>
  </w:num>
  <w:num w:numId="140">
    <w:abstractNumId w:val="192"/>
  </w:num>
  <w:num w:numId="141">
    <w:abstractNumId w:val="169"/>
  </w:num>
  <w:num w:numId="142">
    <w:abstractNumId w:val="177"/>
    <w:lvlOverride w:ilvl="0">
      <w:startOverride w:val="1"/>
    </w:lvlOverride>
  </w:num>
  <w:num w:numId="143">
    <w:abstractNumId w:val="113"/>
  </w:num>
  <w:num w:numId="144">
    <w:abstractNumId w:val="166"/>
    <w:lvlOverride w:ilvl="0">
      <w:startOverride w:val="1"/>
    </w:lvlOverride>
    <w:lvlOverride w:ilvl="1">
      <w:startOverride w:val="3"/>
    </w:lvlOverride>
    <w:lvlOverride w:ilvl="2">
      <w:startOverride w:val="1"/>
    </w:lvlOverride>
    <w:lvlOverride w:ilvl="3">
      <w:startOverride w:val="1"/>
    </w:lvlOverride>
    <w:lvlOverride w:ilvl="4">
      <w:startOverride w:val="3"/>
    </w:lvlOverride>
    <w:lvlOverride w:ilvl="5">
      <w:startOverride w:val="1"/>
    </w:lvlOverride>
    <w:lvlOverride w:ilvl="6">
      <w:startOverride w:val="6"/>
    </w:lvlOverride>
    <w:lvlOverride w:ilvl="7">
      <w:startOverride w:val="1"/>
    </w:lvlOverride>
    <w:lvlOverride w:ilvl="8">
      <w:startOverride w:val="1"/>
    </w:lvlOverride>
  </w:num>
  <w:num w:numId="145">
    <w:abstractNumId w:val="40"/>
  </w:num>
  <w:num w:numId="146">
    <w:abstractNumId w:val="101"/>
  </w:num>
  <w:num w:numId="147">
    <w:abstractNumId w:val="25"/>
  </w:num>
  <w:num w:numId="148">
    <w:abstractNumId w:val="158"/>
  </w:num>
  <w:num w:numId="149">
    <w:abstractNumId w:val="100"/>
  </w:num>
  <w:num w:numId="150">
    <w:abstractNumId w:val="67"/>
  </w:num>
  <w:num w:numId="151">
    <w:abstractNumId w:val="32"/>
  </w:num>
  <w:num w:numId="152">
    <w:abstractNumId w:val="68"/>
  </w:num>
  <w:num w:numId="153">
    <w:abstractNumId w:val="57"/>
  </w:num>
  <w:num w:numId="154">
    <w:abstractNumId w:val="73"/>
  </w:num>
  <w:num w:numId="155">
    <w:abstractNumId w:val="1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17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30"/>
  </w:num>
  <w:num w:numId="158">
    <w:abstractNumId w:val="123"/>
  </w:num>
  <w:num w:numId="159">
    <w:abstractNumId w:val="27"/>
  </w:num>
  <w:num w:numId="160">
    <w:abstractNumId w:val="62"/>
  </w:num>
  <w:num w:numId="161">
    <w:abstractNumId w:val="134"/>
  </w:num>
  <w:num w:numId="162">
    <w:abstractNumId w:val="1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3">
    <w:abstractNumId w:val="118"/>
  </w:num>
  <w:num w:numId="164">
    <w:abstractNumId w:val="63"/>
  </w:num>
  <w:num w:numId="165">
    <w:abstractNumId w:val="50"/>
  </w:num>
  <w:num w:numId="166">
    <w:abstractNumId w:val="51"/>
  </w:num>
  <w:num w:numId="167">
    <w:abstractNumId w:val="182"/>
  </w:num>
  <w:num w:numId="168">
    <w:abstractNumId w:val="93"/>
  </w:num>
  <w:num w:numId="169">
    <w:abstractNumId w:val="98"/>
  </w:num>
  <w:num w:numId="170">
    <w:abstractNumId w:val="75"/>
  </w:num>
  <w:num w:numId="171">
    <w:abstractNumId w:val="84"/>
  </w:num>
  <w:num w:numId="172">
    <w:abstractNumId w:val="117"/>
  </w:num>
  <w:num w:numId="173">
    <w:abstractNumId w:val="162"/>
  </w:num>
  <w:num w:numId="174">
    <w:abstractNumId w:val="1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5">
    <w:abstractNumId w:val="1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6">
    <w:abstractNumId w:val="156"/>
  </w:num>
  <w:num w:numId="177">
    <w:abstractNumId w:val="87"/>
  </w:num>
  <w:num w:numId="178">
    <w:abstractNumId w:val="146"/>
  </w:num>
  <w:num w:numId="17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0">
    <w:abstractNumId w:val="120"/>
  </w:num>
  <w:num w:numId="181">
    <w:abstractNumId w:val="142"/>
  </w:num>
  <w:num w:numId="182">
    <w:abstractNumId w:val="81"/>
  </w:num>
  <w:num w:numId="183">
    <w:abstractNumId w:val="159"/>
  </w:num>
  <w:num w:numId="184">
    <w:abstractNumId w:val="77"/>
  </w:num>
  <w:num w:numId="185">
    <w:abstractNumId w:val="187"/>
  </w:num>
  <w:num w:numId="186">
    <w:abstractNumId w:val="183"/>
  </w:num>
  <w:num w:numId="187">
    <w:abstractNumId w:val="26"/>
  </w:num>
  <w:num w:numId="188">
    <w:abstractNumId w:val="189"/>
  </w:num>
  <w:num w:numId="189">
    <w:abstractNumId w:val="114"/>
  </w:num>
  <w:num w:numId="190">
    <w:abstractNumId w:val="22"/>
  </w:num>
  <w:num w:numId="191">
    <w:abstractNumId w:val="66"/>
  </w:num>
  <w:num w:numId="192">
    <w:abstractNumId w:val="191"/>
  </w:num>
  <w:num w:numId="193">
    <w:abstractNumId w:val="106"/>
  </w:num>
  <w:num w:numId="194">
    <w:abstractNumId w:val="95"/>
  </w:num>
  <w:num w:numId="195">
    <w:abstractNumId w:val="97"/>
  </w:num>
  <w:num w:numId="196">
    <w:abstractNumId w:val="39"/>
  </w:num>
  <w:num w:numId="197">
    <w:abstractNumId w:val="17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hideSpellingErrors/>
  <w:hideGrammaticalErrors/>
  <w:documentProtection w:edit="readOnly" w:enforcement="0"/>
  <w:defaultTabStop w:val="420"/>
  <w:drawingGridHorizontalSpacing w:val="120"/>
  <w:drawingGridVerticalSpacing w:val="163"/>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TQyN2UxYWI2YTdkMTRmMTMxOGQ4N2FiYjMwODVkYzMifQ=="/>
  </w:docVars>
  <w:rsids>
    <w:rsidRoot w:val="003C2939"/>
    <w:rsid w:val="00003AB4"/>
    <w:rsid w:val="00006561"/>
    <w:rsid w:val="00010C08"/>
    <w:rsid w:val="000141FC"/>
    <w:rsid w:val="000208CA"/>
    <w:rsid w:val="000214E2"/>
    <w:rsid w:val="0002469B"/>
    <w:rsid w:val="00034B03"/>
    <w:rsid w:val="00034ECA"/>
    <w:rsid w:val="00040394"/>
    <w:rsid w:val="00040A06"/>
    <w:rsid w:val="000509FC"/>
    <w:rsid w:val="00055F68"/>
    <w:rsid w:val="0005704B"/>
    <w:rsid w:val="000669F8"/>
    <w:rsid w:val="00067B3A"/>
    <w:rsid w:val="00071111"/>
    <w:rsid w:val="00093562"/>
    <w:rsid w:val="0009512E"/>
    <w:rsid w:val="00097A8C"/>
    <w:rsid w:val="000A0BE0"/>
    <w:rsid w:val="000A4173"/>
    <w:rsid w:val="000A4555"/>
    <w:rsid w:val="000B0021"/>
    <w:rsid w:val="000B1102"/>
    <w:rsid w:val="000B4170"/>
    <w:rsid w:val="000B47F6"/>
    <w:rsid w:val="000B6C8A"/>
    <w:rsid w:val="000C1F0A"/>
    <w:rsid w:val="000C2C69"/>
    <w:rsid w:val="000C531F"/>
    <w:rsid w:val="000C5C74"/>
    <w:rsid w:val="000D088E"/>
    <w:rsid w:val="000D172C"/>
    <w:rsid w:val="000D4CDE"/>
    <w:rsid w:val="000D579C"/>
    <w:rsid w:val="000D6567"/>
    <w:rsid w:val="000E7EAE"/>
    <w:rsid w:val="000F0AE3"/>
    <w:rsid w:val="000F4006"/>
    <w:rsid w:val="000F6486"/>
    <w:rsid w:val="00100DAB"/>
    <w:rsid w:val="00103611"/>
    <w:rsid w:val="00105C9D"/>
    <w:rsid w:val="00107208"/>
    <w:rsid w:val="00110473"/>
    <w:rsid w:val="00111F72"/>
    <w:rsid w:val="001137CE"/>
    <w:rsid w:val="00127D05"/>
    <w:rsid w:val="00127DA6"/>
    <w:rsid w:val="00136BBA"/>
    <w:rsid w:val="00140E73"/>
    <w:rsid w:val="00141022"/>
    <w:rsid w:val="00141A9A"/>
    <w:rsid w:val="00143681"/>
    <w:rsid w:val="001473E7"/>
    <w:rsid w:val="001508C1"/>
    <w:rsid w:val="00156C29"/>
    <w:rsid w:val="00160BF7"/>
    <w:rsid w:val="00165788"/>
    <w:rsid w:val="001671B8"/>
    <w:rsid w:val="001773FA"/>
    <w:rsid w:val="00182701"/>
    <w:rsid w:val="00197165"/>
    <w:rsid w:val="001A13FE"/>
    <w:rsid w:val="001B5D3D"/>
    <w:rsid w:val="001B64C2"/>
    <w:rsid w:val="001B72CC"/>
    <w:rsid w:val="001C22B8"/>
    <w:rsid w:val="001C6449"/>
    <w:rsid w:val="001D012E"/>
    <w:rsid w:val="001D18AB"/>
    <w:rsid w:val="001D2A77"/>
    <w:rsid w:val="001E1E80"/>
    <w:rsid w:val="001E2255"/>
    <w:rsid w:val="001E2391"/>
    <w:rsid w:val="001E62C2"/>
    <w:rsid w:val="001E695C"/>
    <w:rsid w:val="001E72D6"/>
    <w:rsid w:val="001F0243"/>
    <w:rsid w:val="001F5427"/>
    <w:rsid w:val="001F6F18"/>
    <w:rsid w:val="001F78BE"/>
    <w:rsid w:val="00204680"/>
    <w:rsid w:val="002120C1"/>
    <w:rsid w:val="002219AE"/>
    <w:rsid w:val="002220A9"/>
    <w:rsid w:val="00222AAB"/>
    <w:rsid w:val="0023211E"/>
    <w:rsid w:val="00234CD9"/>
    <w:rsid w:val="00244421"/>
    <w:rsid w:val="00245159"/>
    <w:rsid w:val="00255CEB"/>
    <w:rsid w:val="00256708"/>
    <w:rsid w:val="0026353F"/>
    <w:rsid w:val="0026443E"/>
    <w:rsid w:val="002718C4"/>
    <w:rsid w:val="00272185"/>
    <w:rsid w:val="00272407"/>
    <w:rsid w:val="0027470E"/>
    <w:rsid w:val="00277BFD"/>
    <w:rsid w:val="00283335"/>
    <w:rsid w:val="0028453F"/>
    <w:rsid w:val="002903FC"/>
    <w:rsid w:val="00290A24"/>
    <w:rsid w:val="00291B64"/>
    <w:rsid w:val="002A42FA"/>
    <w:rsid w:val="002B3A8C"/>
    <w:rsid w:val="002B4B66"/>
    <w:rsid w:val="002B622A"/>
    <w:rsid w:val="002B6533"/>
    <w:rsid w:val="002D4F72"/>
    <w:rsid w:val="002E137D"/>
    <w:rsid w:val="002E1792"/>
    <w:rsid w:val="002E3CED"/>
    <w:rsid w:val="002F19B6"/>
    <w:rsid w:val="002F2275"/>
    <w:rsid w:val="002F5974"/>
    <w:rsid w:val="002F7B44"/>
    <w:rsid w:val="00301AF9"/>
    <w:rsid w:val="00313857"/>
    <w:rsid w:val="0033307A"/>
    <w:rsid w:val="00333F1D"/>
    <w:rsid w:val="003358E9"/>
    <w:rsid w:val="00335DE5"/>
    <w:rsid w:val="00351C89"/>
    <w:rsid w:val="00354B22"/>
    <w:rsid w:val="003558B5"/>
    <w:rsid w:val="003602FE"/>
    <w:rsid w:val="003763F8"/>
    <w:rsid w:val="00376FD0"/>
    <w:rsid w:val="00382292"/>
    <w:rsid w:val="00385A55"/>
    <w:rsid w:val="00390363"/>
    <w:rsid w:val="003911C3"/>
    <w:rsid w:val="0039736E"/>
    <w:rsid w:val="003A3042"/>
    <w:rsid w:val="003A346F"/>
    <w:rsid w:val="003A4F06"/>
    <w:rsid w:val="003A5797"/>
    <w:rsid w:val="003B32CC"/>
    <w:rsid w:val="003B35CB"/>
    <w:rsid w:val="003B5D4E"/>
    <w:rsid w:val="003C2939"/>
    <w:rsid w:val="003D6279"/>
    <w:rsid w:val="003E2246"/>
    <w:rsid w:val="003E4938"/>
    <w:rsid w:val="003E73EB"/>
    <w:rsid w:val="00401410"/>
    <w:rsid w:val="00405598"/>
    <w:rsid w:val="004144B2"/>
    <w:rsid w:val="00415343"/>
    <w:rsid w:val="00427869"/>
    <w:rsid w:val="00427EF0"/>
    <w:rsid w:val="004307E2"/>
    <w:rsid w:val="00435046"/>
    <w:rsid w:val="00450A56"/>
    <w:rsid w:val="00454BA7"/>
    <w:rsid w:val="00455E15"/>
    <w:rsid w:val="004611AB"/>
    <w:rsid w:val="0046190D"/>
    <w:rsid w:val="00465EE6"/>
    <w:rsid w:val="004671D9"/>
    <w:rsid w:val="0047325C"/>
    <w:rsid w:val="00481813"/>
    <w:rsid w:val="00483FE6"/>
    <w:rsid w:val="00484588"/>
    <w:rsid w:val="0048588C"/>
    <w:rsid w:val="00486138"/>
    <w:rsid w:val="00486F97"/>
    <w:rsid w:val="00492D8B"/>
    <w:rsid w:val="004A2487"/>
    <w:rsid w:val="004A36DA"/>
    <w:rsid w:val="004B005F"/>
    <w:rsid w:val="004B0E44"/>
    <w:rsid w:val="004B1A66"/>
    <w:rsid w:val="004C31AE"/>
    <w:rsid w:val="004C3BE8"/>
    <w:rsid w:val="004D3C9C"/>
    <w:rsid w:val="004D7BD1"/>
    <w:rsid w:val="004E086A"/>
    <w:rsid w:val="004E152B"/>
    <w:rsid w:val="004E1D02"/>
    <w:rsid w:val="004E3610"/>
    <w:rsid w:val="004F385B"/>
    <w:rsid w:val="00502D7E"/>
    <w:rsid w:val="00511666"/>
    <w:rsid w:val="00511F86"/>
    <w:rsid w:val="00517348"/>
    <w:rsid w:val="00525D16"/>
    <w:rsid w:val="00525F67"/>
    <w:rsid w:val="00526313"/>
    <w:rsid w:val="00530F64"/>
    <w:rsid w:val="00531FEC"/>
    <w:rsid w:val="005355EC"/>
    <w:rsid w:val="00547333"/>
    <w:rsid w:val="005529A3"/>
    <w:rsid w:val="005548B1"/>
    <w:rsid w:val="00555842"/>
    <w:rsid w:val="00555ADC"/>
    <w:rsid w:val="00577691"/>
    <w:rsid w:val="005867AC"/>
    <w:rsid w:val="0058684F"/>
    <w:rsid w:val="00586D95"/>
    <w:rsid w:val="00591132"/>
    <w:rsid w:val="005972E0"/>
    <w:rsid w:val="005A3387"/>
    <w:rsid w:val="005A74F5"/>
    <w:rsid w:val="005A7A44"/>
    <w:rsid w:val="005C1894"/>
    <w:rsid w:val="005D6975"/>
    <w:rsid w:val="005E146C"/>
    <w:rsid w:val="005E409B"/>
    <w:rsid w:val="005F1BD2"/>
    <w:rsid w:val="005F6D2E"/>
    <w:rsid w:val="00600FD8"/>
    <w:rsid w:val="006022D9"/>
    <w:rsid w:val="006061FA"/>
    <w:rsid w:val="0060624A"/>
    <w:rsid w:val="00613520"/>
    <w:rsid w:val="006144FC"/>
    <w:rsid w:val="006145CA"/>
    <w:rsid w:val="006170C8"/>
    <w:rsid w:val="00622022"/>
    <w:rsid w:val="0062450C"/>
    <w:rsid w:val="00626657"/>
    <w:rsid w:val="006268EB"/>
    <w:rsid w:val="0063077E"/>
    <w:rsid w:val="00642004"/>
    <w:rsid w:val="00651CCE"/>
    <w:rsid w:val="00653332"/>
    <w:rsid w:val="00655495"/>
    <w:rsid w:val="00660A83"/>
    <w:rsid w:val="00660D18"/>
    <w:rsid w:val="006675AD"/>
    <w:rsid w:val="0067325D"/>
    <w:rsid w:val="00673339"/>
    <w:rsid w:val="00674B56"/>
    <w:rsid w:val="00677890"/>
    <w:rsid w:val="006801D6"/>
    <w:rsid w:val="00685EF6"/>
    <w:rsid w:val="0068619D"/>
    <w:rsid w:val="00686423"/>
    <w:rsid w:val="006A3F98"/>
    <w:rsid w:val="006A51A1"/>
    <w:rsid w:val="006B1939"/>
    <w:rsid w:val="006B282E"/>
    <w:rsid w:val="006B4EDA"/>
    <w:rsid w:val="006B5B9B"/>
    <w:rsid w:val="006B7C12"/>
    <w:rsid w:val="006C529C"/>
    <w:rsid w:val="006C786E"/>
    <w:rsid w:val="006C7A06"/>
    <w:rsid w:val="006D607A"/>
    <w:rsid w:val="006E1395"/>
    <w:rsid w:val="006E2775"/>
    <w:rsid w:val="006F1205"/>
    <w:rsid w:val="006F1AF4"/>
    <w:rsid w:val="006F5715"/>
    <w:rsid w:val="007051AF"/>
    <w:rsid w:val="00707983"/>
    <w:rsid w:val="00713F1B"/>
    <w:rsid w:val="00722F30"/>
    <w:rsid w:val="00724702"/>
    <w:rsid w:val="00726DC2"/>
    <w:rsid w:val="00727996"/>
    <w:rsid w:val="00734042"/>
    <w:rsid w:val="007349B2"/>
    <w:rsid w:val="00737B7E"/>
    <w:rsid w:val="007405C7"/>
    <w:rsid w:val="007420BF"/>
    <w:rsid w:val="007420CA"/>
    <w:rsid w:val="00742B8D"/>
    <w:rsid w:val="007437E9"/>
    <w:rsid w:val="00745FE3"/>
    <w:rsid w:val="007463A3"/>
    <w:rsid w:val="00747181"/>
    <w:rsid w:val="00747424"/>
    <w:rsid w:val="007522D8"/>
    <w:rsid w:val="00757EF5"/>
    <w:rsid w:val="00763A1B"/>
    <w:rsid w:val="00764EFB"/>
    <w:rsid w:val="007659C7"/>
    <w:rsid w:val="00773A30"/>
    <w:rsid w:val="007828C6"/>
    <w:rsid w:val="007839A7"/>
    <w:rsid w:val="007901EF"/>
    <w:rsid w:val="007976F6"/>
    <w:rsid w:val="007A2B47"/>
    <w:rsid w:val="007A43CD"/>
    <w:rsid w:val="007A4570"/>
    <w:rsid w:val="007A548F"/>
    <w:rsid w:val="007A5493"/>
    <w:rsid w:val="007A6462"/>
    <w:rsid w:val="007B323E"/>
    <w:rsid w:val="007C179C"/>
    <w:rsid w:val="007C4125"/>
    <w:rsid w:val="007D21BF"/>
    <w:rsid w:val="007D39FE"/>
    <w:rsid w:val="007D7484"/>
    <w:rsid w:val="007F0265"/>
    <w:rsid w:val="00802BE6"/>
    <w:rsid w:val="00803521"/>
    <w:rsid w:val="008111AD"/>
    <w:rsid w:val="008117FA"/>
    <w:rsid w:val="008219E0"/>
    <w:rsid w:val="00822033"/>
    <w:rsid w:val="0082261E"/>
    <w:rsid w:val="008265C4"/>
    <w:rsid w:val="00827B17"/>
    <w:rsid w:val="00833209"/>
    <w:rsid w:val="00834408"/>
    <w:rsid w:val="008433C9"/>
    <w:rsid w:val="008444EA"/>
    <w:rsid w:val="00845D5D"/>
    <w:rsid w:val="00846BC7"/>
    <w:rsid w:val="00852A89"/>
    <w:rsid w:val="00854E85"/>
    <w:rsid w:val="00854F52"/>
    <w:rsid w:val="0085623C"/>
    <w:rsid w:val="008569A4"/>
    <w:rsid w:val="008570E3"/>
    <w:rsid w:val="00857F89"/>
    <w:rsid w:val="00883A17"/>
    <w:rsid w:val="00890CA9"/>
    <w:rsid w:val="00891613"/>
    <w:rsid w:val="008937A6"/>
    <w:rsid w:val="008A066C"/>
    <w:rsid w:val="008A1C28"/>
    <w:rsid w:val="008A2F1F"/>
    <w:rsid w:val="008B45B8"/>
    <w:rsid w:val="008C120B"/>
    <w:rsid w:val="008C182F"/>
    <w:rsid w:val="008C4E03"/>
    <w:rsid w:val="008D5468"/>
    <w:rsid w:val="008E1402"/>
    <w:rsid w:val="008E3705"/>
    <w:rsid w:val="008E69E9"/>
    <w:rsid w:val="009076EF"/>
    <w:rsid w:val="0090778F"/>
    <w:rsid w:val="0091288C"/>
    <w:rsid w:val="00914F27"/>
    <w:rsid w:val="00923123"/>
    <w:rsid w:val="0092647B"/>
    <w:rsid w:val="00927A28"/>
    <w:rsid w:val="009353B4"/>
    <w:rsid w:val="00937A19"/>
    <w:rsid w:val="00937E9F"/>
    <w:rsid w:val="0094255C"/>
    <w:rsid w:val="00951990"/>
    <w:rsid w:val="009529EB"/>
    <w:rsid w:val="00952AFE"/>
    <w:rsid w:val="009541D0"/>
    <w:rsid w:val="00963FD8"/>
    <w:rsid w:val="00964ACD"/>
    <w:rsid w:val="00965BD7"/>
    <w:rsid w:val="009723BF"/>
    <w:rsid w:val="00972CE1"/>
    <w:rsid w:val="00980441"/>
    <w:rsid w:val="00981742"/>
    <w:rsid w:val="00983D88"/>
    <w:rsid w:val="00991A0A"/>
    <w:rsid w:val="009922ED"/>
    <w:rsid w:val="00996017"/>
    <w:rsid w:val="009A2C41"/>
    <w:rsid w:val="009A2FCF"/>
    <w:rsid w:val="009A373F"/>
    <w:rsid w:val="009B2068"/>
    <w:rsid w:val="009B4A9B"/>
    <w:rsid w:val="009B65D0"/>
    <w:rsid w:val="009C1621"/>
    <w:rsid w:val="009C45CF"/>
    <w:rsid w:val="009C7531"/>
    <w:rsid w:val="009D17E1"/>
    <w:rsid w:val="009D17EA"/>
    <w:rsid w:val="009D2EC6"/>
    <w:rsid w:val="009D416A"/>
    <w:rsid w:val="009D47C0"/>
    <w:rsid w:val="009E17D9"/>
    <w:rsid w:val="009E4C21"/>
    <w:rsid w:val="009E5D4E"/>
    <w:rsid w:val="009F7DAD"/>
    <w:rsid w:val="00A00901"/>
    <w:rsid w:val="00A0091D"/>
    <w:rsid w:val="00A019B1"/>
    <w:rsid w:val="00A03A4A"/>
    <w:rsid w:val="00A07AC1"/>
    <w:rsid w:val="00A11373"/>
    <w:rsid w:val="00A13641"/>
    <w:rsid w:val="00A1754B"/>
    <w:rsid w:val="00A20BED"/>
    <w:rsid w:val="00A2101E"/>
    <w:rsid w:val="00A304F0"/>
    <w:rsid w:val="00A34332"/>
    <w:rsid w:val="00A4263F"/>
    <w:rsid w:val="00A53C6A"/>
    <w:rsid w:val="00A61E58"/>
    <w:rsid w:val="00A64CFF"/>
    <w:rsid w:val="00A7002A"/>
    <w:rsid w:val="00A715A1"/>
    <w:rsid w:val="00A72DA3"/>
    <w:rsid w:val="00A765D3"/>
    <w:rsid w:val="00A80E00"/>
    <w:rsid w:val="00A857E0"/>
    <w:rsid w:val="00AA5079"/>
    <w:rsid w:val="00AA577A"/>
    <w:rsid w:val="00AA5DB2"/>
    <w:rsid w:val="00AA6BE5"/>
    <w:rsid w:val="00AB32C3"/>
    <w:rsid w:val="00AB7015"/>
    <w:rsid w:val="00AC52E6"/>
    <w:rsid w:val="00AD27AE"/>
    <w:rsid w:val="00AD2ED7"/>
    <w:rsid w:val="00AE2BB0"/>
    <w:rsid w:val="00AE35C9"/>
    <w:rsid w:val="00AF1FAC"/>
    <w:rsid w:val="00AF4005"/>
    <w:rsid w:val="00AF6B47"/>
    <w:rsid w:val="00B01A9F"/>
    <w:rsid w:val="00B11C6C"/>
    <w:rsid w:val="00B1430B"/>
    <w:rsid w:val="00B147E6"/>
    <w:rsid w:val="00B156E0"/>
    <w:rsid w:val="00B22DE5"/>
    <w:rsid w:val="00B235BD"/>
    <w:rsid w:val="00B27CB9"/>
    <w:rsid w:val="00B30AEB"/>
    <w:rsid w:val="00B3132D"/>
    <w:rsid w:val="00B32FF2"/>
    <w:rsid w:val="00B369DC"/>
    <w:rsid w:val="00B42344"/>
    <w:rsid w:val="00B43F05"/>
    <w:rsid w:val="00B45180"/>
    <w:rsid w:val="00B53E7D"/>
    <w:rsid w:val="00B6323A"/>
    <w:rsid w:val="00B6506F"/>
    <w:rsid w:val="00B71C17"/>
    <w:rsid w:val="00B71D98"/>
    <w:rsid w:val="00B82AA4"/>
    <w:rsid w:val="00B9110C"/>
    <w:rsid w:val="00BA29EF"/>
    <w:rsid w:val="00BB16E0"/>
    <w:rsid w:val="00BB1A84"/>
    <w:rsid w:val="00BB3070"/>
    <w:rsid w:val="00BC359C"/>
    <w:rsid w:val="00BC4681"/>
    <w:rsid w:val="00BC778E"/>
    <w:rsid w:val="00BD4C0B"/>
    <w:rsid w:val="00BD71B2"/>
    <w:rsid w:val="00BD7F66"/>
    <w:rsid w:val="00BE486E"/>
    <w:rsid w:val="00BE4A22"/>
    <w:rsid w:val="00BF4697"/>
    <w:rsid w:val="00BF4E10"/>
    <w:rsid w:val="00C125B1"/>
    <w:rsid w:val="00C17D4B"/>
    <w:rsid w:val="00C211EC"/>
    <w:rsid w:val="00C22809"/>
    <w:rsid w:val="00C228BD"/>
    <w:rsid w:val="00C261D0"/>
    <w:rsid w:val="00C266AD"/>
    <w:rsid w:val="00C2689A"/>
    <w:rsid w:val="00C312F6"/>
    <w:rsid w:val="00C354FE"/>
    <w:rsid w:val="00C3591D"/>
    <w:rsid w:val="00C40AC9"/>
    <w:rsid w:val="00C461BA"/>
    <w:rsid w:val="00C51241"/>
    <w:rsid w:val="00C66554"/>
    <w:rsid w:val="00C6687C"/>
    <w:rsid w:val="00C70FC6"/>
    <w:rsid w:val="00C804B8"/>
    <w:rsid w:val="00C8436A"/>
    <w:rsid w:val="00CA39D4"/>
    <w:rsid w:val="00CA674C"/>
    <w:rsid w:val="00CB5453"/>
    <w:rsid w:val="00CB5666"/>
    <w:rsid w:val="00CC6A46"/>
    <w:rsid w:val="00CD10C3"/>
    <w:rsid w:val="00CD402C"/>
    <w:rsid w:val="00CD4053"/>
    <w:rsid w:val="00CE5222"/>
    <w:rsid w:val="00CE6C8D"/>
    <w:rsid w:val="00CE7777"/>
    <w:rsid w:val="00CF1D5E"/>
    <w:rsid w:val="00D05A27"/>
    <w:rsid w:val="00D073C6"/>
    <w:rsid w:val="00D10FC5"/>
    <w:rsid w:val="00D12B8B"/>
    <w:rsid w:val="00D13BD1"/>
    <w:rsid w:val="00D142E5"/>
    <w:rsid w:val="00D16AB0"/>
    <w:rsid w:val="00D16E1A"/>
    <w:rsid w:val="00D206F5"/>
    <w:rsid w:val="00D24297"/>
    <w:rsid w:val="00D2639D"/>
    <w:rsid w:val="00D30CF2"/>
    <w:rsid w:val="00D3329C"/>
    <w:rsid w:val="00D36B2E"/>
    <w:rsid w:val="00D44B30"/>
    <w:rsid w:val="00D46369"/>
    <w:rsid w:val="00D46DC8"/>
    <w:rsid w:val="00D516F5"/>
    <w:rsid w:val="00D53920"/>
    <w:rsid w:val="00D539A5"/>
    <w:rsid w:val="00D61F8E"/>
    <w:rsid w:val="00D64319"/>
    <w:rsid w:val="00D719E2"/>
    <w:rsid w:val="00D73705"/>
    <w:rsid w:val="00D7584A"/>
    <w:rsid w:val="00D8254E"/>
    <w:rsid w:val="00D91824"/>
    <w:rsid w:val="00D953B6"/>
    <w:rsid w:val="00D97347"/>
    <w:rsid w:val="00DA0915"/>
    <w:rsid w:val="00DB1819"/>
    <w:rsid w:val="00DC5231"/>
    <w:rsid w:val="00DD3F6E"/>
    <w:rsid w:val="00DD7459"/>
    <w:rsid w:val="00DD74A4"/>
    <w:rsid w:val="00DE482D"/>
    <w:rsid w:val="00DE7CA4"/>
    <w:rsid w:val="00DF39D7"/>
    <w:rsid w:val="00DF535A"/>
    <w:rsid w:val="00E12937"/>
    <w:rsid w:val="00E30C17"/>
    <w:rsid w:val="00E32C0E"/>
    <w:rsid w:val="00E35779"/>
    <w:rsid w:val="00E36B10"/>
    <w:rsid w:val="00E42241"/>
    <w:rsid w:val="00E43987"/>
    <w:rsid w:val="00E451A5"/>
    <w:rsid w:val="00E6032F"/>
    <w:rsid w:val="00E620A9"/>
    <w:rsid w:val="00E65B55"/>
    <w:rsid w:val="00E6709B"/>
    <w:rsid w:val="00E67811"/>
    <w:rsid w:val="00E75683"/>
    <w:rsid w:val="00E75785"/>
    <w:rsid w:val="00E769A6"/>
    <w:rsid w:val="00E81FD8"/>
    <w:rsid w:val="00E9484E"/>
    <w:rsid w:val="00EA4479"/>
    <w:rsid w:val="00EB00BA"/>
    <w:rsid w:val="00EB22B4"/>
    <w:rsid w:val="00ED39C0"/>
    <w:rsid w:val="00ED66E7"/>
    <w:rsid w:val="00EE0312"/>
    <w:rsid w:val="00EE219C"/>
    <w:rsid w:val="00EE2F9E"/>
    <w:rsid w:val="00EE5E8C"/>
    <w:rsid w:val="00EF2AC8"/>
    <w:rsid w:val="00EF6294"/>
    <w:rsid w:val="00F0782A"/>
    <w:rsid w:val="00F07DDF"/>
    <w:rsid w:val="00F07EFD"/>
    <w:rsid w:val="00F14A44"/>
    <w:rsid w:val="00F16DAF"/>
    <w:rsid w:val="00F213DA"/>
    <w:rsid w:val="00F229B3"/>
    <w:rsid w:val="00F2368E"/>
    <w:rsid w:val="00F35A8D"/>
    <w:rsid w:val="00F35FAC"/>
    <w:rsid w:val="00F45E23"/>
    <w:rsid w:val="00F47CD7"/>
    <w:rsid w:val="00F529FD"/>
    <w:rsid w:val="00F72A4B"/>
    <w:rsid w:val="00F74D33"/>
    <w:rsid w:val="00F77DF9"/>
    <w:rsid w:val="00F81E25"/>
    <w:rsid w:val="00F858CD"/>
    <w:rsid w:val="00F87788"/>
    <w:rsid w:val="00F923DA"/>
    <w:rsid w:val="00F926E1"/>
    <w:rsid w:val="00F93333"/>
    <w:rsid w:val="00F95E3B"/>
    <w:rsid w:val="00F97232"/>
    <w:rsid w:val="00FB1198"/>
    <w:rsid w:val="00FB560A"/>
    <w:rsid w:val="00FB5ACD"/>
    <w:rsid w:val="00FC2B92"/>
    <w:rsid w:val="00FC61F7"/>
    <w:rsid w:val="00FC6BEF"/>
    <w:rsid w:val="00FD0BA0"/>
    <w:rsid w:val="00FD5D06"/>
    <w:rsid w:val="00FE2148"/>
    <w:rsid w:val="00FF2468"/>
    <w:rsid w:val="00FF441B"/>
    <w:rsid w:val="00FF618C"/>
    <w:rsid w:val="034903DF"/>
    <w:rsid w:val="03E21E47"/>
    <w:rsid w:val="054B711F"/>
    <w:rsid w:val="05673EBF"/>
    <w:rsid w:val="105F0547"/>
    <w:rsid w:val="1387239D"/>
    <w:rsid w:val="1EC92DDA"/>
    <w:rsid w:val="1EFE737D"/>
    <w:rsid w:val="20AB119D"/>
    <w:rsid w:val="20AF2F4C"/>
    <w:rsid w:val="22843C4E"/>
    <w:rsid w:val="244D1F1A"/>
    <w:rsid w:val="24EE2B89"/>
    <w:rsid w:val="25077EA9"/>
    <w:rsid w:val="2EAB3459"/>
    <w:rsid w:val="30A20789"/>
    <w:rsid w:val="32130E41"/>
    <w:rsid w:val="33E1261B"/>
    <w:rsid w:val="34946F24"/>
    <w:rsid w:val="38560F23"/>
    <w:rsid w:val="3B832E12"/>
    <w:rsid w:val="3D3B124C"/>
    <w:rsid w:val="401B0961"/>
    <w:rsid w:val="40EF6844"/>
    <w:rsid w:val="41801923"/>
    <w:rsid w:val="471A03EE"/>
    <w:rsid w:val="478F5EE6"/>
    <w:rsid w:val="495F7A4A"/>
    <w:rsid w:val="4BA66C01"/>
    <w:rsid w:val="4E344A96"/>
    <w:rsid w:val="503417E0"/>
    <w:rsid w:val="5600144F"/>
    <w:rsid w:val="5826543B"/>
    <w:rsid w:val="5E863B81"/>
    <w:rsid w:val="5F2912A0"/>
    <w:rsid w:val="66182D46"/>
    <w:rsid w:val="68707F8E"/>
    <w:rsid w:val="719945DA"/>
    <w:rsid w:val="72055F9C"/>
    <w:rsid w:val="741A69B8"/>
    <w:rsid w:val="74F24455"/>
    <w:rsid w:val="79CF115C"/>
    <w:rsid w:val="7E19070D"/>
    <w:rsid w:val="7F3468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nhideWhenUsed="0" w:uiPriority="9" w:semiHidden="0" w:name="heading 5"/>
    <w:lsdException w:qFormat="1" w:unhideWhenUsed="0" w:uiPriority="9" w:semiHidden="0" w:name="heading 6"/>
    <w:lsdException w:qFormat="1" w:unhideWhenUsed="0" w:uiPriority="9" w:semiHidden="0" w:name="heading 7"/>
    <w:lsdException w:qFormat="1" w:unhideWhenUsed="0" w:uiPriority="9" w:semiHidden="0" w:name="heading 8"/>
    <w:lsdException w:qFormat="1" w:unhideWhenUsed="0" w:uiPriority="9" w:semiHidden="0" w:name="heading 9"/>
    <w:lsdException w:qFormat="1"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qFormat="1" w:uiPriority="0" w:semiHidden="0" w:name="Normal Indent"/>
    <w:lsdException w:qFormat="1" w:uiPriority="0" w:semiHidden="0" w:name="footnote text"/>
    <w:lsdException w:qFormat="1" w:uiPriority="99" w:semiHidden="0" w:name="annotation text"/>
    <w:lsdException w:qFormat="1" w:uiPriority="99" w:semiHidden="0" w:name="header"/>
    <w:lsdException w:qFormat="1" w:uiPriority="99" w:semiHidden="0" w:name="footer"/>
    <w:lsdException w:qFormat="1" w:unhideWhenUsed="0" w:uiPriority="0" w:semiHidden="0" w:name="index heading"/>
    <w:lsdException w:qFormat="1" w:unhideWhenUsed="0" w:uiPriority="0" w:semiHidden="0" w:name="caption"/>
    <w:lsdException w:qFormat="1" w:unhideWhenUsed="0" w:uiPriority="0" w:semiHidden="0" w:name="table of figures"/>
    <w:lsdException w:qFormat="1" w:unhideWhenUsed="0" w:uiPriority="0" w:semiHidden="0" w:name="envelope address"/>
    <w:lsdException w:qFormat="1" w:uiPriority="99" w:semiHidden="0" w:name="envelope return"/>
    <w:lsdException w:qFormat="1" w:unhideWhenUsed="0" w:uiPriority="0" w:semiHidden="0" w:name="footnote reference"/>
    <w:lsdException w:qFormat="1" w:unhideWhenUsed="0" w:uiPriority="99" w:semiHidden="0" w:name="annotation reference"/>
    <w:lsdException w:uiPriority="99" w:name="line number"/>
    <w:lsdException w:qFormat="1" w:unhideWhenUsed="0" w:uiPriority="0" w:semiHidden="0" w:name="page number"/>
    <w:lsdException w:qFormat="1" w:uiPriority="99" w:semiHidden="0" w:name="endnote reference"/>
    <w:lsdException w:qFormat="1" w:unhideWhenUsed="0" w:uiPriority="0" w:semiHidden="0" w:name="endnote text"/>
    <w:lsdException w:qFormat="1" w:unhideWhenUsed="0" w:uiPriority="0" w:semiHidden="0" w:name="table of authorities"/>
    <w:lsdException w:qFormat="1" w:uiPriority="99" w:semiHidden="0" w:name="macro"/>
    <w:lsdException w:qFormat="1" w:unhideWhenUsed="0" w:uiPriority="0" w:semiHidden="0" w:name="toa heading"/>
    <w:lsdException w:qFormat="1" w:uiPriority="99" w:semiHidden="0" w:name="List"/>
    <w:lsdException w:qFormat="1" w:uiPriority="99" w:semiHidden="0" w:name="List Bullet"/>
    <w:lsdException w:qFormat="1" w:unhideWhenUsed="0" w:uiPriority="99" w:semiHidden="0" w:name="List Number"/>
    <w:lsdException w:qFormat="1" w:uiPriority="99" w:semiHidden="0" w:name="List 2"/>
    <w:lsdException w:qFormat="1" w:uiPriority="99" w:semiHidden="0" w:name="List 3"/>
    <w:lsdException w:qFormat="1" w:unhideWhenUsed="0" w:uiPriority="0" w:semiHidden="0" w:name="List 4"/>
    <w:lsdException w:qFormat="1" w:unhideWhenUsed="0" w:uiPriority="0" w:semiHidden="0" w:name="List 5"/>
    <w:lsdException w:qFormat="1" w:uiPriority="99" w:semiHidden="0" w:name="List Bullet 2"/>
    <w:lsdException w:qFormat="1" w:uiPriority="99" w:semiHidden="0" w:name="List Bullet 3"/>
    <w:lsdException w:qFormat="1" w:unhideWhenUsed="0" w:uiPriority="0" w:semiHidden="0" w:name="List Bullet 4"/>
    <w:lsdException w:qFormat="1" w:unhideWhenUsed="0" w:uiPriority="0" w:semiHidden="0" w:name="List Bullet 5"/>
    <w:lsdException w:qFormat="1" w:uiPriority="99" w:semiHidden="0" w:name="List Number 2"/>
    <w:lsdException w:qFormat="1" w:uiPriority="99" w:semiHidden="0" w:name="List Number 3"/>
    <w:lsdException w:qFormat="1" w:uiPriority="0" w:semiHidden="0" w:name="List Number 4"/>
    <w:lsdException w:qFormat="1" w:unhideWhenUsed="0" w:uiPriority="0" w:semiHidden="0" w:name="List Number 5"/>
    <w:lsdException w:qFormat="1" w:unhideWhenUsed="0" w:uiPriority="10" w:semiHidden="0" w:name="Title"/>
    <w:lsdException w:qFormat="1" w:unhideWhenUsed="0" w:uiPriority="0" w:semiHidden="0" w:name="Closing"/>
    <w:lsdException w:qFormat="1" w:unhideWhenUsed="0" w:uiPriority="0" w:semiHidden="0" w:name="Signature"/>
    <w:lsdException w:qFormat="1" w:uiPriority="1" w:name="Default Paragraph Font"/>
    <w:lsdException w:qFormat="1" w:unhideWhenUsed="0" w:uiPriority="0" w:semiHidden="0" w:name="Body Text"/>
    <w:lsdException w:qFormat="1" w:uiPriority="0" w:semiHidden="0" w:name="Body Text Indent"/>
    <w:lsdException w:qFormat="1" w:uiPriority="99" w:semiHidden="0" w:name="List Continue"/>
    <w:lsdException w:qFormat="1" w:uiPriority="99" w:semiHidden="0" w:name="List Continue 2"/>
    <w:lsdException w:qFormat="1" w:uiPriority="99"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11" w:semiHidden="0" w:name="Subtitle"/>
    <w:lsdException w:qFormat="1" w:unhideWhenUsed="0" w:uiPriority="0" w:semiHidden="0" w:name="Salutation"/>
    <w:lsdException w:qFormat="1" w:unhideWhenUsed="0" w:uiPriority="0" w:semiHidden="0" w:name="Date"/>
    <w:lsdException w:uiPriority="99" w:name="Body Text First Indent"/>
    <w:lsdException w:qFormat="1" w:uiPriority="0" w:semiHidden="0" w:name="Body Text First Indent 2"/>
    <w:lsdException w:qFormat="1" w:unhideWhenUsed="0" w:uiPriority="0" w:semiHidden="0" w:name="Note Heading"/>
    <w:lsdException w:qFormat="1" w:uiPriority="99" w:semiHidden="0" w:name="Body Text 2"/>
    <w:lsdException w:qFormat="1" w:uiPriority="99" w:semiHidden="0" w:name="Body Text 3"/>
    <w:lsdException w:qFormat="1" w:uiPriority="0" w:semiHidden="0" w:name="Body Text Indent 2"/>
    <w:lsdException w:qFormat="1" w:unhideWhenUsed="0" w:uiPriority="0" w:semiHidden="0" w:name="Body Text Indent 3"/>
    <w:lsdException w:qFormat="1" w:unhideWhenUsed="0" w:uiPriority="9" w:semiHidden="0" w:name="Block Text"/>
    <w:lsdException w:qFormat="1" w:uiPriority="99" w:semiHidden="0" w:name="Hyperlink"/>
    <w:lsdException w:qFormat="1" w:uiPriority="0" w:semiHidden="0" w:name="FollowedHyperlink"/>
    <w:lsdException w:qFormat="1" w:unhideWhenUsed="0" w:uiPriority="22" w:semiHidden="0" w:name="Strong"/>
    <w:lsdException w:qFormat="1" w:unhideWhenUsed="0" w:uiPriority="2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iPriority="99"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uiPriority="99" w:name="HTML Definition"/>
    <w:lsdException w:qFormat="1" w:uiPriority="0" w:semiHidden="0" w:name="HTML Keyboard"/>
    <w:lsdException w:qFormat="1" w:uiPriority="99" w:semiHidden="0" w:name="HTML Preformatted"/>
    <w:lsdException w:qFormat="1" w:uiPriority="0" w:semiHidden="0" w:name="HTML Sample"/>
    <w:lsdException w:qFormat="1" w:uiPriority="0" w:semiHidden="0" w:name="HTML Typewriter"/>
    <w:lsdException w:qFormat="1" w:unhideWhenUsed="0" w:uiPriority="0" w:semiHidden="0" w:name="HTML Variable"/>
    <w:lsdException w:qFormat="1" w:uiPriority="99" w:name="Normal Table"/>
    <w:lsdException w:qFormat="1"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qFormat="1" w:unhideWhenUsed="0" w:uiPriority="0" w:semiHidden="0"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qFormat="1" w:unhideWhenUsed="0" w:uiPriority="0" w:semiHidden="0" w:name="Table Theme"/>
    <w:lsdException w:qFormat="1" w:unhideWhenUsed="0" w:uiPriority="99" w:name="Placeholder Text"/>
    <w:lsdException w:qFormat="1" w:unhideWhenUsed="0" w:uiPriority="1" w:semiHidden="0" w:name="No Spacing"/>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unhideWhenUsed="0" w:uiPriority="61" w:semiHidden="0" w:name="Light List Accent 1"/>
    <w:lsdException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34" w:semiHidden="0" w:name="List Paragraph"/>
    <w:lsdException w:qFormat="1"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qFormat="1" w:unhideWhenUsed="0" w:uiPriority="72" w:semiHidden="0" w:name="Colorful List Accent 2"/>
    <w:lsdException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pPr>
      <w:spacing w:line="360" w:lineRule="auto"/>
      <w:ind w:firstLine="480" w:firstLineChars="200"/>
    </w:pPr>
    <w:rPr>
      <w:rFonts w:ascii="宋体" w:hAnsi="宋体" w:eastAsia="宋体" w:cs="Times New Roman"/>
      <w:kern w:val="2"/>
      <w:sz w:val="24"/>
      <w:szCs w:val="24"/>
      <w:lang w:val="en-US" w:eastAsia="zh-CN" w:bidi="ar-SA"/>
    </w:rPr>
  </w:style>
  <w:style w:type="paragraph" w:styleId="3">
    <w:name w:val="heading 1"/>
    <w:basedOn w:val="1"/>
    <w:next w:val="1"/>
    <w:link w:val="161"/>
    <w:qFormat/>
    <w:uiPriority w:val="0"/>
    <w:pPr>
      <w:keepNext/>
      <w:keepLines/>
      <w:spacing w:before="20" w:beforeLines="20" w:after="20" w:afterLines="20"/>
      <w:ind w:left="76" w:hanging="76" w:hangingChars="76"/>
      <w:jc w:val="center"/>
      <w:outlineLvl w:val="0"/>
    </w:pPr>
    <w:rPr>
      <w:rFonts w:eastAsia="黑体"/>
      <w:bCs/>
      <w:kern w:val="44"/>
      <w:sz w:val="36"/>
      <w:szCs w:val="44"/>
    </w:rPr>
  </w:style>
  <w:style w:type="paragraph" w:styleId="4">
    <w:name w:val="heading 2"/>
    <w:basedOn w:val="1"/>
    <w:next w:val="1"/>
    <w:link w:val="162"/>
    <w:unhideWhenUsed/>
    <w:qFormat/>
    <w:uiPriority w:val="0"/>
    <w:pPr>
      <w:keepNext/>
      <w:keepLines/>
      <w:tabs>
        <w:tab w:val="left" w:pos="576"/>
      </w:tabs>
      <w:spacing w:before="20" w:beforeLines="20" w:after="20" w:afterLines="20" w:line="415" w:lineRule="auto"/>
      <w:ind w:left="576" w:hanging="576"/>
      <w:outlineLvl w:val="1"/>
    </w:pPr>
    <w:rPr>
      <w:rFonts w:ascii="等线 Light" w:hAnsi="等线 Light" w:eastAsia="黑体"/>
      <w:bCs/>
      <w:sz w:val="32"/>
      <w:szCs w:val="32"/>
    </w:rPr>
  </w:style>
  <w:style w:type="paragraph" w:styleId="5">
    <w:name w:val="heading 3"/>
    <w:basedOn w:val="1"/>
    <w:next w:val="1"/>
    <w:link w:val="163"/>
    <w:unhideWhenUsed/>
    <w:qFormat/>
    <w:uiPriority w:val="0"/>
    <w:pPr>
      <w:keepNext/>
      <w:keepLines/>
      <w:numPr>
        <w:ilvl w:val="2"/>
        <w:numId w:val="1"/>
      </w:numPr>
      <w:spacing w:line="480" w:lineRule="auto"/>
      <w:ind w:left="680" w:hanging="680" w:firstLineChars="0"/>
      <w:outlineLvl w:val="2"/>
    </w:pPr>
    <w:rPr>
      <w:rFonts w:ascii="黑体" w:hAnsi="黑体" w:eastAsia="黑体"/>
      <w:bCs/>
      <w:sz w:val="28"/>
      <w:szCs w:val="28"/>
    </w:rPr>
  </w:style>
  <w:style w:type="paragraph" w:styleId="6">
    <w:name w:val="heading 4"/>
    <w:basedOn w:val="1"/>
    <w:next w:val="1"/>
    <w:link w:val="184"/>
    <w:unhideWhenUsed/>
    <w:qFormat/>
    <w:uiPriority w:val="0"/>
    <w:pPr>
      <w:keepNext/>
      <w:keepLines/>
      <w:spacing w:line="480" w:lineRule="auto"/>
      <w:ind w:firstLine="0" w:firstLineChars="0"/>
      <w:outlineLvl w:val="3"/>
    </w:pPr>
    <w:rPr>
      <w:rFonts w:ascii="黑体" w:hAnsi="黑体" w:eastAsia="黑体" w:cstheme="majorBidi"/>
      <w:bCs/>
      <w:w w:val="105"/>
    </w:rPr>
  </w:style>
  <w:style w:type="paragraph" w:styleId="7">
    <w:name w:val="heading 5"/>
    <w:basedOn w:val="8"/>
    <w:next w:val="1"/>
    <w:link w:val="187"/>
    <w:qFormat/>
    <w:uiPriority w:val="9"/>
    <w:pPr>
      <w:numPr>
        <w:ilvl w:val="4"/>
        <w:numId w:val="1"/>
      </w:numPr>
      <w:tabs>
        <w:tab w:val="left" w:pos="1008"/>
        <w:tab w:val="clear" w:pos="4268"/>
      </w:tabs>
      <w:ind w:left="680" w:hanging="680" w:firstLineChars="0"/>
      <w:outlineLvl w:val="4"/>
    </w:pPr>
    <w:rPr>
      <w:w w:val="105"/>
    </w:rPr>
  </w:style>
  <w:style w:type="paragraph" w:styleId="8">
    <w:name w:val="heading 6"/>
    <w:basedOn w:val="1"/>
    <w:next w:val="1"/>
    <w:link w:val="188"/>
    <w:qFormat/>
    <w:uiPriority w:val="9"/>
    <w:pPr>
      <w:keepNext/>
      <w:keepLines/>
      <w:widowControl w:val="0"/>
      <w:spacing w:line="480" w:lineRule="auto"/>
      <w:outlineLvl w:val="5"/>
    </w:pPr>
    <w:rPr>
      <w:rFonts w:ascii="黑体" w:hAnsi="黑体" w:eastAsia="黑体"/>
      <w:bCs/>
      <w:kern w:val="44"/>
    </w:rPr>
  </w:style>
  <w:style w:type="paragraph" w:styleId="9">
    <w:name w:val="heading 7"/>
    <w:basedOn w:val="1"/>
    <w:next w:val="1"/>
    <w:link w:val="189"/>
    <w:qFormat/>
    <w:uiPriority w:val="9"/>
    <w:pPr>
      <w:keepNext/>
      <w:keepLines/>
      <w:widowControl w:val="0"/>
      <w:spacing w:before="240" w:after="64" w:line="317" w:lineRule="auto"/>
      <w:ind w:left="1296" w:hanging="1296"/>
      <w:jc w:val="both"/>
      <w:outlineLvl w:val="6"/>
    </w:pPr>
    <w:rPr>
      <w:b/>
      <w:szCs w:val="20"/>
    </w:rPr>
  </w:style>
  <w:style w:type="paragraph" w:styleId="10">
    <w:name w:val="heading 8"/>
    <w:basedOn w:val="1"/>
    <w:next w:val="1"/>
    <w:link w:val="190"/>
    <w:qFormat/>
    <w:uiPriority w:val="9"/>
    <w:pPr>
      <w:keepNext/>
      <w:keepLines/>
      <w:widowControl w:val="0"/>
      <w:spacing w:before="240" w:after="64" w:line="317" w:lineRule="auto"/>
      <w:ind w:left="1440" w:hanging="1440"/>
      <w:jc w:val="both"/>
      <w:outlineLvl w:val="7"/>
    </w:pPr>
    <w:rPr>
      <w:rFonts w:ascii="Arial" w:hAnsi="Arial" w:eastAsia="黑体"/>
      <w:szCs w:val="20"/>
    </w:rPr>
  </w:style>
  <w:style w:type="paragraph" w:styleId="11">
    <w:name w:val="heading 9"/>
    <w:basedOn w:val="1"/>
    <w:next w:val="1"/>
    <w:link w:val="191"/>
    <w:qFormat/>
    <w:uiPriority w:val="9"/>
    <w:pPr>
      <w:keepNext/>
      <w:keepLines/>
      <w:widowControl w:val="0"/>
      <w:spacing w:before="240" w:after="64" w:line="317" w:lineRule="auto"/>
      <w:ind w:left="1583" w:hanging="1583"/>
      <w:jc w:val="both"/>
      <w:outlineLvl w:val="8"/>
    </w:pPr>
    <w:rPr>
      <w:rFonts w:ascii="Arial" w:hAnsi="Arial" w:eastAsia="黑体"/>
      <w:sz w:val="21"/>
      <w:szCs w:val="20"/>
    </w:rPr>
  </w:style>
  <w:style w:type="character" w:default="1" w:styleId="145">
    <w:name w:val="Default Paragraph Font"/>
    <w:semiHidden/>
    <w:unhideWhenUsed/>
    <w:qFormat/>
    <w:uiPriority w:val="1"/>
  </w:style>
  <w:style w:type="table" w:default="1" w:styleId="87">
    <w:name w:val="Normal Table"/>
    <w:semiHidden/>
    <w:unhideWhenUsed/>
    <w:qFormat/>
    <w:uiPriority w:val="99"/>
    <w:tblPr>
      <w:tblCellMar>
        <w:top w:w="0" w:type="dxa"/>
        <w:left w:w="108" w:type="dxa"/>
        <w:bottom w:w="0" w:type="dxa"/>
        <w:right w:w="108" w:type="dxa"/>
      </w:tblCellMar>
    </w:tblPr>
  </w:style>
  <w:style w:type="paragraph" w:styleId="2">
    <w:name w:val="macro"/>
    <w:link w:val="906"/>
    <w:unhideWhenUsed/>
    <w:qFormat/>
    <w:uiPriority w:val="99"/>
    <w:pPr>
      <w:tabs>
        <w:tab w:val="left" w:pos="576"/>
        <w:tab w:val="left" w:pos="1152"/>
        <w:tab w:val="left" w:pos="1728"/>
        <w:tab w:val="left" w:pos="2304"/>
        <w:tab w:val="left" w:pos="2880"/>
        <w:tab w:val="left" w:pos="3456"/>
        <w:tab w:val="left" w:pos="4032"/>
      </w:tabs>
      <w:spacing w:after="200" w:line="276" w:lineRule="auto"/>
    </w:pPr>
    <w:rPr>
      <w:rFonts w:ascii="Courier" w:hAnsi="Courier" w:eastAsia="MS Mincho" w:cs="Times New Roman"/>
      <w:lang w:val="en-US" w:eastAsia="en-US" w:bidi="ar-SA"/>
    </w:rPr>
  </w:style>
  <w:style w:type="paragraph" w:styleId="12">
    <w:name w:val="List 3"/>
    <w:basedOn w:val="1"/>
    <w:link w:val="947"/>
    <w:unhideWhenUsed/>
    <w:qFormat/>
    <w:uiPriority w:val="99"/>
    <w:pPr>
      <w:spacing w:after="200" w:line="276" w:lineRule="auto"/>
      <w:ind w:left="1080" w:hanging="360" w:firstLineChars="0"/>
      <w:contextualSpacing/>
    </w:pPr>
    <w:rPr>
      <w:rFonts w:ascii="Cambria" w:hAnsi="Cambria" w:eastAsia="MS Mincho"/>
      <w:kern w:val="0"/>
      <w:sz w:val="22"/>
      <w:szCs w:val="20"/>
      <w:lang w:eastAsia="en-US"/>
    </w:rPr>
  </w:style>
  <w:style w:type="paragraph" w:styleId="13">
    <w:name w:val="toc 7"/>
    <w:basedOn w:val="1"/>
    <w:next w:val="1"/>
    <w:unhideWhenUsed/>
    <w:qFormat/>
    <w:uiPriority w:val="39"/>
    <w:pPr>
      <w:ind w:left="1440"/>
    </w:pPr>
    <w:rPr>
      <w:rFonts w:asciiTheme="minorHAnsi" w:eastAsiaTheme="minorHAnsi"/>
      <w:sz w:val="20"/>
      <w:szCs w:val="20"/>
    </w:rPr>
  </w:style>
  <w:style w:type="paragraph" w:styleId="14">
    <w:name w:val="List Number 2"/>
    <w:basedOn w:val="1"/>
    <w:unhideWhenUsed/>
    <w:qFormat/>
    <w:uiPriority w:val="99"/>
    <w:pPr>
      <w:spacing w:after="200" w:line="276" w:lineRule="auto"/>
      <w:ind w:firstLine="0" w:firstLineChars="0"/>
      <w:contextualSpacing/>
    </w:pPr>
    <w:rPr>
      <w:rFonts w:ascii="Cambria" w:hAnsi="Cambria" w:eastAsia="MS Mincho"/>
      <w:kern w:val="0"/>
      <w:sz w:val="22"/>
      <w:szCs w:val="22"/>
      <w:lang w:eastAsia="en-US"/>
    </w:rPr>
  </w:style>
  <w:style w:type="paragraph" w:styleId="15">
    <w:name w:val="table of authorities"/>
    <w:basedOn w:val="1"/>
    <w:next w:val="1"/>
    <w:qFormat/>
    <w:uiPriority w:val="0"/>
    <w:pPr>
      <w:widowControl w:val="0"/>
      <w:ind w:left="420" w:firstLine="0" w:firstLineChars="0"/>
      <w:jc w:val="both"/>
    </w:pPr>
    <w:rPr>
      <w:rFonts w:ascii="Calibri"/>
      <w:sz w:val="21"/>
      <w:szCs w:val="20"/>
    </w:rPr>
  </w:style>
  <w:style w:type="paragraph" w:styleId="16">
    <w:name w:val="Note Heading"/>
    <w:basedOn w:val="1"/>
    <w:next w:val="1"/>
    <w:link w:val="1583"/>
    <w:qFormat/>
    <w:uiPriority w:val="0"/>
    <w:pPr>
      <w:widowControl w:val="0"/>
      <w:ind w:firstLine="0" w:firstLineChars="0"/>
      <w:jc w:val="center"/>
    </w:pPr>
    <w:rPr>
      <w:rFonts w:ascii="等线" w:eastAsia="仿宋"/>
      <w:kern w:val="0"/>
      <w:sz w:val="20"/>
    </w:rPr>
  </w:style>
  <w:style w:type="paragraph" w:styleId="17">
    <w:name w:val="List Bullet 4"/>
    <w:basedOn w:val="1"/>
    <w:qFormat/>
    <w:uiPriority w:val="0"/>
    <w:pPr>
      <w:widowControl w:val="0"/>
      <w:tabs>
        <w:tab w:val="left" w:pos="720"/>
        <w:tab w:val="left" w:pos="1620"/>
      </w:tabs>
      <w:autoSpaceDE w:val="0"/>
      <w:autoSpaceDN w:val="0"/>
      <w:adjustRightInd w:val="0"/>
      <w:spacing w:before="120" w:after="120"/>
      <w:ind w:left="360" w:hanging="200" w:hangingChars="200"/>
    </w:pPr>
    <w:rPr>
      <w:rFonts w:hint="eastAsia" w:eastAsia="仿宋"/>
      <w:b/>
      <w:color w:val="000000"/>
      <w:sz w:val="21"/>
      <w:szCs w:val="21"/>
      <w:lang w:val="zh-CN"/>
    </w:rPr>
  </w:style>
  <w:style w:type="paragraph" w:styleId="18">
    <w:name w:val="index 8"/>
    <w:basedOn w:val="1"/>
    <w:next w:val="1"/>
    <w:qFormat/>
    <w:uiPriority w:val="0"/>
    <w:pPr>
      <w:widowControl w:val="0"/>
      <w:spacing w:afterLines="50" w:line="240" w:lineRule="auto"/>
      <w:ind w:left="1400" w:leftChars="1400" w:firstLine="0" w:firstLineChars="0"/>
      <w:jc w:val="both"/>
    </w:pPr>
    <w:rPr>
      <w:rFonts w:ascii="Calibri"/>
      <w:sz w:val="21"/>
      <w:szCs w:val="20"/>
    </w:rPr>
  </w:style>
  <w:style w:type="paragraph" w:styleId="19">
    <w:name w:val="E-mail Signature"/>
    <w:basedOn w:val="1"/>
    <w:link w:val="1416"/>
    <w:qFormat/>
    <w:uiPriority w:val="0"/>
    <w:pPr>
      <w:widowControl w:val="0"/>
      <w:spacing w:afterLines="50" w:line="240" w:lineRule="auto"/>
      <w:ind w:firstLine="0" w:firstLineChars="0"/>
      <w:jc w:val="both"/>
    </w:pPr>
    <w:rPr>
      <w:rFonts w:ascii="等线" w:eastAsia="等线"/>
      <w:kern w:val="0"/>
      <w:szCs w:val="20"/>
    </w:rPr>
  </w:style>
  <w:style w:type="paragraph" w:styleId="20">
    <w:name w:val="List Number"/>
    <w:basedOn w:val="1"/>
    <w:qFormat/>
    <w:uiPriority w:val="99"/>
    <w:pPr>
      <w:numPr>
        <w:ilvl w:val="0"/>
        <w:numId w:val="2"/>
      </w:numPr>
      <w:spacing w:before="100" w:beforeAutospacing="1" w:after="100" w:afterAutospacing="1" w:line="264" w:lineRule="auto"/>
      <w:ind w:firstLine="0" w:firstLineChars="0"/>
    </w:pPr>
    <w:rPr>
      <w:rFonts w:ascii="Times New Roman" w:hAnsi="Times New Roman" w:eastAsia="仿宋_GB2312"/>
      <w:kern w:val="0"/>
      <w:sz w:val="28"/>
      <w:szCs w:val="20"/>
    </w:rPr>
  </w:style>
  <w:style w:type="paragraph" w:styleId="21">
    <w:name w:val="Normal Indent"/>
    <w:basedOn w:val="1"/>
    <w:link w:val="216"/>
    <w:unhideWhenUsed/>
    <w:qFormat/>
    <w:uiPriority w:val="0"/>
    <w:pPr>
      <w:widowControl w:val="0"/>
      <w:spacing w:line="240" w:lineRule="auto"/>
      <w:ind w:firstLine="200"/>
      <w:jc w:val="both"/>
    </w:pPr>
    <w:rPr>
      <w:kern w:val="0"/>
      <w:sz w:val="21"/>
      <w:szCs w:val="20"/>
    </w:rPr>
  </w:style>
  <w:style w:type="paragraph" w:styleId="22">
    <w:name w:val="caption"/>
    <w:basedOn w:val="1"/>
    <w:next w:val="1"/>
    <w:link w:val="905"/>
    <w:qFormat/>
    <w:uiPriority w:val="0"/>
    <w:pPr>
      <w:widowControl w:val="0"/>
      <w:spacing w:before="152" w:after="160" w:line="240" w:lineRule="auto"/>
      <w:jc w:val="both"/>
    </w:pPr>
    <w:rPr>
      <w:rFonts w:ascii="Arial" w:hAnsi="Arial" w:eastAsia="黑体" w:cs="Arial"/>
      <w:sz w:val="20"/>
      <w:szCs w:val="20"/>
    </w:rPr>
  </w:style>
  <w:style w:type="paragraph" w:styleId="23">
    <w:name w:val="index 5"/>
    <w:basedOn w:val="1"/>
    <w:next w:val="1"/>
    <w:qFormat/>
    <w:uiPriority w:val="0"/>
    <w:pPr>
      <w:widowControl w:val="0"/>
      <w:spacing w:afterLines="50" w:line="240" w:lineRule="auto"/>
      <w:ind w:left="800" w:leftChars="800" w:firstLine="0" w:firstLineChars="0"/>
      <w:jc w:val="both"/>
    </w:pPr>
    <w:rPr>
      <w:rFonts w:ascii="Calibri"/>
      <w:sz w:val="21"/>
      <w:szCs w:val="20"/>
    </w:rPr>
  </w:style>
  <w:style w:type="paragraph" w:styleId="24">
    <w:name w:val="List Bullet"/>
    <w:basedOn w:val="1"/>
    <w:link w:val="457"/>
    <w:unhideWhenUsed/>
    <w:qFormat/>
    <w:uiPriority w:val="99"/>
    <w:pPr>
      <w:numPr>
        <w:ilvl w:val="0"/>
        <w:numId w:val="3"/>
      </w:numPr>
      <w:tabs>
        <w:tab w:val="left" w:pos="432"/>
      </w:tabs>
      <w:spacing w:after="200" w:line="276" w:lineRule="auto"/>
      <w:ind w:left="432" w:hanging="432" w:firstLineChars="0"/>
      <w:contextualSpacing/>
    </w:pPr>
    <w:rPr>
      <w:rFonts w:ascii="Cambria" w:hAnsi="Cambria" w:eastAsia="MS Mincho"/>
      <w:kern w:val="0"/>
      <w:sz w:val="22"/>
      <w:szCs w:val="20"/>
      <w:lang w:eastAsia="en-US"/>
    </w:rPr>
  </w:style>
  <w:style w:type="paragraph" w:styleId="25">
    <w:name w:val="envelope address"/>
    <w:basedOn w:val="1"/>
    <w:qFormat/>
    <w:uiPriority w:val="0"/>
    <w:pPr>
      <w:framePr w:w="7920" w:h="1980" w:hRule="exact" w:hSpace="180" w:wrap="around" w:vAnchor="margin" w:hAnchor="page" w:xAlign="center" w:yAlign="bottom"/>
      <w:widowControl w:val="0"/>
      <w:snapToGrid w:val="0"/>
      <w:spacing w:afterLines="50" w:line="240" w:lineRule="auto"/>
      <w:ind w:left="100" w:leftChars="1400" w:firstLine="0" w:firstLineChars="0"/>
      <w:jc w:val="both"/>
    </w:pPr>
    <w:rPr>
      <w:rFonts w:ascii="Arial" w:hAnsi="Arial" w:cs="Arial"/>
      <w:sz w:val="21"/>
    </w:rPr>
  </w:style>
  <w:style w:type="paragraph" w:styleId="26">
    <w:name w:val="Document Map"/>
    <w:basedOn w:val="1"/>
    <w:link w:val="234"/>
    <w:qFormat/>
    <w:uiPriority w:val="0"/>
    <w:pPr>
      <w:spacing w:line="240" w:lineRule="auto"/>
      <w:ind w:firstLine="0" w:firstLineChars="0"/>
    </w:pPr>
    <w:rPr>
      <w:rFonts w:hAnsi="等线" w:eastAsia="等线"/>
      <w:kern w:val="0"/>
      <w:sz w:val="18"/>
      <w:szCs w:val="18"/>
    </w:rPr>
  </w:style>
  <w:style w:type="paragraph" w:styleId="27">
    <w:name w:val="toa heading"/>
    <w:basedOn w:val="1"/>
    <w:next w:val="1"/>
    <w:qFormat/>
    <w:uiPriority w:val="0"/>
    <w:pPr>
      <w:widowControl w:val="0"/>
      <w:spacing w:before="120" w:line="240" w:lineRule="auto"/>
      <w:ind w:firstLine="0" w:firstLineChars="0"/>
      <w:jc w:val="both"/>
    </w:pPr>
    <w:rPr>
      <w:rFonts w:ascii="Arial" w:hAnsi="Arial" w:eastAsia="仿宋" w:cs="Arial"/>
      <w:sz w:val="21"/>
    </w:rPr>
  </w:style>
  <w:style w:type="paragraph" w:styleId="28">
    <w:name w:val="annotation text"/>
    <w:basedOn w:val="1"/>
    <w:link w:val="192"/>
    <w:unhideWhenUsed/>
    <w:qFormat/>
    <w:uiPriority w:val="99"/>
    <w:pPr>
      <w:widowControl w:val="0"/>
      <w:spacing w:line="240" w:lineRule="auto"/>
    </w:pPr>
    <w:rPr>
      <w:sz w:val="21"/>
      <w:szCs w:val="20"/>
    </w:rPr>
  </w:style>
  <w:style w:type="paragraph" w:styleId="29">
    <w:name w:val="index 6"/>
    <w:basedOn w:val="1"/>
    <w:next w:val="1"/>
    <w:qFormat/>
    <w:uiPriority w:val="0"/>
    <w:pPr>
      <w:widowControl w:val="0"/>
      <w:spacing w:afterLines="50" w:line="240" w:lineRule="auto"/>
      <w:ind w:left="1000" w:leftChars="1000" w:firstLine="0" w:firstLineChars="0"/>
      <w:jc w:val="both"/>
    </w:pPr>
    <w:rPr>
      <w:rFonts w:ascii="Calibri"/>
      <w:sz w:val="21"/>
      <w:szCs w:val="20"/>
    </w:rPr>
  </w:style>
  <w:style w:type="paragraph" w:styleId="30">
    <w:name w:val="Salutation"/>
    <w:basedOn w:val="1"/>
    <w:next w:val="1"/>
    <w:link w:val="1021"/>
    <w:qFormat/>
    <w:uiPriority w:val="0"/>
    <w:pPr>
      <w:widowControl w:val="0"/>
      <w:spacing w:line="240" w:lineRule="auto"/>
      <w:ind w:firstLine="0" w:firstLineChars="0"/>
      <w:jc w:val="both"/>
    </w:pPr>
    <w:rPr>
      <w:rFonts w:ascii="等线" w:eastAsia="仿宋"/>
      <w:kern w:val="0"/>
      <w:sz w:val="20"/>
    </w:rPr>
  </w:style>
  <w:style w:type="paragraph" w:styleId="31">
    <w:name w:val="Body Text 3"/>
    <w:basedOn w:val="1"/>
    <w:link w:val="1425"/>
    <w:unhideWhenUsed/>
    <w:qFormat/>
    <w:uiPriority w:val="99"/>
    <w:pPr>
      <w:spacing w:after="120" w:line="276" w:lineRule="auto"/>
      <w:ind w:firstLine="0" w:firstLineChars="0"/>
    </w:pPr>
    <w:rPr>
      <w:rFonts w:ascii="Cambria" w:hAnsi="Cambria" w:eastAsia="MS Mincho"/>
      <w:kern w:val="0"/>
      <w:sz w:val="16"/>
      <w:szCs w:val="16"/>
      <w:lang w:eastAsia="en-US"/>
    </w:rPr>
  </w:style>
  <w:style w:type="paragraph" w:styleId="32">
    <w:name w:val="Closing"/>
    <w:basedOn w:val="1"/>
    <w:link w:val="648"/>
    <w:qFormat/>
    <w:uiPriority w:val="0"/>
    <w:pPr>
      <w:ind w:left="4320" w:firstLine="0" w:firstLineChars="0"/>
      <w:jc w:val="right"/>
    </w:pPr>
    <w:rPr>
      <w:rFonts w:ascii="Arial" w:hAnsi="Arial" w:eastAsia="仿宋"/>
      <w:kern w:val="0"/>
      <w:sz w:val="20"/>
      <w:szCs w:val="20"/>
      <w:lang w:val="en-GB" w:eastAsia="en-US"/>
    </w:rPr>
  </w:style>
  <w:style w:type="paragraph" w:styleId="33">
    <w:name w:val="List Bullet 3"/>
    <w:basedOn w:val="1"/>
    <w:link w:val="543"/>
    <w:unhideWhenUsed/>
    <w:qFormat/>
    <w:uiPriority w:val="99"/>
    <w:pPr>
      <w:numPr>
        <w:ilvl w:val="0"/>
        <w:numId w:val="4"/>
      </w:numPr>
      <w:tabs>
        <w:tab w:val="left" w:pos="620"/>
      </w:tabs>
      <w:spacing w:after="200" w:line="276" w:lineRule="auto"/>
      <w:ind w:left="620" w:firstLine="0" w:firstLineChars="0"/>
      <w:contextualSpacing/>
    </w:pPr>
    <w:rPr>
      <w:rFonts w:ascii="Cambria" w:hAnsi="Cambria" w:eastAsia="MS Mincho"/>
      <w:kern w:val="0"/>
      <w:sz w:val="22"/>
      <w:szCs w:val="20"/>
      <w:lang w:eastAsia="en-US"/>
    </w:rPr>
  </w:style>
  <w:style w:type="paragraph" w:styleId="34">
    <w:name w:val="Body Text"/>
    <w:basedOn w:val="1"/>
    <w:link w:val="178"/>
    <w:qFormat/>
    <w:uiPriority w:val="0"/>
    <w:pPr>
      <w:spacing w:line="240" w:lineRule="auto"/>
      <w:jc w:val="both"/>
    </w:pPr>
    <w:rPr>
      <w:rFonts w:ascii="Arial" w:hAnsi="Arial"/>
      <w:sz w:val="21"/>
      <w:szCs w:val="21"/>
    </w:rPr>
  </w:style>
  <w:style w:type="paragraph" w:styleId="35">
    <w:name w:val="Body Text Indent"/>
    <w:basedOn w:val="1"/>
    <w:link w:val="185"/>
    <w:unhideWhenUsed/>
    <w:qFormat/>
    <w:uiPriority w:val="0"/>
    <w:pPr>
      <w:spacing w:after="120"/>
      <w:ind w:left="420" w:leftChars="200"/>
    </w:pPr>
  </w:style>
  <w:style w:type="paragraph" w:styleId="36">
    <w:name w:val="List Number 3"/>
    <w:basedOn w:val="1"/>
    <w:unhideWhenUsed/>
    <w:qFormat/>
    <w:uiPriority w:val="99"/>
    <w:pPr>
      <w:tabs>
        <w:tab w:val="left" w:pos="780"/>
      </w:tabs>
      <w:spacing w:after="200" w:line="276" w:lineRule="auto"/>
      <w:ind w:left="360" w:hanging="360" w:firstLineChars="0"/>
      <w:contextualSpacing/>
    </w:pPr>
    <w:rPr>
      <w:rFonts w:ascii="Cambria" w:hAnsi="Cambria" w:eastAsia="MS Mincho"/>
      <w:kern w:val="0"/>
      <w:sz w:val="22"/>
      <w:szCs w:val="22"/>
      <w:lang w:eastAsia="en-US"/>
    </w:rPr>
  </w:style>
  <w:style w:type="paragraph" w:styleId="37">
    <w:name w:val="List 2"/>
    <w:basedOn w:val="1"/>
    <w:unhideWhenUsed/>
    <w:qFormat/>
    <w:uiPriority w:val="99"/>
    <w:pPr>
      <w:spacing w:after="200" w:line="276" w:lineRule="auto"/>
      <w:ind w:left="720" w:hanging="360" w:firstLineChars="0"/>
      <w:contextualSpacing/>
    </w:pPr>
    <w:rPr>
      <w:rFonts w:ascii="Cambria" w:hAnsi="Cambria" w:eastAsia="MS Mincho"/>
      <w:kern w:val="0"/>
      <w:sz w:val="22"/>
      <w:szCs w:val="22"/>
      <w:lang w:eastAsia="en-US"/>
    </w:rPr>
  </w:style>
  <w:style w:type="paragraph" w:styleId="38">
    <w:name w:val="List Continue"/>
    <w:basedOn w:val="1"/>
    <w:unhideWhenUsed/>
    <w:qFormat/>
    <w:uiPriority w:val="99"/>
    <w:pPr>
      <w:spacing w:after="120" w:line="276" w:lineRule="auto"/>
      <w:ind w:left="360" w:firstLine="0" w:firstLineChars="0"/>
      <w:contextualSpacing/>
    </w:pPr>
    <w:rPr>
      <w:rFonts w:ascii="Cambria" w:hAnsi="Cambria" w:eastAsia="MS Mincho"/>
      <w:kern w:val="0"/>
      <w:sz w:val="22"/>
      <w:szCs w:val="22"/>
      <w:lang w:eastAsia="en-US"/>
    </w:rPr>
  </w:style>
  <w:style w:type="paragraph" w:styleId="39">
    <w:name w:val="Block Text"/>
    <w:basedOn w:val="1"/>
    <w:qFormat/>
    <w:uiPriority w:val="9"/>
    <w:pPr>
      <w:widowControl w:val="0"/>
      <w:spacing w:line="500" w:lineRule="exact"/>
      <w:ind w:left="990" w:right="-840" w:firstLine="0" w:firstLineChars="0"/>
    </w:pPr>
    <w:rPr>
      <w:rFonts w:ascii="Calibri" w:eastAsia="仿宋"/>
      <w:sz w:val="28"/>
      <w:szCs w:val="20"/>
    </w:rPr>
  </w:style>
  <w:style w:type="paragraph" w:styleId="40">
    <w:name w:val="List Bullet 2"/>
    <w:basedOn w:val="1"/>
    <w:unhideWhenUsed/>
    <w:qFormat/>
    <w:uiPriority w:val="99"/>
    <w:pPr>
      <w:tabs>
        <w:tab w:val="left" w:pos="420"/>
        <w:tab w:val="left" w:pos="780"/>
      </w:tabs>
      <w:spacing w:after="200" w:line="276" w:lineRule="auto"/>
      <w:ind w:left="420" w:hanging="420" w:firstLineChars="0"/>
      <w:contextualSpacing/>
    </w:pPr>
    <w:rPr>
      <w:rFonts w:ascii="Cambria" w:hAnsi="Cambria" w:eastAsia="MS Mincho"/>
      <w:kern w:val="0"/>
      <w:sz w:val="22"/>
      <w:szCs w:val="22"/>
      <w:lang w:eastAsia="en-US"/>
    </w:rPr>
  </w:style>
  <w:style w:type="paragraph" w:styleId="41">
    <w:name w:val="HTML Address"/>
    <w:basedOn w:val="1"/>
    <w:link w:val="1312"/>
    <w:qFormat/>
    <w:uiPriority w:val="0"/>
    <w:pPr>
      <w:widowControl w:val="0"/>
      <w:ind w:firstLine="0" w:firstLineChars="0"/>
      <w:jc w:val="both"/>
    </w:pPr>
    <w:rPr>
      <w:rFonts w:ascii="等线" w:eastAsia="等线"/>
      <w:i/>
      <w:iCs/>
      <w:kern w:val="0"/>
    </w:rPr>
  </w:style>
  <w:style w:type="paragraph" w:styleId="42">
    <w:name w:val="index 4"/>
    <w:basedOn w:val="1"/>
    <w:next w:val="1"/>
    <w:qFormat/>
    <w:uiPriority w:val="0"/>
    <w:pPr>
      <w:widowControl w:val="0"/>
      <w:spacing w:afterLines="50" w:line="240" w:lineRule="auto"/>
      <w:ind w:left="600" w:leftChars="600" w:firstLine="0" w:firstLineChars="0"/>
      <w:jc w:val="both"/>
    </w:pPr>
    <w:rPr>
      <w:rFonts w:ascii="Calibri"/>
      <w:sz w:val="21"/>
      <w:szCs w:val="20"/>
    </w:rPr>
  </w:style>
  <w:style w:type="paragraph" w:styleId="43">
    <w:name w:val="toc 5"/>
    <w:basedOn w:val="1"/>
    <w:next w:val="1"/>
    <w:unhideWhenUsed/>
    <w:qFormat/>
    <w:uiPriority w:val="39"/>
    <w:pPr>
      <w:ind w:left="960"/>
    </w:pPr>
    <w:rPr>
      <w:rFonts w:asciiTheme="minorHAnsi" w:eastAsiaTheme="minorHAnsi"/>
      <w:sz w:val="20"/>
      <w:szCs w:val="20"/>
    </w:rPr>
  </w:style>
  <w:style w:type="paragraph" w:styleId="44">
    <w:name w:val="toc 3"/>
    <w:basedOn w:val="1"/>
    <w:next w:val="1"/>
    <w:unhideWhenUsed/>
    <w:qFormat/>
    <w:uiPriority w:val="39"/>
    <w:pPr>
      <w:ind w:firstLine="200"/>
    </w:pPr>
    <w:rPr>
      <w:rFonts w:asciiTheme="minorHAnsi"/>
      <w:szCs w:val="20"/>
    </w:rPr>
  </w:style>
  <w:style w:type="paragraph" w:styleId="45">
    <w:name w:val="Plain Text"/>
    <w:basedOn w:val="1"/>
    <w:link w:val="1285"/>
    <w:qFormat/>
    <w:uiPriority w:val="0"/>
    <w:pPr>
      <w:widowControl w:val="0"/>
      <w:spacing w:line="240" w:lineRule="auto"/>
      <w:ind w:firstLine="0" w:firstLineChars="0"/>
      <w:jc w:val="both"/>
    </w:pPr>
    <w:rPr>
      <w:rFonts w:hAnsi="Courier New" w:eastAsia="等线"/>
      <w:kern w:val="0"/>
      <w:sz w:val="20"/>
      <w:szCs w:val="20"/>
    </w:rPr>
  </w:style>
  <w:style w:type="paragraph" w:styleId="46">
    <w:name w:val="List Bullet 5"/>
    <w:basedOn w:val="1"/>
    <w:qFormat/>
    <w:uiPriority w:val="0"/>
    <w:pPr>
      <w:widowControl w:val="0"/>
      <w:tabs>
        <w:tab w:val="left" w:pos="200"/>
      </w:tabs>
      <w:ind w:left="1049" w:hanging="646" w:firstLineChars="0"/>
      <w:jc w:val="both"/>
    </w:pPr>
    <w:rPr>
      <w:rFonts w:ascii="Calibri"/>
      <w:sz w:val="21"/>
    </w:rPr>
  </w:style>
  <w:style w:type="paragraph" w:styleId="47">
    <w:name w:val="List Number 4"/>
    <w:basedOn w:val="1"/>
    <w:unhideWhenUsed/>
    <w:qFormat/>
    <w:uiPriority w:val="0"/>
    <w:pPr>
      <w:widowControl w:val="0"/>
      <w:tabs>
        <w:tab w:val="left" w:pos="780"/>
        <w:tab w:val="left" w:pos="1620"/>
      </w:tabs>
      <w:ind w:left="780" w:hanging="360" w:firstLineChars="0"/>
      <w:contextualSpacing/>
      <w:jc w:val="both"/>
    </w:pPr>
    <w:rPr>
      <w:rFonts w:ascii="Calibri"/>
      <w:sz w:val="21"/>
    </w:rPr>
  </w:style>
  <w:style w:type="paragraph" w:styleId="48">
    <w:name w:val="toc 8"/>
    <w:basedOn w:val="1"/>
    <w:next w:val="1"/>
    <w:unhideWhenUsed/>
    <w:qFormat/>
    <w:uiPriority w:val="39"/>
    <w:pPr>
      <w:ind w:left="1680"/>
    </w:pPr>
    <w:rPr>
      <w:rFonts w:asciiTheme="minorHAnsi" w:eastAsiaTheme="minorHAnsi"/>
      <w:sz w:val="20"/>
      <w:szCs w:val="20"/>
    </w:rPr>
  </w:style>
  <w:style w:type="paragraph" w:styleId="49">
    <w:name w:val="index 3"/>
    <w:basedOn w:val="1"/>
    <w:next w:val="1"/>
    <w:qFormat/>
    <w:uiPriority w:val="0"/>
    <w:pPr>
      <w:widowControl w:val="0"/>
      <w:spacing w:afterLines="50" w:line="240" w:lineRule="auto"/>
      <w:ind w:left="400" w:leftChars="400" w:firstLine="0" w:firstLineChars="0"/>
      <w:jc w:val="both"/>
    </w:pPr>
    <w:rPr>
      <w:rFonts w:ascii="Calibri"/>
      <w:sz w:val="21"/>
      <w:szCs w:val="20"/>
    </w:rPr>
  </w:style>
  <w:style w:type="paragraph" w:styleId="50">
    <w:name w:val="Date"/>
    <w:basedOn w:val="1"/>
    <w:next w:val="1"/>
    <w:link w:val="228"/>
    <w:qFormat/>
    <w:uiPriority w:val="0"/>
    <w:pPr>
      <w:widowControl w:val="0"/>
      <w:spacing w:line="240" w:lineRule="auto"/>
      <w:ind w:left="100" w:leftChars="2500" w:firstLine="0" w:firstLineChars="0"/>
      <w:jc w:val="both"/>
    </w:pPr>
    <w:rPr>
      <w:rFonts w:ascii="Times New Roman" w:hAnsi="Times New Roman"/>
      <w:sz w:val="21"/>
    </w:rPr>
  </w:style>
  <w:style w:type="paragraph" w:styleId="51">
    <w:name w:val="Body Text Indent 2"/>
    <w:basedOn w:val="1"/>
    <w:link w:val="212"/>
    <w:unhideWhenUsed/>
    <w:qFormat/>
    <w:uiPriority w:val="0"/>
    <w:pPr>
      <w:spacing w:after="120" w:line="480" w:lineRule="auto"/>
      <w:ind w:left="420" w:leftChars="200" w:firstLine="0" w:firstLineChars="0"/>
    </w:pPr>
    <w:rPr>
      <w:rFonts w:ascii="Times New Roman" w:hAnsi="Times New Roman"/>
    </w:rPr>
  </w:style>
  <w:style w:type="paragraph" w:styleId="52">
    <w:name w:val="endnote text"/>
    <w:basedOn w:val="1"/>
    <w:link w:val="540"/>
    <w:qFormat/>
    <w:uiPriority w:val="0"/>
    <w:pPr>
      <w:widowControl w:val="0"/>
      <w:snapToGrid w:val="0"/>
      <w:spacing w:line="240" w:lineRule="auto"/>
      <w:ind w:firstLine="200"/>
    </w:pPr>
    <w:rPr>
      <w:rFonts w:ascii="等线" w:hAnsi="等线" w:eastAsia="等线"/>
      <w:kern w:val="0"/>
      <w:sz w:val="20"/>
    </w:rPr>
  </w:style>
  <w:style w:type="paragraph" w:styleId="53">
    <w:name w:val="List Continue 5"/>
    <w:basedOn w:val="1"/>
    <w:qFormat/>
    <w:uiPriority w:val="0"/>
    <w:pPr>
      <w:widowControl w:val="0"/>
      <w:spacing w:afterLines="50" w:line="240" w:lineRule="auto"/>
      <w:ind w:left="2100" w:leftChars="1000" w:firstLine="0" w:firstLineChars="0"/>
      <w:jc w:val="both"/>
    </w:pPr>
    <w:rPr>
      <w:rFonts w:ascii="Calibri"/>
      <w:sz w:val="21"/>
      <w:szCs w:val="20"/>
    </w:rPr>
  </w:style>
  <w:style w:type="paragraph" w:styleId="54">
    <w:name w:val="Balloon Text"/>
    <w:basedOn w:val="1"/>
    <w:link w:val="193"/>
    <w:unhideWhenUsed/>
    <w:qFormat/>
    <w:uiPriority w:val="99"/>
    <w:pPr>
      <w:widowControl w:val="0"/>
      <w:spacing w:line="240" w:lineRule="auto"/>
      <w:jc w:val="both"/>
    </w:pPr>
    <w:rPr>
      <w:sz w:val="18"/>
      <w:szCs w:val="18"/>
    </w:rPr>
  </w:style>
  <w:style w:type="paragraph" w:styleId="55">
    <w:name w:val="footer"/>
    <w:basedOn w:val="1"/>
    <w:link w:val="166"/>
    <w:unhideWhenUsed/>
    <w:qFormat/>
    <w:uiPriority w:val="99"/>
    <w:pPr>
      <w:tabs>
        <w:tab w:val="center" w:pos="4153"/>
        <w:tab w:val="right" w:pos="8306"/>
      </w:tabs>
      <w:snapToGrid w:val="0"/>
    </w:pPr>
    <w:rPr>
      <w:sz w:val="18"/>
      <w:szCs w:val="18"/>
    </w:rPr>
  </w:style>
  <w:style w:type="paragraph" w:styleId="56">
    <w:name w:val="envelope return"/>
    <w:basedOn w:val="1"/>
    <w:unhideWhenUsed/>
    <w:qFormat/>
    <w:uiPriority w:val="99"/>
    <w:pPr>
      <w:widowControl w:val="0"/>
      <w:snapToGrid w:val="0"/>
      <w:spacing w:line="240" w:lineRule="auto"/>
      <w:ind w:firstLine="0" w:firstLineChars="0"/>
      <w:jc w:val="both"/>
    </w:pPr>
    <w:rPr>
      <w:rFonts w:ascii="Arial" w:hAnsi="Arial" w:cs="Arial"/>
      <w:sz w:val="21"/>
      <w:szCs w:val="21"/>
    </w:rPr>
  </w:style>
  <w:style w:type="paragraph" w:styleId="57">
    <w:name w:val="header"/>
    <w:basedOn w:val="1"/>
    <w:link w:val="164"/>
    <w:unhideWhenUsed/>
    <w:qFormat/>
    <w:uiPriority w:val="99"/>
    <w:pPr>
      <w:pBdr>
        <w:bottom w:val="single" w:color="auto" w:sz="6" w:space="1"/>
      </w:pBdr>
      <w:tabs>
        <w:tab w:val="center" w:pos="4153"/>
        <w:tab w:val="right" w:pos="8306"/>
      </w:tabs>
      <w:snapToGrid w:val="0"/>
      <w:jc w:val="center"/>
    </w:pPr>
    <w:rPr>
      <w:sz w:val="18"/>
      <w:szCs w:val="18"/>
    </w:rPr>
  </w:style>
  <w:style w:type="paragraph" w:styleId="58">
    <w:name w:val="Signature"/>
    <w:basedOn w:val="1"/>
    <w:link w:val="1349"/>
    <w:qFormat/>
    <w:uiPriority w:val="0"/>
    <w:pPr>
      <w:widowControl w:val="0"/>
      <w:spacing w:afterLines="50" w:line="240" w:lineRule="auto"/>
      <w:ind w:left="100" w:leftChars="2100" w:firstLine="0" w:firstLineChars="0"/>
      <w:jc w:val="both"/>
    </w:pPr>
    <w:rPr>
      <w:rFonts w:ascii="等线" w:eastAsia="等线"/>
      <w:kern w:val="0"/>
      <w:szCs w:val="20"/>
    </w:rPr>
  </w:style>
  <w:style w:type="paragraph" w:styleId="59">
    <w:name w:val="toc 1"/>
    <w:basedOn w:val="1"/>
    <w:next w:val="1"/>
    <w:link w:val="346"/>
    <w:unhideWhenUsed/>
    <w:qFormat/>
    <w:uiPriority w:val="39"/>
    <w:pPr>
      <w:ind w:firstLine="0" w:firstLineChars="0"/>
    </w:pPr>
    <w:rPr>
      <w:rFonts w:asciiTheme="minorHAnsi"/>
      <w:b/>
      <w:bCs/>
      <w:szCs w:val="20"/>
    </w:rPr>
  </w:style>
  <w:style w:type="paragraph" w:styleId="60">
    <w:name w:val="List Continue 4"/>
    <w:basedOn w:val="1"/>
    <w:qFormat/>
    <w:uiPriority w:val="0"/>
    <w:pPr>
      <w:widowControl w:val="0"/>
      <w:spacing w:afterLines="50" w:line="240" w:lineRule="auto"/>
      <w:ind w:left="1680" w:leftChars="800" w:firstLine="0" w:firstLineChars="0"/>
      <w:jc w:val="both"/>
    </w:pPr>
    <w:rPr>
      <w:rFonts w:ascii="Calibri"/>
      <w:sz w:val="21"/>
      <w:szCs w:val="20"/>
    </w:rPr>
  </w:style>
  <w:style w:type="paragraph" w:styleId="61">
    <w:name w:val="toc 4"/>
    <w:basedOn w:val="1"/>
    <w:next w:val="1"/>
    <w:unhideWhenUsed/>
    <w:qFormat/>
    <w:uiPriority w:val="39"/>
    <w:pPr>
      <w:ind w:left="720"/>
    </w:pPr>
    <w:rPr>
      <w:rFonts w:asciiTheme="minorHAnsi" w:eastAsiaTheme="minorHAnsi"/>
      <w:sz w:val="20"/>
      <w:szCs w:val="20"/>
    </w:rPr>
  </w:style>
  <w:style w:type="paragraph" w:styleId="62">
    <w:name w:val="index heading"/>
    <w:basedOn w:val="1"/>
    <w:next w:val="63"/>
    <w:qFormat/>
    <w:uiPriority w:val="0"/>
    <w:pPr>
      <w:widowControl w:val="0"/>
      <w:spacing w:line="300" w:lineRule="auto"/>
      <w:ind w:firstLine="0" w:firstLineChars="0"/>
      <w:jc w:val="both"/>
    </w:pPr>
    <w:rPr>
      <w:rFonts w:ascii="Calibri" w:eastAsia="楷体_GB2312"/>
      <w:sz w:val="21"/>
    </w:rPr>
  </w:style>
  <w:style w:type="paragraph" w:styleId="63">
    <w:name w:val="index 1"/>
    <w:basedOn w:val="1"/>
    <w:next w:val="1"/>
    <w:link w:val="1369"/>
    <w:unhideWhenUsed/>
    <w:qFormat/>
    <w:uiPriority w:val="0"/>
    <w:pPr>
      <w:widowControl w:val="0"/>
      <w:spacing w:line="240" w:lineRule="auto"/>
      <w:ind w:firstLine="0" w:firstLineChars="0"/>
      <w:jc w:val="both"/>
    </w:pPr>
    <w:rPr>
      <w:rFonts w:ascii="等线" w:hAnsi="等线" w:eastAsia="等线"/>
      <w:kern w:val="0"/>
      <w:sz w:val="20"/>
      <w:szCs w:val="20"/>
    </w:rPr>
  </w:style>
  <w:style w:type="paragraph" w:styleId="64">
    <w:name w:val="Subtitle"/>
    <w:basedOn w:val="1"/>
    <w:next w:val="1"/>
    <w:link w:val="217"/>
    <w:qFormat/>
    <w:uiPriority w:val="11"/>
    <w:pPr>
      <w:widowControl w:val="0"/>
      <w:spacing w:before="240" w:after="60" w:line="312" w:lineRule="auto"/>
      <w:ind w:firstLine="0" w:firstLineChars="0"/>
      <w:jc w:val="center"/>
      <w:outlineLvl w:val="1"/>
    </w:pPr>
    <w:rPr>
      <w:rFonts w:ascii="Calibri Light" w:hAnsi="Calibri Light"/>
      <w:b/>
      <w:bCs/>
      <w:kern w:val="28"/>
      <w:sz w:val="32"/>
      <w:szCs w:val="32"/>
    </w:rPr>
  </w:style>
  <w:style w:type="paragraph" w:styleId="65">
    <w:name w:val="List Number 5"/>
    <w:basedOn w:val="1"/>
    <w:qFormat/>
    <w:uiPriority w:val="0"/>
    <w:pPr>
      <w:widowControl w:val="0"/>
      <w:numPr>
        <w:ilvl w:val="0"/>
        <w:numId w:val="5"/>
      </w:numPr>
      <w:tabs>
        <w:tab w:val="left" w:pos="2040"/>
      </w:tabs>
      <w:spacing w:afterLines="50" w:line="240" w:lineRule="auto"/>
      <w:ind w:left="425" w:hanging="425" w:firstLineChars="0"/>
      <w:jc w:val="both"/>
    </w:pPr>
    <w:rPr>
      <w:rFonts w:ascii="Calibri"/>
      <w:sz w:val="21"/>
      <w:szCs w:val="20"/>
    </w:rPr>
  </w:style>
  <w:style w:type="paragraph" w:styleId="66">
    <w:name w:val="List"/>
    <w:basedOn w:val="1"/>
    <w:unhideWhenUsed/>
    <w:qFormat/>
    <w:uiPriority w:val="99"/>
    <w:pPr>
      <w:ind w:left="200" w:hanging="200" w:hangingChars="200"/>
      <w:contextualSpacing/>
    </w:pPr>
  </w:style>
  <w:style w:type="paragraph" w:styleId="67">
    <w:name w:val="footnote text"/>
    <w:basedOn w:val="1"/>
    <w:link w:val="194"/>
    <w:unhideWhenUsed/>
    <w:qFormat/>
    <w:uiPriority w:val="0"/>
    <w:pPr>
      <w:widowControl w:val="0"/>
      <w:snapToGrid w:val="0"/>
      <w:spacing w:line="240" w:lineRule="auto"/>
    </w:pPr>
    <w:rPr>
      <w:sz w:val="18"/>
      <w:szCs w:val="20"/>
    </w:rPr>
  </w:style>
  <w:style w:type="paragraph" w:styleId="68">
    <w:name w:val="toc 6"/>
    <w:basedOn w:val="1"/>
    <w:next w:val="1"/>
    <w:unhideWhenUsed/>
    <w:qFormat/>
    <w:uiPriority w:val="39"/>
    <w:pPr>
      <w:ind w:left="1200"/>
    </w:pPr>
    <w:rPr>
      <w:rFonts w:asciiTheme="minorHAnsi" w:eastAsiaTheme="minorHAnsi"/>
      <w:sz w:val="20"/>
      <w:szCs w:val="20"/>
    </w:rPr>
  </w:style>
  <w:style w:type="paragraph" w:styleId="69">
    <w:name w:val="List 5"/>
    <w:basedOn w:val="1"/>
    <w:qFormat/>
    <w:uiPriority w:val="0"/>
    <w:pPr>
      <w:widowControl w:val="0"/>
      <w:spacing w:before="50" w:beforeLines="50"/>
      <w:ind w:left="100" w:leftChars="800" w:hanging="200" w:hangingChars="200"/>
      <w:contextualSpacing/>
      <w:jc w:val="both"/>
    </w:pPr>
    <w:rPr>
      <w:rFonts w:ascii="Calibri" w:hAnsi="Calibri"/>
      <w:sz w:val="23"/>
    </w:rPr>
  </w:style>
  <w:style w:type="paragraph" w:styleId="70">
    <w:name w:val="Body Text Indent 3"/>
    <w:basedOn w:val="1"/>
    <w:link w:val="815"/>
    <w:qFormat/>
    <w:uiPriority w:val="0"/>
    <w:pPr>
      <w:widowControl w:val="0"/>
      <w:spacing w:after="120" w:line="240" w:lineRule="auto"/>
      <w:ind w:left="420" w:leftChars="200" w:firstLine="200"/>
      <w:jc w:val="both"/>
    </w:pPr>
    <w:rPr>
      <w:rFonts w:ascii="等线" w:hAnsi="等线" w:eastAsia="等线"/>
      <w:kern w:val="0"/>
      <w:sz w:val="16"/>
      <w:szCs w:val="16"/>
    </w:rPr>
  </w:style>
  <w:style w:type="paragraph" w:styleId="71">
    <w:name w:val="index 7"/>
    <w:basedOn w:val="1"/>
    <w:next w:val="1"/>
    <w:qFormat/>
    <w:uiPriority w:val="0"/>
    <w:pPr>
      <w:widowControl w:val="0"/>
      <w:spacing w:afterLines="50" w:line="240" w:lineRule="auto"/>
      <w:ind w:left="1200" w:leftChars="1200" w:firstLine="0" w:firstLineChars="0"/>
      <w:jc w:val="both"/>
    </w:pPr>
    <w:rPr>
      <w:rFonts w:ascii="Calibri"/>
      <w:sz w:val="21"/>
      <w:szCs w:val="20"/>
    </w:rPr>
  </w:style>
  <w:style w:type="paragraph" w:styleId="72">
    <w:name w:val="index 9"/>
    <w:basedOn w:val="1"/>
    <w:next w:val="1"/>
    <w:qFormat/>
    <w:uiPriority w:val="0"/>
    <w:pPr>
      <w:widowControl w:val="0"/>
      <w:spacing w:afterLines="50" w:line="240" w:lineRule="auto"/>
      <w:ind w:left="1600" w:leftChars="1600" w:firstLine="0" w:firstLineChars="0"/>
      <w:jc w:val="both"/>
    </w:pPr>
    <w:rPr>
      <w:rFonts w:ascii="Calibri"/>
      <w:sz w:val="21"/>
      <w:szCs w:val="20"/>
    </w:rPr>
  </w:style>
  <w:style w:type="paragraph" w:styleId="73">
    <w:name w:val="table of figures"/>
    <w:basedOn w:val="1"/>
    <w:next w:val="1"/>
    <w:qFormat/>
    <w:uiPriority w:val="0"/>
    <w:pPr>
      <w:widowControl w:val="0"/>
      <w:spacing w:before="50" w:beforeLines="50"/>
      <w:ind w:left="840" w:leftChars="200" w:hanging="420" w:hangingChars="200"/>
      <w:jc w:val="both"/>
    </w:pPr>
    <w:rPr>
      <w:rFonts w:ascii="Calibri" w:hAnsi="Calibri"/>
      <w:sz w:val="23"/>
    </w:rPr>
  </w:style>
  <w:style w:type="paragraph" w:styleId="74">
    <w:name w:val="toc 2"/>
    <w:basedOn w:val="1"/>
    <w:next w:val="1"/>
    <w:unhideWhenUsed/>
    <w:qFormat/>
    <w:uiPriority w:val="39"/>
    <w:pPr>
      <w:ind w:firstLine="100" w:firstLineChars="100"/>
    </w:pPr>
    <w:rPr>
      <w:rFonts w:asciiTheme="minorHAnsi"/>
      <w:iCs/>
      <w:szCs w:val="20"/>
    </w:rPr>
  </w:style>
  <w:style w:type="paragraph" w:styleId="75">
    <w:name w:val="toc 9"/>
    <w:basedOn w:val="1"/>
    <w:next w:val="1"/>
    <w:unhideWhenUsed/>
    <w:qFormat/>
    <w:uiPriority w:val="39"/>
    <w:pPr>
      <w:ind w:left="1920"/>
    </w:pPr>
    <w:rPr>
      <w:rFonts w:asciiTheme="minorHAnsi" w:eastAsiaTheme="minorHAnsi"/>
      <w:sz w:val="20"/>
      <w:szCs w:val="20"/>
    </w:rPr>
  </w:style>
  <w:style w:type="paragraph" w:styleId="76">
    <w:name w:val="Body Text 2"/>
    <w:basedOn w:val="1"/>
    <w:link w:val="1146"/>
    <w:unhideWhenUsed/>
    <w:qFormat/>
    <w:uiPriority w:val="99"/>
    <w:pPr>
      <w:spacing w:after="120" w:line="480" w:lineRule="auto"/>
      <w:ind w:firstLine="0" w:firstLineChars="0"/>
    </w:pPr>
    <w:rPr>
      <w:rFonts w:ascii="Cambria" w:hAnsi="Cambria" w:eastAsia="MS Mincho"/>
      <w:kern w:val="0"/>
      <w:sz w:val="22"/>
      <w:szCs w:val="20"/>
      <w:lang w:eastAsia="en-US"/>
    </w:rPr>
  </w:style>
  <w:style w:type="paragraph" w:styleId="77">
    <w:name w:val="List 4"/>
    <w:basedOn w:val="1"/>
    <w:qFormat/>
    <w:uiPriority w:val="0"/>
    <w:pPr>
      <w:widowControl w:val="0"/>
      <w:spacing w:before="50" w:beforeLines="50"/>
      <w:ind w:left="100" w:leftChars="600" w:hanging="200" w:hangingChars="200"/>
      <w:contextualSpacing/>
      <w:jc w:val="both"/>
    </w:pPr>
    <w:rPr>
      <w:rFonts w:ascii="Calibri" w:hAnsi="Calibri"/>
      <w:sz w:val="23"/>
    </w:rPr>
  </w:style>
  <w:style w:type="paragraph" w:styleId="78">
    <w:name w:val="List Continue 2"/>
    <w:basedOn w:val="1"/>
    <w:unhideWhenUsed/>
    <w:qFormat/>
    <w:uiPriority w:val="99"/>
    <w:pPr>
      <w:spacing w:after="120" w:line="276" w:lineRule="auto"/>
      <w:ind w:left="720" w:firstLine="0" w:firstLineChars="0"/>
      <w:contextualSpacing/>
    </w:pPr>
    <w:rPr>
      <w:rFonts w:ascii="Cambria" w:hAnsi="Cambria" w:eastAsia="MS Mincho"/>
      <w:kern w:val="0"/>
      <w:sz w:val="22"/>
      <w:szCs w:val="22"/>
      <w:lang w:eastAsia="en-US"/>
    </w:rPr>
  </w:style>
  <w:style w:type="paragraph" w:styleId="79">
    <w:name w:val="Message Header"/>
    <w:basedOn w:val="1"/>
    <w:link w:val="1113"/>
    <w:qFormat/>
    <w:uiPriority w:val="0"/>
    <w:pPr>
      <w:widowControl w:val="0"/>
      <w:pBdr>
        <w:top w:val="single" w:color="auto" w:sz="6" w:space="1"/>
        <w:left w:val="single" w:color="auto" w:sz="6" w:space="1"/>
        <w:bottom w:val="single" w:color="auto" w:sz="6" w:space="1"/>
        <w:right w:val="single" w:color="auto" w:sz="6" w:space="1"/>
      </w:pBdr>
      <w:shd w:val="pct20" w:color="auto" w:fill="auto"/>
      <w:spacing w:afterLines="50" w:line="240" w:lineRule="auto"/>
      <w:ind w:left="1080" w:leftChars="500" w:hanging="1080" w:hangingChars="500"/>
      <w:jc w:val="both"/>
    </w:pPr>
    <w:rPr>
      <w:rFonts w:ascii="Arial" w:hAnsi="Arial" w:eastAsia="等线"/>
      <w:kern w:val="0"/>
    </w:rPr>
  </w:style>
  <w:style w:type="paragraph" w:styleId="80">
    <w:name w:val="HTML Preformatted"/>
    <w:basedOn w:val="1"/>
    <w:link w:val="195"/>
    <w:unhideWhenUsed/>
    <w:qFormat/>
    <w:uiPriority w:val="9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kern w:val="0"/>
      <w:sz w:val="20"/>
      <w:szCs w:val="20"/>
    </w:rPr>
  </w:style>
  <w:style w:type="paragraph" w:styleId="81">
    <w:name w:val="Normal (Web)"/>
    <w:basedOn w:val="1"/>
    <w:link w:val="1277"/>
    <w:unhideWhenUsed/>
    <w:qFormat/>
    <w:uiPriority w:val="99"/>
    <w:pPr>
      <w:spacing w:before="100" w:beforeAutospacing="1" w:after="100" w:afterAutospacing="1" w:line="240" w:lineRule="auto"/>
    </w:pPr>
    <w:rPr>
      <w:rFonts w:cs="宋体"/>
      <w:kern w:val="0"/>
    </w:rPr>
  </w:style>
  <w:style w:type="paragraph" w:styleId="82">
    <w:name w:val="List Continue 3"/>
    <w:basedOn w:val="1"/>
    <w:unhideWhenUsed/>
    <w:qFormat/>
    <w:uiPriority w:val="99"/>
    <w:pPr>
      <w:spacing w:after="120" w:line="276" w:lineRule="auto"/>
      <w:ind w:left="1080" w:firstLine="0" w:firstLineChars="0"/>
      <w:contextualSpacing/>
    </w:pPr>
    <w:rPr>
      <w:rFonts w:ascii="Cambria" w:hAnsi="Cambria" w:eastAsia="MS Mincho"/>
      <w:kern w:val="0"/>
      <w:sz w:val="22"/>
      <w:szCs w:val="22"/>
      <w:lang w:eastAsia="en-US"/>
    </w:rPr>
  </w:style>
  <w:style w:type="paragraph" w:styleId="83">
    <w:name w:val="index 2"/>
    <w:basedOn w:val="1"/>
    <w:next w:val="1"/>
    <w:qFormat/>
    <w:uiPriority w:val="0"/>
    <w:pPr>
      <w:widowControl w:val="0"/>
      <w:spacing w:afterLines="50" w:line="240" w:lineRule="auto"/>
      <w:ind w:left="200" w:leftChars="200" w:firstLine="0" w:firstLineChars="0"/>
      <w:jc w:val="both"/>
    </w:pPr>
    <w:rPr>
      <w:rFonts w:ascii="Calibri"/>
      <w:sz w:val="21"/>
      <w:szCs w:val="20"/>
    </w:rPr>
  </w:style>
  <w:style w:type="paragraph" w:styleId="84">
    <w:name w:val="Title"/>
    <w:basedOn w:val="1"/>
    <w:link w:val="205"/>
    <w:qFormat/>
    <w:uiPriority w:val="10"/>
    <w:pPr>
      <w:widowControl w:val="0"/>
      <w:autoSpaceDE w:val="0"/>
      <w:autoSpaceDN w:val="0"/>
      <w:spacing w:line="1240" w:lineRule="exact"/>
      <w:ind w:left="115"/>
    </w:pPr>
    <w:rPr>
      <w:rFonts w:ascii="微软雅黑" w:hAnsi="微软雅黑" w:eastAsia="微软雅黑" w:cs="微软雅黑"/>
      <w:b/>
      <w:bCs/>
      <w:kern w:val="0"/>
      <w:sz w:val="72"/>
      <w:szCs w:val="72"/>
    </w:rPr>
  </w:style>
  <w:style w:type="paragraph" w:styleId="85">
    <w:name w:val="annotation subject"/>
    <w:basedOn w:val="28"/>
    <w:next w:val="28"/>
    <w:link w:val="196"/>
    <w:unhideWhenUsed/>
    <w:qFormat/>
    <w:uiPriority w:val="0"/>
    <w:rPr>
      <w:b/>
      <w:bCs/>
    </w:rPr>
  </w:style>
  <w:style w:type="paragraph" w:styleId="86">
    <w:name w:val="Body Text First Indent 2"/>
    <w:basedOn w:val="35"/>
    <w:link w:val="186"/>
    <w:unhideWhenUsed/>
    <w:qFormat/>
    <w:uiPriority w:val="0"/>
    <w:pPr>
      <w:spacing w:after="0"/>
      <w:ind w:left="0" w:leftChars="0"/>
    </w:pPr>
  </w:style>
  <w:style w:type="table" w:styleId="88">
    <w:name w:val="Table Grid"/>
    <w:basedOn w:val="87"/>
    <w:qFormat/>
    <w:uiPriority w:val="39"/>
    <w:rPr>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89">
    <w:name w:val="Table Theme"/>
    <w:basedOn w:val="87"/>
    <w:qFormat/>
    <w:uiPriority w:val="0"/>
    <w:pPr>
      <w:widowControl w:val="0"/>
      <w:spacing w:line="240" w:lineRule="auto"/>
      <w:jc w:val="both"/>
    </w:pPr>
    <w:rPr>
      <w:rFonts w:ascii="Calibri" w:hAnsi="Calibri" w:eastAsia="宋体"/>
    </w:rPr>
    <w:tblPr>
      <w:tblBorders>
        <w:top w:val="single" w:color="auto" w:sz="4" w:space="0"/>
        <w:left w:val="single" w:color="auto" w:sz="4" w:space="0"/>
        <w:bottom w:val="single" w:color="auto" w:sz="4" w:space="0"/>
        <w:right w:val="single" w:color="auto" w:sz="4" w:space="0"/>
        <w:insideH w:val="dotted" w:color="auto" w:sz="4" w:space="0"/>
        <w:insideV w:val="dotted" w:color="auto" w:sz="4" w:space="0"/>
      </w:tblBorders>
    </w:tblPr>
  </w:style>
  <w:style w:type="table" w:styleId="90">
    <w:name w:val="Table Grid 8"/>
    <w:basedOn w:val="87"/>
    <w:qFormat/>
    <w:uiPriority w:val="0"/>
    <w:pPr>
      <w:widowControl w:val="0"/>
      <w:jc w:val="both"/>
    </w:pPr>
    <w:rPr>
      <w:rFonts w:ascii="Calibri" w:hAnsi="Calibri" w:eastAsia="宋体"/>
    </w:r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80" w:fill="FFFFFF"/>
      </w:tcPr>
    </w:tblStylePr>
    <w:tblStylePr w:type="lastRow">
      <w:rPr>
        <w:b/>
        <w:bCs/>
        <w:color w:val="auto"/>
      </w:rPr>
      <w:tblPr/>
      <w:tcPr>
        <w:tcBorders>
          <w:top w:val="nil"/>
          <w:left w:val="nil"/>
          <w:bottom w:val="nil"/>
          <w:right w:val="nil"/>
          <w:insideH w:val="nil"/>
          <w:insideV w:val="nil"/>
          <w:tl2br w:val="nil"/>
          <w:tr2bl w:val="nil"/>
        </w:tcBorders>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91">
    <w:name w:val="Light Shading"/>
    <w:basedOn w:val="87"/>
    <w:qFormat/>
    <w:uiPriority w:val="60"/>
    <w:pPr>
      <w:spacing w:line="240" w:lineRule="auto"/>
    </w:pPr>
    <w:rPr>
      <w:rFonts w:ascii="Cambria" w:hAnsi="Cambria" w:eastAsia="MS Mincho"/>
      <w:color w:val="000000"/>
      <w:sz w:val="22"/>
      <w:szCs w:val="22"/>
      <w:lang w:eastAsia="en-US"/>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nil"/>
          <w:bottom w:val="single" w:color="000000" w:sz="8" w:space="0"/>
          <w:right w:val="nil"/>
          <w:insideH w:val="nil"/>
          <w:insideV w:val="nil"/>
          <w:tl2br w:val="nil"/>
          <w:tr2bl w:val="nil"/>
        </w:tcBorders>
      </w:tcPr>
    </w:tblStylePr>
    <w:tblStylePr w:type="lastRow">
      <w:pPr>
        <w:spacing w:before="0" w:after="0" w:line="240" w:lineRule="auto"/>
      </w:pPr>
      <w:rPr>
        <w:b/>
        <w:bCs/>
      </w:rPr>
      <w:tblPr/>
      <w:tcPr>
        <w:tcBorders>
          <w:top w:val="single" w:color="000000" w:sz="8" w:space="0"/>
          <w:left w:val="nil"/>
          <w:bottom w:val="single" w:color="000000" w:sz="8" w:space="0"/>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C0C0C0"/>
      </w:tcPr>
    </w:tblStylePr>
    <w:tblStylePr w:type="band1Horz">
      <w:tblPr/>
      <w:tcPr>
        <w:tcBorders>
          <w:top w:val="nil"/>
          <w:left w:val="nil"/>
          <w:bottom w:val="nil"/>
          <w:right w:val="nil"/>
          <w:insideH w:val="nil"/>
          <w:insideV w:val="nil"/>
          <w:tl2br w:val="nil"/>
          <w:tr2bl w:val="nil"/>
        </w:tcBorders>
        <w:shd w:val="clear" w:color="auto" w:fill="C0C0C0"/>
      </w:tcPr>
    </w:tblStylePr>
  </w:style>
  <w:style w:type="table" w:styleId="92">
    <w:name w:val="Light Shading Accent 1"/>
    <w:basedOn w:val="87"/>
    <w:qFormat/>
    <w:uiPriority w:val="60"/>
    <w:pPr>
      <w:spacing w:line="240" w:lineRule="auto"/>
    </w:pPr>
    <w:rPr>
      <w:rFonts w:ascii="Cambria" w:hAnsi="Cambria" w:eastAsia="MS Mincho"/>
      <w:color w:val="365F91"/>
      <w:sz w:val="22"/>
      <w:szCs w:val="22"/>
      <w:lang w:eastAsia="en-US"/>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nil"/>
          <w:bottom w:val="single" w:color="4F81BD" w:sz="8" w:space="0"/>
          <w:right w:val="nil"/>
          <w:insideH w:val="nil"/>
          <w:insideV w:val="nil"/>
          <w:tl2br w:val="nil"/>
          <w:tr2bl w:val="nil"/>
        </w:tcBorders>
      </w:tcPr>
    </w:tblStylePr>
    <w:tblStylePr w:type="lastRow">
      <w:pPr>
        <w:spacing w:before="0" w:after="0" w:line="240" w:lineRule="auto"/>
      </w:pPr>
      <w:rPr>
        <w:b/>
        <w:bCs/>
      </w:rPr>
      <w:tblPr/>
      <w:tcPr>
        <w:tcBorders>
          <w:top w:val="single" w:color="4F81BD" w:sz="8" w:space="0"/>
          <w:left w:val="nil"/>
          <w:bottom w:val="single" w:color="4F81BD" w:sz="8" w:space="0"/>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style>
  <w:style w:type="table" w:styleId="93">
    <w:name w:val="Light Shading Accent 2"/>
    <w:basedOn w:val="87"/>
    <w:qFormat/>
    <w:uiPriority w:val="60"/>
    <w:pPr>
      <w:spacing w:line="240" w:lineRule="auto"/>
    </w:pPr>
    <w:rPr>
      <w:rFonts w:ascii="Cambria" w:hAnsi="Cambria" w:eastAsia="MS Mincho"/>
      <w:color w:val="943634"/>
      <w:sz w:val="22"/>
      <w:szCs w:val="22"/>
      <w:lang w:eastAsia="en-US"/>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nil"/>
          <w:bottom w:val="single" w:color="C0504D" w:sz="8" w:space="0"/>
          <w:right w:val="nil"/>
          <w:insideH w:val="nil"/>
          <w:insideV w:val="nil"/>
          <w:tl2br w:val="nil"/>
          <w:tr2bl w:val="nil"/>
        </w:tcBorders>
      </w:tcPr>
    </w:tblStylePr>
    <w:tblStylePr w:type="lastRow">
      <w:pPr>
        <w:spacing w:before="0" w:after="0" w:line="240" w:lineRule="auto"/>
      </w:pPr>
      <w:rPr>
        <w:b/>
        <w:bCs/>
      </w:rPr>
      <w:tblPr/>
      <w:tcPr>
        <w:tcBorders>
          <w:top w:val="single" w:color="C0504D" w:sz="8" w:space="0"/>
          <w:left w:val="nil"/>
          <w:bottom w:val="single" w:color="C0504D" w:sz="8" w:space="0"/>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FD3D2"/>
      </w:tcPr>
    </w:tblStylePr>
    <w:tblStylePr w:type="band1Horz">
      <w:tblPr/>
      <w:tcPr>
        <w:tcBorders>
          <w:top w:val="nil"/>
          <w:left w:val="nil"/>
          <w:bottom w:val="nil"/>
          <w:right w:val="nil"/>
          <w:insideH w:val="nil"/>
          <w:insideV w:val="nil"/>
          <w:tl2br w:val="nil"/>
          <w:tr2bl w:val="nil"/>
        </w:tcBorders>
        <w:shd w:val="clear" w:color="auto" w:fill="EFD3D2"/>
      </w:tcPr>
    </w:tblStylePr>
  </w:style>
  <w:style w:type="table" w:styleId="94">
    <w:name w:val="Light Shading Accent 3"/>
    <w:basedOn w:val="87"/>
    <w:qFormat/>
    <w:uiPriority w:val="60"/>
    <w:pPr>
      <w:spacing w:line="240" w:lineRule="auto"/>
    </w:pPr>
    <w:rPr>
      <w:rFonts w:ascii="Cambria" w:hAnsi="Cambria" w:eastAsia="MS Mincho"/>
      <w:color w:val="76923C"/>
      <w:sz w:val="22"/>
      <w:szCs w:val="22"/>
      <w:lang w:eastAsia="en-US"/>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nil"/>
          <w:bottom w:val="single" w:color="9BBB59" w:sz="8" w:space="0"/>
          <w:right w:val="nil"/>
          <w:insideH w:val="nil"/>
          <w:insideV w:val="nil"/>
          <w:tl2br w:val="nil"/>
          <w:tr2bl w:val="nil"/>
        </w:tcBorders>
      </w:tcPr>
    </w:tblStylePr>
    <w:tblStylePr w:type="lastRow">
      <w:pPr>
        <w:spacing w:before="0" w:after="0" w:line="240" w:lineRule="auto"/>
      </w:pPr>
      <w:rPr>
        <w:b/>
        <w:bCs/>
      </w:rPr>
      <w:tblPr/>
      <w:tcPr>
        <w:tcBorders>
          <w:top w:val="single" w:color="9BBB59" w:sz="8" w:space="0"/>
          <w:left w:val="nil"/>
          <w:bottom w:val="single" w:color="9BBB59" w:sz="8" w:space="0"/>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6EED5"/>
      </w:tcPr>
    </w:tblStylePr>
    <w:tblStylePr w:type="band1Horz">
      <w:tblPr/>
      <w:tcPr>
        <w:tcBorders>
          <w:top w:val="nil"/>
          <w:left w:val="nil"/>
          <w:bottom w:val="nil"/>
          <w:right w:val="nil"/>
          <w:insideH w:val="nil"/>
          <w:insideV w:val="nil"/>
          <w:tl2br w:val="nil"/>
          <w:tr2bl w:val="nil"/>
        </w:tcBorders>
        <w:shd w:val="clear" w:color="auto" w:fill="E6EED5"/>
      </w:tcPr>
    </w:tblStylePr>
  </w:style>
  <w:style w:type="table" w:styleId="95">
    <w:name w:val="Light Shading Accent 4"/>
    <w:basedOn w:val="87"/>
    <w:qFormat/>
    <w:uiPriority w:val="60"/>
    <w:pPr>
      <w:spacing w:line="240" w:lineRule="auto"/>
    </w:pPr>
    <w:rPr>
      <w:rFonts w:ascii="Cambria" w:hAnsi="Cambria" w:eastAsia="MS Mincho"/>
      <w:color w:val="5F497A"/>
      <w:sz w:val="22"/>
      <w:szCs w:val="22"/>
      <w:lang w:eastAsia="en-US"/>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nil"/>
          <w:bottom w:val="single" w:color="8064A2" w:sz="8" w:space="0"/>
          <w:right w:val="nil"/>
          <w:insideH w:val="nil"/>
          <w:insideV w:val="nil"/>
          <w:tl2br w:val="nil"/>
          <w:tr2bl w:val="nil"/>
        </w:tcBorders>
      </w:tcPr>
    </w:tblStylePr>
    <w:tblStylePr w:type="lastRow">
      <w:pPr>
        <w:spacing w:before="0" w:after="0" w:line="240" w:lineRule="auto"/>
      </w:pPr>
      <w:rPr>
        <w:b/>
        <w:bCs/>
      </w:rPr>
      <w:tblPr/>
      <w:tcPr>
        <w:tcBorders>
          <w:top w:val="single" w:color="8064A2" w:sz="8" w:space="0"/>
          <w:left w:val="nil"/>
          <w:bottom w:val="single" w:color="8064A2" w:sz="8" w:space="0"/>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FD8E8"/>
      </w:tcPr>
    </w:tblStylePr>
    <w:tblStylePr w:type="band1Horz">
      <w:tblPr/>
      <w:tcPr>
        <w:tcBorders>
          <w:top w:val="nil"/>
          <w:left w:val="nil"/>
          <w:bottom w:val="nil"/>
          <w:right w:val="nil"/>
          <w:insideH w:val="nil"/>
          <w:insideV w:val="nil"/>
          <w:tl2br w:val="nil"/>
          <w:tr2bl w:val="nil"/>
        </w:tcBorders>
        <w:shd w:val="clear" w:color="auto" w:fill="DFD8E8"/>
      </w:tcPr>
    </w:tblStylePr>
  </w:style>
  <w:style w:type="table" w:styleId="96">
    <w:name w:val="Light Shading Accent 5"/>
    <w:basedOn w:val="87"/>
    <w:qFormat/>
    <w:uiPriority w:val="60"/>
    <w:pPr>
      <w:spacing w:line="240" w:lineRule="auto"/>
    </w:pPr>
    <w:rPr>
      <w:rFonts w:ascii="Cambria" w:hAnsi="Cambria" w:eastAsia="MS Mincho"/>
      <w:color w:val="31849B"/>
      <w:sz w:val="22"/>
      <w:szCs w:val="22"/>
      <w:lang w:eastAsia="en-US"/>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nil"/>
          <w:bottom w:val="single" w:color="4BACC6" w:sz="8" w:space="0"/>
          <w:right w:val="nil"/>
          <w:insideH w:val="nil"/>
          <w:insideV w:val="nil"/>
          <w:tl2br w:val="nil"/>
          <w:tr2bl w:val="nil"/>
        </w:tcBorders>
      </w:tcPr>
    </w:tblStylePr>
    <w:tblStylePr w:type="lastRow">
      <w:pPr>
        <w:spacing w:before="0" w:after="0" w:line="240" w:lineRule="auto"/>
      </w:pPr>
      <w:rPr>
        <w:b/>
        <w:bCs/>
      </w:rPr>
      <w:tblPr/>
      <w:tcPr>
        <w:tcBorders>
          <w:top w:val="single" w:color="4BACC6" w:sz="8" w:space="0"/>
          <w:left w:val="nil"/>
          <w:bottom w:val="single" w:color="4BACC6" w:sz="8" w:space="0"/>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2EAF1"/>
      </w:tcPr>
    </w:tblStylePr>
    <w:tblStylePr w:type="band1Horz">
      <w:tblPr/>
      <w:tcPr>
        <w:tcBorders>
          <w:top w:val="nil"/>
          <w:left w:val="nil"/>
          <w:bottom w:val="nil"/>
          <w:right w:val="nil"/>
          <w:insideH w:val="nil"/>
          <w:insideV w:val="nil"/>
          <w:tl2br w:val="nil"/>
          <w:tr2bl w:val="nil"/>
        </w:tcBorders>
        <w:shd w:val="clear" w:color="auto" w:fill="D2EAF1"/>
      </w:tcPr>
    </w:tblStylePr>
  </w:style>
  <w:style w:type="table" w:styleId="97">
    <w:name w:val="Light Shading Accent 6"/>
    <w:basedOn w:val="87"/>
    <w:qFormat/>
    <w:uiPriority w:val="60"/>
    <w:pPr>
      <w:spacing w:line="240" w:lineRule="auto"/>
    </w:pPr>
    <w:rPr>
      <w:rFonts w:ascii="Cambria" w:hAnsi="Cambria" w:eastAsia="MS Mincho"/>
      <w:color w:val="E36C0A"/>
      <w:sz w:val="22"/>
      <w:szCs w:val="22"/>
      <w:lang w:eastAsia="en-US"/>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nil"/>
          <w:bottom w:val="single" w:color="F79646" w:sz="8" w:space="0"/>
          <w:right w:val="nil"/>
          <w:insideH w:val="nil"/>
          <w:insideV w:val="nil"/>
          <w:tl2br w:val="nil"/>
          <w:tr2bl w:val="nil"/>
        </w:tcBorders>
      </w:tcPr>
    </w:tblStylePr>
    <w:tblStylePr w:type="lastRow">
      <w:pPr>
        <w:spacing w:before="0" w:after="0" w:line="240" w:lineRule="auto"/>
      </w:pPr>
      <w:rPr>
        <w:b/>
        <w:bCs/>
      </w:rPr>
      <w:tblPr/>
      <w:tcPr>
        <w:tcBorders>
          <w:top w:val="single" w:color="F79646" w:sz="8" w:space="0"/>
          <w:left w:val="nil"/>
          <w:bottom w:val="single" w:color="F79646" w:sz="8" w:space="0"/>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FDE4D0"/>
      </w:tcPr>
    </w:tblStylePr>
    <w:tblStylePr w:type="band1Horz">
      <w:tblPr/>
      <w:tcPr>
        <w:tcBorders>
          <w:top w:val="nil"/>
          <w:left w:val="nil"/>
          <w:bottom w:val="nil"/>
          <w:right w:val="nil"/>
          <w:insideH w:val="nil"/>
          <w:insideV w:val="nil"/>
          <w:tl2br w:val="nil"/>
          <w:tr2bl w:val="nil"/>
        </w:tcBorders>
        <w:shd w:val="clear" w:color="auto" w:fill="FDE4D0"/>
      </w:tcPr>
    </w:tblStylePr>
  </w:style>
  <w:style w:type="table" w:styleId="98">
    <w:name w:val="Light List"/>
    <w:basedOn w:val="87"/>
    <w:qFormat/>
    <w:uiPriority w:val="61"/>
    <w:pPr>
      <w:spacing w:line="240" w:lineRule="auto"/>
    </w:pPr>
    <w:rPr>
      <w:rFonts w:ascii="Cambria" w:hAnsi="Cambria" w:eastAsia="MS Mincho"/>
      <w:sz w:val="22"/>
      <w:szCs w:val="22"/>
      <w:lang w:eastAsia="en-US"/>
    </w:rPr>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insideH w:val="nil"/>
          <w:insideV w:val="nil"/>
          <w:tl2br w:val="nil"/>
          <w:tr2bl w:val="nil"/>
        </w:tcBorders>
      </w:tcPr>
    </w:tblStylePr>
    <w:tblStylePr w:type="band1Horz">
      <w:tblPr/>
      <w:tcPr>
        <w:tcBorders>
          <w:top w:val="single" w:color="000000" w:sz="8" w:space="0"/>
          <w:left w:val="single" w:color="000000" w:sz="8" w:space="0"/>
          <w:bottom w:val="single" w:color="000000" w:sz="8" w:space="0"/>
          <w:right w:val="single" w:color="000000" w:sz="8" w:space="0"/>
          <w:insideH w:val="nil"/>
          <w:insideV w:val="nil"/>
          <w:tl2br w:val="nil"/>
          <w:tr2bl w:val="nil"/>
        </w:tcBorders>
      </w:tcPr>
    </w:tblStylePr>
  </w:style>
  <w:style w:type="table" w:styleId="99">
    <w:name w:val="Light List Accent 2"/>
    <w:basedOn w:val="87"/>
    <w:qFormat/>
    <w:uiPriority w:val="61"/>
    <w:pPr>
      <w:spacing w:line="240" w:lineRule="auto"/>
    </w:pPr>
    <w:rPr>
      <w:rFonts w:ascii="Cambria" w:hAnsi="Cambria" w:eastAsia="MS Mincho"/>
      <w:sz w:val="22"/>
      <w:szCs w:val="22"/>
      <w:lang w:eastAsia="en-US"/>
    </w:rPr>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insideH w:val="nil"/>
          <w:insideV w:val="nil"/>
          <w:tl2br w:val="nil"/>
          <w:tr2bl w:val="nil"/>
        </w:tcBorders>
      </w:tcPr>
    </w:tblStylePr>
    <w:tblStylePr w:type="band1Horz">
      <w:tblPr/>
      <w:tcPr>
        <w:tcBorders>
          <w:top w:val="single" w:color="C0504D" w:sz="8" w:space="0"/>
          <w:left w:val="single" w:color="C0504D" w:sz="8" w:space="0"/>
          <w:bottom w:val="single" w:color="C0504D" w:sz="8" w:space="0"/>
          <w:right w:val="single" w:color="C0504D" w:sz="8" w:space="0"/>
          <w:insideH w:val="nil"/>
          <w:insideV w:val="nil"/>
          <w:tl2br w:val="nil"/>
          <w:tr2bl w:val="nil"/>
        </w:tcBorders>
      </w:tcPr>
    </w:tblStylePr>
  </w:style>
  <w:style w:type="table" w:styleId="100">
    <w:name w:val="Light List Accent 3"/>
    <w:basedOn w:val="87"/>
    <w:qFormat/>
    <w:uiPriority w:val="61"/>
    <w:pPr>
      <w:spacing w:line="240" w:lineRule="auto"/>
    </w:pPr>
    <w:rPr>
      <w:rFonts w:ascii="Cambria" w:hAnsi="Cambria" w:eastAsia="MS Mincho"/>
      <w:sz w:val="22"/>
      <w:szCs w:val="22"/>
      <w:lang w:eastAsia="en-US"/>
    </w:rPr>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insideH w:val="nil"/>
          <w:insideV w:val="nil"/>
          <w:tl2br w:val="nil"/>
          <w:tr2bl w:val="nil"/>
        </w:tcBorders>
      </w:tcPr>
    </w:tblStylePr>
    <w:tblStylePr w:type="band1Horz">
      <w:tblPr/>
      <w:tcPr>
        <w:tcBorders>
          <w:top w:val="single" w:color="9BBB59" w:sz="8" w:space="0"/>
          <w:left w:val="single" w:color="9BBB59" w:sz="8" w:space="0"/>
          <w:bottom w:val="single" w:color="9BBB59" w:sz="8" w:space="0"/>
          <w:right w:val="single" w:color="9BBB59" w:sz="8" w:space="0"/>
          <w:insideH w:val="nil"/>
          <w:insideV w:val="nil"/>
          <w:tl2br w:val="nil"/>
          <w:tr2bl w:val="nil"/>
        </w:tcBorders>
      </w:tcPr>
    </w:tblStylePr>
  </w:style>
  <w:style w:type="table" w:styleId="101">
    <w:name w:val="Light List Accent 4"/>
    <w:basedOn w:val="87"/>
    <w:qFormat/>
    <w:uiPriority w:val="61"/>
    <w:pPr>
      <w:spacing w:line="240" w:lineRule="auto"/>
    </w:pPr>
    <w:rPr>
      <w:rFonts w:ascii="Cambria" w:hAnsi="Cambria" w:eastAsia="MS Mincho"/>
      <w:sz w:val="22"/>
      <w:szCs w:val="22"/>
      <w:lang w:eastAsia="en-US"/>
    </w:rPr>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insideH w:val="nil"/>
          <w:insideV w:val="nil"/>
          <w:tl2br w:val="nil"/>
          <w:tr2bl w:val="nil"/>
        </w:tcBorders>
      </w:tcPr>
    </w:tblStylePr>
    <w:tblStylePr w:type="band1Horz">
      <w:tblPr/>
      <w:tcPr>
        <w:tcBorders>
          <w:top w:val="single" w:color="8064A2" w:sz="8" w:space="0"/>
          <w:left w:val="single" w:color="8064A2" w:sz="8" w:space="0"/>
          <w:bottom w:val="single" w:color="8064A2" w:sz="8" w:space="0"/>
          <w:right w:val="single" w:color="8064A2" w:sz="8" w:space="0"/>
          <w:insideH w:val="nil"/>
          <w:insideV w:val="nil"/>
          <w:tl2br w:val="nil"/>
          <w:tr2bl w:val="nil"/>
        </w:tcBorders>
      </w:tcPr>
    </w:tblStylePr>
  </w:style>
  <w:style w:type="table" w:styleId="102">
    <w:name w:val="Light List Accent 5"/>
    <w:basedOn w:val="87"/>
    <w:qFormat/>
    <w:uiPriority w:val="61"/>
    <w:pPr>
      <w:spacing w:line="240" w:lineRule="auto"/>
    </w:pPr>
    <w:rPr>
      <w:rFonts w:ascii="Cambria" w:hAnsi="Cambria" w:eastAsia="MS Mincho"/>
      <w:sz w:val="22"/>
      <w:szCs w:val="22"/>
      <w:lang w:eastAsia="en-US"/>
    </w:rPr>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insideH w:val="nil"/>
          <w:insideV w:val="nil"/>
          <w:tl2br w:val="nil"/>
          <w:tr2bl w:val="nil"/>
        </w:tcBorders>
      </w:tcPr>
    </w:tblStylePr>
    <w:tblStylePr w:type="band1Horz">
      <w:tblPr/>
      <w:tcPr>
        <w:tcBorders>
          <w:top w:val="single" w:color="4BACC6" w:sz="8" w:space="0"/>
          <w:left w:val="single" w:color="4BACC6" w:sz="8" w:space="0"/>
          <w:bottom w:val="single" w:color="4BACC6" w:sz="8" w:space="0"/>
          <w:right w:val="single" w:color="4BACC6" w:sz="8" w:space="0"/>
          <w:insideH w:val="nil"/>
          <w:insideV w:val="nil"/>
          <w:tl2br w:val="nil"/>
          <w:tr2bl w:val="nil"/>
        </w:tcBorders>
      </w:tcPr>
    </w:tblStylePr>
  </w:style>
  <w:style w:type="table" w:styleId="103">
    <w:name w:val="Light List Accent 6"/>
    <w:basedOn w:val="87"/>
    <w:qFormat/>
    <w:uiPriority w:val="61"/>
    <w:pPr>
      <w:spacing w:line="240" w:lineRule="auto"/>
    </w:pPr>
    <w:rPr>
      <w:rFonts w:ascii="Cambria" w:hAnsi="Cambria" w:eastAsia="MS Mincho"/>
      <w:sz w:val="22"/>
      <w:szCs w:val="22"/>
      <w:lang w:eastAsia="en-US"/>
    </w:rPr>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insideH w:val="nil"/>
          <w:insideV w:val="nil"/>
          <w:tl2br w:val="nil"/>
          <w:tr2bl w:val="nil"/>
        </w:tcBorders>
      </w:tcPr>
    </w:tblStylePr>
    <w:tblStylePr w:type="band1Horz">
      <w:tblPr/>
      <w:tcPr>
        <w:tcBorders>
          <w:top w:val="single" w:color="F79646" w:sz="8" w:space="0"/>
          <w:left w:val="single" w:color="F79646" w:sz="8" w:space="0"/>
          <w:bottom w:val="single" w:color="F79646" w:sz="8" w:space="0"/>
          <w:right w:val="single" w:color="F79646" w:sz="8" w:space="0"/>
          <w:insideH w:val="nil"/>
          <w:insideV w:val="nil"/>
          <w:tl2br w:val="nil"/>
          <w:tr2bl w:val="nil"/>
        </w:tcBorders>
      </w:tcPr>
    </w:tblStylePr>
  </w:style>
  <w:style w:type="table" w:styleId="104">
    <w:name w:val="Light Grid"/>
    <w:basedOn w:val="87"/>
    <w:qFormat/>
    <w:uiPriority w:val="62"/>
    <w:pPr>
      <w:spacing w:line="240" w:lineRule="auto"/>
    </w:pPr>
    <w:rPr>
      <w:rFonts w:ascii="Cambria" w:hAnsi="Cambria" w:eastAsia="MS Mincho"/>
      <w:sz w:val="22"/>
      <w:szCs w:val="22"/>
      <w:lang w:eastAsia="en-US"/>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eastAsia="MingLiU" w:cs="Times New Roman"/>
        <w:b/>
        <w:bCs/>
      </w:rPr>
      <w:tblPr/>
      <w:tcPr>
        <w:tcBorders>
          <w:top w:val="single" w:color="000000" w:sz="8" w:space="0"/>
          <w:left w:val="single" w:color="000000" w:sz="8" w:space="0"/>
          <w:bottom w:val="single" w:color="000000" w:sz="18" w:space="0"/>
          <w:right w:val="single" w:color="000000" w:sz="8" w:space="0"/>
          <w:insideH w:val="nil"/>
          <w:insideV w:val="single" w:sz="8" w:space="0"/>
          <w:tl2br w:val="nil"/>
          <w:tr2bl w:val="nil"/>
        </w:tcBorders>
      </w:tcPr>
    </w:tblStylePr>
    <w:tblStylePr w:type="lastRow">
      <w:pPr>
        <w:spacing w:before="0" w:after="0" w:line="240" w:lineRule="auto"/>
      </w:pPr>
      <w:rPr>
        <w:rFonts w:eastAsia="MingLiU"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l2br w:val="nil"/>
          <w:tr2bl w:val="nil"/>
        </w:tcBorders>
      </w:tcPr>
    </w:tblStylePr>
    <w:tblStylePr w:type="firstCol">
      <w:rPr>
        <w:rFonts w:eastAsia="MingLiU" w:cs="Times New Roman"/>
        <w:b/>
        <w:bCs/>
      </w:rPr>
    </w:tblStylePr>
    <w:tblStylePr w:type="lastCol">
      <w:rPr>
        <w:rFonts w:eastAsia="MingLiU" w:cs="Times New Roman"/>
        <w:b/>
        <w:bCs/>
      </w:rPr>
      <w:tblPr/>
      <w:tcPr>
        <w:tcBorders>
          <w:top w:val="single" w:color="000000" w:sz="8" w:space="0"/>
          <w:left w:val="single" w:color="000000" w:sz="8" w:space="0"/>
          <w:bottom w:val="single" w:color="000000" w:sz="8" w:space="0"/>
          <w:right w:val="single" w:color="000000" w:sz="8" w:space="0"/>
          <w:insideH w:val="nil"/>
          <w:insideV w:val="nil"/>
          <w:tl2br w:val="nil"/>
          <w:tr2bl w:val="nil"/>
        </w:tcBorders>
      </w:tcPr>
    </w:tblStylePr>
    <w:tblStylePr w:type="band1Vert">
      <w:tblPr/>
      <w:tcPr>
        <w:tcBorders>
          <w:top w:val="single" w:color="000000" w:sz="8" w:space="0"/>
          <w:left w:val="single" w:color="000000" w:sz="8" w:space="0"/>
          <w:bottom w:val="single" w:color="000000" w:sz="8" w:space="0"/>
          <w:right w:val="single" w:color="000000" w:sz="8" w:space="0"/>
          <w:insideH w:val="nil"/>
          <w:insideV w:val="nil"/>
          <w:tl2br w:val="nil"/>
          <w:tr2bl w:val="nil"/>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H w:val="nil"/>
          <w:insideV w:val="single" w:sz="8" w:space="0"/>
          <w:tl2br w:val="nil"/>
          <w:tr2bl w:val="nil"/>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H w:val="nil"/>
          <w:insideV w:val="single" w:sz="8" w:space="0"/>
          <w:tl2br w:val="nil"/>
          <w:tr2bl w:val="nil"/>
        </w:tcBorders>
      </w:tcPr>
    </w:tblStylePr>
  </w:style>
  <w:style w:type="table" w:styleId="105">
    <w:name w:val="Light Grid Accent 2"/>
    <w:basedOn w:val="87"/>
    <w:qFormat/>
    <w:uiPriority w:val="62"/>
    <w:pPr>
      <w:spacing w:line="240" w:lineRule="auto"/>
    </w:pPr>
    <w:rPr>
      <w:rFonts w:ascii="Cambria" w:hAnsi="Cambria" w:eastAsia="MS Mincho"/>
      <w:sz w:val="22"/>
      <w:szCs w:val="22"/>
      <w:lang w:eastAsia="en-US"/>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eastAsia="MingLiU" w:cs="Times New Roman"/>
        <w:b/>
        <w:bCs/>
      </w:rPr>
      <w:tblPr/>
      <w:tcPr>
        <w:tcBorders>
          <w:top w:val="single" w:color="C0504D" w:sz="8" w:space="0"/>
          <w:left w:val="single" w:color="C0504D" w:sz="8" w:space="0"/>
          <w:bottom w:val="single" w:color="C0504D" w:sz="18" w:space="0"/>
          <w:right w:val="single" w:color="C0504D" w:sz="8" w:space="0"/>
          <w:insideH w:val="nil"/>
          <w:insideV w:val="single" w:sz="8" w:space="0"/>
          <w:tl2br w:val="nil"/>
          <w:tr2bl w:val="nil"/>
        </w:tcBorders>
      </w:tcPr>
    </w:tblStylePr>
    <w:tblStylePr w:type="lastRow">
      <w:pPr>
        <w:spacing w:before="0" w:after="0" w:line="240" w:lineRule="auto"/>
      </w:pPr>
      <w:rPr>
        <w:rFonts w:eastAsia="MingLiU"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l2br w:val="nil"/>
          <w:tr2bl w:val="nil"/>
        </w:tcBorders>
      </w:tcPr>
    </w:tblStylePr>
    <w:tblStylePr w:type="firstCol">
      <w:rPr>
        <w:rFonts w:eastAsia="MingLiU" w:cs="Times New Roman"/>
        <w:b/>
        <w:bCs/>
      </w:rPr>
    </w:tblStylePr>
    <w:tblStylePr w:type="lastCol">
      <w:rPr>
        <w:rFonts w:eastAsia="MingLiU" w:cs="Times New Roman"/>
        <w:b/>
        <w:bCs/>
      </w:rPr>
      <w:tblPr/>
      <w:tcPr>
        <w:tcBorders>
          <w:top w:val="single" w:color="C0504D" w:sz="8" w:space="0"/>
          <w:left w:val="single" w:color="C0504D" w:sz="8" w:space="0"/>
          <w:bottom w:val="single" w:color="C0504D" w:sz="8" w:space="0"/>
          <w:right w:val="single" w:color="C0504D" w:sz="8" w:space="0"/>
          <w:insideH w:val="nil"/>
          <w:insideV w:val="nil"/>
          <w:tl2br w:val="nil"/>
          <w:tr2bl w:val="nil"/>
        </w:tcBorders>
      </w:tcPr>
    </w:tblStylePr>
    <w:tblStylePr w:type="band1Vert">
      <w:tblPr/>
      <w:tcPr>
        <w:tcBorders>
          <w:top w:val="single" w:color="C0504D" w:sz="8" w:space="0"/>
          <w:left w:val="single" w:color="C0504D" w:sz="8" w:space="0"/>
          <w:bottom w:val="single" w:color="C0504D" w:sz="8" w:space="0"/>
          <w:right w:val="single" w:color="C0504D" w:sz="8" w:space="0"/>
          <w:insideH w:val="nil"/>
          <w:insideV w:val="nil"/>
          <w:tl2br w:val="nil"/>
          <w:tr2bl w:val="nil"/>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H w:val="nil"/>
          <w:insideV w:val="single" w:sz="8" w:space="0"/>
          <w:tl2br w:val="nil"/>
          <w:tr2bl w:val="nil"/>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H w:val="nil"/>
          <w:insideV w:val="single" w:sz="8" w:space="0"/>
          <w:tl2br w:val="nil"/>
          <w:tr2bl w:val="nil"/>
        </w:tcBorders>
      </w:tcPr>
    </w:tblStylePr>
  </w:style>
  <w:style w:type="table" w:styleId="106">
    <w:name w:val="Light Grid Accent 3"/>
    <w:basedOn w:val="87"/>
    <w:qFormat/>
    <w:uiPriority w:val="62"/>
    <w:pPr>
      <w:spacing w:line="240" w:lineRule="auto"/>
    </w:pPr>
    <w:rPr>
      <w:rFonts w:ascii="Cambria" w:hAnsi="Cambria" w:eastAsia="MS Mincho"/>
      <w:sz w:val="22"/>
      <w:szCs w:val="22"/>
      <w:lang w:eastAsia="en-US"/>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eastAsia="MingLiU" w:cs="Times New Roman"/>
        <w:b/>
        <w:bCs/>
      </w:rPr>
      <w:tblPr/>
      <w:tcPr>
        <w:tcBorders>
          <w:top w:val="single" w:color="9BBB59" w:sz="8" w:space="0"/>
          <w:left w:val="single" w:color="9BBB59" w:sz="8" w:space="0"/>
          <w:bottom w:val="single" w:color="9BBB59" w:sz="18" w:space="0"/>
          <w:right w:val="single" w:color="9BBB59" w:sz="8" w:space="0"/>
          <w:insideH w:val="nil"/>
          <w:insideV w:val="single" w:sz="8" w:space="0"/>
          <w:tl2br w:val="nil"/>
          <w:tr2bl w:val="nil"/>
        </w:tcBorders>
      </w:tcPr>
    </w:tblStylePr>
    <w:tblStylePr w:type="lastRow">
      <w:pPr>
        <w:spacing w:before="0" w:after="0" w:line="240" w:lineRule="auto"/>
      </w:pPr>
      <w:rPr>
        <w:rFonts w:eastAsia="MingLiU"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l2br w:val="nil"/>
          <w:tr2bl w:val="nil"/>
        </w:tcBorders>
      </w:tcPr>
    </w:tblStylePr>
    <w:tblStylePr w:type="firstCol">
      <w:rPr>
        <w:rFonts w:eastAsia="MingLiU" w:cs="Times New Roman"/>
        <w:b/>
        <w:bCs/>
      </w:rPr>
    </w:tblStylePr>
    <w:tblStylePr w:type="lastCol">
      <w:rPr>
        <w:rFonts w:eastAsia="MingLiU" w:cs="Times New Roman"/>
        <w:b/>
        <w:bCs/>
      </w:rPr>
      <w:tblPr/>
      <w:tcPr>
        <w:tcBorders>
          <w:top w:val="single" w:color="9BBB59" w:sz="8" w:space="0"/>
          <w:left w:val="single" w:color="9BBB59" w:sz="8" w:space="0"/>
          <w:bottom w:val="single" w:color="9BBB59" w:sz="8" w:space="0"/>
          <w:right w:val="single" w:color="9BBB59" w:sz="8" w:space="0"/>
          <w:insideH w:val="nil"/>
          <w:insideV w:val="nil"/>
          <w:tl2br w:val="nil"/>
          <w:tr2bl w:val="nil"/>
        </w:tcBorders>
      </w:tcPr>
    </w:tblStylePr>
    <w:tblStylePr w:type="band1Vert">
      <w:tblPr/>
      <w:tcPr>
        <w:tcBorders>
          <w:top w:val="single" w:color="9BBB59" w:sz="8" w:space="0"/>
          <w:left w:val="single" w:color="9BBB59" w:sz="8" w:space="0"/>
          <w:bottom w:val="single" w:color="9BBB59" w:sz="8" w:space="0"/>
          <w:right w:val="single" w:color="9BBB59" w:sz="8" w:space="0"/>
          <w:insideH w:val="nil"/>
          <w:insideV w:val="nil"/>
          <w:tl2br w:val="nil"/>
          <w:tr2bl w:val="nil"/>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H w:val="nil"/>
          <w:insideV w:val="single" w:sz="8" w:space="0"/>
          <w:tl2br w:val="nil"/>
          <w:tr2bl w:val="nil"/>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H w:val="nil"/>
          <w:insideV w:val="single" w:sz="8" w:space="0"/>
          <w:tl2br w:val="nil"/>
          <w:tr2bl w:val="nil"/>
        </w:tcBorders>
      </w:tcPr>
    </w:tblStylePr>
  </w:style>
  <w:style w:type="table" w:styleId="107">
    <w:name w:val="Light Grid Accent 4"/>
    <w:basedOn w:val="87"/>
    <w:qFormat/>
    <w:uiPriority w:val="62"/>
    <w:pPr>
      <w:spacing w:line="240" w:lineRule="auto"/>
    </w:pPr>
    <w:rPr>
      <w:rFonts w:ascii="Cambria" w:hAnsi="Cambria" w:eastAsia="MS Mincho"/>
      <w:sz w:val="22"/>
      <w:szCs w:val="22"/>
      <w:lang w:eastAsia="en-US"/>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eastAsia="MingLiU" w:cs="Times New Roman"/>
        <w:b/>
        <w:bCs/>
      </w:rPr>
      <w:tblPr/>
      <w:tcPr>
        <w:tcBorders>
          <w:top w:val="single" w:color="8064A2" w:sz="8" w:space="0"/>
          <w:left w:val="single" w:color="8064A2" w:sz="8" w:space="0"/>
          <w:bottom w:val="single" w:color="8064A2" w:sz="18" w:space="0"/>
          <w:right w:val="single" w:color="8064A2" w:sz="8" w:space="0"/>
          <w:insideH w:val="nil"/>
          <w:insideV w:val="single" w:sz="8" w:space="0"/>
          <w:tl2br w:val="nil"/>
          <w:tr2bl w:val="nil"/>
        </w:tcBorders>
      </w:tcPr>
    </w:tblStylePr>
    <w:tblStylePr w:type="lastRow">
      <w:pPr>
        <w:spacing w:before="0" w:after="0" w:line="240" w:lineRule="auto"/>
      </w:pPr>
      <w:rPr>
        <w:rFonts w:eastAsia="MingLiU"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l2br w:val="nil"/>
          <w:tr2bl w:val="nil"/>
        </w:tcBorders>
      </w:tcPr>
    </w:tblStylePr>
    <w:tblStylePr w:type="firstCol">
      <w:rPr>
        <w:rFonts w:eastAsia="MingLiU" w:cs="Times New Roman"/>
        <w:b/>
        <w:bCs/>
      </w:rPr>
    </w:tblStylePr>
    <w:tblStylePr w:type="lastCol">
      <w:rPr>
        <w:rFonts w:eastAsia="MingLiU" w:cs="Times New Roman"/>
        <w:b/>
        <w:bCs/>
      </w:rPr>
      <w:tblPr/>
      <w:tcPr>
        <w:tcBorders>
          <w:top w:val="single" w:color="8064A2" w:sz="8" w:space="0"/>
          <w:left w:val="single" w:color="8064A2" w:sz="8" w:space="0"/>
          <w:bottom w:val="single" w:color="8064A2" w:sz="8" w:space="0"/>
          <w:right w:val="single" w:color="8064A2" w:sz="8" w:space="0"/>
          <w:insideH w:val="nil"/>
          <w:insideV w:val="nil"/>
          <w:tl2br w:val="nil"/>
          <w:tr2bl w:val="nil"/>
        </w:tcBorders>
      </w:tcPr>
    </w:tblStylePr>
    <w:tblStylePr w:type="band1Vert">
      <w:tblPr/>
      <w:tcPr>
        <w:tcBorders>
          <w:top w:val="single" w:color="8064A2" w:sz="8" w:space="0"/>
          <w:left w:val="single" w:color="8064A2" w:sz="8" w:space="0"/>
          <w:bottom w:val="single" w:color="8064A2" w:sz="8" w:space="0"/>
          <w:right w:val="single" w:color="8064A2" w:sz="8" w:space="0"/>
          <w:insideH w:val="nil"/>
          <w:insideV w:val="nil"/>
          <w:tl2br w:val="nil"/>
          <w:tr2bl w:val="nil"/>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H w:val="nil"/>
          <w:insideV w:val="single" w:sz="8" w:space="0"/>
          <w:tl2br w:val="nil"/>
          <w:tr2bl w:val="nil"/>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H w:val="nil"/>
          <w:insideV w:val="single" w:sz="8" w:space="0"/>
          <w:tl2br w:val="nil"/>
          <w:tr2bl w:val="nil"/>
        </w:tcBorders>
      </w:tcPr>
    </w:tblStylePr>
  </w:style>
  <w:style w:type="table" w:styleId="108">
    <w:name w:val="Light Grid Accent 5"/>
    <w:basedOn w:val="87"/>
    <w:qFormat/>
    <w:uiPriority w:val="62"/>
    <w:pPr>
      <w:spacing w:line="240" w:lineRule="auto"/>
    </w:pPr>
    <w:rPr>
      <w:rFonts w:ascii="Cambria" w:hAnsi="Cambria" w:eastAsia="MS Mincho"/>
      <w:sz w:val="22"/>
      <w:szCs w:val="22"/>
      <w:lang w:eastAsia="en-US"/>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eastAsia="MingLiU" w:cs="Times New Roman"/>
        <w:b/>
        <w:bCs/>
      </w:rPr>
      <w:tblPr/>
      <w:tcPr>
        <w:tcBorders>
          <w:top w:val="single" w:color="4BACC6" w:sz="8" w:space="0"/>
          <w:left w:val="single" w:color="4BACC6" w:sz="8" w:space="0"/>
          <w:bottom w:val="single" w:color="4BACC6" w:sz="18" w:space="0"/>
          <w:right w:val="single" w:color="4BACC6" w:sz="8" w:space="0"/>
          <w:insideH w:val="nil"/>
          <w:insideV w:val="single" w:sz="8" w:space="0"/>
          <w:tl2br w:val="nil"/>
          <w:tr2bl w:val="nil"/>
        </w:tcBorders>
      </w:tcPr>
    </w:tblStylePr>
    <w:tblStylePr w:type="lastRow">
      <w:pPr>
        <w:spacing w:before="0" w:after="0" w:line="240" w:lineRule="auto"/>
      </w:pPr>
      <w:rPr>
        <w:rFonts w:eastAsia="MingLiU"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l2br w:val="nil"/>
          <w:tr2bl w:val="nil"/>
        </w:tcBorders>
      </w:tcPr>
    </w:tblStylePr>
    <w:tblStylePr w:type="firstCol">
      <w:rPr>
        <w:rFonts w:eastAsia="MingLiU" w:cs="Times New Roman"/>
        <w:b/>
        <w:bCs/>
      </w:rPr>
    </w:tblStylePr>
    <w:tblStylePr w:type="lastCol">
      <w:rPr>
        <w:rFonts w:eastAsia="MingLiU" w:cs="Times New Roman"/>
        <w:b/>
        <w:bCs/>
      </w:rPr>
      <w:tblPr/>
      <w:tcPr>
        <w:tcBorders>
          <w:top w:val="single" w:color="4BACC6" w:sz="8" w:space="0"/>
          <w:left w:val="single" w:color="4BACC6" w:sz="8" w:space="0"/>
          <w:bottom w:val="single" w:color="4BACC6" w:sz="8" w:space="0"/>
          <w:right w:val="single" w:color="4BACC6" w:sz="8" w:space="0"/>
          <w:insideH w:val="nil"/>
          <w:insideV w:val="nil"/>
          <w:tl2br w:val="nil"/>
          <w:tr2bl w:val="nil"/>
        </w:tcBorders>
      </w:tcPr>
    </w:tblStylePr>
    <w:tblStylePr w:type="band1Vert">
      <w:tblPr/>
      <w:tcPr>
        <w:tcBorders>
          <w:top w:val="single" w:color="4BACC6" w:sz="8" w:space="0"/>
          <w:left w:val="single" w:color="4BACC6" w:sz="8" w:space="0"/>
          <w:bottom w:val="single" w:color="4BACC6" w:sz="8" w:space="0"/>
          <w:right w:val="single" w:color="4BACC6" w:sz="8" w:space="0"/>
          <w:insideH w:val="nil"/>
          <w:insideV w:val="nil"/>
          <w:tl2br w:val="nil"/>
          <w:tr2bl w:val="nil"/>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H w:val="nil"/>
          <w:insideV w:val="single" w:sz="8" w:space="0"/>
          <w:tl2br w:val="nil"/>
          <w:tr2bl w:val="nil"/>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H w:val="nil"/>
          <w:insideV w:val="single" w:sz="8" w:space="0"/>
          <w:tl2br w:val="nil"/>
          <w:tr2bl w:val="nil"/>
        </w:tcBorders>
      </w:tcPr>
    </w:tblStylePr>
  </w:style>
  <w:style w:type="table" w:styleId="109">
    <w:name w:val="Light Grid Accent 6"/>
    <w:basedOn w:val="87"/>
    <w:qFormat/>
    <w:uiPriority w:val="62"/>
    <w:pPr>
      <w:spacing w:line="240" w:lineRule="auto"/>
    </w:pPr>
    <w:rPr>
      <w:rFonts w:ascii="Cambria" w:hAnsi="Cambria" w:eastAsia="MS Mincho"/>
      <w:sz w:val="22"/>
      <w:szCs w:val="22"/>
      <w:lang w:eastAsia="en-US"/>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eastAsia="MingLiU" w:cs="Times New Roman"/>
        <w:b/>
        <w:bCs/>
      </w:rPr>
      <w:tblPr/>
      <w:tcPr>
        <w:tcBorders>
          <w:top w:val="single" w:color="F79646" w:sz="8" w:space="0"/>
          <w:left w:val="single" w:color="F79646" w:sz="8" w:space="0"/>
          <w:bottom w:val="single" w:color="F79646" w:sz="18" w:space="0"/>
          <w:right w:val="single" w:color="F79646" w:sz="8" w:space="0"/>
          <w:insideH w:val="nil"/>
          <w:insideV w:val="single" w:sz="8" w:space="0"/>
          <w:tl2br w:val="nil"/>
          <w:tr2bl w:val="nil"/>
        </w:tcBorders>
      </w:tcPr>
    </w:tblStylePr>
    <w:tblStylePr w:type="lastRow">
      <w:pPr>
        <w:spacing w:before="0" w:after="0" w:line="240" w:lineRule="auto"/>
      </w:pPr>
      <w:rPr>
        <w:rFonts w:eastAsia="MingLiU"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l2br w:val="nil"/>
          <w:tr2bl w:val="nil"/>
        </w:tcBorders>
      </w:tcPr>
    </w:tblStylePr>
    <w:tblStylePr w:type="firstCol">
      <w:rPr>
        <w:rFonts w:eastAsia="MingLiU" w:cs="Times New Roman"/>
        <w:b/>
        <w:bCs/>
      </w:rPr>
    </w:tblStylePr>
    <w:tblStylePr w:type="lastCol">
      <w:rPr>
        <w:rFonts w:eastAsia="MingLiU" w:cs="Times New Roman"/>
        <w:b/>
        <w:bCs/>
      </w:rPr>
      <w:tblPr/>
      <w:tcPr>
        <w:tcBorders>
          <w:top w:val="single" w:color="F79646" w:sz="8" w:space="0"/>
          <w:left w:val="single" w:color="F79646" w:sz="8" w:space="0"/>
          <w:bottom w:val="single" w:color="F79646" w:sz="8" w:space="0"/>
          <w:right w:val="single" w:color="F79646" w:sz="8" w:space="0"/>
          <w:insideH w:val="nil"/>
          <w:insideV w:val="nil"/>
          <w:tl2br w:val="nil"/>
          <w:tr2bl w:val="nil"/>
        </w:tcBorders>
      </w:tcPr>
    </w:tblStylePr>
    <w:tblStylePr w:type="band1Vert">
      <w:tblPr/>
      <w:tcPr>
        <w:tcBorders>
          <w:top w:val="single" w:color="F79646" w:sz="8" w:space="0"/>
          <w:left w:val="single" w:color="F79646" w:sz="8" w:space="0"/>
          <w:bottom w:val="single" w:color="F79646" w:sz="8" w:space="0"/>
          <w:right w:val="single" w:color="F79646" w:sz="8" w:space="0"/>
          <w:insideH w:val="nil"/>
          <w:insideV w:val="nil"/>
          <w:tl2br w:val="nil"/>
          <w:tr2bl w:val="nil"/>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H w:val="nil"/>
          <w:insideV w:val="single" w:sz="8" w:space="0"/>
          <w:tl2br w:val="nil"/>
          <w:tr2bl w:val="nil"/>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H w:val="nil"/>
          <w:insideV w:val="single" w:sz="8" w:space="0"/>
          <w:tl2br w:val="nil"/>
          <w:tr2bl w:val="nil"/>
        </w:tcBorders>
      </w:tcPr>
    </w:tblStylePr>
  </w:style>
  <w:style w:type="table" w:styleId="110">
    <w:name w:val="Medium Shading 1"/>
    <w:basedOn w:val="87"/>
    <w:qFormat/>
    <w:uiPriority w:val="63"/>
    <w:pPr>
      <w:spacing w:line="240" w:lineRule="auto"/>
    </w:pPr>
    <w:rPr>
      <w:rFonts w:ascii="Cambria" w:hAnsi="Cambria" w:eastAsia="MS Mincho"/>
      <w:sz w:val="22"/>
      <w:szCs w:val="22"/>
      <w:lang w:eastAsia="en-US"/>
    </w:rPr>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l2br w:val="nil"/>
          <w:tr2bl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top w:val="nil"/>
          <w:left w:val="nil"/>
          <w:bottom w:val="nil"/>
          <w:right w:val="nil"/>
          <w:insideH w:val="nil"/>
          <w:insideV w:val="nil"/>
          <w:tl2br w:val="nil"/>
          <w:tr2bl w:val="nil"/>
        </w:tcBorders>
        <w:shd w:val="clear" w:color="auto" w:fill="C0C0C0"/>
      </w:tcPr>
    </w:tblStylePr>
    <w:tblStylePr w:type="band2Horz">
      <w:tblPr/>
      <w:tcPr>
        <w:tcBorders>
          <w:top w:val="nil"/>
          <w:left w:val="nil"/>
          <w:bottom w:val="nil"/>
          <w:right w:val="nil"/>
          <w:insideH w:val="nil"/>
          <w:insideV w:val="nil"/>
          <w:tl2br w:val="nil"/>
          <w:tr2bl w:val="nil"/>
        </w:tcBorders>
      </w:tcPr>
    </w:tblStylePr>
  </w:style>
  <w:style w:type="table" w:styleId="111">
    <w:name w:val="Medium Shading 1 Accent 1"/>
    <w:basedOn w:val="87"/>
    <w:qFormat/>
    <w:uiPriority w:val="63"/>
    <w:pPr>
      <w:spacing w:line="240" w:lineRule="auto"/>
    </w:pPr>
    <w:rPr>
      <w:rFonts w:ascii="Cambria" w:hAnsi="Cambria" w:eastAsia="MS Mincho"/>
      <w:sz w:val="22"/>
      <w:szCs w:val="22"/>
      <w:lang w:eastAsia="en-US"/>
    </w:rPr>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l2br w:val="nil"/>
          <w:tr2bl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tblStylePr w:type="band2Horz">
      <w:tblPr/>
      <w:tcPr>
        <w:tcBorders>
          <w:top w:val="nil"/>
          <w:left w:val="nil"/>
          <w:bottom w:val="nil"/>
          <w:right w:val="nil"/>
          <w:insideH w:val="nil"/>
          <w:insideV w:val="nil"/>
          <w:tl2br w:val="nil"/>
          <w:tr2bl w:val="nil"/>
        </w:tcBorders>
      </w:tcPr>
    </w:tblStylePr>
  </w:style>
  <w:style w:type="table" w:styleId="112">
    <w:name w:val="Medium Shading 1 Accent 2"/>
    <w:basedOn w:val="87"/>
    <w:qFormat/>
    <w:uiPriority w:val="63"/>
    <w:pPr>
      <w:spacing w:line="240" w:lineRule="auto"/>
    </w:pPr>
    <w:rPr>
      <w:rFonts w:ascii="Cambria" w:hAnsi="Cambria" w:eastAsia="MS Mincho"/>
      <w:sz w:val="22"/>
      <w:szCs w:val="22"/>
      <w:lang w:eastAsia="en-US"/>
    </w:rPr>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l2br w:val="nil"/>
          <w:tr2bl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top w:val="nil"/>
          <w:left w:val="nil"/>
          <w:bottom w:val="nil"/>
          <w:right w:val="nil"/>
          <w:insideH w:val="nil"/>
          <w:insideV w:val="nil"/>
          <w:tl2br w:val="nil"/>
          <w:tr2bl w:val="nil"/>
        </w:tcBorders>
        <w:shd w:val="clear" w:color="auto" w:fill="EFD3D2"/>
      </w:tcPr>
    </w:tblStylePr>
    <w:tblStylePr w:type="band2Horz">
      <w:tblPr/>
      <w:tcPr>
        <w:tcBorders>
          <w:top w:val="nil"/>
          <w:left w:val="nil"/>
          <w:bottom w:val="nil"/>
          <w:right w:val="nil"/>
          <w:insideH w:val="nil"/>
          <w:insideV w:val="nil"/>
          <w:tl2br w:val="nil"/>
          <w:tr2bl w:val="nil"/>
        </w:tcBorders>
      </w:tcPr>
    </w:tblStylePr>
  </w:style>
  <w:style w:type="table" w:styleId="113">
    <w:name w:val="Medium Shading 1 Accent 3"/>
    <w:basedOn w:val="87"/>
    <w:qFormat/>
    <w:uiPriority w:val="63"/>
    <w:pPr>
      <w:spacing w:line="240" w:lineRule="auto"/>
    </w:pPr>
    <w:rPr>
      <w:rFonts w:ascii="Cambria" w:hAnsi="Cambria" w:eastAsia="MS Mincho"/>
      <w:sz w:val="22"/>
      <w:szCs w:val="22"/>
      <w:lang w:eastAsia="en-US"/>
    </w:rPr>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l2br w:val="nil"/>
          <w:tr2bl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top w:val="nil"/>
          <w:left w:val="nil"/>
          <w:bottom w:val="nil"/>
          <w:right w:val="nil"/>
          <w:insideH w:val="nil"/>
          <w:insideV w:val="nil"/>
          <w:tl2br w:val="nil"/>
          <w:tr2bl w:val="nil"/>
        </w:tcBorders>
        <w:shd w:val="clear" w:color="auto" w:fill="E6EED5"/>
      </w:tcPr>
    </w:tblStylePr>
    <w:tblStylePr w:type="band2Horz">
      <w:tblPr/>
      <w:tcPr>
        <w:tcBorders>
          <w:top w:val="nil"/>
          <w:left w:val="nil"/>
          <w:bottom w:val="nil"/>
          <w:right w:val="nil"/>
          <w:insideH w:val="nil"/>
          <w:insideV w:val="nil"/>
          <w:tl2br w:val="nil"/>
          <w:tr2bl w:val="nil"/>
        </w:tcBorders>
      </w:tcPr>
    </w:tblStylePr>
  </w:style>
  <w:style w:type="table" w:styleId="114">
    <w:name w:val="Medium Shading 1 Accent 4"/>
    <w:basedOn w:val="87"/>
    <w:qFormat/>
    <w:uiPriority w:val="63"/>
    <w:pPr>
      <w:spacing w:line="240" w:lineRule="auto"/>
    </w:pPr>
    <w:rPr>
      <w:rFonts w:ascii="Cambria" w:hAnsi="Cambria" w:eastAsia="MS Mincho"/>
      <w:sz w:val="22"/>
      <w:szCs w:val="22"/>
      <w:lang w:eastAsia="en-US"/>
    </w:rPr>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l2br w:val="nil"/>
          <w:tr2bl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top w:val="nil"/>
          <w:left w:val="nil"/>
          <w:bottom w:val="nil"/>
          <w:right w:val="nil"/>
          <w:insideH w:val="nil"/>
          <w:insideV w:val="nil"/>
          <w:tl2br w:val="nil"/>
          <w:tr2bl w:val="nil"/>
        </w:tcBorders>
        <w:shd w:val="clear" w:color="auto" w:fill="DFD8E8"/>
      </w:tcPr>
    </w:tblStylePr>
    <w:tblStylePr w:type="band2Horz">
      <w:tblPr/>
      <w:tcPr>
        <w:tcBorders>
          <w:top w:val="nil"/>
          <w:left w:val="nil"/>
          <w:bottom w:val="nil"/>
          <w:right w:val="nil"/>
          <w:insideH w:val="nil"/>
          <w:insideV w:val="nil"/>
          <w:tl2br w:val="nil"/>
          <w:tr2bl w:val="nil"/>
        </w:tcBorders>
      </w:tcPr>
    </w:tblStylePr>
  </w:style>
  <w:style w:type="table" w:styleId="115">
    <w:name w:val="Medium Shading 1 Accent 5"/>
    <w:basedOn w:val="87"/>
    <w:qFormat/>
    <w:uiPriority w:val="63"/>
    <w:pPr>
      <w:spacing w:line="240" w:lineRule="auto"/>
    </w:pPr>
    <w:rPr>
      <w:rFonts w:ascii="Cambria" w:hAnsi="Cambria" w:eastAsia="MS Mincho"/>
      <w:sz w:val="22"/>
      <w:szCs w:val="22"/>
      <w:lang w:eastAsia="en-US"/>
    </w:rPr>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l2br w:val="nil"/>
          <w:tr2bl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top w:val="nil"/>
          <w:left w:val="nil"/>
          <w:bottom w:val="nil"/>
          <w:right w:val="nil"/>
          <w:insideH w:val="nil"/>
          <w:insideV w:val="nil"/>
          <w:tl2br w:val="nil"/>
          <w:tr2bl w:val="nil"/>
        </w:tcBorders>
        <w:shd w:val="clear" w:color="auto" w:fill="D2EAF1"/>
      </w:tcPr>
    </w:tblStylePr>
    <w:tblStylePr w:type="band2Horz">
      <w:tblPr/>
      <w:tcPr>
        <w:tcBorders>
          <w:top w:val="nil"/>
          <w:left w:val="nil"/>
          <w:bottom w:val="nil"/>
          <w:right w:val="nil"/>
          <w:insideH w:val="nil"/>
          <w:insideV w:val="nil"/>
          <w:tl2br w:val="nil"/>
          <w:tr2bl w:val="nil"/>
        </w:tcBorders>
      </w:tcPr>
    </w:tblStylePr>
  </w:style>
  <w:style w:type="table" w:styleId="116">
    <w:name w:val="Medium Shading 1 Accent 6"/>
    <w:basedOn w:val="87"/>
    <w:qFormat/>
    <w:uiPriority w:val="63"/>
    <w:pPr>
      <w:spacing w:line="240" w:lineRule="auto"/>
    </w:pPr>
    <w:rPr>
      <w:rFonts w:ascii="Cambria" w:hAnsi="Cambria" w:eastAsia="MS Mincho"/>
      <w:sz w:val="22"/>
      <w:szCs w:val="22"/>
      <w:lang w:eastAsia="en-US"/>
    </w:rPr>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l2br w:val="nil"/>
          <w:tr2bl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top w:val="nil"/>
          <w:left w:val="nil"/>
          <w:bottom w:val="nil"/>
          <w:right w:val="nil"/>
          <w:insideH w:val="nil"/>
          <w:insideV w:val="nil"/>
          <w:tl2br w:val="nil"/>
          <w:tr2bl w:val="nil"/>
        </w:tcBorders>
        <w:shd w:val="clear" w:color="auto" w:fill="FDE4D0"/>
      </w:tcPr>
    </w:tblStylePr>
    <w:tblStylePr w:type="band2Horz">
      <w:tblPr/>
      <w:tcPr>
        <w:tcBorders>
          <w:top w:val="nil"/>
          <w:left w:val="nil"/>
          <w:bottom w:val="nil"/>
          <w:right w:val="nil"/>
          <w:insideH w:val="nil"/>
          <w:insideV w:val="nil"/>
          <w:tl2br w:val="nil"/>
          <w:tr2bl w:val="nil"/>
        </w:tcBorders>
      </w:tcPr>
    </w:tblStylePr>
  </w:style>
  <w:style w:type="table" w:styleId="117">
    <w:name w:val="Medium Shading 2"/>
    <w:basedOn w:val="87"/>
    <w:qFormat/>
    <w:uiPriority w:val="64"/>
    <w:pPr>
      <w:spacing w:line="240" w:lineRule="auto"/>
    </w:pPr>
    <w:rPr>
      <w:rFonts w:ascii="Cambria" w:hAnsi="Cambria" w:eastAsia="MS Mincho"/>
      <w:sz w:val="22"/>
      <w:szCs w:val="22"/>
      <w:lang w:eastAsia="en-US"/>
    </w:rPr>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nil"/>
          <w:bottom w:val="single" w:color="auto" w:sz="18" w:space="0"/>
          <w:right w:val="nil"/>
          <w:insideH w:val="nil"/>
          <w:insideV w:val="nil"/>
          <w:tl2br w:val="nil"/>
          <w:tr2bl w:val="nil"/>
        </w:tcBorders>
        <w:shd w:val="clear" w:color="auto" w:fill="000000"/>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l2br w:val="nil"/>
          <w:tr2bl w:val="nil"/>
        </w:tcBorders>
        <w:shd w:val="clear" w:color="auto" w:fill="FFFFFF"/>
      </w:tcPr>
    </w:tblStylePr>
    <w:tblStylePr w:type="firstCol">
      <w:rPr>
        <w:b/>
        <w:bCs/>
        <w:color w:val="FFFFFF"/>
      </w:rPr>
      <w:tblPr/>
      <w:tcPr>
        <w:tcBorders>
          <w:top w:val="nil"/>
          <w:left w:val="nil"/>
          <w:bottom w:val="single" w:color="auto" w:sz="18" w:space="0"/>
          <w:right w:val="nil"/>
          <w:insideH w:val="nil"/>
          <w:insideV w:val="nil"/>
          <w:tl2br w:val="nil"/>
          <w:tr2bl w:val="nil"/>
        </w:tcBorders>
        <w:shd w:val="clear" w:color="auto" w:fill="000000"/>
      </w:tcPr>
    </w:tblStylePr>
    <w:tblStylePr w:type="lastCol">
      <w:rPr>
        <w:b/>
        <w:bCs/>
        <w:color w:val="FFFFFF"/>
      </w:rPr>
      <w:tblPr/>
      <w:tcPr>
        <w:tcBorders>
          <w:top w:val="nil"/>
          <w:left w:val="nil"/>
          <w:bottom w:val="nil"/>
          <w:right w:val="nil"/>
          <w:insideH w:val="nil"/>
          <w:insideV w:val="nil"/>
          <w:tl2br w:val="nil"/>
          <w:tr2bl w:val="nil"/>
        </w:tcBorders>
        <w:shd w:val="clear" w:color="auto" w:fill="000000"/>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nil"/>
          <w:bottom w:val="single" w:color="auto" w:sz="18" w:space="0"/>
          <w:right w:val="nil"/>
          <w:insideH w:val="nil"/>
          <w:insideV w:val="nil"/>
          <w:tl2br w:val="nil"/>
          <w:tr2bl w:val="nil"/>
        </w:tcBorders>
      </w:tcPr>
    </w:tblStylePr>
    <w:tblStylePr w:type="nwCell">
      <w:rPr>
        <w:color w:val="FFFFFF"/>
      </w:rPr>
      <w:tblPr/>
      <w:tcPr>
        <w:tcBorders>
          <w:top w:val="single" w:color="auto" w:sz="18" w:space="0"/>
          <w:left w:val="nil"/>
          <w:bottom w:val="single" w:color="auto" w:sz="18" w:space="0"/>
          <w:right w:val="nil"/>
          <w:insideH w:val="nil"/>
          <w:insideV w:val="nil"/>
          <w:tl2br w:val="nil"/>
          <w:tr2bl w:val="nil"/>
        </w:tcBorders>
      </w:tcPr>
    </w:tblStylePr>
  </w:style>
  <w:style w:type="table" w:styleId="118">
    <w:name w:val="Medium Shading 2 Accent 1"/>
    <w:basedOn w:val="87"/>
    <w:qFormat/>
    <w:uiPriority w:val="64"/>
    <w:pPr>
      <w:spacing w:line="240" w:lineRule="auto"/>
    </w:pPr>
    <w:rPr>
      <w:rFonts w:ascii="Cambria" w:hAnsi="Cambria" w:eastAsia="MS Mincho"/>
      <w:sz w:val="22"/>
      <w:szCs w:val="22"/>
      <w:lang w:eastAsia="en-US"/>
    </w:rPr>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nil"/>
          <w:bottom w:val="single" w:color="auto" w:sz="18" w:space="0"/>
          <w:right w:val="nil"/>
          <w:insideH w:val="nil"/>
          <w:insideV w:val="nil"/>
          <w:tl2br w:val="nil"/>
          <w:tr2bl w:val="nil"/>
        </w:tcBorders>
        <w:shd w:val="clear" w:color="auto" w:fill="4F81BD"/>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l2br w:val="nil"/>
          <w:tr2bl w:val="nil"/>
        </w:tcBorders>
        <w:shd w:val="clear" w:color="auto" w:fill="FFFFFF"/>
      </w:tcPr>
    </w:tblStylePr>
    <w:tblStylePr w:type="firstCol">
      <w:rPr>
        <w:b/>
        <w:bCs/>
        <w:color w:val="FFFFFF"/>
      </w:rPr>
      <w:tblPr/>
      <w:tcPr>
        <w:tcBorders>
          <w:top w:val="nil"/>
          <w:left w:val="nil"/>
          <w:bottom w:val="single" w:color="auto" w:sz="18" w:space="0"/>
          <w:right w:val="nil"/>
          <w:insideH w:val="nil"/>
          <w:insideV w:val="nil"/>
          <w:tl2br w:val="nil"/>
          <w:tr2bl w:val="nil"/>
        </w:tcBorders>
        <w:shd w:val="clear" w:color="auto" w:fill="4F81BD"/>
      </w:tcPr>
    </w:tblStylePr>
    <w:tblStylePr w:type="lastCol">
      <w:rPr>
        <w:b/>
        <w:bCs/>
        <w:color w:val="FFFFFF"/>
      </w:rPr>
      <w:tblPr/>
      <w:tcPr>
        <w:tcBorders>
          <w:top w:val="nil"/>
          <w:left w:val="nil"/>
          <w:bottom w:val="nil"/>
          <w:right w:val="nil"/>
          <w:insideH w:val="nil"/>
          <w:insideV w:val="nil"/>
          <w:tl2br w:val="nil"/>
          <w:tr2bl w:val="nil"/>
        </w:tcBorders>
        <w:shd w:val="clear" w:color="auto" w:fill="4F81BD"/>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nil"/>
          <w:bottom w:val="single" w:color="auto" w:sz="18" w:space="0"/>
          <w:right w:val="nil"/>
          <w:insideH w:val="nil"/>
          <w:insideV w:val="nil"/>
          <w:tl2br w:val="nil"/>
          <w:tr2bl w:val="nil"/>
        </w:tcBorders>
      </w:tcPr>
    </w:tblStylePr>
    <w:tblStylePr w:type="nwCell">
      <w:rPr>
        <w:color w:val="FFFFFF"/>
      </w:rPr>
      <w:tblPr/>
      <w:tcPr>
        <w:tcBorders>
          <w:top w:val="single" w:color="auto" w:sz="18" w:space="0"/>
          <w:left w:val="nil"/>
          <w:bottom w:val="single" w:color="auto" w:sz="18" w:space="0"/>
          <w:right w:val="nil"/>
          <w:insideH w:val="nil"/>
          <w:insideV w:val="nil"/>
          <w:tl2br w:val="nil"/>
          <w:tr2bl w:val="nil"/>
        </w:tcBorders>
      </w:tcPr>
    </w:tblStylePr>
  </w:style>
  <w:style w:type="table" w:styleId="119">
    <w:name w:val="Medium Shading 2 Accent 2"/>
    <w:basedOn w:val="87"/>
    <w:qFormat/>
    <w:uiPriority w:val="64"/>
    <w:pPr>
      <w:spacing w:line="240" w:lineRule="auto"/>
    </w:pPr>
    <w:rPr>
      <w:rFonts w:ascii="Cambria" w:hAnsi="Cambria" w:eastAsia="MS Mincho"/>
      <w:sz w:val="22"/>
      <w:szCs w:val="22"/>
      <w:lang w:eastAsia="en-US"/>
    </w:rPr>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nil"/>
          <w:bottom w:val="single" w:color="auto" w:sz="18" w:space="0"/>
          <w:right w:val="nil"/>
          <w:insideH w:val="nil"/>
          <w:insideV w:val="nil"/>
          <w:tl2br w:val="nil"/>
          <w:tr2bl w:val="nil"/>
        </w:tcBorders>
        <w:shd w:val="clear" w:color="auto" w:fill="C0504D"/>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l2br w:val="nil"/>
          <w:tr2bl w:val="nil"/>
        </w:tcBorders>
        <w:shd w:val="clear" w:color="auto" w:fill="FFFFFF"/>
      </w:tcPr>
    </w:tblStylePr>
    <w:tblStylePr w:type="firstCol">
      <w:rPr>
        <w:b/>
        <w:bCs/>
        <w:color w:val="FFFFFF"/>
      </w:rPr>
      <w:tblPr/>
      <w:tcPr>
        <w:tcBorders>
          <w:top w:val="nil"/>
          <w:left w:val="nil"/>
          <w:bottom w:val="single" w:color="auto" w:sz="18" w:space="0"/>
          <w:right w:val="nil"/>
          <w:insideH w:val="nil"/>
          <w:insideV w:val="nil"/>
          <w:tl2br w:val="nil"/>
          <w:tr2bl w:val="nil"/>
        </w:tcBorders>
        <w:shd w:val="clear" w:color="auto" w:fill="C0504D"/>
      </w:tcPr>
    </w:tblStylePr>
    <w:tblStylePr w:type="lastCol">
      <w:rPr>
        <w:b/>
        <w:bCs/>
        <w:color w:val="FFFFFF"/>
      </w:rPr>
      <w:tblPr/>
      <w:tcPr>
        <w:tcBorders>
          <w:top w:val="nil"/>
          <w:left w:val="nil"/>
          <w:bottom w:val="nil"/>
          <w:right w:val="nil"/>
          <w:insideH w:val="nil"/>
          <w:insideV w:val="nil"/>
          <w:tl2br w:val="nil"/>
          <w:tr2bl w:val="nil"/>
        </w:tcBorders>
        <w:shd w:val="clear" w:color="auto" w:fill="C0504D"/>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nil"/>
          <w:bottom w:val="single" w:color="auto" w:sz="18" w:space="0"/>
          <w:right w:val="nil"/>
          <w:insideH w:val="nil"/>
          <w:insideV w:val="nil"/>
          <w:tl2br w:val="nil"/>
          <w:tr2bl w:val="nil"/>
        </w:tcBorders>
      </w:tcPr>
    </w:tblStylePr>
    <w:tblStylePr w:type="nwCell">
      <w:rPr>
        <w:color w:val="FFFFFF"/>
      </w:rPr>
      <w:tblPr/>
      <w:tcPr>
        <w:tcBorders>
          <w:top w:val="single" w:color="auto" w:sz="18" w:space="0"/>
          <w:left w:val="nil"/>
          <w:bottom w:val="single" w:color="auto" w:sz="18" w:space="0"/>
          <w:right w:val="nil"/>
          <w:insideH w:val="nil"/>
          <w:insideV w:val="nil"/>
          <w:tl2br w:val="nil"/>
          <w:tr2bl w:val="nil"/>
        </w:tcBorders>
      </w:tcPr>
    </w:tblStylePr>
  </w:style>
  <w:style w:type="table" w:styleId="120">
    <w:name w:val="Medium Shading 2 Accent 3"/>
    <w:basedOn w:val="87"/>
    <w:qFormat/>
    <w:uiPriority w:val="64"/>
    <w:pPr>
      <w:spacing w:line="240" w:lineRule="auto"/>
    </w:pPr>
    <w:rPr>
      <w:rFonts w:ascii="Cambria" w:hAnsi="Cambria" w:eastAsia="MS Mincho"/>
      <w:sz w:val="22"/>
      <w:szCs w:val="22"/>
      <w:lang w:eastAsia="en-US"/>
    </w:rPr>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nil"/>
          <w:bottom w:val="single" w:color="auto" w:sz="18" w:space="0"/>
          <w:right w:val="nil"/>
          <w:insideH w:val="nil"/>
          <w:insideV w:val="nil"/>
          <w:tl2br w:val="nil"/>
          <w:tr2bl w:val="nil"/>
        </w:tcBorders>
        <w:shd w:val="clear" w:color="auto" w:fill="9BBB59"/>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l2br w:val="nil"/>
          <w:tr2bl w:val="nil"/>
        </w:tcBorders>
        <w:shd w:val="clear" w:color="auto" w:fill="FFFFFF"/>
      </w:tcPr>
    </w:tblStylePr>
    <w:tblStylePr w:type="firstCol">
      <w:rPr>
        <w:b/>
        <w:bCs/>
        <w:color w:val="FFFFFF"/>
      </w:rPr>
      <w:tblPr/>
      <w:tcPr>
        <w:tcBorders>
          <w:top w:val="nil"/>
          <w:left w:val="nil"/>
          <w:bottom w:val="single" w:color="auto" w:sz="18" w:space="0"/>
          <w:right w:val="nil"/>
          <w:insideH w:val="nil"/>
          <w:insideV w:val="nil"/>
          <w:tl2br w:val="nil"/>
          <w:tr2bl w:val="nil"/>
        </w:tcBorders>
        <w:shd w:val="clear" w:color="auto" w:fill="9BBB59"/>
      </w:tcPr>
    </w:tblStylePr>
    <w:tblStylePr w:type="lastCol">
      <w:rPr>
        <w:b/>
        <w:bCs/>
        <w:color w:val="FFFFFF"/>
      </w:rPr>
      <w:tblPr/>
      <w:tcPr>
        <w:tcBorders>
          <w:top w:val="nil"/>
          <w:left w:val="nil"/>
          <w:bottom w:val="nil"/>
          <w:right w:val="nil"/>
          <w:insideH w:val="nil"/>
          <w:insideV w:val="nil"/>
          <w:tl2br w:val="nil"/>
          <w:tr2bl w:val="nil"/>
        </w:tcBorders>
        <w:shd w:val="clear" w:color="auto" w:fill="9BBB59"/>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nil"/>
          <w:bottom w:val="single" w:color="auto" w:sz="18" w:space="0"/>
          <w:right w:val="nil"/>
          <w:insideH w:val="nil"/>
          <w:insideV w:val="nil"/>
          <w:tl2br w:val="nil"/>
          <w:tr2bl w:val="nil"/>
        </w:tcBorders>
      </w:tcPr>
    </w:tblStylePr>
    <w:tblStylePr w:type="nwCell">
      <w:rPr>
        <w:color w:val="FFFFFF"/>
      </w:rPr>
      <w:tblPr/>
      <w:tcPr>
        <w:tcBorders>
          <w:top w:val="single" w:color="auto" w:sz="18" w:space="0"/>
          <w:left w:val="nil"/>
          <w:bottom w:val="single" w:color="auto" w:sz="18" w:space="0"/>
          <w:right w:val="nil"/>
          <w:insideH w:val="nil"/>
          <w:insideV w:val="nil"/>
          <w:tl2br w:val="nil"/>
          <w:tr2bl w:val="nil"/>
        </w:tcBorders>
      </w:tcPr>
    </w:tblStylePr>
  </w:style>
  <w:style w:type="table" w:styleId="121">
    <w:name w:val="Medium Shading 2 Accent 4"/>
    <w:basedOn w:val="87"/>
    <w:qFormat/>
    <w:uiPriority w:val="64"/>
    <w:pPr>
      <w:spacing w:line="240" w:lineRule="auto"/>
    </w:pPr>
    <w:rPr>
      <w:rFonts w:ascii="Cambria" w:hAnsi="Cambria" w:eastAsia="MS Mincho"/>
      <w:sz w:val="22"/>
      <w:szCs w:val="22"/>
      <w:lang w:eastAsia="en-US"/>
    </w:rPr>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nil"/>
          <w:bottom w:val="single" w:color="auto" w:sz="18" w:space="0"/>
          <w:right w:val="nil"/>
          <w:insideH w:val="nil"/>
          <w:insideV w:val="nil"/>
          <w:tl2br w:val="nil"/>
          <w:tr2bl w:val="nil"/>
        </w:tcBorders>
        <w:shd w:val="clear" w:color="auto" w:fill="8064A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l2br w:val="nil"/>
          <w:tr2bl w:val="nil"/>
        </w:tcBorders>
        <w:shd w:val="clear" w:color="auto" w:fill="FFFFFF"/>
      </w:tcPr>
    </w:tblStylePr>
    <w:tblStylePr w:type="firstCol">
      <w:rPr>
        <w:b/>
        <w:bCs/>
        <w:color w:val="FFFFFF"/>
      </w:rPr>
      <w:tblPr/>
      <w:tcPr>
        <w:tcBorders>
          <w:top w:val="nil"/>
          <w:left w:val="nil"/>
          <w:bottom w:val="single" w:color="auto" w:sz="18" w:space="0"/>
          <w:right w:val="nil"/>
          <w:insideH w:val="nil"/>
          <w:insideV w:val="nil"/>
          <w:tl2br w:val="nil"/>
          <w:tr2bl w:val="nil"/>
        </w:tcBorders>
        <w:shd w:val="clear" w:color="auto" w:fill="8064A2"/>
      </w:tcPr>
    </w:tblStylePr>
    <w:tblStylePr w:type="lastCol">
      <w:rPr>
        <w:b/>
        <w:bCs/>
        <w:color w:val="FFFFFF"/>
      </w:rPr>
      <w:tblPr/>
      <w:tcPr>
        <w:tcBorders>
          <w:top w:val="nil"/>
          <w:left w:val="nil"/>
          <w:bottom w:val="nil"/>
          <w:right w:val="nil"/>
          <w:insideH w:val="nil"/>
          <w:insideV w:val="nil"/>
          <w:tl2br w:val="nil"/>
          <w:tr2bl w:val="nil"/>
        </w:tcBorders>
        <w:shd w:val="clear" w:color="auto" w:fill="8064A2"/>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nil"/>
          <w:bottom w:val="single" w:color="auto" w:sz="18" w:space="0"/>
          <w:right w:val="nil"/>
          <w:insideH w:val="nil"/>
          <w:insideV w:val="nil"/>
          <w:tl2br w:val="nil"/>
          <w:tr2bl w:val="nil"/>
        </w:tcBorders>
      </w:tcPr>
    </w:tblStylePr>
    <w:tblStylePr w:type="nwCell">
      <w:rPr>
        <w:color w:val="FFFFFF"/>
      </w:rPr>
      <w:tblPr/>
      <w:tcPr>
        <w:tcBorders>
          <w:top w:val="single" w:color="auto" w:sz="18" w:space="0"/>
          <w:left w:val="nil"/>
          <w:bottom w:val="single" w:color="auto" w:sz="18" w:space="0"/>
          <w:right w:val="nil"/>
          <w:insideH w:val="nil"/>
          <w:insideV w:val="nil"/>
          <w:tl2br w:val="nil"/>
          <w:tr2bl w:val="nil"/>
        </w:tcBorders>
      </w:tcPr>
    </w:tblStylePr>
  </w:style>
  <w:style w:type="table" w:styleId="122">
    <w:name w:val="Medium Shading 2 Accent 5"/>
    <w:basedOn w:val="87"/>
    <w:qFormat/>
    <w:uiPriority w:val="64"/>
    <w:pPr>
      <w:spacing w:line="240" w:lineRule="auto"/>
    </w:pPr>
    <w:rPr>
      <w:rFonts w:ascii="Cambria" w:hAnsi="Cambria" w:eastAsia="MS Mincho"/>
      <w:sz w:val="22"/>
      <w:szCs w:val="22"/>
      <w:lang w:eastAsia="en-US"/>
    </w:rPr>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nil"/>
          <w:bottom w:val="single" w:color="auto" w:sz="18" w:space="0"/>
          <w:right w:val="nil"/>
          <w:insideH w:val="nil"/>
          <w:insideV w:val="nil"/>
          <w:tl2br w:val="nil"/>
          <w:tr2bl w:val="nil"/>
        </w:tcBorders>
        <w:shd w:val="clear" w:color="auto" w:fill="4BACC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l2br w:val="nil"/>
          <w:tr2bl w:val="nil"/>
        </w:tcBorders>
        <w:shd w:val="clear" w:color="auto" w:fill="FFFFFF"/>
      </w:tcPr>
    </w:tblStylePr>
    <w:tblStylePr w:type="firstCol">
      <w:rPr>
        <w:b/>
        <w:bCs/>
        <w:color w:val="FFFFFF"/>
      </w:rPr>
      <w:tblPr/>
      <w:tcPr>
        <w:tcBorders>
          <w:top w:val="nil"/>
          <w:left w:val="nil"/>
          <w:bottom w:val="single" w:color="auto" w:sz="18" w:space="0"/>
          <w:right w:val="nil"/>
          <w:insideH w:val="nil"/>
          <w:insideV w:val="nil"/>
          <w:tl2br w:val="nil"/>
          <w:tr2bl w:val="nil"/>
        </w:tcBorders>
        <w:shd w:val="clear" w:color="auto" w:fill="4BACC6"/>
      </w:tcPr>
    </w:tblStylePr>
    <w:tblStylePr w:type="lastCol">
      <w:rPr>
        <w:b/>
        <w:bCs/>
        <w:color w:val="FFFFFF"/>
      </w:rPr>
      <w:tblPr/>
      <w:tcPr>
        <w:tcBorders>
          <w:top w:val="nil"/>
          <w:left w:val="nil"/>
          <w:bottom w:val="nil"/>
          <w:right w:val="nil"/>
          <w:insideH w:val="nil"/>
          <w:insideV w:val="nil"/>
          <w:tl2br w:val="nil"/>
          <w:tr2bl w:val="nil"/>
        </w:tcBorders>
        <w:shd w:val="clear" w:color="auto" w:fill="4BACC6"/>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nil"/>
          <w:bottom w:val="single" w:color="auto" w:sz="18" w:space="0"/>
          <w:right w:val="nil"/>
          <w:insideH w:val="nil"/>
          <w:insideV w:val="nil"/>
          <w:tl2br w:val="nil"/>
          <w:tr2bl w:val="nil"/>
        </w:tcBorders>
      </w:tcPr>
    </w:tblStylePr>
    <w:tblStylePr w:type="nwCell">
      <w:rPr>
        <w:color w:val="FFFFFF"/>
      </w:rPr>
      <w:tblPr/>
      <w:tcPr>
        <w:tcBorders>
          <w:top w:val="single" w:color="auto" w:sz="18" w:space="0"/>
          <w:left w:val="nil"/>
          <w:bottom w:val="single" w:color="auto" w:sz="18" w:space="0"/>
          <w:right w:val="nil"/>
          <w:insideH w:val="nil"/>
          <w:insideV w:val="nil"/>
          <w:tl2br w:val="nil"/>
          <w:tr2bl w:val="nil"/>
        </w:tcBorders>
      </w:tcPr>
    </w:tblStylePr>
  </w:style>
  <w:style w:type="table" w:styleId="123">
    <w:name w:val="Medium Shading 2 Accent 6"/>
    <w:basedOn w:val="87"/>
    <w:qFormat/>
    <w:uiPriority w:val="64"/>
    <w:pPr>
      <w:spacing w:line="240" w:lineRule="auto"/>
    </w:pPr>
    <w:rPr>
      <w:rFonts w:ascii="Cambria" w:hAnsi="Cambria" w:eastAsia="MS Mincho"/>
      <w:sz w:val="22"/>
      <w:szCs w:val="22"/>
      <w:lang w:eastAsia="en-US"/>
    </w:rPr>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nil"/>
          <w:bottom w:val="single" w:color="auto" w:sz="18" w:space="0"/>
          <w:right w:val="nil"/>
          <w:insideH w:val="nil"/>
          <w:insideV w:val="nil"/>
          <w:tl2br w:val="nil"/>
          <w:tr2bl w:val="nil"/>
        </w:tcBorders>
        <w:shd w:val="clear" w:color="auto" w:fill="F7964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l2br w:val="nil"/>
          <w:tr2bl w:val="nil"/>
        </w:tcBorders>
        <w:shd w:val="clear" w:color="auto" w:fill="FFFFFF"/>
      </w:tcPr>
    </w:tblStylePr>
    <w:tblStylePr w:type="firstCol">
      <w:rPr>
        <w:b/>
        <w:bCs/>
        <w:color w:val="FFFFFF"/>
      </w:rPr>
      <w:tblPr/>
      <w:tcPr>
        <w:tcBorders>
          <w:top w:val="nil"/>
          <w:left w:val="nil"/>
          <w:bottom w:val="single" w:color="auto" w:sz="18" w:space="0"/>
          <w:right w:val="nil"/>
          <w:insideH w:val="nil"/>
          <w:insideV w:val="nil"/>
          <w:tl2br w:val="nil"/>
          <w:tr2bl w:val="nil"/>
        </w:tcBorders>
        <w:shd w:val="clear" w:color="auto" w:fill="F79646"/>
      </w:tcPr>
    </w:tblStylePr>
    <w:tblStylePr w:type="lastCol">
      <w:rPr>
        <w:b/>
        <w:bCs/>
        <w:color w:val="FFFFFF"/>
      </w:rPr>
      <w:tblPr/>
      <w:tcPr>
        <w:tcBorders>
          <w:top w:val="nil"/>
          <w:left w:val="nil"/>
          <w:bottom w:val="nil"/>
          <w:right w:val="nil"/>
          <w:insideH w:val="nil"/>
          <w:insideV w:val="nil"/>
          <w:tl2br w:val="nil"/>
          <w:tr2bl w:val="nil"/>
        </w:tcBorders>
        <w:shd w:val="clear" w:color="auto" w:fill="F79646"/>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nil"/>
          <w:bottom w:val="single" w:color="auto" w:sz="18" w:space="0"/>
          <w:right w:val="nil"/>
          <w:insideH w:val="nil"/>
          <w:insideV w:val="nil"/>
          <w:tl2br w:val="nil"/>
          <w:tr2bl w:val="nil"/>
        </w:tcBorders>
      </w:tcPr>
    </w:tblStylePr>
    <w:tblStylePr w:type="nwCell">
      <w:rPr>
        <w:color w:val="FFFFFF"/>
      </w:rPr>
      <w:tblPr/>
      <w:tcPr>
        <w:tcBorders>
          <w:top w:val="single" w:color="auto" w:sz="18" w:space="0"/>
          <w:left w:val="nil"/>
          <w:bottom w:val="single" w:color="auto" w:sz="18" w:space="0"/>
          <w:right w:val="nil"/>
          <w:insideH w:val="nil"/>
          <w:insideV w:val="nil"/>
          <w:tl2br w:val="nil"/>
          <w:tr2bl w:val="nil"/>
        </w:tcBorders>
      </w:tcPr>
    </w:tblStylePr>
  </w:style>
  <w:style w:type="table" w:styleId="124">
    <w:name w:val="Medium List 1"/>
    <w:basedOn w:val="87"/>
    <w:qFormat/>
    <w:uiPriority w:val="65"/>
    <w:pPr>
      <w:spacing w:line="240" w:lineRule="auto"/>
    </w:pPr>
    <w:rPr>
      <w:rFonts w:ascii="Cambria" w:hAnsi="Cambria" w:eastAsia="MS Mincho"/>
      <w:color w:val="000000"/>
      <w:sz w:val="22"/>
      <w:szCs w:val="22"/>
      <w:lang w:eastAsia="en-US"/>
    </w:rPr>
    <w:tblPr>
      <w:tblBorders>
        <w:top w:val="single" w:color="000000" w:sz="8" w:space="0"/>
        <w:bottom w:val="single" w:color="000000" w:sz="8" w:space="0"/>
      </w:tblBorders>
    </w:tblPr>
    <w:tblStylePr w:type="firstRow">
      <w:rPr>
        <w:rFonts w:eastAsia="MingLiU" w:cs="Times New Roman"/>
      </w:rPr>
      <w:tblPr/>
      <w:tcPr>
        <w:tcBorders>
          <w:top w:val="nil"/>
          <w:left w:val="nil"/>
          <w:bottom w:val="single" w:color="000000" w:sz="8" w:space="0"/>
          <w:right w:val="nil"/>
          <w:insideH w:val="nil"/>
          <w:insideV w:val="nil"/>
          <w:tl2br w:val="nil"/>
          <w:tr2bl w:val="nil"/>
        </w:tcBorders>
      </w:tcPr>
    </w:tblStylePr>
    <w:tblStylePr w:type="lastRow">
      <w:rPr>
        <w:b/>
        <w:bCs/>
        <w:color w:val="1F497D"/>
      </w:rPr>
      <w:tblPr/>
      <w:tcPr>
        <w:tcBorders>
          <w:top w:val="single" w:color="000000" w:sz="8" w:space="0"/>
          <w:left w:val="nil"/>
          <w:bottom w:val="single" w:color="000000" w:sz="8" w:space="0"/>
          <w:right w:val="nil"/>
          <w:insideH w:val="nil"/>
          <w:insideV w:val="nil"/>
          <w:tl2br w:val="nil"/>
          <w:tr2bl w:val="nil"/>
        </w:tcBorders>
      </w:tcPr>
    </w:tblStylePr>
    <w:tblStylePr w:type="firstCol">
      <w:rPr>
        <w:b/>
        <w:bCs/>
      </w:rPr>
    </w:tblStylePr>
    <w:tblStylePr w:type="lastCol">
      <w:rPr>
        <w:b/>
        <w:bCs/>
      </w:rPr>
      <w:tblPr/>
      <w:tcPr>
        <w:tcBorders>
          <w:top w:val="single" w:color="000000" w:sz="8" w:space="0"/>
          <w:left w:val="nil"/>
          <w:bottom w:val="single" w:color="000000" w:sz="8" w:space="0"/>
          <w:right w:val="nil"/>
          <w:insideH w:val="nil"/>
          <w:insideV w:val="nil"/>
          <w:tl2br w:val="nil"/>
          <w:tr2bl w:val="nil"/>
        </w:tcBorders>
      </w:tcPr>
    </w:tblStylePr>
    <w:tblStylePr w:type="band1Vert">
      <w:tblPr/>
      <w:tcPr>
        <w:shd w:val="clear" w:color="auto" w:fill="C0C0C0"/>
      </w:tcPr>
    </w:tblStylePr>
    <w:tblStylePr w:type="band1Horz">
      <w:tblPr/>
      <w:tcPr>
        <w:shd w:val="clear" w:color="auto" w:fill="C0C0C0"/>
      </w:tcPr>
    </w:tblStylePr>
  </w:style>
  <w:style w:type="table" w:styleId="125">
    <w:name w:val="Medium List 1 Accent 1"/>
    <w:basedOn w:val="87"/>
    <w:qFormat/>
    <w:uiPriority w:val="65"/>
    <w:pPr>
      <w:spacing w:line="240" w:lineRule="auto"/>
    </w:pPr>
    <w:rPr>
      <w:rFonts w:ascii="Cambria" w:hAnsi="Cambria" w:eastAsia="MS Mincho"/>
      <w:color w:val="000000"/>
      <w:sz w:val="22"/>
      <w:szCs w:val="22"/>
      <w:lang w:eastAsia="en-US"/>
    </w:rPr>
    <w:tblPr>
      <w:tblBorders>
        <w:top w:val="single" w:color="4F81BD" w:sz="8" w:space="0"/>
        <w:bottom w:val="single" w:color="4F81BD" w:sz="8" w:space="0"/>
      </w:tblBorders>
    </w:tblPr>
    <w:tblStylePr w:type="firstRow">
      <w:rPr>
        <w:rFonts w:eastAsia="MingLiU" w:cs="Times New Roman"/>
      </w:rPr>
      <w:tblPr/>
      <w:tcPr>
        <w:tcBorders>
          <w:top w:val="nil"/>
          <w:left w:val="nil"/>
          <w:bottom w:val="single" w:color="4F81BD" w:sz="8" w:space="0"/>
          <w:right w:val="nil"/>
          <w:insideH w:val="nil"/>
          <w:insideV w:val="nil"/>
          <w:tl2br w:val="nil"/>
          <w:tr2bl w:val="nil"/>
        </w:tcBorders>
      </w:tcPr>
    </w:tblStylePr>
    <w:tblStylePr w:type="lastRow">
      <w:rPr>
        <w:b/>
        <w:bCs/>
        <w:color w:val="1F497D"/>
      </w:rPr>
      <w:tblPr/>
      <w:tcPr>
        <w:tcBorders>
          <w:top w:val="single" w:color="4F81BD" w:sz="8" w:space="0"/>
          <w:left w:val="nil"/>
          <w:bottom w:val="single" w:color="4F81BD" w:sz="8" w:space="0"/>
          <w:right w:val="nil"/>
          <w:insideH w:val="nil"/>
          <w:insideV w:val="nil"/>
          <w:tl2br w:val="nil"/>
          <w:tr2bl w:val="nil"/>
        </w:tcBorders>
      </w:tcPr>
    </w:tblStylePr>
    <w:tblStylePr w:type="firstCol">
      <w:rPr>
        <w:b/>
        <w:bCs/>
      </w:rPr>
    </w:tblStylePr>
    <w:tblStylePr w:type="lastCol">
      <w:rPr>
        <w:b/>
        <w:bCs/>
      </w:rPr>
      <w:tblPr/>
      <w:tcPr>
        <w:tcBorders>
          <w:top w:val="single" w:color="4F81BD" w:sz="8" w:space="0"/>
          <w:left w:val="nil"/>
          <w:bottom w:val="single" w:color="4F81BD" w:sz="8" w:space="0"/>
          <w:right w:val="nil"/>
          <w:insideH w:val="nil"/>
          <w:insideV w:val="nil"/>
          <w:tl2br w:val="nil"/>
          <w:tr2bl w:val="nil"/>
        </w:tcBorders>
      </w:tcPr>
    </w:tblStylePr>
    <w:tblStylePr w:type="band1Vert">
      <w:tblPr/>
      <w:tcPr>
        <w:shd w:val="clear" w:color="auto" w:fill="D3DFEE"/>
      </w:tcPr>
    </w:tblStylePr>
    <w:tblStylePr w:type="band1Horz">
      <w:tblPr/>
      <w:tcPr>
        <w:shd w:val="clear" w:color="auto" w:fill="D3DFEE"/>
      </w:tcPr>
    </w:tblStylePr>
  </w:style>
  <w:style w:type="table" w:styleId="126">
    <w:name w:val="Medium List 1 Accent 2"/>
    <w:basedOn w:val="87"/>
    <w:qFormat/>
    <w:uiPriority w:val="65"/>
    <w:pPr>
      <w:spacing w:line="240" w:lineRule="auto"/>
    </w:pPr>
    <w:rPr>
      <w:rFonts w:ascii="Cambria" w:hAnsi="Cambria" w:eastAsia="MS Mincho"/>
      <w:color w:val="000000"/>
      <w:sz w:val="22"/>
      <w:szCs w:val="22"/>
      <w:lang w:eastAsia="en-US"/>
    </w:rPr>
    <w:tblPr>
      <w:tblBorders>
        <w:top w:val="single" w:color="C0504D" w:sz="8" w:space="0"/>
        <w:bottom w:val="single" w:color="C0504D" w:sz="8" w:space="0"/>
      </w:tblBorders>
    </w:tblPr>
    <w:tblStylePr w:type="firstRow">
      <w:rPr>
        <w:rFonts w:eastAsia="MingLiU" w:cs="Times New Roman"/>
      </w:rPr>
      <w:tblPr/>
      <w:tcPr>
        <w:tcBorders>
          <w:top w:val="nil"/>
          <w:left w:val="nil"/>
          <w:bottom w:val="single" w:color="C0504D" w:sz="8" w:space="0"/>
          <w:right w:val="nil"/>
          <w:insideH w:val="nil"/>
          <w:insideV w:val="nil"/>
          <w:tl2br w:val="nil"/>
          <w:tr2bl w:val="nil"/>
        </w:tcBorders>
      </w:tcPr>
    </w:tblStylePr>
    <w:tblStylePr w:type="lastRow">
      <w:rPr>
        <w:b/>
        <w:bCs/>
        <w:color w:val="1F497D"/>
      </w:rPr>
      <w:tblPr/>
      <w:tcPr>
        <w:tcBorders>
          <w:top w:val="single" w:color="C0504D" w:sz="8" w:space="0"/>
          <w:left w:val="nil"/>
          <w:bottom w:val="single" w:color="C0504D" w:sz="8" w:space="0"/>
          <w:right w:val="nil"/>
          <w:insideH w:val="nil"/>
          <w:insideV w:val="nil"/>
          <w:tl2br w:val="nil"/>
          <w:tr2bl w:val="nil"/>
        </w:tcBorders>
      </w:tcPr>
    </w:tblStylePr>
    <w:tblStylePr w:type="firstCol">
      <w:rPr>
        <w:b/>
        <w:bCs/>
      </w:rPr>
    </w:tblStylePr>
    <w:tblStylePr w:type="lastCol">
      <w:rPr>
        <w:b/>
        <w:bCs/>
      </w:rPr>
      <w:tblPr/>
      <w:tcPr>
        <w:tcBorders>
          <w:top w:val="single" w:color="C0504D" w:sz="8" w:space="0"/>
          <w:left w:val="nil"/>
          <w:bottom w:val="single" w:color="C0504D" w:sz="8" w:space="0"/>
          <w:right w:val="nil"/>
          <w:insideH w:val="nil"/>
          <w:insideV w:val="nil"/>
          <w:tl2br w:val="nil"/>
          <w:tr2bl w:val="nil"/>
        </w:tcBorders>
      </w:tcPr>
    </w:tblStylePr>
    <w:tblStylePr w:type="band1Vert">
      <w:tblPr/>
      <w:tcPr>
        <w:shd w:val="clear" w:color="auto" w:fill="EFD3D2"/>
      </w:tcPr>
    </w:tblStylePr>
    <w:tblStylePr w:type="band1Horz">
      <w:tblPr/>
      <w:tcPr>
        <w:shd w:val="clear" w:color="auto" w:fill="EFD3D2"/>
      </w:tcPr>
    </w:tblStylePr>
  </w:style>
  <w:style w:type="table" w:styleId="127">
    <w:name w:val="Medium List 1 Accent 3"/>
    <w:basedOn w:val="87"/>
    <w:qFormat/>
    <w:uiPriority w:val="65"/>
    <w:pPr>
      <w:spacing w:line="240" w:lineRule="auto"/>
    </w:pPr>
    <w:rPr>
      <w:rFonts w:ascii="Cambria" w:hAnsi="Cambria" w:eastAsia="MS Mincho"/>
      <w:color w:val="000000"/>
      <w:sz w:val="22"/>
      <w:szCs w:val="22"/>
      <w:lang w:eastAsia="en-US"/>
    </w:rPr>
    <w:tblPr>
      <w:tblBorders>
        <w:top w:val="single" w:color="9BBB59" w:sz="8" w:space="0"/>
        <w:bottom w:val="single" w:color="9BBB59" w:sz="8" w:space="0"/>
      </w:tblBorders>
    </w:tblPr>
    <w:tblStylePr w:type="firstRow">
      <w:rPr>
        <w:rFonts w:eastAsia="MingLiU" w:cs="Times New Roman"/>
      </w:rPr>
      <w:tblPr/>
      <w:tcPr>
        <w:tcBorders>
          <w:top w:val="nil"/>
          <w:left w:val="nil"/>
          <w:bottom w:val="single" w:color="9BBB59" w:sz="8" w:space="0"/>
          <w:right w:val="nil"/>
          <w:insideH w:val="nil"/>
          <w:insideV w:val="nil"/>
          <w:tl2br w:val="nil"/>
          <w:tr2bl w:val="nil"/>
        </w:tcBorders>
      </w:tcPr>
    </w:tblStylePr>
    <w:tblStylePr w:type="lastRow">
      <w:rPr>
        <w:b/>
        <w:bCs/>
        <w:color w:val="1F497D"/>
      </w:rPr>
      <w:tblPr/>
      <w:tcPr>
        <w:tcBorders>
          <w:top w:val="single" w:color="9BBB59" w:sz="8" w:space="0"/>
          <w:left w:val="nil"/>
          <w:bottom w:val="single" w:color="9BBB59" w:sz="8" w:space="0"/>
          <w:right w:val="nil"/>
          <w:insideH w:val="nil"/>
          <w:insideV w:val="nil"/>
          <w:tl2br w:val="nil"/>
          <w:tr2bl w:val="nil"/>
        </w:tcBorders>
      </w:tcPr>
    </w:tblStylePr>
    <w:tblStylePr w:type="firstCol">
      <w:rPr>
        <w:b/>
        <w:bCs/>
      </w:rPr>
    </w:tblStylePr>
    <w:tblStylePr w:type="lastCol">
      <w:rPr>
        <w:b/>
        <w:bCs/>
      </w:rPr>
      <w:tblPr/>
      <w:tcPr>
        <w:tcBorders>
          <w:top w:val="single" w:color="9BBB59" w:sz="8" w:space="0"/>
          <w:left w:val="nil"/>
          <w:bottom w:val="single" w:color="9BBB59" w:sz="8" w:space="0"/>
          <w:right w:val="nil"/>
          <w:insideH w:val="nil"/>
          <w:insideV w:val="nil"/>
          <w:tl2br w:val="nil"/>
          <w:tr2bl w:val="nil"/>
        </w:tcBorders>
      </w:tcPr>
    </w:tblStylePr>
    <w:tblStylePr w:type="band1Vert">
      <w:tblPr/>
      <w:tcPr>
        <w:shd w:val="clear" w:color="auto" w:fill="E6EED5"/>
      </w:tcPr>
    </w:tblStylePr>
    <w:tblStylePr w:type="band1Horz">
      <w:tblPr/>
      <w:tcPr>
        <w:shd w:val="clear" w:color="auto" w:fill="E6EED5"/>
      </w:tcPr>
    </w:tblStylePr>
  </w:style>
  <w:style w:type="table" w:styleId="128">
    <w:name w:val="Medium List 1 Accent 4"/>
    <w:basedOn w:val="87"/>
    <w:qFormat/>
    <w:uiPriority w:val="65"/>
    <w:pPr>
      <w:spacing w:line="240" w:lineRule="auto"/>
    </w:pPr>
    <w:rPr>
      <w:rFonts w:ascii="Cambria" w:hAnsi="Cambria" w:eastAsia="MS Mincho"/>
      <w:color w:val="000000"/>
      <w:sz w:val="22"/>
      <w:szCs w:val="22"/>
      <w:lang w:eastAsia="en-US"/>
    </w:rPr>
    <w:tblPr>
      <w:tblBorders>
        <w:top w:val="single" w:color="8064A2" w:sz="8" w:space="0"/>
        <w:bottom w:val="single" w:color="8064A2" w:sz="8" w:space="0"/>
      </w:tblBorders>
    </w:tblPr>
    <w:tblStylePr w:type="firstRow">
      <w:rPr>
        <w:rFonts w:eastAsia="MingLiU" w:cs="Times New Roman"/>
      </w:rPr>
      <w:tblPr/>
      <w:tcPr>
        <w:tcBorders>
          <w:top w:val="nil"/>
          <w:left w:val="nil"/>
          <w:bottom w:val="single" w:color="8064A2" w:sz="8" w:space="0"/>
          <w:right w:val="nil"/>
          <w:insideH w:val="nil"/>
          <w:insideV w:val="nil"/>
          <w:tl2br w:val="nil"/>
          <w:tr2bl w:val="nil"/>
        </w:tcBorders>
      </w:tcPr>
    </w:tblStylePr>
    <w:tblStylePr w:type="lastRow">
      <w:rPr>
        <w:b/>
        <w:bCs/>
        <w:color w:val="1F497D"/>
      </w:rPr>
      <w:tblPr/>
      <w:tcPr>
        <w:tcBorders>
          <w:top w:val="single" w:color="8064A2" w:sz="8" w:space="0"/>
          <w:left w:val="nil"/>
          <w:bottom w:val="single" w:color="8064A2" w:sz="8" w:space="0"/>
          <w:right w:val="nil"/>
          <w:insideH w:val="nil"/>
          <w:insideV w:val="nil"/>
          <w:tl2br w:val="nil"/>
          <w:tr2bl w:val="nil"/>
        </w:tcBorders>
      </w:tcPr>
    </w:tblStylePr>
    <w:tblStylePr w:type="firstCol">
      <w:rPr>
        <w:b/>
        <w:bCs/>
      </w:rPr>
    </w:tblStylePr>
    <w:tblStylePr w:type="lastCol">
      <w:rPr>
        <w:b/>
        <w:bCs/>
      </w:rPr>
      <w:tblPr/>
      <w:tcPr>
        <w:tcBorders>
          <w:top w:val="single" w:color="8064A2" w:sz="8" w:space="0"/>
          <w:left w:val="nil"/>
          <w:bottom w:val="single" w:color="8064A2" w:sz="8" w:space="0"/>
          <w:right w:val="nil"/>
          <w:insideH w:val="nil"/>
          <w:insideV w:val="nil"/>
          <w:tl2br w:val="nil"/>
          <w:tr2bl w:val="nil"/>
        </w:tcBorders>
      </w:tcPr>
    </w:tblStylePr>
    <w:tblStylePr w:type="band1Vert">
      <w:tblPr/>
      <w:tcPr>
        <w:shd w:val="clear" w:color="auto" w:fill="DFD8E8"/>
      </w:tcPr>
    </w:tblStylePr>
    <w:tblStylePr w:type="band1Horz">
      <w:tblPr/>
      <w:tcPr>
        <w:shd w:val="clear" w:color="auto" w:fill="DFD8E8"/>
      </w:tcPr>
    </w:tblStylePr>
  </w:style>
  <w:style w:type="table" w:styleId="129">
    <w:name w:val="Medium List 1 Accent 5"/>
    <w:basedOn w:val="87"/>
    <w:qFormat/>
    <w:uiPriority w:val="65"/>
    <w:pPr>
      <w:spacing w:line="240" w:lineRule="auto"/>
    </w:pPr>
    <w:rPr>
      <w:rFonts w:ascii="Cambria" w:hAnsi="Cambria" w:eastAsia="MS Mincho"/>
      <w:color w:val="000000"/>
      <w:sz w:val="22"/>
      <w:szCs w:val="22"/>
      <w:lang w:eastAsia="en-US"/>
    </w:rPr>
    <w:tblPr>
      <w:tblBorders>
        <w:top w:val="single" w:color="4BACC6" w:sz="8" w:space="0"/>
        <w:bottom w:val="single" w:color="4BACC6" w:sz="8" w:space="0"/>
      </w:tblBorders>
    </w:tblPr>
    <w:tblStylePr w:type="firstRow">
      <w:rPr>
        <w:rFonts w:eastAsia="MingLiU" w:cs="Times New Roman"/>
      </w:rPr>
      <w:tblPr/>
      <w:tcPr>
        <w:tcBorders>
          <w:top w:val="nil"/>
          <w:left w:val="nil"/>
          <w:bottom w:val="single" w:color="4BACC6" w:sz="8" w:space="0"/>
          <w:right w:val="nil"/>
          <w:insideH w:val="nil"/>
          <w:insideV w:val="nil"/>
          <w:tl2br w:val="nil"/>
          <w:tr2bl w:val="nil"/>
        </w:tcBorders>
      </w:tcPr>
    </w:tblStylePr>
    <w:tblStylePr w:type="lastRow">
      <w:rPr>
        <w:b/>
        <w:bCs/>
        <w:color w:val="1F497D"/>
      </w:rPr>
      <w:tblPr/>
      <w:tcPr>
        <w:tcBorders>
          <w:top w:val="single" w:color="4BACC6" w:sz="8" w:space="0"/>
          <w:left w:val="nil"/>
          <w:bottom w:val="single" w:color="4BACC6" w:sz="8" w:space="0"/>
          <w:right w:val="nil"/>
          <w:insideH w:val="nil"/>
          <w:insideV w:val="nil"/>
          <w:tl2br w:val="nil"/>
          <w:tr2bl w:val="nil"/>
        </w:tcBorders>
      </w:tcPr>
    </w:tblStylePr>
    <w:tblStylePr w:type="firstCol">
      <w:rPr>
        <w:b/>
        <w:bCs/>
      </w:rPr>
    </w:tblStylePr>
    <w:tblStylePr w:type="lastCol">
      <w:rPr>
        <w:b/>
        <w:bCs/>
      </w:rPr>
      <w:tblPr/>
      <w:tcPr>
        <w:tcBorders>
          <w:top w:val="single" w:color="4BACC6" w:sz="8" w:space="0"/>
          <w:left w:val="nil"/>
          <w:bottom w:val="single" w:color="4BACC6" w:sz="8" w:space="0"/>
          <w:right w:val="nil"/>
          <w:insideH w:val="nil"/>
          <w:insideV w:val="nil"/>
          <w:tl2br w:val="nil"/>
          <w:tr2bl w:val="nil"/>
        </w:tcBorders>
      </w:tcPr>
    </w:tblStylePr>
    <w:tblStylePr w:type="band1Vert">
      <w:tblPr/>
      <w:tcPr>
        <w:shd w:val="clear" w:color="auto" w:fill="D2EAF1"/>
      </w:tcPr>
    </w:tblStylePr>
    <w:tblStylePr w:type="band1Horz">
      <w:tblPr/>
      <w:tcPr>
        <w:shd w:val="clear" w:color="auto" w:fill="D2EAF1"/>
      </w:tcPr>
    </w:tblStylePr>
  </w:style>
  <w:style w:type="table" w:styleId="130">
    <w:name w:val="Medium List 1 Accent 6"/>
    <w:basedOn w:val="87"/>
    <w:qFormat/>
    <w:uiPriority w:val="65"/>
    <w:pPr>
      <w:spacing w:line="240" w:lineRule="auto"/>
    </w:pPr>
    <w:rPr>
      <w:rFonts w:ascii="Cambria" w:hAnsi="Cambria" w:eastAsia="MS Mincho"/>
      <w:color w:val="000000"/>
      <w:sz w:val="22"/>
      <w:szCs w:val="22"/>
      <w:lang w:eastAsia="en-US"/>
    </w:rPr>
    <w:tblPr>
      <w:tblBorders>
        <w:top w:val="single" w:color="F79646" w:sz="8" w:space="0"/>
        <w:bottom w:val="single" w:color="F79646" w:sz="8" w:space="0"/>
      </w:tblBorders>
    </w:tblPr>
    <w:tblStylePr w:type="firstRow">
      <w:rPr>
        <w:rFonts w:eastAsia="MingLiU" w:cs="Times New Roman"/>
      </w:rPr>
      <w:tblPr/>
      <w:tcPr>
        <w:tcBorders>
          <w:top w:val="nil"/>
          <w:left w:val="nil"/>
          <w:bottom w:val="single" w:color="F79646" w:sz="8" w:space="0"/>
          <w:right w:val="nil"/>
          <w:insideH w:val="nil"/>
          <w:insideV w:val="nil"/>
          <w:tl2br w:val="nil"/>
          <w:tr2bl w:val="nil"/>
        </w:tcBorders>
      </w:tcPr>
    </w:tblStylePr>
    <w:tblStylePr w:type="lastRow">
      <w:rPr>
        <w:b/>
        <w:bCs/>
        <w:color w:val="1F497D"/>
      </w:rPr>
      <w:tblPr/>
      <w:tcPr>
        <w:tcBorders>
          <w:top w:val="single" w:color="F79646" w:sz="8" w:space="0"/>
          <w:left w:val="nil"/>
          <w:bottom w:val="single" w:color="F79646" w:sz="8" w:space="0"/>
          <w:right w:val="nil"/>
          <w:insideH w:val="nil"/>
          <w:insideV w:val="nil"/>
          <w:tl2br w:val="nil"/>
          <w:tr2bl w:val="nil"/>
        </w:tcBorders>
      </w:tcPr>
    </w:tblStylePr>
    <w:tblStylePr w:type="firstCol">
      <w:rPr>
        <w:b/>
        <w:bCs/>
      </w:rPr>
    </w:tblStylePr>
    <w:tblStylePr w:type="lastCol">
      <w:rPr>
        <w:b/>
        <w:bCs/>
      </w:rPr>
      <w:tblPr/>
      <w:tcPr>
        <w:tcBorders>
          <w:top w:val="single" w:color="F79646" w:sz="8" w:space="0"/>
          <w:left w:val="nil"/>
          <w:bottom w:val="single" w:color="F79646" w:sz="8" w:space="0"/>
          <w:right w:val="nil"/>
          <w:insideH w:val="nil"/>
          <w:insideV w:val="nil"/>
          <w:tl2br w:val="nil"/>
          <w:tr2bl w:val="nil"/>
        </w:tcBorders>
      </w:tcPr>
    </w:tblStylePr>
    <w:tblStylePr w:type="band1Vert">
      <w:tblPr/>
      <w:tcPr>
        <w:shd w:val="clear" w:color="auto" w:fill="FDE4D0"/>
      </w:tcPr>
    </w:tblStylePr>
    <w:tblStylePr w:type="band1Horz">
      <w:tblPr/>
      <w:tcPr>
        <w:shd w:val="clear" w:color="auto" w:fill="FDE4D0"/>
      </w:tcPr>
    </w:tblStylePr>
  </w:style>
  <w:style w:type="table" w:styleId="131">
    <w:name w:val="Medium List 2"/>
    <w:basedOn w:val="87"/>
    <w:qFormat/>
    <w:uiPriority w:val="66"/>
    <w:pPr>
      <w:spacing w:line="240" w:lineRule="auto"/>
    </w:pPr>
    <w:rPr>
      <w:rFonts w:ascii="Calibri" w:hAnsi="Calibri" w:eastAsia="MS Gothic"/>
      <w:color w:val="000000"/>
      <w:sz w:val="22"/>
      <w:szCs w:val="22"/>
      <w:lang w:eastAsia="en-US"/>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nil"/>
          <w:bottom w:val="single" w:color="000000" w:sz="24" w:space="0"/>
          <w:right w:val="nil"/>
          <w:insideH w:val="nil"/>
          <w:insideV w:val="nil"/>
          <w:tl2br w:val="nil"/>
          <w:tr2bl w:val="nil"/>
        </w:tcBorders>
        <w:shd w:val="clear" w:color="auto" w:fill="FFFFFF"/>
      </w:tcPr>
    </w:tblStylePr>
    <w:tblStylePr w:type="lastRow">
      <w:tblPr/>
      <w:tcPr>
        <w:tcBorders>
          <w:top w:val="single" w:color="000000"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000000" w:sz="8" w:space="0"/>
          <w:insideH w:val="nil"/>
          <w:insideV w:val="nil"/>
          <w:tl2br w:val="nil"/>
          <w:tr2bl w:val="nil"/>
        </w:tcBorders>
        <w:shd w:val="clear" w:color="auto" w:fill="FFFFFF"/>
      </w:tcPr>
    </w:tblStylePr>
    <w:tblStylePr w:type="lastCol">
      <w:tblPr/>
      <w:tcPr>
        <w:tcBorders>
          <w:top w:val="nil"/>
          <w:left w:val="single" w:color="000000" w:sz="8" w:space="0"/>
          <w:bottom w:val="nil"/>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C0C0C0"/>
      </w:tcPr>
    </w:tblStylePr>
    <w:tblStylePr w:type="band1Horz">
      <w:tblPr/>
      <w:tcPr>
        <w:tcBorders>
          <w:top w:val="nil"/>
          <w:left w:val="nil"/>
          <w:bottom w:val="nil"/>
          <w:right w:val="nil"/>
          <w:insideH w:val="nil"/>
          <w:insideV w:val="nil"/>
          <w:tl2br w:val="nil"/>
          <w:tr2bl w:val="nil"/>
        </w:tcBorders>
        <w:shd w:val="clear" w:color="auto" w:fill="C0C0C0"/>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32">
    <w:name w:val="Medium List 2 Accent 1"/>
    <w:basedOn w:val="87"/>
    <w:qFormat/>
    <w:uiPriority w:val="66"/>
    <w:pPr>
      <w:spacing w:line="240" w:lineRule="auto"/>
    </w:pPr>
    <w:rPr>
      <w:rFonts w:ascii="Calibri" w:hAnsi="Calibri" w:eastAsia="MS Gothic"/>
      <w:color w:val="000000"/>
      <w:sz w:val="22"/>
      <w:szCs w:val="22"/>
      <w:lang w:eastAsia="en-US"/>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nil"/>
          <w:bottom w:val="single" w:color="4F81BD" w:sz="24" w:space="0"/>
          <w:right w:val="nil"/>
          <w:insideH w:val="nil"/>
          <w:insideV w:val="nil"/>
          <w:tl2br w:val="nil"/>
          <w:tr2bl w:val="nil"/>
        </w:tcBorders>
        <w:shd w:val="clear" w:color="auto" w:fill="FFFFFF"/>
      </w:tcPr>
    </w:tblStylePr>
    <w:tblStylePr w:type="lastRow">
      <w:tblPr/>
      <w:tcPr>
        <w:tcBorders>
          <w:top w:val="single" w:color="4F81BD"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4F81BD" w:sz="8" w:space="0"/>
          <w:insideH w:val="nil"/>
          <w:insideV w:val="nil"/>
          <w:tl2br w:val="nil"/>
          <w:tr2bl w:val="nil"/>
        </w:tcBorders>
        <w:shd w:val="clear" w:color="auto" w:fill="FFFFFF"/>
      </w:tcPr>
    </w:tblStylePr>
    <w:tblStylePr w:type="lastCol">
      <w:tblPr/>
      <w:tcPr>
        <w:tcBorders>
          <w:top w:val="nil"/>
          <w:left w:val="single" w:color="4F81BD" w:sz="8" w:space="0"/>
          <w:bottom w:val="nil"/>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33">
    <w:name w:val="Medium List 2 Accent 2"/>
    <w:basedOn w:val="87"/>
    <w:qFormat/>
    <w:uiPriority w:val="66"/>
    <w:pPr>
      <w:spacing w:line="240" w:lineRule="auto"/>
    </w:pPr>
    <w:rPr>
      <w:rFonts w:ascii="Calibri" w:hAnsi="Calibri" w:eastAsia="MS Gothic"/>
      <w:color w:val="000000"/>
      <w:sz w:val="22"/>
      <w:szCs w:val="22"/>
      <w:lang w:eastAsia="en-US"/>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nil"/>
          <w:bottom w:val="single" w:color="C0504D" w:sz="24" w:space="0"/>
          <w:right w:val="nil"/>
          <w:insideH w:val="nil"/>
          <w:insideV w:val="nil"/>
          <w:tl2br w:val="nil"/>
          <w:tr2bl w:val="nil"/>
        </w:tcBorders>
        <w:shd w:val="clear" w:color="auto" w:fill="FFFFFF"/>
      </w:tcPr>
    </w:tblStylePr>
    <w:tblStylePr w:type="lastRow">
      <w:tblPr/>
      <w:tcPr>
        <w:tcBorders>
          <w:top w:val="single" w:color="C0504D"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C0504D" w:sz="8" w:space="0"/>
          <w:insideH w:val="nil"/>
          <w:insideV w:val="nil"/>
          <w:tl2br w:val="nil"/>
          <w:tr2bl w:val="nil"/>
        </w:tcBorders>
        <w:shd w:val="clear" w:color="auto" w:fill="FFFFFF"/>
      </w:tcPr>
    </w:tblStylePr>
    <w:tblStylePr w:type="lastCol">
      <w:tblPr/>
      <w:tcPr>
        <w:tcBorders>
          <w:top w:val="nil"/>
          <w:left w:val="single" w:color="C0504D" w:sz="8" w:space="0"/>
          <w:bottom w:val="nil"/>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EFD3D2"/>
      </w:tcPr>
    </w:tblStylePr>
    <w:tblStylePr w:type="band1Horz">
      <w:tblPr/>
      <w:tcPr>
        <w:tcBorders>
          <w:top w:val="nil"/>
          <w:left w:val="nil"/>
          <w:bottom w:val="nil"/>
          <w:right w:val="nil"/>
          <w:insideH w:val="nil"/>
          <w:insideV w:val="nil"/>
          <w:tl2br w:val="nil"/>
          <w:tr2bl w:val="nil"/>
        </w:tcBorders>
        <w:shd w:val="clear" w:color="auto" w:fill="EFD3D2"/>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34">
    <w:name w:val="Medium List 2 Accent 3"/>
    <w:basedOn w:val="87"/>
    <w:qFormat/>
    <w:uiPriority w:val="66"/>
    <w:pPr>
      <w:spacing w:line="240" w:lineRule="auto"/>
    </w:pPr>
    <w:rPr>
      <w:rFonts w:ascii="Calibri" w:hAnsi="Calibri" w:eastAsia="MS Gothic"/>
      <w:color w:val="000000"/>
      <w:sz w:val="22"/>
      <w:szCs w:val="22"/>
      <w:lang w:eastAsia="en-US"/>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nil"/>
          <w:bottom w:val="single" w:color="9BBB59" w:sz="24" w:space="0"/>
          <w:right w:val="nil"/>
          <w:insideH w:val="nil"/>
          <w:insideV w:val="nil"/>
          <w:tl2br w:val="nil"/>
          <w:tr2bl w:val="nil"/>
        </w:tcBorders>
        <w:shd w:val="clear" w:color="auto" w:fill="FFFFFF"/>
      </w:tcPr>
    </w:tblStylePr>
    <w:tblStylePr w:type="lastRow">
      <w:tblPr/>
      <w:tcPr>
        <w:tcBorders>
          <w:top w:val="single" w:color="9BBB59"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9BBB59" w:sz="8" w:space="0"/>
          <w:insideH w:val="nil"/>
          <w:insideV w:val="nil"/>
          <w:tl2br w:val="nil"/>
          <w:tr2bl w:val="nil"/>
        </w:tcBorders>
        <w:shd w:val="clear" w:color="auto" w:fill="FFFFFF"/>
      </w:tcPr>
    </w:tblStylePr>
    <w:tblStylePr w:type="lastCol">
      <w:tblPr/>
      <w:tcPr>
        <w:tcBorders>
          <w:top w:val="nil"/>
          <w:left w:val="single" w:color="9BBB59" w:sz="8" w:space="0"/>
          <w:bottom w:val="nil"/>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E6EED5"/>
      </w:tcPr>
    </w:tblStylePr>
    <w:tblStylePr w:type="band1Horz">
      <w:tblPr/>
      <w:tcPr>
        <w:tcBorders>
          <w:top w:val="nil"/>
          <w:left w:val="nil"/>
          <w:bottom w:val="nil"/>
          <w:right w:val="nil"/>
          <w:insideH w:val="nil"/>
          <w:insideV w:val="nil"/>
          <w:tl2br w:val="nil"/>
          <w:tr2bl w:val="nil"/>
        </w:tcBorders>
        <w:shd w:val="clear" w:color="auto" w:fill="E6EED5"/>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35">
    <w:name w:val="Medium List 2 Accent 4"/>
    <w:basedOn w:val="87"/>
    <w:qFormat/>
    <w:uiPriority w:val="66"/>
    <w:pPr>
      <w:spacing w:line="240" w:lineRule="auto"/>
    </w:pPr>
    <w:rPr>
      <w:rFonts w:ascii="Calibri" w:hAnsi="Calibri" w:eastAsia="MS Gothic"/>
      <w:color w:val="000000"/>
      <w:sz w:val="22"/>
      <w:szCs w:val="22"/>
      <w:lang w:eastAsia="en-US"/>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nil"/>
          <w:bottom w:val="single" w:color="8064A2" w:sz="24" w:space="0"/>
          <w:right w:val="nil"/>
          <w:insideH w:val="nil"/>
          <w:insideV w:val="nil"/>
          <w:tl2br w:val="nil"/>
          <w:tr2bl w:val="nil"/>
        </w:tcBorders>
        <w:shd w:val="clear" w:color="auto" w:fill="FFFFFF"/>
      </w:tcPr>
    </w:tblStylePr>
    <w:tblStylePr w:type="lastRow">
      <w:tblPr/>
      <w:tcPr>
        <w:tcBorders>
          <w:top w:val="single" w:color="8064A2"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8064A2" w:sz="8" w:space="0"/>
          <w:insideH w:val="nil"/>
          <w:insideV w:val="nil"/>
          <w:tl2br w:val="nil"/>
          <w:tr2bl w:val="nil"/>
        </w:tcBorders>
        <w:shd w:val="clear" w:color="auto" w:fill="FFFFFF"/>
      </w:tcPr>
    </w:tblStylePr>
    <w:tblStylePr w:type="lastCol">
      <w:tblPr/>
      <w:tcPr>
        <w:tcBorders>
          <w:top w:val="nil"/>
          <w:left w:val="single" w:color="8064A2" w:sz="8" w:space="0"/>
          <w:bottom w:val="nil"/>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DFD8E8"/>
      </w:tcPr>
    </w:tblStylePr>
    <w:tblStylePr w:type="band1Horz">
      <w:tblPr/>
      <w:tcPr>
        <w:tcBorders>
          <w:top w:val="nil"/>
          <w:left w:val="nil"/>
          <w:bottom w:val="nil"/>
          <w:right w:val="nil"/>
          <w:insideH w:val="nil"/>
          <w:insideV w:val="nil"/>
          <w:tl2br w:val="nil"/>
          <w:tr2bl w:val="nil"/>
        </w:tcBorders>
        <w:shd w:val="clear" w:color="auto" w:fill="DFD8E8"/>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36">
    <w:name w:val="Colorful List Accent 2"/>
    <w:basedOn w:val="87"/>
    <w:qFormat/>
    <w:uiPriority w:val="72"/>
    <w:pPr>
      <w:spacing w:line="240" w:lineRule="auto"/>
    </w:pPr>
    <w:rPr>
      <w:rFonts w:ascii="Cambria" w:hAnsi="Cambria" w:eastAsia="MS Mincho"/>
      <w:color w:val="000000"/>
      <w:sz w:val="22"/>
      <w:szCs w:val="22"/>
      <w:lang w:eastAsia="en-US"/>
    </w:rPr>
    <w:tblPr>
      <w:tblStyleRowBandSize w:val="1"/>
      <w:tblStyleColBandSize w:val="1"/>
    </w:tblPr>
    <w:tcPr>
      <w:shd w:val="clear" w:color="auto" w:fill="F8EDED"/>
    </w:tcPr>
    <w:tblStylePr w:type="firstRow">
      <w:rPr>
        <w:b/>
        <w:bCs/>
        <w:color w:val="FFFFFF"/>
      </w:rPr>
      <w:tblPr/>
      <w:tcPr>
        <w:tcBorders>
          <w:top w:val="nil"/>
          <w:left w:val="nil"/>
          <w:bottom w:val="single" w:color="FFFFFF" w:sz="12" w:space="0"/>
          <w:right w:val="nil"/>
          <w:insideH w:val="nil"/>
          <w:insideV w:val="nil"/>
          <w:tl2br w:val="nil"/>
          <w:tr2bl w:val="nil"/>
        </w:tcBorders>
        <w:shd w:val="clear" w:color="auto" w:fill="9E3A38"/>
      </w:tcPr>
    </w:tblStylePr>
    <w:tblStylePr w:type="lastRow">
      <w:rPr>
        <w:b/>
        <w:bCs/>
        <w:color w:val="9E3A38"/>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FD3D2"/>
      </w:tcPr>
    </w:tblStylePr>
    <w:tblStylePr w:type="band1Horz">
      <w:tblPr/>
      <w:tcPr>
        <w:shd w:val="clear" w:color="auto" w:fill="F2DBDB"/>
      </w:tcPr>
    </w:tblStylePr>
  </w:style>
  <w:style w:type="table" w:styleId="137">
    <w:name w:val="Colorful List Accent 3"/>
    <w:basedOn w:val="87"/>
    <w:qFormat/>
    <w:uiPriority w:val="72"/>
    <w:pPr>
      <w:spacing w:line="240" w:lineRule="auto"/>
    </w:pPr>
    <w:rPr>
      <w:rFonts w:ascii="Cambria" w:hAnsi="Cambria" w:eastAsia="MS Mincho"/>
      <w:color w:val="000000"/>
      <w:sz w:val="22"/>
      <w:szCs w:val="22"/>
      <w:lang w:eastAsia="en-US"/>
    </w:rPr>
    <w:tblPr>
      <w:tblStyleRowBandSize w:val="1"/>
      <w:tblStyleColBandSize w:val="1"/>
    </w:tblPr>
    <w:tcPr>
      <w:shd w:val="clear" w:color="auto" w:fill="F5F8EE"/>
    </w:tcPr>
    <w:tblStylePr w:type="firstRow">
      <w:rPr>
        <w:b/>
        <w:bCs/>
        <w:color w:val="FFFFFF"/>
      </w:rPr>
      <w:tblPr/>
      <w:tcPr>
        <w:tcBorders>
          <w:top w:val="nil"/>
          <w:left w:val="nil"/>
          <w:bottom w:val="single" w:color="FFFFFF" w:sz="12" w:space="0"/>
          <w:right w:val="nil"/>
          <w:insideH w:val="nil"/>
          <w:insideV w:val="nil"/>
          <w:tl2br w:val="nil"/>
          <w:tr2bl w:val="nil"/>
        </w:tcBorders>
        <w:shd w:val="clear" w:color="auto" w:fill="664E82"/>
      </w:tcPr>
    </w:tblStylePr>
    <w:tblStylePr w:type="lastRow">
      <w:rPr>
        <w:b/>
        <w:bCs/>
        <w:color w:val="664E82"/>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6EED5"/>
      </w:tcPr>
    </w:tblStylePr>
    <w:tblStylePr w:type="band1Horz">
      <w:tblPr/>
      <w:tcPr>
        <w:shd w:val="clear" w:color="auto" w:fill="EAF1DD"/>
      </w:tcPr>
    </w:tblStylePr>
  </w:style>
  <w:style w:type="table" w:styleId="138">
    <w:name w:val="Colorful List Accent 5"/>
    <w:basedOn w:val="87"/>
    <w:qFormat/>
    <w:uiPriority w:val="72"/>
    <w:pPr>
      <w:spacing w:line="240" w:lineRule="auto"/>
    </w:pPr>
    <w:rPr>
      <w:rFonts w:ascii="Cambria" w:hAnsi="Cambria" w:eastAsia="MS Mincho"/>
      <w:color w:val="000000"/>
      <w:sz w:val="22"/>
      <w:szCs w:val="22"/>
      <w:lang w:eastAsia="en-US"/>
    </w:rPr>
    <w:tblPr>
      <w:tblStyleRowBandSize w:val="1"/>
      <w:tblStyleColBandSize w:val="1"/>
    </w:tblPr>
    <w:tcPr>
      <w:shd w:val="clear" w:color="auto" w:fill="EDF6F9"/>
    </w:tcPr>
    <w:tblStylePr w:type="firstRow">
      <w:rPr>
        <w:b/>
        <w:bCs/>
        <w:color w:val="FFFFFF"/>
      </w:rPr>
      <w:tblPr/>
      <w:tcPr>
        <w:tcBorders>
          <w:top w:val="nil"/>
          <w:left w:val="nil"/>
          <w:bottom w:val="single" w:color="FFFFFF" w:sz="12" w:space="0"/>
          <w:right w:val="nil"/>
          <w:insideH w:val="nil"/>
          <w:insideV w:val="nil"/>
          <w:tl2br w:val="nil"/>
          <w:tr2bl w:val="nil"/>
        </w:tcBorders>
        <w:shd w:val="clear" w:color="auto" w:fill="F2730A"/>
      </w:tcPr>
    </w:tblStylePr>
    <w:tblStylePr w:type="lastRow">
      <w:rPr>
        <w:b/>
        <w:bCs/>
        <w:color w:val="F2730A"/>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2EAF1"/>
      </w:tcPr>
    </w:tblStylePr>
    <w:tblStylePr w:type="band1Horz">
      <w:tblPr/>
      <w:tcPr>
        <w:shd w:val="clear" w:color="auto" w:fill="DAEEF3"/>
      </w:tcPr>
    </w:tblStylePr>
  </w:style>
  <w:style w:type="table" w:styleId="139">
    <w:name w:val="Colorful List Accent 6"/>
    <w:basedOn w:val="87"/>
    <w:qFormat/>
    <w:uiPriority w:val="72"/>
    <w:pPr>
      <w:spacing w:line="240" w:lineRule="auto"/>
    </w:pPr>
    <w:rPr>
      <w:rFonts w:ascii="Cambria" w:hAnsi="Cambria" w:eastAsia="MS Mincho"/>
      <w:color w:val="000000"/>
      <w:sz w:val="22"/>
      <w:szCs w:val="22"/>
      <w:lang w:eastAsia="en-US"/>
    </w:rPr>
    <w:tblPr>
      <w:tblStyleRowBandSize w:val="1"/>
      <w:tblStyleColBandSize w:val="1"/>
    </w:tblPr>
    <w:tcPr>
      <w:shd w:val="clear" w:color="auto" w:fill="FEF4EC"/>
    </w:tcPr>
    <w:tblStylePr w:type="firstRow">
      <w:rPr>
        <w:b/>
        <w:bCs/>
        <w:color w:val="FFFFFF"/>
      </w:rPr>
      <w:tblPr/>
      <w:tcPr>
        <w:tcBorders>
          <w:top w:val="nil"/>
          <w:left w:val="nil"/>
          <w:bottom w:val="single" w:color="FFFFFF" w:sz="12" w:space="0"/>
          <w:right w:val="nil"/>
          <w:insideH w:val="nil"/>
          <w:insideV w:val="nil"/>
          <w:tl2br w:val="nil"/>
          <w:tr2bl w:val="nil"/>
        </w:tcBorders>
        <w:shd w:val="clear" w:color="auto" w:fill="348DA5"/>
      </w:tcPr>
    </w:tblStylePr>
    <w:tblStylePr w:type="lastRow">
      <w:rPr>
        <w:b/>
        <w:bCs/>
        <w:color w:val="348DA5"/>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FDE4D0"/>
      </w:tcPr>
    </w:tblStylePr>
    <w:tblStylePr w:type="band1Horz">
      <w:tblPr/>
      <w:tcPr>
        <w:shd w:val="clear" w:color="auto" w:fill="FDE9D9"/>
      </w:tcPr>
    </w:tblStylePr>
  </w:style>
  <w:style w:type="table" w:styleId="140">
    <w:name w:val="Colorful Grid Accent 1"/>
    <w:basedOn w:val="87"/>
    <w:qFormat/>
    <w:uiPriority w:val="73"/>
    <w:pPr>
      <w:spacing w:line="240" w:lineRule="auto"/>
    </w:pPr>
    <w:rPr>
      <w:rFonts w:ascii="Cambria" w:hAnsi="Cambria" w:eastAsia="MS Mincho"/>
      <w:color w:val="000000"/>
      <w:sz w:val="22"/>
      <w:szCs w:val="22"/>
      <w:lang w:eastAsia="en-US"/>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141">
    <w:name w:val="Colorful Grid Accent 3"/>
    <w:basedOn w:val="87"/>
    <w:qFormat/>
    <w:uiPriority w:val="73"/>
    <w:pPr>
      <w:spacing w:line="240" w:lineRule="auto"/>
    </w:pPr>
    <w:rPr>
      <w:rFonts w:ascii="Cambria" w:hAnsi="Cambria" w:eastAsia="MS Mincho"/>
      <w:color w:val="000000"/>
      <w:sz w:val="22"/>
      <w:szCs w:val="22"/>
      <w:lang w:eastAsia="en-US"/>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142">
    <w:name w:val="Colorful Grid Accent 4"/>
    <w:basedOn w:val="87"/>
    <w:qFormat/>
    <w:uiPriority w:val="73"/>
    <w:pPr>
      <w:spacing w:line="240" w:lineRule="auto"/>
    </w:pPr>
    <w:rPr>
      <w:rFonts w:ascii="Cambria" w:hAnsi="Cambria" w:eastAsia="MS Mincho"/>
      <w:color w:val="000000"/>
      <w:sz w:val="22"/>
      <w:szCs w:val="22"/>
      <w:lang w:eastAsia="en-US"/>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143">
    <w:name w:val="Colorful Grid Accent 5"/>
    <w:basedOn w:val="87"/>
    <w:qFormat/>
    <w:uiPriority w:val="73"/>
    <w:pPr>
      <w:spacing w:line="240" w:lineRule="auto"/>
    </w:pPr>
    <w:rPr>
      <w:rFonts w:ascii="Cambria" w:hAnsi="Cambria" w:eastAsia="MS Mincho"/>
      <w:color w:val="000000"/>
      <w:sz w:val="22"/>
      <w:szCs w:val="22"/>
      <w:lang w:eastAsia="en-US"/>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144">
    <w:name w:val="Colorful Grid Accent 6"/>
    <w:basedOn w:val="87"/>
    <w:qFormat/>
    <w:uiPriority w:val="73"/>
    <w:pPr>
      <w:spacing w:line="240" w:lineRule="auto"/>
    </w:pPr>
    <w:rPr>
      <w:rFonts w:ascii="Cambria" w:hAnsi="Cambria" w:eastAsia="MS Mincho"/>
      <w:color w:val="000000"/>
      <w:sz w:val="22"/>
      <w:szCs w:val="22"/>
      <w:lang w:eastAsia="en-US"/>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character" w:styleId="146">
    <w:name w:val="Strong"/>
    <w:qFormat/>
    <w:uiPriority w:val="22"/>
    <w:rPr>
      <w:b/>
      <w:bCs/>
    </w:rPr>
  </w:style>
  <w:style w:type="character" w:styleId="147">
    <w:name w:val="endnote reference"/>
    <w:unhideWhenUsed/>
    <w:qFormat/>
    <w:uiPriority w:val="99"/>
    <w:rPr>
      <w:vertAlign w:val="superscript"/>
    </w:rPr>
  </w:style>
  <w:style w:type="character" w:styleId="148">
    <w:name w:val="page number"/>
    <w:basedOn w:val="145"/>
    <w:qFormat/>
    <w:uiPriority w:val="0"/>
  </w:style>
  <w:style w:type="character" w:styleId="149">
    <w:name w:val="FollowedHyperlink"/>
    <w:unhideWhenUsed/>
    <w:qFormat/>
    <w:uiPriority w:val="0"/>
    <w:rPr>
      <w:color w:val="954F72"/>
      <w:u w:val="single"/>
    </w:rPr>
  </w:style>
  <w:style w:type="character" w:styleId="150">
    <w:name w:val="Emphasis"/>
    <w:qFormat/>
    <w:uiPriority w:val="20"/>
    <w:rPr>
      <w:i/>
      <w:iCs/>
    </w:rPr>
  </w:style>
  <w:style w:type="character" w:styleId="151">
    <w:name w:val="HTML Typewriter"/>
    <w:unhideWhenUsed/>
    <w:qFormat/>
    <w:uiPriority w:val="0"/>
    <w:rPr>
      <w:rFonts w:hint="eastAsia" w:ascii="宋体" w:hAnsi="宋体" w:eastAsia="宋体" w:cs="宋体"/>
      <w:sz w:val="24"/>
      <w:szCs w:val="24"/>
    </w:rPr>
  </w:style>
  <w:style w:type="character" w:styleId="152">
    <w:name w:val="HTML Acronym"/>
    <w:qFormat/>
    <w:uiPriority w:val="0"/>
  </w:style>
  <w:style w:type="character" w:styleId="153">
    <w:name w:val="HTML Variable"/>
    <w:qFormat/>
    <w:uiPriority w:val="0"/>
    <w:rPr>
      <w:i/>
    </w:rPr>
  </w:style>
  <w:style w:type="character" w:styleId="154">
    <w:name w:val="Hyperlink"/>
    <w:unhideWhenUsed/>
    <w:qFormat/>
    <w:uiPriority w:val="99"/>
    <w:rPr>
      <w:color w:val="0563C1"/>
      <w:u w:val="single"/>
    </w:rPr>
  </w:style>
  <w:style w:type="character" w:styleId="155">
    <w:name w:val="HTML Code"/>
    <w:qFormat/>
    <w:uiPriority w:val="0"/>
    <w:rPr>
      <w:rFonts w:ascii="宋体" w:hAnsi="宋体" w:eastAsia="宋体" w:cs="宋体"/>
      <w:sz w:val="24"/>
      <w:szCs w:val="24"/>
    </w:rPr>
  </w:style>
  <w:style w:type="character" w:styleId="156">
    <w:name w:val="annotation reference"/>
    <w:qFormat/>
    <w:uiPriority w:val="99"/>
    <w:rPr>
      <w:sz w:val="21"/>
      <w:szCs w:val="21"/>
    </w:rPr>
  </w:style>
  <w:style w:type="character" w:styleId="157">
    <w:name w:val="HTML Cite"/>
    <w:qFormat/>
    <w:uiPriority w:val="0"/>
  </w:style>
  <w:style w:type="character" w:styleId="158">
    <w:name w:val="footnote reference"/>
    <w:qFormat/>
    <w:uiPriority w:val="0"/>
    <w:rPr>
      <w:vertAlign w:val="superscript"/>
    </w:rPr>
  </w:style>
  <w:style w:type="character" w:styleId="159">
    <w:name w:val="HTML Keyboard"/>
    <w:unhideWhenUsed/>
    <w:qFormat/>
    <w:uiPriority w:val="0"/>
    <w:rPr>
      <w:rFonts w:hint="default" w:ascii="Courier New" w:hAnsi="Courier New" w:eastAsia="Times New Roman" w:cs="Times New Roman"/>
      <w:sz w:val="24"/>
      <w:szCs w:val="24"/>
    </w:rPr>
  </w:style>
  <w:style w:type="character" w:styleId="160">
    <w:name w:val="HTML Sample"/>
    <w:unhideWhenUsed/>
    <w:qFormat/>
    <w:uiPriority w:val="0"/>
    <w:rPr>
      <w:rFonts w:hint="default" w:ascii="Courier New" w:hAnsi="Courier New" w:eastAsia="Times New Roman" w:cs="Courier New"/>
    </w:rPr>
  </w:style>
  <w:style w:type="character" w:customStyle="1" w:styleId="161">
    <w:name w:val="标题 1 字符2"/>
    <w:link w:val="3"/>
    <w:qFormat/>
    <w:uiPriority w:val="0"/>
    <w:rPr>
      <w:rFonts w:eastAsia="黑体"/>
      <w:bCs/>
      <w:kern w:val="44"/>
      <w:sz w:val="36"/>
      <w:szCs w:val="44"/>
    </w:rPr>
  </w:style>
  <w:style w:type="character" w:customStyle="1" w:styleId="162">
    <w:name w:val="标题 2 字符2"/>
    <w:link w:val="4"/>
    <w:qFormat/>
    <w:uiPriority w:val="0"/>
    <w:rPr>
      <w:rFonts w:ascii="等线 Light" w:hAnsi="等线 Light" w:eastAsia="黑体"/>
      <w:bCs/>
      <w:kern w:val="2"/>
      <w:sz w:val="32"/>
      <w:szCs w:val="32"/>
    </w:rPr>
  </w:style>
  <w:style w:type="character" w:customStyle="1" w:styleId="163">
    <w:name w:val="标题 3 字符2"/>
    <w:link w:val="5"/>
    <w:qFormat/>
    <w:uiPriority w:val="0"/>
    <w:rPr>
      <w:rFonts w:ascii="黑体" w:hAnsi="黑体" w:eastAsia="黑体"/>
      <w:bCs/>
      <w:kern w:val="2"/>
      <w:sz w:val="28"/>
      <w:szCs w:val="28"/>
    </w:rPr>
  </w:style>
  <w:style w:type="character" w:customStyle="1" w:styleId="164">
    <w:name w:val="页眉 字符2"/>
    <w:link w:val="57"/>
    <w:qFormat/>
    <w:uiPriority w:val="99"/>
    <w:rPr>
      <w:rFonts w:ascii="等线" w:hAnsi="等线" w:eastAsia="等线" w:cs="Times New Roman"/>
      <w:sz w:val="18"/>
      <w:szCs w:val="18"/>
    </w:rPr>
  </w:style>
  <w:style w:type="paragraph" w:customStyle="1" w:styleId="165">
    <w:name w:val="TOC Heading"/>
    <w:basedOn w:val="3"/>
    <w:next w:val="1"/>
    <w:unhideWhenUsed/>
    <w:qFormat/>
    <w:uiPriority w:val="39"/>
    <w:pPr>
      <w:spacing w:before="240" w:after="0" w:line="259" w:lineRule="auto"/>
      <w:jc w:val="left"/>
      <w:outlineLvl w:val="9"/>
    </w:pPr>
    <w:rPr>
      <w:rFonts w:ascii="等线 Light" w:hAnsi="等线 Light" w:eastAsia="等线 Light"/>
      <w:b/>
      <w:bCs w:val="0"/>
      <w:color w:val="2F5496"/>
      <w:kern w:val="0"/>
      <w:sz w:val="32"/>
      <w:szCs w:val="32"/>
    </w:rPr>
  </w:style>
  <w:style w:type="character" w:customStyle="1" w:styleId="166">
    <w:name w:val="页脚 字符2"/>
    <w:link w:val="55"/>
    <w:qFormat/>
    <w:uiPriority w:val="99"/>
    <w:rPr>
      <w:sz w:val="18"/>
      <w:szCs w:val="18"/>
    </w:rPr>
  </w:style>
  <w:style w:type="paragraph" w:customStyle="1" w:styleId="167">
    <w:name w:val="列表段落1"/>
    <w:basedOn w:val="1"/>
    <w:qFormat/>
    <w:uiPriority w:val="34"/>
    <w:pPr>
      <w:ind w:firstLine="420"/>
    </w:pPr>
  </w:style>
  <w:style w:type="paragraph" w:customStyle="1" w:styleId="168">
    <w:name w:val="第二章"/>
    <w:basedOn w:val="169"/>
    <w:next w:val="169"/>
    <w:link w:val="170"/>
    <w:qFormat/>
    <w:uiPriority w:val="0"/>
    <w:pPr>
      <w:keepLines/>
      <w:numPr>
        <w:numId w:val="1"/>
      </w:numPr>
      <w:tabs>
        <w:tab w:val="left" w:pos="360"/>
        <w:tab w:val="left" w:pos="576"/>
      </w:tabs>
      <w:spacing w:before="50" w:after="50" w:line="480" w:lineRule="auto"/>
      <w:ind w:left="0" w:firstLine="0"/>
    </w:pPr>
    <w:rPr>
      <w:rFonts w:ascii="等线 Light" w:hAnsi="等线 Light" w:eastAsia="黑体"/>
      <w:bCs w:val="0"/>
      <w:sz w:val="32"/>
      <w:szCs w:val="32"/>
    </w:rPr>
  </w:style>
  <w:style w:type="paragraph" w:customStyle="1" w:styleId="169">
    <w:name w:val="_标题2"/>
    <w:basedOn w:val="4"/>
    <w:next w:val="1"/>
    <w:qFormat/>
    <w:uiPriority w:val="0"/>
    <w:pPr>
      <w:keepLines w:val="0"/>
      <w:widowControl w:val="0"/>
      <w:numPr>
        <w:ilvl w:val="1"/>
        <w:numId w:val="6"/>
      </w:numPr>
      <w:tabs>
        <w:tab w:val="left" w:pos="360"/>
      </w:tabs>
      <w:adjustRightInd w:val="0"/>
      <w:snapToGrid w:val="0"/>
      <w:spacing w:before="240" w:beforeLines="50" w:after="180" w:afterLines="50" w:line="240" w:lineRule="auto"/>
      <w:ind w:left="576" w:hanging="576" w:firstLineChars="0"/>
    </w:pPr>
    <w:rPr>
      <w:rFonts w:ascii="宋体" w:hAnsi="Arial" w:eastAsia="宋体"/>
      <w:color w:val="000000"/>
      <w:kern w:val="0"/>
      <w:sz w:val="24"/>
      <w:szCs w:val="36"/>
    </w:rPr>
  </w:style>
  <w:style w:type="character" w:customStyle="1" w:styleId="170">
    <w:name w:val="第二章 Char"/>
    <w:link w:val="168"/>
    <w:qFormat/>
    <w:uiPriority w:val="0"/>
    <w:rPr>
      <w:rFonts w:ascii="等线 Light" w:hAnsi="等线 Light" w:eastAsia="黑体"/>
      <w:color w:val="000000"/>
      <w:sz w:val="32"/>
      <w:szCs w:val="32"/>
    </w:rPr>
  </w:style>
  <w:style w:type="paragraph" w:customStyle="1" w:styleId="171">
    <w:name w:val="0427-3-1"/>
    <w:basedOn w:val="5"/>
    <w:next w:val="172"/>
    <w:link w:val="173"/>
    <w:qFormat/>
    <w:uiPriority w:val="0"/>
    <w:pPr>
      <w:numPr>
        <w:ilvl w:val="0"/>
        <w:numId w:val="0"/>
      </w:numPr>
      <w:ind w:left="680" w:hanging="680"/>
    </w:pPr>
  </w:style>
  <w:style w:type="paragraph" w:customStyle="1" w:styleId="172">
    <w:name w:val="_标题3"/>
    <w:basedOn w:val="5"/>
    <w:next w:val="1"/>
    <w:qFormat/>
    <w:uiPriority w:val="0"/>
    <w:pPr>
      <w:keepLines w:val="0"/>
      <w:numPr>
        <w:numId w:val="6"/>
      </w:numPr>
      <w:tabs>
        <w:tab w:val="left" w:pos="360"/>
      </w:tabs>
      <w:spacing w:before="120" w:after="120" w:line="520" w:lineRule="exact"/>
      <w:ind w:left="720" w:hanging="720"/>
    </w:pPr>
    <w:rPr>
      <w:rFonts w:ascii="仿宋" w:hAnsi="仿宋" w:eastAsia="仿宋" w:cs="仿宋"/>
      <w:b/>
      <w:bCs w:val="0"/>
      <w:kern w:val="0"/>
      <w:sz w:val="36"/>
      <w:szCs w:val="36"/>
    </w:rPr>
  </w:style>
  <w:style w:type="character" w:customStyle="1" w:styleId="173">
    <w:name w:val="0427-3-1 字符"/>
    <w:link w:val="171"/>
    <w:qFormat/>
    <w:uiPriority w:val="0"/>
    <w:rPr>
      <w:rFonts w:ascii="黑体" w:hAnsi="黑体" w:eastAsia="黑体"/>
      <w:bCs/>
      <w:kern w:val="2"/>
      <w:sz w:val="28"/>
      <w:szCs w:val="28"/>
    </w:rPr>
  </w:style>
  <w:style w:type="paragraph" w:customStyle="1" w:styleId="174">
    <w:name w:val="0427-1-2"/>
    <w:basedOn w:val="1"/>
    <w:link w:val="175"/>
    <w:qFormat/>
    <w:uiPriority w:val="0"/>
    <w:pPr>
      <w:keepNext/>
      <w:keepLines/>
      <w:numPr>
        <w:ilvl w:val="0"/>
        <w:numId w:val="1"/>
      </w:numPr>
      <w:spacing w:before="84" w:beforeLines="20" w:after="84" w:afterLines="20"/>
      <w:ind w:firstLine="0" w:firstLineChars="0"/>
      <w:jc w:val="center"/>
      <w:outlineLvl w:val="0"/>
    </w:pPr>
    <w:rPr>
      <w:rFonts w:eastAsia="黑体"/>
      <w:bCs/>
      <w:kern w:val="44"/>
      <w:sz w:val="36"/>
      <w:szCs w:val="44"/>
    </w:rPr>
  </w:style>
  <w:style w:type="character" w:customStyle="1" w:styleId="175">
    <w:name w:val="0427-1-2 字符"/>
    <w:link w:val="174"/>
    <w:qFormat/>
    <w:uiPriority w:val="0"/>
    <w:rPr>
      <w:rFonts w:ascii="宋体" w:hAnsi="宋体" w:eastAsia="黑体"/>
      <w:bCs/>
      <w:kern w:val="44"/>
      <w:sz w:val="36"/>
      <w:szCs w:val="44"/>
    </w:rPr>
  </w:style>
  <w:style w:type="paragraph" w:customStyle="1" w:styleId="176">
    <w:name w:val="样式1：表内容"/>
    <w:basedOn w:val="66"/>
    <w:link w:val="177"/>
    <w:qFormat/>
    <w:uiPriority w:val="0"/>
    <w:pPr>
      <w:ind w:left="0" w:firstLine="0" w:firstLineChars="0"/>
      <w:jc w:val="center"/>
    </w:pPr>
  </w:style>
  <w:style w:type="character" w:customStyle="1" w:styleId="177">
    <w:name w:val="样式1：表内容 字符"/>
    <w:link w:val="176"/>
    <w:qFormat/>
    <w:uiPriority w:val="0"/>
    <w:rPr>
      <w:rFonts w:ascii="Times New Roman" w:hAnsi="Times New Roman" w:eastAsia="宋体"/>
      <w:kern w:val="2"/>
      <w:sz w:val="21"/>
      <w:szCs w:val="22"/>
    </w:rPr>
  </w:style>
  <w:style w:type="character" w:customStyle="1" w:styleId="178">
    <w:name w:val="正文文本 字符3"/>
    <w:basedOn w:val="145"/>
    <w:link w:val="34"/>
    <w:qFormat/>
    <w:uiPriority w:val="0"/>
    <w:rPr>
      <w:rFonts w:ascii="Arial" w:hAnsi="Arial" w:eastAsia="宋体"/>
      <w:kern w:val="2"/>
      <w:sz w:val="21"/>
      <w:szCs w:val="21"/>
    </w:rPr>
  </w:style>
  <w:style w:type="paragraph" w:styleId="179">
    <w:name w:val="List Paragraph"/>
    <w:basedOn w:val="1"/>
    <w:link w:val="281"/>
    <w:qFormat/>
    <w:uiPriority w:val="34"/>
    <w:pPr>
      <w:numPr>
        <w:ilvl w:val="0"/>
        <w:numId w:val="7"/>
      </w:numPr>
      <w:ind w:left="0" w:firstLine="480"/>
    </w:pPr>
  </w:style>
  <w:style w:type="paragraph" w:customStyle="1" w:styleId="180">
    <w:name w:val="表格正文"/>
    <w:basedOn w:val="1"/>
    <w:link w:val="181"/>
    <w:qFormat/>
    <w:uiPriority w:val="0"/>
    <w:pPr>
      <w:spacing w:line="240" w:lineRule="auto"/>
      <w:jc w:val="both"/>
    </w:pPr>
    <w:rPr>
      <w:sz w:val="21"/>
      <w:szCs w:val="21"/>
    </w:rPr>
  </w:style>
  <w:style w:type="character" w:customStyle="1" w:styleId="181">
    <w:name w:val="表格正文 字符"/>
    <w:basedOn w:val="145"/>
    <w:link w:val="180"/>
    <w:qFormat/>
    <w:uiPriority w:val="0"/>
    <w:rPr>
      <w:rFonts w:ascii="宋体" w:hAnsi="宋体" w:eastAsia="宋体"/>
      <w:kern w:val="2"/>
      <w:sz w:val="21"/>
      <w:szCs w:val="21"/>
    </w:rPr>
  </w:style>
  <w:style w:type="paragraph" w:customStyle="1" w:styleId="182">
    <w:name w:val="表格文字"/>
    <w:basedOn w:val="1"/>
    <w:link w:val="1038"/>
    <w:qFormat/>
    <w:uiPriority w:val="0"/>
    <w:pPr>
      <w:spacing w:before="25" w:after="25" w:line="300" w:lineRule="auto"/>
      <w:jc w:val="both"/>
    </w:pPr>
    <w:rPr>
      <w:spacing w:val="10"/>
      <w:kern w:val="0"/>
      <w:szCs w:val="20"/>
    </w:rPr>
  </w:style>
  <w:style w:type="paragraph" w:customStyle="1" w:styleId="183">
    <w:name w:val="表格标题"/>
    <w:basedOn w:val="182"/>
    <w:link w:val="1251"/>
    <w:qFormat/>
    <w:uiPriority w:val="0"/>
    <w:pPr>
      <w:jc w:val="center"/>
    </w:pPr>
    <w:rPr>
      <w:b/>
    </w:rPr>
  </w:style>
  <w:style w:type="character" w:customStyle="1" w:styleId="184">
    <w:name w:val="标题 4 字符2"/>
    <w:basedOn w:val="145"/>
    <w:link w:val="6"/>
    <w:qFormat/>
    <w:uiPriority w:val="0"/>
    <w:rPr>
      <w:rFonts w:ascii="黑体" w:hAnsi="黑体" w:eastAsia="黑体" w:cstheme="majorBidi"/>
      <w:bCs/>
      <w:w w:val="105"/>
      <w:kern w:val="2"/>
      <w:sz w:val="24"/>
      <w:szCs w:val="24"/>
    </w:rPr>
  </w:style>
  <w:style w:type="character" w:customStyle="1" w:styleId="185">
    <w:name w:val="正文文本缩进 字符"/>
    <w:basedOn w:val="145"/>
    <w:link w:val="35"/>
    <w:qFormat/>
    <w:uiPriority w:val="0"/>
    <w:rPr>
      <w:rFonts w:ascii="Times New Roman" w:hAnsi="Times New Roman" w:eastAsia="宋体"/>
      <w:kern w:val="2"/>
      <w:sz w:val="24"/>
      <w:szCs w:val="24"/>
    </w:rPr>
  </w:style>
  <w:style w:type="character" w:customStyle="1" w:styleId="186">
    <w:name w:val="正文文本首行缩进 2 字符1"/>
    <w:basedOn w:val="185"/>
    <w:link w:val="86"/>
    <w:qFormat/>
    <w:uiPriority w:val="0"/>
    <w:rPr>
      <w:rFonts w:ascii="宋体" w:hAnsi="宋体" w:eastAsia="宋体"/>
      <w:kern w:val="2"/>
      <w:sz w:val="24"/>
      <w:szCs w:val="24"/>
    </w:rPr>
  </w:style>
  <w:style w:type="character" w:customStyle="1" w:styleId="187">
    <w:name w:val="标题 5 字符2"/>
    <w:basedOn w:val="145"/>
    <w:link w:val="7"/>
    <w:qFormat/>
    <w:uiPriority w:val="9"/>
    <w:rPr>
      <w:rFonts w:ascii="黑体" w:hAnsi="黑体" w:eastAsia="黑体"/>
      <w:bCs/>
      <w:w w:val="105"/>
      <w:kern w:val="44"/>
      <w:sz w:val="24"/>
      <w:szCs w:val="24"/>
    </w:rPr>
  </w:style>
  <w:style w:type="character" w:customStyle="1" w:styleId="188">
    <w:name w:val="标题 6 字符2"/>
    <w:basedOn w:val="145"/>
    <w:link w:val="8"/>
    <w:qFormat/>
    <w:uiPriority w:val="9"/>
    <w:rPr>
      <w:rFonts w:ascii="黑体" w:hAnsi="黑体" w:eastAsia="黑体"/>
      <w:bCs/>
      <w:kern w:val="44"/>
      <w:sz w:val="24"/>
      <w:szCs w:val="24"/>
    </w:rPr>
  </w:style>
  <w:style w:type="character" w:customStyle="1" w:styleId="189">
    <w:name w:val="标题 7 字符2"/>
    <w:basedOn w:val="145"/>
    <w:link w:val="9"/>
    <w:qFormat/>
    <w:uiPriority w:val="9"/>
    <w:rPr>
      <w:rFonts w:ascii="Times New Roman" w:hAnsi="Times New Roman" w:eastAsia="宋体"/>
      <w:b/>
      <w:kern w:val="2"/>
      <w:sz w:val="24"/>
    </w:rPr>
  </w:style>
  <w:style w:type="character" w:customStyle="1" w:styleId="190">
    <w:name w:val="标题 8 字符2"/>
    <w:basedOn w:val="145"/>
    <w:link w:val="10"/>
    <w:qFormat/>
    <w:uiPriority w:val="9"/>
    <w:rPr>
      <w:rFonts w:ascii="Arial" w:hAnsi="Arial" w:eastAsia="黑体"/>
      <w:kern w:val="2"/>
      <w:sz w:val="24"/>
    </w:rPr>
  </w:style>
  <w:style w:type="character" w:customStyle="1" w:styleId="191">
    <w:name w:val="标题 9 字符2"/>
    <w:basedOn w:val="145"/>
    <w:link w:val="11"/>
    <w:qFormat/>
    <w:uiPriority w:val="9"/>
    <w:rPr>
      <w:rFonts w:ascii="Arial" w:hAnsi="Arial" w:eastAsia="黑体"/>
      <w:kern w:val="2"/>
      <w:sz w:val="21"/>
    </w:rPr>
  </w:style>
  <w:style w:type="character" w:customStyle="1" w:styleId="192">
    <w:name w:val="批注文字 字符"/>
    <w:basedOn w:val="145"/>
    <w:link w:val="28"/>
    <w:qFormat/>
    <w:uiPriority w:val="99"/>
    <w:rPr>
      <w:rFonts w:ascii="Times New Roman" w:hAnsi="Times New Roman" w:eastAsia="宋体"/>
      <w:kern w:val="2"/>
      <w:sz w:val="21"/>
    </w:rPr>
  </w:style>
  <w:style w:type="character" w:customStyle="1" w:styleId="193">
    <w:name w:val="批注框文本 字符3"/>
    <w:basedOn w:val="145"/>
    <w:link w:val="54"/>
    <w:qFormat/>
    <w:uiPriority w:val="99"/>
    <w:rPr>
      <w:rFonts w:ascii="Times New Roman" w:hAnsi="Times New Roman" w:eastAsia="宋体"/>
      <w:kern w:val="2"/>
      <w:sz w:val="18"/>
      <w:szCs w:val="18"/>
    </w:rPr>
  </w:style>
  <w:style w:type="character" w:customStyle="1" w:styleId="194">
    <w:name w:val="脚注文本 字符1"/>
    <w:basedOn w:val="145"/>
    <w:link w:val="67"/>
    <w:qFormat/>
    <w:uiPriority w:val="0"/>
    <w:rPr>
      <w:rFonts w:ascii="Times New Roman" w:hAnsi="Times New Roman" w:eastAsia="宋体"/>
      <w:kern w:val="2"/>
      <w:sz w:val="18"/>
    </w:rPr>
  </w:style>
  <w:style w:type="character" w:customStyle="1" w:styleId="195">
    <w:name w:val="HTML 预设格式 字符1"/>
    <w:basedOn w:val="145"/>
    <w:link w:val="80"/>
    <w:qFormat/>
    <w:uiPriority w:val="99"/>
    <w:rPr>
      <w:rFonts w:ascii="Courier New" w:hAnsi="Courier New" w:eastAsia="宋体"/>
    </w:rPr>
  </w:style>
  <w:style w:type="character" w:customStyle="1" w:styleId="196">
    <w:name w:val="批注主题 字符"/>
    <w:basedOn w:val="192"/>
    <w:link w:val="85"/>
    <w:qFormat/>
    <w:uiPriority w:val="0"/>
    <w:rPr>
      <w:rFonts w:ascii="Times New Roman" w:hAnsi="Times New Roman" w:eastAsia="宋体"/>
      <w:b/>
      <w:bCs/>
      <w:kern w:val="2"/>
      <w:sz w:val="21"/>
    </w:rPr>
  </w:style>
  <w:style w:type="table" w:customStyle="1" w:styleId="197">
    <w:name w:val="网格型1"/>
    <w:basedOn w:val="87"/>
    <w:unhideWhenUsed/>
    <w:qFormat/>
    <w:uiPriority w:val="39"/>
    <w:pPr>
      <w:spacing w:line="240" w:lineRule="auto"/>
    </w:pPr>
    <w:rPr>
      <w:rFonts w:ascii="Times New Roman" w:hAnsi="Times New Roman" w:eastAsia="宋体"/>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98">
    <w:name w:val="TOC 标题1"/>
    <w:basedOn w:val="3"/>
    <w:next w:val="1"/>
    <w:qFormat/>
    <w:uiPriority w:val="39"/>
    <w:pPr>
      <w:tabs>
        <w:tab w:val="left" w:pos="425"/>
      </w:tabs>
      <w:spacing w:before="480" w:beforeLines="0" w:after="0" w:afterLines="0" w:line="276" w:lineRule="auto"/>
      <w:ind w:left="0" w:firstLine="0" w:firstLineChars="0"/>
      <w:jc w:val="left"/>
      <w:outlineLvl w:val="9"/>
    </w:pPr>
    <w:rPr>
      <w:rFonts w:ascii="Cambria" w:hAnsi="Cambria" w:eastAsia="宋体"/>
      <w:b/>
      <w:color w:val="365F91"/>
      <w:kern w:val="0"/>
      <w:sz w:val="28"/>
      <w:szCs w:val="28"/>
    </w:rPr>
  </w:style>
  <w:style w:type="paragraph" w:customStyle="1" w:styleId="199">
    <w:name w:val="正文缩进1"/>
    <w:basedOn w:val="1"/>
    <w:qFormat/>
    <w:uiPriority w:val="0"/>
    <w:pPr>
      <w:widowControl w:val="0"/>
      <w:spacing w:line="240" w:lineRule="auto"/>
      <w:ind w:firstLine="420"/>
      <w:jc w:val="both"/>
    </w:pPr>
    <w:rPr>
      <w:i/>
      <w:kern w:val="0"/>
      <w:sz w:val="21"/>
      <w:szCs w:val="20"/>
    </w:rPr>
  </w:style>
  <w:style w:type="paragraph" w:customStyle="1" w:styleId="200">
    <w:name w:val="样式-正文"/>
    <w:basedOn w:val="1"/>
    <w:link w:val="201"/>
    <w:qFormat/>
    <w:uiPriority w:val="0"/>
    <w:pPr>
      <w:widowControl w:val="0"/>
      <w:spacing w:line="240" w:lineRule="auto"/>
      <w:jc w:val="both"/>
    </w:pPr>
    <w:rPr>
      <w:sz w:val="21"/>
      <w:szCs w:val="20"/>
    </w:rPr>
  </w:style>
  <w:style w:type="character" w:customStyle="1" w:styleId="201">
    <w:name w:val="样式-正文 字符"/>
    <w:link w:val="200"/>
    <w:qFormat/>
    <w:uiPriority w:val="0"/>
    <w:rPr>
      <w:rFonts w:ascii="Times New Roman" w:hAnsi="Times New Roman" w:eastAsia="宋体"/>
      <w:kern w:val="2"/>
      <w:sz w:val="21"/>
    </w:rPr>
  </w:style>
  <w:style w:type="paragraph" w:customStyle="1" w:styleId="202">
    <w:name w:val="段落1"/>
    <w:basedOn w:val="1"/>
    <w:qFormat/>
    <w:uiPriority w:val="0"/>
    <w:pPr>
      <w:widowControl w:val="0"/>
      <w:autoSpaceDE w:val="0"/>
      <w:autoSpaceDN w:val="0"/>
      <w:adjustRightInd w:val="0"/>
      <w:spacing w:before="105" w:line="240" w:lineRule="auto"/>
      <w:jc w:val="both"/>
    </w:pPr>
    <w:rPr>
      <w:kern w:val="0"/>
      <w:sz w:val="21"/>
      <w:szCs w:val="21"/>
    </w:rPr>
  </w:style>
  <w:style w:type="paragraph" w:customStyle="1" w:styleId="203">
    <w:name w:val="物管家-正文"/>
    <w:basedOn w:val="1"/>
    <w:link w:val="204"/>
    <w:qFormat/>
    <w:uiPriority w:val="0"/>
    <w:pPr>
      <w:widowControl w:val="0"/>
      <w:spacing w:line="240" w:lineRule="auto"/>
    </w:pPr>
    <w:rPr>
      <w:rFonts w:cs="宋体"/>
      <w:color w:val="000000"/>
      <w:kern w:val="0"/>
      <w:sz w:val="21"/>
      <w:szCs w:val="21"/>
    </w:rPr>
  </w:style>
  <w:style w:type="character" w:customStyle="1" w:styleId="204">
    <w:name w:val="物管家-正文 字符"/>
    <w:link w:val="203"/>
    <w:qFormat/>
    <w:uiPriority w:val="0"/>
    <w:rPr>
      <w:rFonts w:ascii="宋体" w:hAnsi="宋体" w:eastAsia="宋体" w:cs="宋体"/>
      <w:color w:val="000000"/>
      <w:sz w:val="21"/>
      <w:szCs w:val="21"/>
    </w:rPr>
  </w:style>
  <w:style w:type="character" w:customStyle="1" w:styleId="205">
    <w:name w:val="标题 字符2"/>
    <w:basedOn w:val="145"/>
    <w:link w:val="84"/>
    <w:qFormat/>
    <w:uiPriority w:val="10"/>
    <w:rPr>
      <w:rFonts w:ascii="微软雅黑" w:hAnsi="微软雅黑" w:eastAsia="微软雅黑" w:cs="微软雅黑"/>
      <w:b/>
      <w:bCs/>
      <w:sz w:val="72"/>
      <w:szCs w:val="72"/>
    </w:rPr>
  </w:style>
  <w:style w:type="table" w:customStyle="1" w:styleId="206">
    <w:name w:val="Table Normal"/>
    <w:semiHidden/>
    <w:unhideWhenUsed/>
    <w:qFormat/>
    <w:uiPriority w:val="2"/>
    <w:pPr>
      <w:spacing w:line="240" w:lineRule="auto"/>
    </w:pPr>
    <w:rPr>
      <w:rFonts w:ascii="Calibri" w:hAnsi="Calibri" w:eastAsia="宋体"/>
    </w:rPr>
    <w:tblPr>
      <w:tblCellMar>
        <w:top w:w="0" w:type="dxa"/>
        <w:left w:w="0" w:type="dxa"/>
        <w:bottom w:w="0" w:type="dxa"/>
        <w:right w:w="0" w:type="dxa"/>
      </w:tblCellMar>
    </w:tblPr>
  </w:style>
  <w:style w:type="character" w:customStyle="1" w:styleId="207">
    <w:name w:val="正文缩进体 Char"/>
    <w:link w:val="208"/>
    <w:qFormat/>
    <w:uiPriority w:val="0"/>
    <w:rPr>
      <w:szCs w:val="21"/>
    </w:rPr>
  </w:style>
  <w:style w:type="paragraph" w:customStyle="1" w:styleId="208">
    <w:name w:val="正文缩进体"/>
    <w:basedOn w:val="21"/>
    <w:link w:val="207"/>
    <w:qFormat/>
    <w:uiPriority w:val="0"/>
    <w:pPr>
      <w:adjustRightInd w:val="0"/>
      <w:ind w:right="-107" w:rightChars="-51" w:firstLine="420"/>
      <w:jc w:val="left"/>
      <w:textAlignment w:val="baseline"/>
    </w:pPr>
    <w:rPr>
      <w:rFonts w:ascii="等线" w:hAnsi="等线" w:eastAsia="等线"/>
      <w:sz w:val="20"/>
      <w:szCs w:val="21"/>
    </w:rPr>
  </w:style>
  <w:style w:type="character" w:customStyle="1" w:styleId="209">
    <w:name w:val="表格-表头 Char"/>
    <w:link w:val="210"/>
    <w:qFormat/>
    <w:uiPriority w:val="0"/>
    <w:rPr>
      <w:b/>
      <w:bCs/>
      <w:szCs w:val="21"/>
    </w:rPr>
  </w:style>
  <w:style w:type="paragraph" w:customStyle="1" w:styleId="210">
    <w:name w:val="表格-表头"/>
    <w:basedOn w:val="1"/>
    <w:link w:val="209"/>
    <w:qFormat/>
    <w:uiPriority w:val="0"/>
    <w:pPr>
      <w:spacing w:line="240" w:lineRule="auto"/>
      <w:ind w:right="-107" w:rightChars="-51"/>
      <w:jc w:val="center"/>
    </w:pPr>
    <w:rPr>
      <w:rFonts w:ascii="等线" w:hAnsi="等线" w:eastAsia="等线"/>
      <w:b/>
      <w:bCs/>
      <w:kern w:val="0"/>
      <w:sz w:val="20"/>
      <w:szCs w:val="21"/>
    </w:rPr>
  </w:style>
  <w:style w:type="paragraph" w:customStyle="1" w:styleId="211">
    <w:name w:val="一级列表"/>
    <w:basedOn w:val="1"/>
    <w:qFormat/>
    <w:uiPriority w:val="0"/>
    <w:pPr>
      <w:widowControl w:val="0"/>
      <w:numPr>
        <w:ilvl w:val="0"/>
        <w:numId w:val="8"/>
      </w:numPr>
      <w:tabs>
        <w:tab w:val="left" w:pos="777"/>
      </w:tabs>
      <w:jc w:val="both"/>
    </w:pPr>
    <w:rPr>
      <w:sz w:val="21"/>
      <w:szCs w:val="20"/>
    </w:rPr>
  </w:style>
  <w:style w:type="character" w:customStyle="1" w:styleId="212">
    <w:name w:val="正文文本缩进 2 字符"/>
    <w:basedOn w:val="145"/>
    <w:link w:val="51"/>
    <w:qFormat/>
    <w:uiPriority w:val="0"/>
    <w:rPr>
      <w:rFonts w:ascii="Times New Roman" w:hAnsi="Times New Roman" w:eastAsia="宋体"/>
      <w:kern w:val="2"/>
      <w:sz w:val="24"/>
      <w:szCs w:val="24"/>
    </w:rPr>
  </w:style>
  <w:style w:type="paragraph" w:customStyle="1" w:styleId="213">
    <w:name w:val="正文首行缩进1"/>
    <w:basedOn w:val="34"/>
    <w:next w:val="1"/>
    <w:link w:val="214"/>
    <w:qFormat/>
    <w:uiPriority w:val="0"/>
    <w:pPr>
      <w:ind w:firstLine="200"/>
      <w:jc w:val="left"/>
    </w:pPr>
    <w:rPr>
      <w:rFonts w:ascii="Times New Roman" w:hAnsi="Times New Roman" w:eastAsia="仿宋_GB2312"/>
      <w:kern w:val="0"/>
      <w:sz w:val="28"/>
    </w:rPr>
  </w:style>
  <w:style w:type="character" w:customStyle="1" w:styleId="214">
    <w:name w:val="正文首行缩进 Char"/>
    <w:link w:val="213"/>
    <w:qFormat/>
    <w:uiPriority w:val="0"/>
    <w:rPr>
      <w:rFonts w:ascii="Times New Roman" w:hAnsi="Times New Roman" w:eastAsia="仿宋_GB2312"/>
      <w:sz w:val="28"/>
      <w:szCs w:val="21"/>
    </w:rPr>
  </w:style>
  <w:style w:type="character" w:customStyle="1" w:styleId="215">
    <w:name w:val="正文文本缩进 Char2"/>
    <w:qFormat/>
    <w:uiPriority w:val="99"/>
    <w:rPr>
      <w:rFonts w:ascii="Times New Roman" w:hAnsi="Times New Roman" w:eastAsia="宋体" w:cs="Times New Roman"/>
      <w:szCs w:val="24"/>
    </w:rPr>
  </w:style>
  <w:style w:type="character" w:customStyle="1" w:styleId="216">
    <w:name w:val="正文缩进 字符"/>
    <w:link w:val="21"/>
    <w:qFormat/>
    <w:uiPriority w:val="0"/>
    <w:rPr>
      <w:rFonts w:ascii="宋体" w:hAnsi="宋体" w:eastAsia="宋体"/>
      <w:sz w:val="21"/>
    </w:rPr>
  </w:style>
  <w:style w:type="character" w:customStyle="1" w:styleId="217">
    <w:name w:val="副标题 字符2"/>
    <w:basedOn w:val="145"/>
    <w:link w:val="64"/>
    <w:qFormat/>
    <w:uiPriority w:val="11"/>
    <w:rPr>
      <w:rFonts w:ascii="Calibri Light" w:hAnsi="Calibri Light" w:eastAsia="宋体"/>
      <w:b/>
      <w:bCs/>
      <w:kern w:val="28"/>
      <w:sz w:val="32"/>
      <w:szCs w:val="32"/>
    </w:rPr>
  </w:style>
  <w:style w:type="paragraph" w:customStyle="1" w:styleId="218">
    <w:name w:val="封面标签"/>
    <w:basedOn w:val="1"/>
    <w:qFormat/>
    <w:uiPriority w:val="0"/>
    <w:pPr>
      <w:widowControl w:val="0"/>
      <w:ind w:firstLine="0" w:firstLineChars="0"/>
      <w:jc w:val="both"/>
    </w:pPr>
    <w:rPr>
      <w:rFonts w:ascii="黑体" w:hAnsi="Times New Roman" w:eastAsia="黑体"/>
      <w:sz w:val="21"/>
      <w:szCs w:val="20"/>
    </w:rPr>
  </w:style>
  <w:style w:type="paragraph" w:customStyle="1" w:styleId="219">
    <w:name w:val="封面日期"/>
    <w:basedOn w:val="1"/>
    <w:qFormat/>
    <w:uiPriority w:val="0"/>
    <w:pPr>
      <w:widowControl w:val="0"/>
      <w:ind w:firstLine="0" w:firstLineChars="0"/>
      <w:jc w:val="center"/>
    </w:pPr>
    <w:rPr>
      <w:rFonts w:ascii="Times New Roman" w:hAnsi="Times New Roman"/>
      <w:sz w:val="28"/>
      <w:szCs w:val="20"/>
    </w:rPr>
  </w:style>
  <w:style w:type="paragraph" w:customStyle="1" w:styleId="220">
    <w:name w:val="封面标题"/>
    <w:basedOn w:val="1"/>
    <w:qFormat/>
    <w:uiPriority w:val="0"/>
    <w:pPr>
      <w:framePr w:w="6300" w:h="1716" w:hSpace="180" w:wrap="around" w:vAnchor="text" w:hAnchor="text" w:x="1260" w:y="3120"/>
      <w:widowControl w:val="0"/>
      <w:pBdr>
        <w:top w:val="single" w:color="000000" w:sz="6" w:space="7"/>
        <w:left w:val="single" w:color="000000" w:sz="6" w:space="7"/>
        <w:bottom w:val="single" w:color="000000" w:sz="6" w:space="7"/>
        <w:right w:val="single" w:color="000000" w:sz="6" w:space="7"/>
      </w:pBdr>
      <w:shd w:val="solid" w:color="FFFFFF" w:fill="FFFFFF"/>
      <w:ind w:firstLine="0" w:firstLineChars="0"/>
      <w:jc w:val="center"/>
    </w:pPr>
    <w:rPr>
      <w:rFonts w:ascii="Times New Roman" w:hAnsi="Times New Roman" w:eastAsia="隶书"/>
      <w:sz w:val="44"/>
      <w:szCs w:val="20"/>
    </w:rPr>
  </w:style>
  <w:style w:type="table" w:customStyle="1" w:styleId="221">
    <w:name w:val="网格型2"/>
    <w:basedOn w:val="87"/>
    <w:qFormat/>
    <w:uiPriority w:val="59"/>
    <w:pPr>
      <w:spacing w:line="240" w:lineRule="auto"/>
    </w:pPr>
    <w:rPr>
      <w:rFonts w:ascii="Times New Roman" w:hAnsi="Times New Roman" w:eastAsia="宋体"/>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222">
    <w:name w:val="列出段落1"/>
    <w:basedOn w:val="1"/>
    <w:qFormat/>
    <w:uiPriority w:val="0"/>
    <w:pPr>
      <w:widowControl w:val="0"/>
      <w:spacing w:line="240" w:lineRule="auto"/>
      <w:ind w:firstLine="420"/>
      <w:jc w:val="both"/>
    </w:pPr>
    <w:rPr>
      <w:rFonts w:ascii="Times New Roman" w:hAnsi="Times New Roman"/>
      <w:sz w:val="21"/>
      <w:szCs w:val="22"/>
    </w:rPr>
  </w:style>
  <w:style w:type="paragraph" w:customStyle="1" w:styleId="223">
    <w:name w:val="Revision"/>
    <w:hidden/>
    <w:qFormat/>
    <w:uiPriority w:val="99"/>
    <w:pPr>
      <w:spacing w:line="240" w:lineRule="auto"/>
    </w:pPr>
    <w:rPr>
      <w:rFonts w:ascii="Times New Roman" w:hAnsi="Times New Roman" w:eastAsia="宋体" w:cs="Times New Roman"/>
      <w:kern w:val="2"/>
      <w:sz w:val="21"/>
      <w:szCs w:val="24"/>
      <w:lang w:val="en-US" w:eastAsia="zh-CN" w:bidi="ar-SA"/>
    </w:rPr>
  </w:style>
  <w:style w:type="character" w:customStyle="1" w:styleId="224">
    <w:name w:val="标题 Char1"/>
    <w:basedOn w:val="145"/>
    <w:qFormat/>
    <w:uiPriority w:val="10"/>
    <w:rPr>
      <w:rFonts w:ascii="Calibri Light" w:hAnsi="Calibri Light" w:eastAsia="宋体" w:cs="Times New Roman"/>
      <w:b/>
      <w:bCs/>
      <w:sz w:val="32"/>
      <w:szCs w:val="32"/>
    </w:rPr>
  </w:style>
  <w:style w:type="paragraph" w:customStyle="1" w:styleId="225">
    <w:name w:val="_Style 65"/>
    <w:basedOn w:val="1"/>
    <w:qFormat/>
    <w:uiPriority w:val="0"/>
    <w:pPr>
      <w:widowControl w:val="0"/>
      <w:spacing w:line="240" w:lineRule="auto"/>
      <w:ind w:firstLine="0" w:firstLineChars="0"/>
      <w:jc w:val="both"/>
    </w:pPr>
    <w:rPr>
      <w:rFonts w:ascii="Times New Roman" w:hAnsi="Times New Roman"/>
      <w:sz w:val="21"/>
      <w:szCs w:val="20"/>
    </w:rPr>
  </w:style>
  <w:style w:type="character" w:customStyle="1" w:styleId="226">
    <w:name w:val="未处理的提及1"/>
    <w:semiHidden/>
    <w:unhideWhenUsed/>
    <w:qFormat/>
    <w:uiPriority w:val="99"/>
    <w:rPr>
      <w:color w:val="605E5C"/>
      <w:shd w:val="clear" w:color="auto" w:fill="E1DFDD"/>
    </w:rPr>
  </w:style>
  <w:style w:type="character" w:customStyle="1" w:styleId="227">
    <w:name w:val="正文文本首行缩进 2 字符"/>
    <w:basedOn w:val="215"/>
    <w:qFormat/>
    <w:uiPriority w:val="0"/>
    <w:rPr>
      <w:rFonts w:ascii="Times New Roman" w:hAnsi="Times New Roman" w:eastAsia="宋体" w:cs="Times New Roman"/>
      <w:szCs w:val="24"/>
    </w:rPr>
  </w:style>
  <w:style w:type="character" w:customStyle="1" w:styleId="228">
    <w:name w:val="日期 字符"/>
    <w:basedOn w:val="145"/>
    <w:link w:val="50"/>
    <w:qFormat/>
    <w:uiPriority w:val="0"/>
    <w:rPr>
      <w:rFonts w:ascii="Times New Roman" w:hAnsi="Times New Roman" w:eastAsia="宋体"/>
      <w:kern w:val="2"/>
      <w:sz w:val="21"/>
      <w:szCs w:val="24"/>
    </w:rPr>
  </w:style>
  <w:style w:type="character" w:customStyle="1" w:styleId="229">
    <w:name w:val="标题 5 字符"/>
    <w:qFormat/>
    <w:uiPriority w:val="99"/>
    <w:rPr>
      <w:rFonts w:eastAsia="宋体"/>
      <w:b/>
      <w:bCs/>
      <w:i/>
      <w:iCs/>
      <w:kern w:val="0"/>
      <w:sz w:val="26"/>
      <w:szCs w:val="26"/>
    </w:rPr>
  </w:style>
  <w:style w:type="character" w:customStyle="1" w:styleId="230">
    <w:name w:val="页眉 字符"/>
    <w:qFormat/>
    <w:uiPriority w:val="99"/>
    <w:rPr>
      <w:rFonts w:eastAsia="宋体"/>
      <w:kern w:val="0"/>
      <w:sz w:val="24"/>
      <w:szCs w:val="24"/>
    </w:rPr>
  </w:style>
  <w:style w:type="character" w:customStyle="1" w:styleId="231">
    <w:name w:val="页脚 字符"/>
    <w:qFormat/>
    <w:uiPriority w:val="99"/>
    <w:rPr>
      <w:rFonts w:eastAsia="宋体"/>
      <w:kern w:val="0"/>
      <w:sz w:val="24"/>
      <w:szCs w:val="24"/>
    </w:rPr>
  </w:style>
  <w:style w:type="character" w:customStyle="1" w:styleId="232">
    <w:name w:val="列表符号 Char"/>
    <w:link w:val="233"/>
    <w:qFormat/>
    <w:uiPriority w:val="0"/>
    <w:rPr>
      <w:rFonts w:eastAsia="仿宋_GB2312"/>
      <w:sz w:val="28"/>
      <w:szCs w:val="21"/>
    </w:rPr>
  </w:style>
  <w:style w:type="paragraph" w:customStyle="1" w:styleId="233">
    <w:name w:val="列表符号"/>
    <w:basedOn w:val="1"/>
    <w:link w:val="232"/>
    <w:qFormat/>
    <w:uiPriority w:val="0"/>
    <w:pPr>
      <w:numPr>
        <w:ilvl w:val="0"/>
        <w:numId w:val="9"/>
      </w:numPr>
      <w:tabs>
        <w:tab w:val="left" w:pos="840"/>
      </w:tabs>
      <w:autoSpaceDE w:val="0"/>
      <w:autoSpaceDN w:val="0"/>
      <w:adjustRightInd w:val="0"/>
      <w:spacing w:line="240" w:lineRule="auto"/>
      <w:ind w:firstLine="0" w:firstLineChars="0"/>
      <w:jc w:val="both"/>
      <w:textAlignment w:val="baseline"/>
    </w:pPr>
    <w:rPr>
      <w:rFonts w:ascii="等线" w:hAnsi="等线" w:eastAsia="仿宋_GB2312"/>
      <w:kern w:val="0"/>
      <w:sz w:val="28"/>
      <w:szCs w:val="21"/>
    </w:rPr>
  </w:style>
  <w:style w:type="character" w:customStyle="1" w:styleId="234">
    <w:name w:val="文档结构图 字符2"/>
    <w:link w:val="26"/>
    <w:qFormat/>
    <w:uiPriority w:val="0"/>
    <w:rPr>
      <w:rFonts w:ascii="宋体"/>
      <w:sz w:val="18"/>
      <w:szCs w:val="18"/>
    </w:rPr>
  </w:style>
  <w:style w:type="character" w:customStyle="1" w:styleId="235">
    <w:name w:val="文档结构图 Char1"/>
    <w:basedOn w:val="145"/>
    <w:semiHidden/>
    <w:qFormat/>
    <w:uiPriority w:val="99"/>
    <w:rPr>
      <w:rFonts w:ascii="Microsoft YaHei UI" w:hAnsi="宋体" w:eastAsia="Microsoft YaHei UI"/>
      <w:kern w:val="2"/>
      <w:sz w:val="18"/>
      <w:szCs w:val="18"/>
    </w:rPr>
  </w:style>
  <w:style w:type="character" w:customStyle="1" w:styleId="236">
    <w:name w:val="样式1 字符"/>
    <w:basedOn w:val="214"/>
    <w:link w:val="237"/>
    <w:qFormat/>
    <w:uiPriority w:val="0"/>
    <w:rPr>
      <w:rFonts w:ascii="Times New Roman" w:hAnsi="Times New Roman" w:eastAsia="仿宋_GB2312"/>
      <w:sz w:val="28"/>
      <w:szCs w:val="21"/>
    </w:rPr>
  </w:style>
  <w:style w:type="paragraph" w:customStyle="1" w:styleId="237">
    <w:name w:val="样式1"/>
    <w:basedOn w:val="1"/>
    <w:link w:val="236"/>
    <w:qFormat/>
    <w:uiPriority w:val="0"/>
    <w:pPr>
      <w:ind w:firstLine="200"/>
    </w:pPr>
    <w:rPr>
      <w:rFonts w:ascii="Times New Roman" w:hAnsi="Times New Roman" w:eastAsia="仿宋_GB2312"/>
      <w:kern w:val="0"/>
      <w:sz w:val="28"/>
      <w:szCs w:val="21"/>
    </w:rPr>
  </w:style>
  <w:style w:type="character" w:customStyle="1" w:styleId="238">
    <w:name w:val="HTML 预设格式 Char1"/>
    <w:qFormat/>
    <w:uiPriority w:val="99"/>
    <w:rPr>
      <w:rFonts w:ascii="宋体" w:hAnsi="宋体" w:cs="宋体"/>
      <w:sz w:val="24"/>
      <w:szCs w:val="24"/>
    </w:rPr>
  </w:style>
  <w:style w:type="character" w:customStyle="1" w:styleId="239">
    <w:name w:val="标题 7 字符"/>
    <w:qFormat/>
    <w:uiPriority w:val="99"/>
    <w:rPr>
      <w:rFonts w:eastAsia="宋体"/>
      <w:kern w:val="0"/>
      <w:sz w:val="24"/>
      <w:szCs w:val="24"/>
    </w:rPr>
  </w:style>
  <w:style w:type="character" w:customStyle="1" w:styleId="240">
    <w:name w:val="HTML 预设格式 字符"/>
    <w:qFormat/>
    <w:uiPriority w:val="99"/>
    <w:rPr>
      <w:rFonts w:ascii="宋体" w:hAnsi="宋体" w:cs="宋体"/>
      <w:sz w:val="24"/>
      <w:szCs w:val="24"/>
    </w:rPr>
  </w:style>
  <w:style w:type="character" w:customStyle="1" w:styleId="241">
    <w:name w:val="正文首行缩进 字符"/>
    <w:qFormat/>
    <w:uiPriority w:val="0"/>
    <w:rPr>
      <w:rFonts w:ascii="Times New Roman" w:hAnsi="Times New Roman" w:eastAsia="仿宋_GB2312"/>
      <w:kern w:val="2"/>
      <w:sz w:val="28"/>
      <w:szCs w:val="21"/>
    </w:rPr>
  </w:style>
  <w:style w:type="character" w:customStyle="1" w:styleId="242">
    <w:name w:val="apple-converted-space"/>
    <w:qFormat/>
    <w:uiPriority w:val="0"/>
  </w:style>
  <w:style w:type="character" w:customStyle="1" w:styleId="243">
    <w:name w:val="标题 4 字符"/>
    <w:qFormat/>
    <w:uiPriority w:val="99"/>
    <w:rPr>
      <w:rFonts w:eastAsia="宋体"/>
      <w:kern w:val="0"/>
      <w:sz w:val="28"/>
      <w:szCs w:val="28"/>
    </w:rPr>
  </w:style>
  <w:style w:type="character" w:customStyle="1" w:styleId="244">
    <w:name w:val="标题 6 字符"/>
    <w:qFormat/>
    <w:uiPriority w:val="99"/>
    <w:rPr>
      <w:rFonts w:eastAsia="宋体"/>
      <w:b/>
      <w:bCs/>
      <w:kern w:val="0"/>
      <w:sz w:val="22"/>
    </w:rPr>
  </w:style>
  <w:style w:type="character" w:customStyle="1" w:styleId="245">
    <w:name w:val="@他1"/>
    <w:unhideWhenUsed/>
    <w:qFormat/>
    <w:uiPriority w:val="99"/>
    <w:rPr>
      <w:color w:val="2B579A"/>
      <w:shd w:val="clear" w:color="auto" w:fill="E6E6E6"/>
    </w:rPr>
  </w:style>
  <w:style w:type="character" w:customStyle="1" w:styleId="246">
    <w:name w:val="标题 8 字符"/>
    <w:qFormat/>
    <w:uiPriority w:val="99"/>
    <w:rPr>
      <w:rFonts w:eastAsia="宋体"/>
      <w:i/>
      <w:iCs/>
      <w:kern w:val="0"/>
      <w:sz w:val="24"/>
      <w:szCs w:val="24"/>
    </w:rPr>
  </w:style>
  <w:style w:type="character" w:customStyle="1" w:styleId="247">
    <w:name w:val="标题 2 字符"/>
    <w:qFormat/>
    <w:uiPriority w:val="99"/>
    <w:rPr>
      <w:rFonts w:ascii="Arial Bold" w:hAnsi="Arial Bold" w:eastAsia="宋体" w:cs="Arial Bold"/>
      <w:b/>
      <w:bCs/>
      <w:kern w:val="0"/>
      <w:sz w:val="32"/>
      <w:szCs w:val="32"/>
    </w:rPr>
  </w:style>
  <w:style w:type="character" w:customStyle="1" w:styleId="248">
    <w:name w:val="标题 9 字符"/>
    <w:qFormat/>
    <w:uiPriority w:val="99"/>
    <w:rPr>
      <w:rFonts w:ascii="Arial" w:hAnsi="Arial" w:eastAsia="宋体" w:cs="Arial"/>
      <w:kern w:val="0"/>
      <w:sz w:val="22"/>
    </w:rPr>
  </w:style>
  <w:style w:type="character" w:customStyle="1" w:styleId="249">
    <w:name w:val="标题 1 字符"/>
    <w:qFormat/>
    <w:uiPriority w:val="99"/>
    <w:rPr>
      <w:rFonts w:ascii="Arial Bold" w:hAnsi="Arial Bold" w:eastAsia="宋体" w:cs="Arial Bold"/>
      <w:b/>
      <w:bCs/>
      <w:kern w:val="32"/>
      <w:sz w:val="40"/>
      <w:szCs w:val="40"/>
      <w:shd w:val="clear" w:color="auto" w:fill="E6E6E6"/>
    </w:rPr>
  </w:style>
  <w:style w:type="character" w:customStyle="1" w:styleId="250">
    <w:name w:val="标题 3 字符"/>
    <w:qFormat/>
    <w:uiPriority w:val="99"/>
    <w:rPr>
      <w:rFonts w:ascii="Arial" w:hAnsi="Arial" w:eastAsia="宋体" w:cs="Arial"/>
      <w:i/>
      <w:iCs/>
      <w:kern w:val="0"/>
      <w:sz w:val="28"/>
      <w:szCs w:val="28"/>
    </w:rPr>
  </w:style>
  <w:style w:type="character" w:customStyle="1" w:styleId="251">
    <w:name w:val="副标题 字符1"/>
    <w:qFormat/>
    <w:uiPriority w:val="11"/>
    <w:rPr>
      <w:rFonts w:ascii="等线" w:hAnsi="等线" w:eastAsia="等线" w:cs="Times New Roman"/>
      <w:b/>
      <w:bCs/>
      <w:kern w:val="28"/>
      <w:sz w:val="32"/>
      <w:szCs w:val="32"/>
    </w:rPr>
  </w:style>
  <w:style w:type="character" w:customStyle="1" w:styleId="252">
    <w:name w:val="标题 字符1"/>
    <w:qFormat/>
    <w:uiPriority w:val="0"/>
    <w:rPr>
      <w:rFonts w:ascii="等线 Light" w:hAnsi="等线 Light" w:eastAsia="等线 Light" w:cs="Times New Roman"/>
      <w:b/>
      <w:bCs/>
      <w:sz w:val="32"/>
      <w:szCs w:val="32"/>
    </w:rPr>
  </w:style>
  <w:style w:type="character" w:customStyle="1" w:styleId="253">
    <w:name w:val="json_parser_keyname"/>
    <w:qFormat/>
    <w:uiPriority w:val="0"/>
  </w:style>
  <w:style w:type="character" w:customStyle="1" w:styleId="254">
    <w:name w:val="json_parser_punctuation"/>
    <w:qFormat/>
    <w:uiPriority w:val="0"/>
  </w:style>
  <w:style w:type="character" w:customStyle="1" w:styleId="255">
    <w:name w:val="json_parser_stringvalue"/>
    <w:qFormat/>
    <w:uiPriority w:val="0"/>
  </w:style>
  <w:style w:type="character" w:customStyle="1" w:styleId="256">
    <w:name w:val="json_parser_arraycounter"/>
    <w:qFormat/>
    <w:uiPriority w:val="0"/>
  </w:style>
  <w:style w:type="character" w:customStyle="1" w:styleId="257">
    <w:name w:val="json_parser_arraykeynumber"/>
    <w:qFormat/>
    <w:uiPriority w:val="0"/>
  </w:style>
  <w:style w:type="character" w:customStyle="1" w:styleId="258">
    <w:name w:val="json_parser_nullvalue"/>
    <w:qFormat/>
    <w:uiPriority w:val="0"/>
  </w:style>
  <w:style w:type="character" w:customStyle="1" w:styleId="259">
    <w:name w:val="json_parser_numeric"/>
    <w:qFormat/>
    <w:uiPriority w:val="0"/>
  </w:style>
  <w:style w:type="character" w:customStyle="1" w:styleId="260">
    <w:name w:val="name"/>
    <w:qFormat/>
    <w:uiPriority w:val="0"/>
  </w:style>
  <w:style w:type="character" w:customStyle="1" w:styleId="261">
    <w:name w:val="object-properties-section-separator"/>
    <w:qFormat/>
    <w:uiPriority w:val="0"/>
  </w:style>
  <w:style w:type="character" w:customStyle="1" w:styleId="262">
    <w:name w:val="value"/>
    <w:qFormat/>
    <w:uiPriority w:val="0"/>
  </w:style>
  <w:style w:type="character" w:customStyle="1" w:styleId="263">
    <w:name w:val="正文文本 Char1"/>
    <w:basedOn w:val="145"/>
    <w:qFormat/>
    <w:uiPriority w:val="99"/>
  </w:style>
  <w:style w:type="character" w:customStyle="1" w:styleId="264">
    <w:name w:val="正文首行缩进 Char1"/>
    <w:basedOn w:val="263"/>
    <w:qFormat/>
    <w:uiPriority w:val="99"/>
  </w:style>
  <w:style w:type="paragraph" w:customStyle="1" w:styleId="265">
    <w:name w:val="发布部门"/>
    <w:next w:val="1"/>
    <w:qFormat/>
    <w:uiPriority w:val="0"/>
    <w:pPr>
      <w:spacing w:line="240" w:lineRule="auto"/>
    </w:pPr>
    <w:rPr>
      <w:rFonts w:ascii="宋体" w:hAnsi="Times New Roman" w:eastAsia="宋体" w:cs="Times New Roman"/>
      <w:b/>
      <w:spacing w:val="20"/>
      <w:sz w:val="36"/>
      <w:lang w:val="en-US" w:eastAsia="zh-CN" w:bidi="ar-SA"/>
    </w:rPr>
  </w:style>
  <w:style w:type="paragraph" w:customStyle="1" w:styleId="266">
    <w:name w:val="封面文档标题"/>
    <w:basedOn w:val="1"/>
    <w:qFormat/>
    <w:uiPriority w:val="0"/>
    <w:pPr>
      <w:autoSpaceDE w:val="0"/>
      <w:autoSpaceDN w:val="0"/>
      <w:adjustRightInd w:val="0"/>
      <w:spacing w:line="240" w:lineRule="auto"/>
      <w:ind w:firstLine="0" w:firstLineChars="0"/>
      <w:jc w:val="center"/>
      <w:textAlignment w:val="baseline"/>
    </w:pPr>
    <w:rPr>
      <w:rFonts w:ascii="Arial" w:hAnsi="Arial" w:cs="宋体"/>
      <w:b/>
      <w:bCs/>
      <w:kern w:val="0"/>
      <w:sz w:val="44"/>
      <w:szCs w:val="44"/>
    </w:rPr>
  </w:style>
  <w:style w:type="paragraph" w:customStyle="1" w:styleId="267">
    <w:name w:val="表格文本"/>
    <w:basedOn w:val="1"/>
    <w:qFormat/>
    <w:uiPriority w:val="0"/>
    <w:pPr>
      <w:tabs>
        <w:tab w:val="decimal" w:pos="0"/>
      </w:tabs>
      <w:autoSpaceDE w:val="0"/>
      <w:autoSpaceDN w:val="0"/>
      <w:adjustRightInd w:val="0"/>
      <w:spacing w:line="360" w:lineRule="atLeast"/>
      <w:ind w:firstLine="0" w:firstLineChars="0"/>
      <w:jc w:val="both"/>
      <w:textAlignment w:val="baseline"/>
    </w:pPr>
    <w:rPr>
      <w:rFonts w:ascii="Arial" w:hAnsi="Arial" w:eastAsia="仿宋" w:cs="宋体"/>
      <w:kern w:val="0"/>
    </w:rPr>
  </w:style>
  <w:style w:type="paragraph" w:customStyle="1" w:styleId="268">
    <w:name w:val="表头文字"/>
    <w:basedOn w:val="1"/>
    <w:qFormat/>
    <w:uiPriority w:val="0"/>
    <w:pPr>
      <w:ind w:firstLine="0" w:firstLineChars="0"/>
      <w:jc w:val="center"/>
    </w:pPr>
    <w:rPr>
      <w:rFonts w:ascii="Times New Roman" w:hAnsi="Times New Roman" w:cs="宋体"/>
      <w:b/>
      <w:bCs/>
      <w:kern w:val="0"/>
      <w:sz w:val="21"/>
    </w:rPr>
  </w:style>
  <w:style w:type="paragraph" w:customStyle="1" w:styleId="269">
    <w:name w:val="发布日期"/>
    <w:qFormat/>
    <w:uiPriority w:val="0"/>
    <w:pPr>
      <w:spacing w:line="240" w:lineRule="auto"/>
    </w:pPr>
    <w:rPr>
      <w:rFonts w:ascii="Times New Roman" w:hAnsi="Times New Roman" w:eastAsia="宋体" w:cs="Times New Roman"/>
      <w:sz w:val="28"/>
      <w:lang w:val="en-US" w:eastAsia="zh-CN" w:bidi="ar-SA"/>
    </w:rPr>
  </w:style>
  <w:style w:type="paragraph" w:customStyle="1" w:styleId="270">
    <w:name w:val="xl56"/>
    <w:basedOn w:val="1"/>
    <w:qFormat/>
    <w:uiPriority w:val="0"/>
    <w:pPr>
      <w:pBdr>
        <w:top w:val="single" w:color="auto" w:sz="8" w:space="0"/>
        <w:right w:val="single" w:color="auto" w:sz="8" w:space="0"/>
      </w:pBdr>
      <w:shd w:val="clear" w:color="auto" w:fill="FFCC99"/>
      <w:spacing w:before="100" w:beforeAutospacing="1" w:after="100" w:afterAutospacing="1"/>
      <w:jc w:val="center"/>
    </w:pPr>
    <w:rPr>
      <w:rFonts w:ascii="Arial Unicode MS" w:hAnsi="Arial Unicode MS" w:eastAsia="Arial Unicode MS" w:cs="Arial Unicode MS"/>
      <w:kern w:val="0"/>
    </w:rPr>
  </w:style>
  <w:style w:type="paragraph" w:customStyle="1" w:styleId="271">
    <w:name w:val="标准称谓"/>
    <w:next w:val="1"/>
    <w:qFormat/>
    <w:uiPriority w:val="0"/>
    <w:pPr>
      <w:widowControl w:val="0"/>
      <w:kinsoku w:val="0"/>
      <w:overflowPunct w:val="0"/>
      <w:autoSpaceDE w:val="0"/>
      <w:autoSpaceDN w:val="0"/>
      <w:spacing w:line="0" w:lineRule="atLeast"/>
      <w:jc w:val="distribute"/>
    </w:pPr>
    <w:rPr>
      <w:rFonts w:ascii="宋体" w:hAnsi="Times New Roman" w:eastAsia="宋体" w:cs="Times New Roman"/>
      <w:b/>
      <w:bCs/>
      <w:sz w:val="52"/>
      <w:lang w:val="en-US" w:eastAsia="zh-CN" w:bidi="ar-SA"/>
    </w:rPr>
  </w:style>
  <w:style w:type="paragraph" w:customStyle="1" w:styleId="272">
    <w:name w:val="列出段落2"/>
    <w:basedOn w:val="1"/>
    <w:link w:val="1341"/>
    <w:qFormat/>
    <w:uiPriority w:val="34"/>
    <w:pPr>
      <w:widowControl w:val="0"/>
      <w:spacing w:line="240" w:lineRule="auto"/>
      <w:ind w:firstLine="420"/>
      <w:jc w:val="both"/>
    </w:pPr>
    <w:rPr>
      <w:rFonts w:ascii="Times New Roman" w:hAnsi="Times New Roman"/>
      <w:sz w:val="21"/>
      <w:szCs w:val="22"/>
    </w:rPr>
  </w:style>
  <w:style w:type="paragraph" w:customStyle="1" w:styleId="273">
    <w:name w:val="小标题"/>
    <w:basedOn w:val="1"/>
    <w:next w:val="21"/>
    <w:link w:val="930"/>
    <w:qFormat/>
    <w:uiPriority w:val="0"/>
    <w:pPr>
      <w:numPr>
        <w:ilvl w:val="0"/>
        <w:numId w:val="10"/>
      </w:numPr>
      <w:tabs>
        <w:tab w:val="left" w:pos="374"/>
      </w:tabs>
      <w:spacing w:after="156" w:afterLines="50"/>
      <w:ind w:firstLine="0" w:firstLineChars="0"/>
      <w:jc w:val="both"/>
    </w:pPr>
    <w:rPr>
      <w:rFonts w:ascii="Times New Roman" w:hAnsi="Times New Roman" w:cs="宋体"/>
      <w:b/>
      <w:kern w:val="0"/>
      <w:sz w:val="21"/>
    </w:rPr>
  </w:style>
  <w:style w:type="paragraph" w:customStyle="1" w:styleId="274">
    <w:name w:val="封面标准号1"/>
    <w:qFormat/>
    <w:uiPriority w:val="0"/>
    <w:pPr>
      <w:widowControl w:val="0"/>
      <w:kinsoku w:val="0"/>
      <w:overflowPunct w:val="0"/>
      <w:autoSpaceDE w:val="0"/>
      <w:autoSpaceDN w:val="0"/>
      <w:spacing w:before="308" w:line="240" w:lineRule="auto"/>
      <w:jc w:val="right"/>
      <w:textAlignment w:val="center"/>
    </w:pPr>
    <w:rPr>
      <w:rFonts w:ascii="Times New Roman" w:hAnsi="Times New Roman" w:eastAsia="宋体" w:cs="Times New Roman"/>
      <w:sz w:val="28"/>
      <w:lang w:val="en-US" w:eastAsia="zh-CN" w:bidi="ar-SA"/>
    </w:rPr>
  </w:style>
  <w:style w:type="paragraph" w:customStyle="1" w:styleId="275">
    <w:name w:val="表格首行"/>
    <w:basedOn w:val="1"/>
    <w:link w:val="874"/>
    <w:qFormat/>
    <w:uiPriority w:val="0"/>
    <w:pPr>
      <w:spacing w:line="240" w:lineRule="auto"/>
      <w:ind w:firstLine="0" w:firstLineChars="0"/>
      <w:jc w:val="center"/>
    </w:pPr>
    <w:rPr>
      <w:rFonts w:cs="宋体"/>
      <w:kern w:val="0"/>
      <w:sz w:val="21"/>
    </w:rPr>
  </w:style>
  <w:style w:type="character" w:customStyle="1" w:styleId="276">
    <w:name w:val="json_key"/>
    <w:qFormat/>
    <w:uiPriority w:val="0"/>
  </w:style>
  <w:style w:type="character" w:customStyle="1" w:styleId="277">
    <w:name w:val="json_string"/>
    <w:qFormat/>
    <w:uiPriority w:val="0"/>
  </w:style>
  <w:style w:type="character" w:customStyle="1" w:styleId="278">
    <w:name w:val="json_number"/>
    <w:qFormat/>
    <w:uiPriority w:val="0"/>
  </w:style>
  <w:style w:type="character" w:customStyle="1" w:styleId="279">
    <w:name w:val="json_null"/>
    <w:qFormat/>
    <w:uiPriority w:val="0"/>
  </w:style>
  <w:style w:type="paragraph" w:customStyle="1" w:styleId="280">
    <w:name w:val="部分标题"/>
    <w:basedOn w:val="1"/>
    <w:next w:val="1"/>
    <w:qFormat/>
    <w:uiPriority w:val="0"/>
    <w:pPr>
      <w:pageBreakBefore/>
      <w:widowControl w:val="0"/>
      <w:pBdr>
        <w:bottom w:val="single" w:color="000000" w:sz="6" w:space="1"/>
      </w:pBdr>
      <w:spacing w:before="312" w:after="312"/>
      <w:ind w:firstLine="0" w:firstLineChars="0"/>
      <w:jc w:val="center"/>
    </w:pPr>
    <w:rPr>
      <w:rFonts w:ascii="Times New Roman" w:hAnsi="Times New Roman" w:eastAsia="隶书"/>
      <w:shadow/>
      <w:sz w:val="52"/>
      <w:szCs w:val="20"/>
    </w:rPr>
  </w:style>
  <w:style w:type="character" w:customStyle="1" w:styleId="281">
    <w:name w:val="列表段落 字符1"/>
    <w:link w:val="179"/>
    <w:qFormat/>
    <w:uiPriority w:val="34"/>
    <w:rPr>
      <w:rFonts w:ascii="宋体" w:hAnsi="宋体" w:eastAsia="宋体"/>
      <w:kern w:val="2"/>
      <w:sz w:val="24"/>
      <w:szCs w:val="24"/>
    </w:rPr>
  </w:style>
  <w:style w:type="table" w:customStyle="1" w:styleId="282">
    <w:name w:val="Table Normal1"/>
    <w:semiHidden/>
    <w:unhideWhenUsed/>
    <w:qFormat/>
    <w:uiPriority w:val="2"/>
    <w:pPr>
      <w:spacing w:after="160" w:line="259" w:lineRule="auto"/>
    </w:pPr>
    <w:rPr>
      <w:rFonts w:ascii="Calibri" w:hAnsi="Calibri" w:eastAsia="宋体"/>
      <w:sz w:val="22"/>
      <w:szCs w:val="22"/>
      <w:lang w:eastAsia="en-US"/>
    </w:rPr>
    <w:tblPr>
      <w:tblCellMar>
        <w:top w:w="0" w:type="dxa"/>
        <w:left w:w="0" w:type="dxa"/>
        <w:bottom w:w="0" w:type="dxa"/>
        <w:right w:w="0" w:type="dxa"/>
      </w:tblCellMar>
    </w:tblPr>
  </w:style>
  <w:style w:type="paragraph" w:customStyle="1" w:styleId="283">
    <w:name w:val="Table Paragraph"/>
    <w:basedOn w:val="1"/>
    <w:qFormat/>
    <w:uiPriority w:val="1"/>
    <w:pPr>
      <w:spacing w:before="62" w:after="160" w:line="259" w:lineRule="auto"/>
      <w:ind w:left="200" w:firstLine="0" w:firstLineChars="0"/>
    </w:pPr>
    <w:rPr>
      <w:rFonts w:ascii="Arial" w:hAnsi="Arial" w:eastAsia="Arial" w:cs="Arial"/>
      <w:kern w:val="0"/>
      <w:sz w:val="22"/>
      <w:szCs w:val="22"/>
      <w:lang w:eastAsia="en-US"/>
    </w:rPr>
  </w:style>
  <w:style w:type="paragraph" w:customStyle="1" w:styleId="284">
    <w:name w:val="正文 居中"/>
    <w:basedOn w:val="1"/>
    <w:qFormat/>
    <w:uiPriority w:val="0"/>
    <w:pPr>
      <w:spacing w:after="160"/>
      <w:ind w:firstLine="0" w:firstLineChars="0"/>
      <w:jc w:val="center"/>
    </w:pPr>
    <w:rPr>
      <w:rFonts w:ascii="Times New Roman" w:hAnsi="Times New Roman" w:cs="宋体"/>
      <w:szCs w:val="20"/>
    </w:rPr>
  </w:style>
  <w:style w:type="paragraph" w:customStyle="1" w:styleId="285">
    <w:name w:val="表头文字样式"/>
    <w:basedOn w:val="1"/>
    <w:link w:val="1401"/>
    <w:qFormat/>
    <w:uiPriority w:val="0"/>
    <w:pPr>
      <w:spacing w:after="160"/>
      <w:ind w:firstLine="0" w:firstLineChars="0"/>
      <w:jc w:val="center"/>
    </w:pPr>
    <w:rPr>
      <w:rFonts w:ascii="Times New Roman" w:hAnsi="Times New Roman"/>
      <w:b/>
      <w:sz w:val="21"/>
    </w:rPr>
  </w:style>
  <w:style w:type="paragraph" w:customStyle="1" w:styleId="286">
    <w:name w:val="表格文字样式"/>
    <w:basedOn w:val="1"/>
    <w:qFormat/>
    <w:uiPriority w:val="0"/>
    <w:pPr>
      <w:ind w:firstLine="0" w:firstLineChars="0"/>
      <w:jc w:val="center"/>
    </w:pPr>
    <w:rPr>
      <w:rFonts w:ascii="Times New Roman" w:hAnsi="Times New Roman"/>
      <w:sz w:val="18"/>
      <w:szCs w:val="21"/>
    </w:rPr>
  </w:style>
  <w:style w:type="character" w:customStyle="1" w:styleId="287">
    <w:name w:val="标题 3 Char1"/>
    <w:basedOn w:val="145"/>
    <w:qFormat/>
    <w:uiPriority w:val="9"/>
    <w:rPr>
      <w:rFonts w:ascii="Times New Roman" w:hAnsi="Times New Roman" w:eastAsia="宋体" w:cs="Times New Roman"/>
      <w:b/>
      <w:bCs/>
      <w:color w:val="000000"/>
      <w:sz w:val="21"/>
    </w:rPr>
  </w:style>
  <w:style w:type="character" w:customStyle="1" w:styleId="288">
    <w:name w:val="要点1"/>
    <w:basedOn w:val="145"/>
    <w:qFormat/>
    <w:uiPriority w:val="22"/>
    <w:rPr>
      <w:b/>
      <w:bCs/>
      <w:color w:val="000000"/>
    </w:rPr>
  </w:style>
  <w:style w:type="paragraph" w:styleId="289">
    <w:name w:val="No Spacing"/>
    <w:link w:val="1520"/>
    <w:qFormat/>
    <w:uiPriority w:val="1"/>
    <w:pPr>
      <w:spacing w:line="240" w:lineRule="auto"/>
    </w:pPr>
    <w:rPr>
      <w:rFonts w:ascii="Calibri" w:hAnsi="Calibri" w:eastAsia="宋体" w:cs="Times New Roman"/>
      <w:sz w:val="22"/>
      <w:szCs w:val="22"/>
      <w:lang w:val="en-US" w:eastAsia="en-US" w:bidi="ar-SA"/>
    </w:rPr>
  </w:style>
  <w:style w:type="paragraph" w:customStyle="1" w:styleId="290">
    <w:name w:val="引用1"/>
    <w:basedOn w:val="1"/>
    <w:next w:val="1"/>
    <w:link w:val="291"/>
    <w:qFormat/>
    <w:uiPriority w:val="29"/>
    <w:pPr>
      <w:spacing w:before="160" w:after="160" w:line="259" w:lineRule="auto"/>
      <w:ind w:left="720" w:right="720" w:firstLine="0" w:firstLineChars="0"/>
    </w:pPr>
    <w:rPr>
      <w:rFonts w:ascii="等线" w:hAnsi="等线" w:eastAsia="等线"/>
      <w:i/>
      <w:iCs/>
      <w:color w:val="000000"/>
      <w:kern w:val="0"/>
      <w:sz w:val="22"/>
      <w:szCs w:val="20"/>
      <w:lang w:eastAsia="en-US"/>
    </w:rPr>
  </w:style>
  <w:style w:type="character" w:customStyle="1" w:styleId="291">
    <w:name w:val="引用 Char"/>
    <w:basedOn w:val="145"/>
    <w:link w:val="290"/>
    <w:qFormat/>
    <w:uiPriority w:val="29"/>
    <w:rPr>
      <w:i/>
      <w:iCs/>
      <w:color w:val="000000"/>
      <w:sz w:val="22"/>
      <w:lang w:eastAsia="en-US"/>
    </w:rPr>
  </w:style>
  <w:style w:type="paragraph" w:customStyle="1" w:styleId="292">
    <w:name w:val="明显引用1"/>
    <w:basedOn w:val="1"/>
    <w:next w:val="1"/>
    <w:link w:val="293"/>
    <w:qFormat/>
    <w:uiPriority w:val="30"/>
    <w:pPr>
      <w:pBdr>
        <w:top w:val="single" w:color="F2F2F2" w:sz="24" w:space="1"/>
        <w:bottom w:val="single" w:color="F2F2F2" w:sz="24" w:space="1"/>
      </w:pBdr>
      <w:shd w:val="clear" w:color="auto" w:fill="F2F2F2"/>
      <w:spacing w:before="240" w:after="240" w:line="259" w:lineRule="auto"/>
      <w:ind w:left="936" w:right="936" w:firstLine="0" w:firstLineChars="0"/>
      <w:jc w:val="center"/>
    </w:pPr>
    <w:rPr>
      <w:rFonts w:ascii="等线" w:hAnsi="等线" w:eastAsia="等线"/>
      <w:color w:val="000000"/>
      <w:kern w:val="0"/>
      <w:sz w:val="22"/>
      <w:szCs w:val="20"/>
      <w:lang w:eastAsia="en-US"/>
    </w:rPr>
  </w:style>
  <w:style w:type="character" w:customStyle="1" w:styleId="293">
    <w:name w:val="明显引用 Char"/>
    <w:basedOn w:val="145"/>
    <w:link w:val="292"/>
    <w:qFormat/>
    <w:uiPriority w:val="30"/>
    <w:rPr>
      <w:color w:val="000000"/>
      <w:sz w:val="22"/>
      <w:shd w:val="clear" w:color="auto" w:fill="F2F2F2"/>
      <w:lang w:eastAsia="en-US"/>
    </w:rPr>
  </w:style>
  <w:style w:type="character" w:customStyle="1" w:styleId="294">
    <w:name w:val="不明显强调1"/>
    <w:basedOn w:val="145"/>
    <w:qFormat/>
    <w:uiPriority w:val="19"/>
    <w:rPr>
      <w:i/>
      <w:iCs/>
      <w:color w:val="404040"/>
    </w:rPr>
  </w:style>
  <w:style w:type="character" w:customStyle="1" w:styleId="295">
    <w:name w:val="Intense Emphasis"/>
    <w:basedOn w:val="145"/>
    <w:qFormat/>
    <w:uiPriority w:val="21"/>
    <w:rPr>
      <w:b/>
      <w:bCs/>
      <w:i/>
      <w:iCs/>
      <w:caps/>
    </w:rPr>
  </w:style>
  <w:style w:type="character" w:customStyle="1" w:styleId="296">
    <w:name w:val="不明显参考1"/>
    <w:basedOn w:val="145"/>
    <w:qFormat/>
    <w:uiPriority w:val="31"/>
    <w:rPr>
      <w:smallCaps/>
      <w:color w:val="404040"/>
      <w:u w:val="single" w:color="7F7F7F"/>
    </w:rPr>
  </w:style>
  <w:style w:type="character" w:customStyle="1" w:styleId="297">
    <w:name w:val="Intense Reference"/>
    <w:basedOn w:val="145"/>
    <w:qFormat/>
    <w:uiPriority w:val="32"/>
    <w:rPr>
      <w:b/>
      <w:bCs/>
      <w:smallCaps/>
      <w:u w:val="single"/>
    </w:rPr>
  </w:style>
  <w:style w:type="character" w:customStyle="1" w:styleId="298">
    <w:name w:val="Book Title"/>
    <w:basedOn w:val="145"/>
    <w:qFormat/>
    <w:uiPriority w:val="33"/>
    <w:rPr>
      <w:smallCaps/>
      <w:spacing w:val="5"/>
    </w:rPr>
  </w:style>
  <w:style w:type="paragraph" w:customStyle="1" w:styleId="299">
    <w:name w:val="正文样式"/>
    <w:basedOn w:val="1"/>
    <w:link w:val="300"/>
    <w:qFormat/>
    <w:uiPriority w:val="0"/>
    <w:pPr>
      <w:widowControl w:val="0"/>
      <w:ind w:firstLine="200"/>
      <w:jc w:val="both"/>
    </w:pPr>
    <w:rPr>
      <w:rFonts w:ascii="Times New Roman" w:hAnsi="Times New Roman"/>
      <w:sz w:val="21"/>
    </w:rPr>
  </w:style>
  <w:style w:type="character" w:customStyle="1" w:styleId="300">
    <w:name w:val="正文样式 Char"/>
    <w:link w:val="299"/>
    <w:qFormat/>
    <w:uiPriority w:val="0"/>
    <w:rPr>
      <w:rFonts w:ascii="Times New Roman" w:hAnsi="Times New Roman" w:eastAsia="宋体"/>
      <w:kern w:val="2"/>
      <w:sz w:val="21"/>
      <w:szCs w:val="24"/>
    </w:rPr>
  </w:style>
  <w:style w:type="character" w:customStyle="1" w:styleId="301">
    <w:name w:val="正文文本缩进 Char1"/>
    <w:basedOn w:val="145"/>
    <w:qFormat/>
    <w:uiPriority w:val="99"/>
    <w:rPr>
      <w:rFonts w:ascii="Calibri" w:hAnsi="Calibri" w:eastAsia="宋体" w:cs="Times New Roman"/>
      <w:kern w:val="2"/>
      <w:sz w:val="21"/>
      <w:szCs w:val="24"/>
      <w:lang w:eastAsia="zh-CN"/>
    </w:rPr>
  </w:style>
  <w:style w:type="character" w:customStyle="1" w:styleId="302">
    <w:name w:val="日期 Char1"/>
    <w:basedOn w:val="145"/>
    <w:qFormat/>
    <w:uiPriority w:val="99"/>
    <w:rPr>
      <w:rFonts w:ascii="Calibri" w:hAnsi="Calibri" w:eastAsia="宋体" w:cs="Times New Roman"/>
      <w:kern w:val="2"/>
      <w:sz w:val="21"/>
      <w:szCs w:val="24"/>
      <w:lang w:eastAsia="zh-CN"/>
    </w:rPr>
  </w:style>
  <w:style w:type="paragraph" w:customStyle="1" w:styleId="303">
    <w:name w:val="样式 黑体 一号 居中"/>
    <w:basedOn w:val="1"/>
    <w:qFormat/>
    <w:uiPriority w:val="0"/>
    <w:pPr>
      <w:spacing w:line="240" w:lineRule="auto"/>
      <w:ind w:right="-107" w:rightChars="-51" w:firstLine="0" w:firstLineChars="0"/>
      <w:jc w:val="center"/>
    </w:pPr>
    <w:rPr>
      <w:rFonts w:ascii="黑体" w:hAnsi="黑体" w:eastAsia="黑体" w:cs="宋体"/>
      <w:b/>
      <w:kern w:val="0"/>
      <w:sz w:val="52"/>
      <w:szCs w:val="20"/>
    </w:rPr>
  </w:style>
  <w:style w:type="character" w:customStyle="1" w:styleId="304">
    <w:name w:val="标题 1 Char1"/>
    <w:qFormat/>
    <w:uiPriority w:val="0"/>
    <w:rPr>
      <w:rFonts w:ascii="微软雅黑" w:hAnsi="微软雅黑" w:eastAsia="微软雅黑"/>
      <w:b/>
      <w:sz w:val="24"/>
    </w:rPr>
  </w:style>
  <w:style w:type="paragraph" w:customStyle="1" w:styleId="305">
    <w:name w:val="Default"/>
    <w:qFormat/>
    <w:uiPriority w:val="0"/>
    <w:pPr>
      <w:widowControl w:val="0"/>
      <w:autoSpaceDE w:val="0"/>
      <w:autoSpaceDN w:val="0"/>
      <w:adjustRightInd w:val="0"/>
      <w:spacing w:line="240" w:lineRule="auto"/>
    </w:pPr>
    <w:rPr>
      <w:rFonts w:ascii="Calibri" w:hAnsi="Calibri" w:eastAsia="宋体" w:cs="Calibri"/>
      <w:color w:val="000000"/>
      <w:sz w:val="24"/>
      <w:szCs w:val="24"/>
      <w:lang w:val="en-US" w:eastAsia="zh-CN" w:bidi="ar-SA"/>
    </w:rPr>
  </w:style>
  <w:style w:type="character" w:customStyle="1" w:styleId="306">
    <w:name w:val="treelabel"/>
    <w:qFormat/>
    <w:uiPriority w:val="0"/>
  </w:style>
  <w:style w:type="character" w:customStyle="1" w:styleId="307">
    <w:name w:val="标题 6 字符1"/>
    <w:qFormat/>
    <w:uiPriority w:val="0"/>
    <w:rPr>
      <w:rFonts w:ascii="Cambria" w:hAnsi="Cambria" w:eastAsia="仿宋_GB2312"/>
      <w:b/>
      <w:bCs/>
      <w:kern w:val="2"/>
      <w:sz w:val="24"/>
      <w:szCs w:val="24"/>
    </w:rPr>
  </w:style>
  <w:style w:type="character" w:customStyle="1" w:styleId="308">
    <w:name w:val="批注框文本 字符"/>
    <w:qFormat/>
    <w:uiPriority w:val="0"/>
    <w:rPr>
      <w:rFonts w:eastAsia="仿宋"/>
      <w:kern w:val="2"/>
      <w:sz w:val="18"/>
      <w:szCs w:val="18"/>
    </w:rPr>
  </w:style>
  <w:style w:type="character" w:customStyle="1" w:styleId="309">
    <w:name w:val="正文文本首行缩进 字符"/>
    <w:qFormat/>
    <w:uiPriority w:val="0"/>
    <w:rPr>
      <w:rFonts w:ascii="Times New Roman" w:hAnsi="Times New Roman" w:eastAsia="仿宋_GB2312"/>
      <w:kern w:val="2"/>
      <w:sz w:val="28"/>
      <w:szCs w:val="21"/>
    </w:rPr>
  </w:style>
  <w:style w:type="character" w:customStyle="1" w:styleId="310">
    <w:name w:val="页眉 字符1"/>
    <w:qFormat/>
    <w:uiPriority w:val="0"/>
    <w:rPr>
      <w:rFonts w:eastAsia="仿宋_GB2312"/>
      <w:kern w:val="2"/>
      <w:sz w:val="21"/>
      <w:szCs w:val="18"/>
    </w:rPr>
  </w:style>
  <w:style w:type="character" w:customStyle="1" w:styleId="311">
    <w:name w:val="页脚 字符1"/>
    <w:qFormat/>
    <w:uiPriority w:val="0"/>
    <w:rPr>
      <w:rFonts w:eastAsia="仿宋"/>
      <w:sz w:val="18"/>
      <w:szCs w:val="18"/>
    </w:rPr>
  </w:style>
  <w:style w:type="character" w:customStyle="1" w:styleId="312">
    <w:name w:val="标题 2 字符1"/>
    <w:qFormat/>
    <w:uiPriority w:val="0"/>
    <w:rPr>
      <w:rFonts w:eastAsia="仿宋"/>
      <w:kern w:val="2"/>
      <w:sz w:val="30"/>
      <w:szCs w:val="30"/>
    </w:rPr>
  </w:style>
  <w:style w:type="character" w:customStyle="1" w:styleId="313">
    <w:name w:val="副标题 字符"/>
    <w:qFormat/>
    <w:uiPriority w:val="11"/>
    <w:rPr>
      <w:rFonts w:ascii="等线 Light" w:hAnsi="等线 Light" w:cs="Times New Roman"/>
      <w:b/>
      <w:bCs/>
      <w:kern w:val="28"/>
      <w:sz w:val="32"/>
      <w:szCs w:val="32"/>
    </w:rPr>
  </w:style>
  <w:style w:type="character" w:customStyle="1" w:styleId="314">
    <w:name w:val="标题 8 字符1"/>
    <w:qFormat/>
    <w:uiPriority w:val="0"/>
    <w:rPr>
      <w:rFonts w:ascii="Cambria" w:hAnsi="Cambria" w:eastAsia="仿宋_GB2312"/>
      <w:kern w:val="2"/>
      <w:sz w:val="24"/>
      <w:szCs w:val="24"/>
    </w:rPr>
  </w:style>
  <w:style w:type="character" w:customStyle="1" w:styleId="315">
    <w:name w:val="标题 1 字符1"/>
    <w:qFormat/>
    <w:uiPriority w:val="99"/>
    <w:rPr>
      <w:rFonts w:eastAsia="仿宋"/>
      <w:b/>
      <w:kern w:val="2"/>
      <w:sz w:val="32"/>
      <w:szCs w:val="21"/>
    </w:rPr>
  </w:style>
  <w:style w:type="character" w:customStyle="1" w:styleId="316">
    <w:name w:val="标题 5 字符1"/>
    <w:qFormat/>
    <w:uiPriority w:val="0"/>
    <w:rPr>
      <w:rFonts w:eastAsia="仿宋"/>
      <w:b/>
      <w:bCs/>
      <w:kern w:val="2"/>
      <w:sz w:val="28"/>
      <w:szCs w:val="28"/>
    </w:rPr>
  </w:style>
  <w:style w:type="character" w:customStyle="1" w:styleId="317">
    <w:name w:val="标题 4 字符1"/>
    <w:qFormat/>
    <w:uiPriority w:val="0"/>
    <w:rPr>
      <w:rFonts w:ascii="Cambria" w:hAnsi="Cambria" w:eastAsia="仿宋"/>
      <w:bCs/>
      <w:kern w:val="2"/>
      <w:sz w:val="28"/>
      <w:szCs w:val="28"/>
    </w:rPr>
  </w:style>
  <w:style w:type="character" w:customStyle="1" w:styleId="318">
    <w:name w:val="标题 3 字符1"/>
    <w:qFormat/>
    <w:uiPriority w:val="99"/>
    <w:rPr>
      <w:rFonts w:eastAsia="仿宋"/>
      <w:kern w:val="2"/>
      <w:sz w:val="28"/>
      <w:szCs w:val="21"/>
    </w:rPr>
  </w:style>
  <w:style w:type="character" w:customStyle="1" w:styleId="319">
    <w:name w:val="文档结构图 字符"/>
    <w:qFormat/>
    <w:uiPriority w:val="0"/>
    <w:rPr>
      <w:rFonts w:ascii="宋体"/>
      <w:kern w:val="2"/>
      <w:sz w:val="18"/>
      <w:szCs w:val="18"/>
    </w:rPr>
  </w:style>
  <w:style w:type="character" w:customStyle="1" w:styleId="320">
    <w:name w:val="标题 字符"/>
    <w:qFormat/>
    <w:uiPriority w:val="0"/>
    <w:rPr>
      <w:rFonts w:ascii="宋体" w:hAnsi="Times New Roman" w:eastAsia="宋体" w:cs="Times New Roman"/>
      <w:b/>
      <w:snapToGrid/>
      <w:kern w:val="0"/>
      <w:sz w:val="36"/>
      <w:szCs w:val="20"/>
    </w:rPr>
  </w:style>
  <w:style w:type="character" w:customStyle="1" w:styleId="321">
    <w:name w:val="正文文本 字符"/>
    <w:qFormat/>
    <w:uiPriority w:val="0"/>
    <w:rPr>
      <w:rFonts w:ascii="宋体" w:hAnsi="Times New Roman" w:eastAsia="宋体" w:cs="Times New Roman"/>
      <w:snapToGrid/>
      <w:kern w:val="0"/>
      <w:sz w:val="20"/>
      <w:szCs w:val="20"/>
    </w:rPr>
  </w:style>
  <w:style w:type="character" w:customStyle="1" w:styleId="322">
    <w:name w:val="标题 7 字符1"/>
    <w:qFormat/>
    <w:uiPriority w:val="0"/>
    <w:rPr>
      <w:rFonts w:eastAsia="仿宋"/>
      <w:b/>
      <w:bCs/>
      <w:kern w:val="2"/>
      <w:sz w:val="24"/>
      <w:szCs w:val="24"/>
    </w:rPr>
  </w:style>
  <w:style w:type="character" w:customStyle="1" w:styleId="323">
    <w:name w:val="标题 9 字符1"/>
    <w:qFormat/>
    <w:uiPriority w:val="99"/>
    <w:rPr>
      <w:rFonts w:ascii="Cambria" w:hAnsi="Cambria" w:eastAsia="仿宋_GB2312"/>
      <w:kern w:val="2"/>
      <w:sz w:val="24"/>
      <w:szCs w:val="21"/>
    </w:rPr>
  </w:style>
  <w:style w:type="paragraph" w:customStyle="1" w:styleId="324">
    <w:name w:val="WPSOffice手动目录 3"/>
    <w:qFormat/>
    <w:uiPriority w:val="0"/>
    <w:pPr>
      <w:spacing w:line="240" w:lineRule="auto"/>
      <w:ind w:left="400" w:leftChars="400"/>
    </w:pPr>
    <w:rPr>
      <w:rFonts w:ascii="Calibri" w:hAnsi="Calibri" w:eastAsia="宋体" w:cs="Times New Roman"/>
      <w:lang w:val="en-US" w:eastAsia="zh-CN" w:bidi="ar-SA"/>
    </w:rPr>
  </w:style>
  <w:style w:type="paragraph" w:customStyle="1" w:styleId="325">
    <w:name w:val="WPSOffice手动目录 1"/>
    <w:qFormat/>
    <w:uiPriority w:val="0"/>
    <w:pPr>
      <w:spacing w:line="240" w:lineRule="auto"/>
    </w:pPr>
    <w:rPr>
      <w:rFonts w:ascii="Calibri" w:hAnsi="Calibri" w:eastAsia="宋体" w:cs="Times New Roman"/>
      <w:lang w:val="en-US" w:eastAsia="zh-CN" w:bidi="ar-SA"/>
    </w:rPr>
  </w:style>
  <w:style w:type="paragraph" w:customStyle="1" w:styleId="326">
    <w:name w:val="WPSOffice手动目录 2"/>
    <w:qFormat/>
    <w:uiPriority w:val="0"/>
    <w:pPr>
      <w:spacing w:line="240" w:lineRule="auto"/>
      <w:ind w:left="200" w:leftChars="200"/>
    </w:pPr>
    <w:rPr>
      <w:rFonts w:ascii="Calibri" w:hAnsi="Calibri" w:eastAsia="宋体" w:cs="Times New Roman"/>
      <w:lang w:val="en-US" w:eastAsia="zh-CN" w:bidi="ar-SA"/>
    </w:rPr>
  </w:style>
  <w:style w:type="paragraph" w:customStyle="1" w:styleId="327">
    <w:name w:val="MM Topic 1"/>
    <w:basedOn w:val="3"/>
    <w:link w:val="1484"/>
    <w:qFormat/>
    <w:uiPriority w:val="0"/>
    <w:pPr>
      <w:widowControl w:val="0"/>
      <w:spacing w:before="340" w:beforeLines="0" w:after="330" w:afterLines="0" w:line="576" w:lineRule="auto"/>
      <w:ind w:left="0" w:firstLine="0" w:firstLineChars="0"/>
      <w:jc w:val="both"/>
    </w:pPr>
    <w:rPr>
      <w:rFonts w:ascii="Times New Roman" w:hAnsi="Times New Roman" w:eastAsia="宋体"/>
      <w:b/>
      <w:sz w:val="44"/>
    </w:rPr>
  </w:style>
  <w:style w:type="paragraph" w:customStyle="1" w:styleId="328">
    <w:name w:val="MM Topic 2"/>
    <w:basedOn w:val="4"/>
    <w:link w:val="1419"/>
    <w:qFormat/>
    <w:uiPriority w:val="0"/>
    <w:pPr>
      <w:widowControl w:val="0"/>
      <w:numPr>
        <w:ilvl w:val="1"/>
        <w:numId w:val="11"/>
      </w:numPr>
      <w:spacing w:before="260" w:beforeLines="0" w:after="260" w:afterLines="0" w:line="413" w:lineRule="auto"/>
      <w:ind w:firstLineChars="0"/>
      <w:jc w:val="both"/>
    </w:pPr>
    <w:rPr>
      <w:rFonts w:ascii="Arial" w:hAnsi="Arial"/>
      <w:b/>
    </w:rPr>
  </w:style>
  <w:style w:type="table" w:customStyle="1" w:styleId="329">
    <w:name w:val="浅色列表 - 着色 11"/>
    <w:basedOn w:val="87"/>
    <w:qFormat/>
    <w:uiPriority w:val="61"/>
    <w:pPr>
      <w:spacing w:line="240" w:lineRule="auto"/>
    </w:pPr>
    <w:rPr>
      <w:rFonts w:ascii="Times New Roman" w:hAnsi="Times New Roman" w:eastAsia="宋体"/>
    </w:rPr>
    <w:tblPr>
      <w:tblBorders>
        <w:top w:val="single" w:color="5B9BD5" w:sz="8" w:space="0"/>
        <w:left w:val="single" w:color="5B9BD5" w:sz="8" w:space="0"/>
        <w:bottom w:val="single" w:color="5B9BD5" w:sz="8" w:space="0"/>
        <w:right w:val="single" w:color="5B9BD5" w:sz="8" w:space="0"/>
      </w:tblBorders>
    </w:tblPr>
    <w:tblStylePr w:type="firstRow">
      <w:pPr>
        <w:spacing w:before="0" w:after="0" w:line="240" w:lineRule="auto"/>
      </w:pPr>
      <w:rPr>
        <w:b/>
        <w:bCs/>
        <w:color w:val="FFFFFF"/>
      </w:rPr>
      <w:tcPr>
        <w:shd w:val="clear" w:color="auto" w:fill="5B9BD5"/>
      </w:tcPr>
    </w:tblStylePr>
    <w:tblStylePr w:type="lastRow">
      <w:pPr>
        <w:spacing w:before="0" w:after="0" w:line="240" w:lineRule="auto"/>
      </w:pPr>
      <w:rPr>
        <w:b/>
        <w:bCs/>
      </w:rPr>
      <w:tcPr>
        <w:tcBorders>
          <w:top w:val="double" w:color="5B9BD5" w:sz="6" w:space="0"/>
          <w:left w:val="single" w:color="5B9BD5" w:sz="8" w:space="0"/>
          <w:bottom w:val="single" w:color="5B9BD5" w:sz="8" w:space="0"/>
          <w:right w:val="single" w:color="5B9BD5" w:sz="8" w:space="0"/>
        </w:tcBorders>
      </w:tcPr>
    </w:tblStylePr>
    <w:tblStylePr w:type="firstCol">
      <w:rPr>
        <w:b/>
        <w:bCs/>
      </w:rPr>
    </w:tblStylePr>
    <w:tblStylePr w:type="lastCol">
      <w:rPr>
        <w:b/>
        <w:bCs/>
      </w:rPr>
    </w:tblStylePr>
    <w:tblStylePr w:type="band1Vert">
      <w:tcPr>
        <w:tcBorders>
          <w:top w:val="single" w:color="5B9BD5" w:sz="8" w:space="0"/>
          <w:left w:val="single" w:color="5B9BD5" w:sz="8" w:space="0"/>
          <w:bottom w:val="single" w:color="5B9BD5" w:sz="8" w:space="0"/>
          <w:right w:val="single" w:color="5B9BD5" w:sz="8" w:space="0"/>
        </w:tcBorders>
      </w:tcPr>
    </w:tblStylePr>
    <w:tblStylePr w:type="band1Horz">
      <w:tcPr>
        <w:tcBorders>
          <w:top w:val="single" w:color="5B9BD5" w:sz="8" w:space="0"/>
          <w:left w:val="single" w:color="5B9BD5" w:sz="8" w:space="0"/>
          <w:bottom w:val="single" w:color="5B9BD5" w:sz="8" w:space="0"/>
          <w:right w:val="single" w:color="5B9BD5" w:sz="8" w:space="0"/>
        </w:tcBorders>
      </w:tcPr>
    </w:tblStylePr>
  </w:style>
  <w:style w:type="table" w:customStyle="1" w:styleId="330">
    <w:name w:val="浅色网格 - 着色 11"/>
    <w:basedOn w:val="87"/>
    <w:qFormat/>
    <w:uiPriority w:val="62"/>
    <w:pPr>
      <w:spacing w:line="240" w:lineRule="auto"/>
    </w:pPr>
    <w:rPr>
      <w:rFonts w:ascii="Times New Roman" w:hAnsi="Times New Roman" w:eastAsia="宋体"/>
    </w:rPr>
    <w:tblPr>
      <w:tblBorders>
        <w:top w:val="single" w:color="5B9BD5" w:sz="8" w:space="0"/>
        <w:left w:val="single" w:color="5B9BD5" w:sz="8" w:space="0"/>
        <w:bottom w:val="single" w:color="5B9BD5" w:sz="8" w:space="0"/>
        <w:right w:val="single" w:color="5B9BD5" w:sz="8" w:space="0"/>
        <w:insideH w:val="single" w:color="5B9BD5" w:sz="8" w:space="0"/>
        <w:insideV w:val="single" w:color="5B9BD5" w:sz="8" w:space="0"/>
      </w:tblBorders>
    </w:tblPr>
    <w:tblStylePr w:type="firstRow">
      <w:pPr>
        <w:spacing w:before="0" w:after="0" w:line="240" w:lineRule="auto"/>
      </w:pPr>
      <w:rPr>
        <w:rFonts w:ascii="Calibri Light" w:hAnsi="Calibri Light" w:eastAsia="宋体" w:cs="Times New Roman"/>
        <w:b/>
        <w:bCs/>
      </w:rPr>
      <w:tcPr>
        <w:tcBorders>
          <w:top w:val="single" w:color="5B9BD5" w:sz="8" w:space="0"/>
          <w:left w:val="single" w:color="5B9BD5" w:sz="8" w:space="0"/>
          <w:bottom w:val="single" w:color="5B9BD5" w:sz="18" w:space="0"/>
          <w:right w:val="single" w:color="5B9BD5" w:sz="8" w:space="0"/>
          <w:insideH w:val="nil"/>
          <w:insideV w:val="single" w:sz="8" w:space="0"/>
        </w:tcBorders>
      </w:tcPr>
    </w:tblStylePr>
    <w:tblStylePr w:type="lastRow">
      <w:pPr>
        <w:spacing w:before="0" w:after="0" w:line="240" w:lineRule="auto"/>
      </w:pPr>
      <w:rPr>
        <w:rFonts w:ascii="Calibri Light" w:hAnsi="Calibri Light" w:eastAsia="宋体" w:cs="Times New Roman"/>
        <w:b/>
        <w:bCs/>
      </w:rPr>
      <w:tcPr>
        <w:tcBorders>
          <w:top w:val="double" w:color="5B9BD5" w:sz="6" w:space="0"/>
          <w:left w:val="single" w:color="5B9BD5" w:sz="8" w:space="0"/>
          <w:bottom w:val="single" w:color="5B9BD5" w:sz="8" w:space="0"/>
          <w:right w:val="single" w:color="5B9BD5" w:sz="8" w:space="0"/>
          <w:insideH w:val="nil"/>
          <w:insideV w:val="single" w:sz="8" w:space="0"/>
        </w:tcBorders>
      </w:tcPr>
    </w:tblStylePr>
    <w:tblStylePr w:type="firstCol">
      <w:rPr>
        <w:rFonts w:ascii="Calibri Light" w:hAnsi="Calibri Light" w:eastAsia="宋体" w:cs="Times New Roman"/>
        <w:b/>
        <w:bCs/>
      </w:rPr>
    </w:tblStylePr>
    <w:tblStylePr w:type="lastCol">
      <w:rPr>
        <w:rFonts w:ascii="Calibri Light" w:hAnsi="Calibri Light" w:eastAsia="宋体" w:cs="Times New Roman"/>
        <w:b/>
        <w:bCs/>
      </w:rPr>
      <w:tcPr>
        <w:tcBorders>
          <w:top w:val="single" w:color="5B9BD5" w:sz="8" w:space="0"/>
          <w:left w:val="single" w:color="5B9BD5" w:sz="8" w:space="0"/>
          <w:bottom w:val="single" w:color="5B9BD5" w:sz="8" w:space="0"/>
          <w:right w:val="single" w:color="5B9BD5" w:sz="8" w:space="0"/>
        </w:tcBorders>
      </w:tcPr>
    </w:tblStylePr>
    <w:tblStylePr w:type="band1Vert">
      <w:tcPr>
        <w:tcBorders>
          <w:top w:val="single" w:color="5B9BD5" w:sz="8" w:space="0"/>
          <w:left w:val="single" w:color="5B9BD5" w:sz="8" w:space="0"/>
          <w:bottom w:val="single" w:color="5B9BD5" w:sz="8" w:space="0"/>
          <w:right w:val="single" w:color="5B9BD5" w:sz="8" w:space="0"/>
        </w:tcBorders>
        <w:shd w:val="clear" w:color="auto" w:fill="D6E6F4"/>
      </w:tcPr>
    </w:tblStylePr>
    <w:tblStylePr w:type="band1Horz">
      <w:tcPr>
        <w:tcBorders>
          <w:top w:val="single" w:color="5B9BD5" w:sz="8" w:space="0"/>
          <w:left w:val="single" w:color="5B9BD5" w:sz="8" w:space="0"/>
          <w:bottom w:val="single" w:color="5B9BD5" w:sz="8" w:space="0"/>
          <w:right w:val="single" w:color="5B9BD5" w:sz="8" w:space="0"/>
          <w:insideV w:val="single" w:sz="8" w:space="0"/>
        </w:tcBorders>
        <w:shd w:val="clear" w:color="auto" w:fill="D6E6F4"/>
      </w:tcPr>
    </w:tblStylePr>
    <w:tblStylePr w:type="band2Horz">
      <w:tcPr>
        <w:tcBorders>
          <w:top w:val="single" w:color="5B9BD5" w:sz="8" w:space="0"/>
          <w:left w:val="single" w:color="5B9BD5" w:sz="8" w:space="0"/>
          <w:bottom w:val="single" w:color="5B9BD5" w:sz="8" w:space="0"/>
          <w:right w:val="single" w:color="5B9BD5" w:sz="8" w:space="0"/>
          <w:insideV w:val="single" w:sz="8" w:space="0"/>
        </w:tcBorders>
      </w:tcPr>
    </w:tblStylePr>
  </w:style>
  <w:style w:type="table" w:customStyle="1" w:styleId="331">
    <w:name w:val="中等深浅网格 3 - 着色 11"/>
    <w:basedOn w:val="87"/>
    <w:qFormat/>
    <w:uiPriority w:val="69"/>
    <w:pPr>
      <w:spacing w:line="240" w:lineRule="auto"/>
    </w:pPr>
    <w:rPr>
      <w:rFonts w:ascii="Times New Roman" w:hAnsi="Times New Roman" w:eastAsia="宋体"/>
    </w:rPr>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6E6F4"/>
    </w:tcPr>
    <w:tblStylePr w:type="firstRow">
      <w:rPr>
        <w:b/>
        <w:bCs/>
        <w:i w:val="0"/>
        <w:iCs w:val="0"/>
        <w:color w:val="FFFFFF"/>
      </w:rPr>
      <w:tcPr>
        <w:tcBorders>
          <w:top w:val="single" w:color="FFFFFF" w:sz="8" w:space="0"/>
          <w:left w:val="single" w:color="FFFFFF" w:sz="8" w:space="0"/>
          <w:bottom w:val="single" w:color="FFFFFF" w:sz="24" w:space="0"/>
          <w:right w:val="single" w:color="FFFFFF" w:sz="8" w:space="0"/>
          <w:insideH w:val="nil"/>
          <w:insideV w:val="single" w:sz="8" w:space="0"/>
        </w:tcBorders>
        <w:shd w:val="clear" w:color="auto" w:fill="5B9BD5"/>
      </w:tcPr>
    </w:tblStylePr>
    <w:tblStylePr w:type="lastRow">
      <w:rPr>
        <w:b/>
        <w:bCs/>
        <w:i w:val="0"/>
        <w:iCs w:val="0"/>
        <w:color w:val="FFFFFF"/>
      </w:r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5B9BD5"/>
      </w:tcPr>
    </w:tblStylePr>
    <w:tblStylePr w:type="firstCol">
      <w:rPr>
        <w:b/>
        <w:bCs/>
        <w:i w:val="0"/>
        <w:iCs w:val="0"/>
        <w:color w:val="FFFFFF"/>
      </w:rPr>
      <w:tcPr>
        <w:tcBorders>
          <w:left w:val="single" w:color="FFFFFF" w:sz="8" w:space="0"/>
          <w:right w:val="single" w:color="FFFFFF" w:sz="24" w:space="0"/>
          <w:insideH w:val="nil"/>
          <w:insideV w:val="nil"/>
        </w:tcBorders>
        <w:shd w:val="clear" w:color="auto" w:fill="5B9BD5"/>
      </w:tcPr>
    </w:tblStylePr>
    <w:tblStylePr w:type="lastCol">
      <w:rPr>
        <w:b/>
        <w:bCs/>
        <w:i w:val="0"/>
        <w:iCs w:val="0"/>
        <w:color w:val="FFFFFF"/>
      </w:rPr>
      <w:tcPr>
        <w:tcBorders>
          <w:top w:val="nil"/>
          <w:left w:val="single" w:color="FFFFFF" w:sz="24" w:space="0"/>
          <w:bottom w:val="nil"/>
          <w:right w:val="nil"/>
          <w:insideH w:val="nil"/>
          <w:insideV w:val="nil"/>
        </w:tcBorders>
        <w:shd w:val="clear" w:color="auto" w:fill="5B9BD5"/>
      </w:tcPr>
    </w:tblStylePr>
    <w:tblStylePr w:type="band1Vert">
      <w:tcPr>
        <w:tcBorders>
          <w:top w:val="single" w:color="FFFFFF" w:sz="8" w:space="0"/>
          <w:left w:val="single" w:color="FFFFFF" w:sz="8" w:space="0"/>
          <w:bottom w:val="single" w:color="FFFFFF" w:sz="8" w:space="0"/>
          <w:right w:val="single" w:color="FFFFFF" w:sz="8" w:space="0"/>
          <w:insideH w:val="nil"/>
          <w:insideV w:val="nil"/>
        </w:tcBorders>
        <w:shd w:val="clear" w:color="auto" w:fill="ADCCEA"/>
      </w:tcPr>
    </w:tblStylePr>
    <w:tblStylePr w:type="band1Horz">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DCCEA"/>
      </w:tcPr>
    </w:tblStylePr>
  </w:style>
  <w:style w:type="paragraph" w:customStyle="1" w:styleId="332">
    <w:name w:val="Tabletext"/>
    <w:basedOn w:val="1"/>
    <w:qFormat/>
    <w:uiPriority w:val="0"/>
    <w:pPr>
      <w:keepLines/>
      <w:spacing w:after="120" w:line="240" w:lineRule="auto"/>
      <w:ind w:firstLine="0" w:firstLineChars="0"/>
    </w:pPr>
    <w:rPr>
      <w:rFonts w:cs="宋体"/>
      <w:kern w:val="0"/>
    </w:rPr>
  </w:style>
  <w:style w:type="paragraph" w:customStyle="1" w:styleId="333">
    <w:name w:val="InfoBlue"/>
    <w:basedOn w:val="1"/>
    <w:next w:val="34"/>
    <w:qFormat/>
    <w:uiPriority w:val="0"/>
    <w:pPr>
      <w:tabs>
        <w:tab w:val="left" w:pos="360"/>
        <w:tab w:val="left" w:pos="1260"/>
      </w:tabs>
      <w:spacing w:after="120" w:line="240" w:lineRule="auto"/>
      <w:ind w:firstLine="0" w:firstLineChars="0"/>
    </w:pPr>
    <w:rPr>
      <w:rFonts w:cs="宋体"/>
      <w:i/>
      <w:color w:val="0000FF"/>
      <w:kern w:val="0"/>
    </w:rPr>
  </w:style>
  <w:style w:type="paragraph" w:customStyle="1" w:styleId="334">
    <w:name w:val="Label"/>
    <w:qFormat/>
    <w:uiPriority w:val="0"/>
    <w:pPr>
      <w:suppressAutoHyphens/>
      <w:spacing w:line="240" w:lineRule="auto"/>
      <w:outlineLvl w:val="0"/>
    </w:pPr>
    <w:rPr>
      <w:rFonts w:hint="eastAsia" w:ascii="Arial Unicode MS" w:hAnsi="Arial Unicode MS" w:eastAsia="Calibri" w:cs="Arial Unicode MS"/>
      <w:color w:val="FFFFFF"/>
      <w:sz w:val="36"/>
      <w:szCs w:val="36"/>
      <w:lang w:val="zh-CN" w:eastAsia="zh-CN" w:bidi="ar-SA"/>
    </w:rPr>
  </w:style>
  <w:style w:type="paragraph" w:customStyle="1" w:styleId="335">
    <w:name w:val="默认"/>
    <w:qFormat/>
    <w:uiPriority w:val="0"/>
    <w:pPr>
      <w:spacing w:line="240" w:lineRule="auto"/>
    </w:pPr>
    <w:rPr>
      <w:rFonts w:hint="eastAsia" w:ascii="Arial Unicode MS" w:hAnsi="Arial Unicode MS" w:eastAsia="Helvetica" w:cs="Arial Unicode MS"/>
      <w:color w:val="000000"/>
      <w:sz w:val="22"/>
      <w:szCs w:val="22"/>
      <w:lang w:val="zh-CN" w:eastAsia="zh-CN" w:bidi="ar-SA"/>
    </w:rPr>
  </w:style>
  <w:style w:type="character" w:customStyle="1" w:styleId="336">
    <w:name w:val="description"/>
    <w:basedOn w:val="145"/>
    <w:qFormat/>
    <w:uiPriority w:val="0"/>
  </w:style>
  <w:style w:type="character" w:customStyle="1" w:styleId="337">
    <w:name w:val="content"/>
    <w:basedOn w:val="145"/>
    <w:qFormat/>
    <w:uiPriority w:val="0"/>
  </w:style>
  <w:style w:type="paragraph" w:customStyle="1" w:styleId="338">
    <w:name w:val="代码"/>
    <w:basedOn w:val="1"/>
    <w:link w:val="339"/>
    <w:qFormat/>
    <w:uiPriority w:val="0"/>
    <w:pPr>
      <w:pBdr>
        <w:top w:val="single" w:color="auto" w:sz="4" w:space="1"/>
        <w:left w:val="single" w:color="auto" w:sz="4" w:space="4"/>
        <w:bottom w:val="single" w:color="auto" w:sz="4" w:space="1"/>
        <w:right w:val="single" w:color="auto" w:sz="4" w:space="4"/>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firstLineChars="0"/>
    </w:pPr>
    <w:rPr>
      <w:rFonts w:ascii="Courier New" w:hAnsi="Courier New" w:cs="Courier New"/>
      <w:b/>
      <w:bCs/>
      <w:snapToGrid w:val="0"/>
      <w:color w:val="000000"/>
      <w:kern w:val="0"/>
      <w:sz w:val="18"/>
      <w:szCs w:val="10"/>
    </w:rPr>
  </w:style>
  <w:style w:type="character" w:customStyle="1" w:styleId="339">
    <w:name w:val="代码 Char"/>
    <w:link w:val="338"/>
    <w:qFormat/>
    <w:uiPriority w:val="0"/>
    <w:rPr>
      <w:rFonts w:ascii="Courier New" w:hAnsi="Courier New" w:eastAsia="宋体" w:cs="Courier New"/>
      <w:b/>
      <w:bCs/>
      <w:snapToGrid w:val="0"/>
      <w:color w:val="000000"/>
      <w:sz w:val="18"/>
      <w:szCs w:val="10"/>
      <w:shd w:val="clear" w:color="auto" w:fill="E0E0E0"/>
    </w:rPr>
  </w:style>
  <w:style w:type="paragraph" w:customStyle="1" w:styleId="340">
    <w:name w:val="修订1"/>
    <w:hidden/>
    <w:qFormat/>
    <w:uiPriority w:val="99"/>
    <w:pPr>
      <w:spacing w:line="240" w:lineRule="auto"/>
    </w:pPr>
    <w:rPr>
      <w:rFonts w:ascii="宋体" w:hAnsi="Times New Roman" w:eastAsia="宋体" w:cs="Times New Roman"/>
      <w:snapToGrid w:val="0"/>
      <w:sz w:val="22"/>
      <w:lang w:val="en-US" w:eastAsia="zh-CN" w:bidi="ar-SA"/>
    </w:rPr>
  </w:style>
  <w:style w:type="paragraph" w:customStyle="1" w:styleId="341">
    <w:name w:val="列表段落11"/>
    <w:basedOn w:val="1"/>
    <w:qFormat/>
    <w:uiPriority w:val="34"/>
    <w:pPr>
      <w:spacing w:line="240" w:lineRule="auto"/>
      <w:ind w:firstLine="420"/>
      <w:jc w:val="both"/>
    </w:pPr>
    <w:rPr>
      <w:rFonts w:ascii="Calibri" w:hAnsi="Calibri"/>
      <w:snapToGrid w:val="0"/>
      <w:sz w:val="21"/>
      <w:szCs w:val="22"/>
    </w:rPr>
  </w:style>
  <w:style w:type="table" w:customStyle="1" w:styleId="342">
    <w:name w:val="网格表 4 - 着色 31"/>
    <w:basedOn w:val="87"/>
    <w:qFormat/>
    <w:uiPriority w:val="49"/>
    <w:pPr>
      <w:spacing w:line="240" w:lineRule="auto"/>
    </w:pPr>
    <w:rPr>
      <w:rFonts w:ascii="Calibri" w:hAnsi="Calibri" w:eastAsia="宋体"/>
      <w:kern w:val="2"/>
      <w:sz w:val="21"/>
      <w:szCs w:val="22"/>
    </w:rPr>
    <w:tblPr>
      <w:tblBorders>
        <w:top w:val="single" w:color="C9C9C9" w:sz="4" w:space="0"/>
        <w:left w:val="single" w:color="C9C9C9" w:sz="4" w:space="0"/>
        <w:bottom w:val="single" w:color="C9C9C9" w:sz="4" w:space="0"/>
        <w:right w:val="single" w:color="C9C9C9" w:sz="4" w:space="0"/>
        <w:insideH w:val="single" w:color="C9C9C9" w:sz="4" w:space="0"/>
        <w:insideV w:val="single" w:color="C9C9C9" w:sz="4" w:space="0"/>
      </w:tblBorders>
    </w:tblPr>
    <w:tblStylePr w:type="firstRow">
      <w:rPr>
        <w:b/>
        <w:bCs/>
        <w:color w:val="FFFFFF"/>
      </w:rPr>
      <w:tcPr>
        <w:tcBorders>
          <w:top w:val="single" w:color="A5A5A5" w:sz="4" w:space="0"/>
          <w:left w:val="single" w:color="A5A5A5" w:sz="4" w:space="0"/>
          <w:bottom w:val="single" w:color="A5A5A5" w:sz="4" w:space="0"/>
          <w:right w:val="single" w:color="A5A5A5" w:sz="4" w:space="0"/>
          <w:insideH w:val="nil"/>
          <w:insideV w:val="nil"/>
        </w:tcBorders>
        <w:shd w:val="clear" w:color="auto" w:fill="A5A5A5"/>
      </w:tcPr>
    </w:tblStylePr>
    <w:tblStylePr w:type="lastRow">
      <w:rPr>
        <w:b/>
        <w:bCs/>
      </w:rPr>
      <w:tcPr>
        <w:tcBorders>
          <w:top w:val="double" w:color="A5A5A5" w:sz="4" w:space="0"/>
        </w:tcBorders>
      </w:tcPr>
    </w:tblStylePr>
    <w:tblStylePr w:type="firstCol">
      <w:rPr>
        <w:b/>
        <w:bCs/>
      </w:rPr>
    </w:tblStylePr>
    <w:tblStylePr w:type="lastCol">
      <w:rPr>
        <w:b/>
        <w:bCs/>
      </w:rPr>
    </w:tblStylePr>
    <w:tblStylePr w:type="band1Vert">
      <w:tcPr>
        <w:shd w:val="clear" w:color="auto" w:fill="EDEDED"/>
      </w:tcPr>
    </w:tblStylePr>
    <w:tblStylePr w:type="band1Horz">
      <w:tcPr>
        <w:shd w:val="clear" w:color="auto" w:fill="EDEDED"/>
      </w:tcPr>
    </w:tblStylePr>
  </w:style>
  <w:style w:type="paragraph" w:customStyle="1" w:styleId="343">
    <w:name w:val="TOC 标题2"/>
    <w:basedOn w:val="3"/>
    <w:next w:val="1"/>
    <w:unhideWhenUsed/>
    <w:qFormat/>
    <w:uiPriority w:val="39"/>
    <w:pPr>
      <w:spacing w:before="240" w:beforeLines="0" w:after="0" w:afterLines="0" w:line="259" w:lineRule="auto"/>
      <w:ind w:left="0" w:firstLine="0" w:firstLineChars="0"/>
      <w:jc w:val="left"/>
      <w:outlineLvl w:val="9"/>
    </w:pPr>
    <w:rPr>
      <w:rFonts w:ascii="Calibri Light" w:hAnsi="Calibri Light" w:eastAsia="宋体"/>
      <w:bCs w:val="0"/>
      <w:snapToGrid w:val="0"/>
      <w:color w:val="2E74B5"/>
      <w:kern w:val="0"/>
      <w:sz w:val="32"/>
      <w:szCs w:val="32"/>
    </w:rPr>
  </w:style>
  <w:style w:type="character" w:customStyle="1" w:styleId="344">
    <w:name w:val="未处理的提及11"/>
    <w:basedOn w:val="145"/>
    <w:unhideWhenUsed/>
    <w:qFormat/>
    <w:uiPriority w:val="99"/>
    <w:rPr>
      <w:color w:val="605E5C"/>
      <w:shd w:val="clear" w:color="auto" w:fill="E1DFDD"/>
    </w:rPr>
  </w:style>
  <w:style w:type="character" w:customStyle="1" w:styleId="345">
    <w:name w:val="未处理的提及2"/>
    <w:basedOn w:val="145"/>
    <w:unhideWhenUsed/>
    <w:qFormat/>
    <w:uiPriority w:val="99"/>
    <w:rPr>
      <w:color w:val="605E5C"/>
      <w:shd w:val="clear" w:color="auto" w:fill="E1DFDD"/>
    </w:rPr>
  </w:style>
  <w:style w:type="character" w:customStyle="1" w:styleId="346">
    <w:name w:val="TOC 1 字符"/>
    <w:link w:val="59"/>
    <w:qFormat/>
    <w:locked/>
    <w:uiPriority w:val="39"/>
    <w:rPr>
      <w:rFonts w:hAnsi="宋体" w:eastAsia="宋体" w:asciiTheme="minorHAnsi"/>
      <w:b/>
      <w:bCs/>
      <w:kern w:val="2"/>
      <w:sz w:val="24"/>
    </w:rPr>
  </w:style>
  <w:style w:type="character" w:customStyle="1" w:styleId="347">
    <w:name w:val="porttypename1"/>
    <w:qFormat/>
    <w:uiPriority w:val="0"/>
    <w:rPr>
      <w:b/>
      <w:bCs/>
    </w:rPr>
  </w:style>
  <w:style w:type="character" w:customStyle="1" w:styleId="348">
    <w:name w:val="15"/>
    <w:qFormat/>
    <w:uiPriority w:val="0"/>
    <w:rPr>
      <w:rFonts w:hint="default" w:ascii="Times New Roman" w:hAnsi="Times New Roman" w:cs="Times New Roman"/>
      <w:b/>
      <w:bCs/>
    </w:rPr>
  </w:style>
  <w:style w:type="character" w:customStyle="1" w:styleId="349">
    <w:name w:val="已访问超链接"/>
    <w:qFormat/>
    <w:uiPriority w:val="0"/>
    <w:rPr>
      <w:color w:val="800080"/>
      <w:u w:val="single" w:color="800080"/>
    </w:rPr>
  </w:style>
  <w:style w:type="character" w:customStyle="1" w:styleId="350">
    <w:name w:val="七级_标题 字符"/>
    <w:link w:val="351"/>
    <w:qFormat/>
    <w:uiPriority w:val="0"/>
    <w:rPr>
      <w:rFonts w:ascii="宋体" w:hAnsi="宋体"/>
      <w:b/>
      <w:sz w:val="28"/>
    </w:rPr>
  </w:style>
  <w:style w:type="paragraph" w:customStyle="1" w:styleId="351">
    <w:name w:val="七级_标题"/>
    <w:basedOn w:val="9"/>
    <w:next w:val="1"/>
    <w:link w:val="350"/>
    <w:qFormat/>
    <w:uiPriority w:val="0"/>
    <w:pPr>
      <w:keepNext w:val="0"/>
      <w:keepLines w:val="0"/>
      <w:numPr>
        <w:ilvl w:val="6"/>
        <w:numId w:val="12"/>
      </w:numPr>
      <w:tabs>
        <w:tab w:val="left" w:pos="432"/>
        <w:tab w:val="left" w:pos="1296"/>
      </w:tabs>
      <w:spacing w:before="156" w:beforeLines="50" w:after="60" w:line="240" w:lineRule="auto"/>
      <w:ind w:firstLine="0" w:firstLineChars="0"/>
      <w:jc w:val="left"/>
    </w:pPr>
    <w:rPr>
      <w:rFonts w:eastAsia="等线"/>
      <w:kern w:val="0"/>
      <w:sz w:val="28"/>
    </w:rPr>
  </w:style>
  <w:style w:type="character" w:customStyle="1" w:styleId="352">
    <w:name w:val="乌市-正文 Char"/>
    <w:link w:val="353"/>
    <w:qFormat/>
    <w:uiPriority w:val="0"/>
    <w:rPr>
      <w:rFonts w:ascii="Calibri" w:hAnsi="Calibri" w:eastAsia="华文中宋"/>
      <w:szCs w:val="21"/>
    </w:rPr>
  </w:style>
  <w:style w:type="paragraph" w:customStyle="1" w:styleId="353">
    <w:name w:val="乌市-正文"/>
    <w:basedOn w:val="1"/>
    <w:link w:val="352"/>
    <w:qFormat/>
    <w:uiPriority w:val="0"/>
    <w:pPr>
      <w:widowControl w:val="0"/>
      <w:spacing w:line="240" w:lineRule="auto"/>
      <w:ind w:firstLine="200"/>
      <w:jc w:val="both"/>
    </w:pPr>
    <w:rPr>
      <w:rFonts w:ascii="Calibri" w:hAnsi="Calibri" w:eastAsia="华文中宋"/>
      <w:kern w:val="0"/>
      <w:sz w:val="20"/>
      <w:szCs w:val="21"/>
    </w:rPr>
  </w:style>
  <w:style w:type="character" w:customStyle="1" w:styleId="354">
    <w:name w:val="文章正文OK Char"/>
    <w:link w:val="355"/>
    <w:qFormat/>
    <w:uiPriority w:val="0"/>
    <w:rPr>
      <w:rFonts w:hAnsi="宋体" w:eastAsia="仿宋" w:cs="宋体"/>
      <w:sz w:val="28"/>
    </w:rPr>
  </w:style>
  <w:style w:type="paragraph" w:customStyle="1" w:styleId="355">
    <w:name w:val="文章正文OK"/>
    <w:basedOn w:val="1"/>
    <w:link w:val="354"/>
    <w:qFormat/>
    <w:uiPriority w:val="0"/>
    <w:pPr>
      <w:widowControl w:val="0"/>
      <w:ind w:firstLine="560"/>
      <w:jc w:val="both"/>
    </w:pPr>
    <w:rPr>
      <w:rFonts w:ascii="等线" w:eastAsia="仿宋" w:cs="宋体"/>
      <w:kern w:val="0"/>
      <w:sz w:val="28"/>
      <w:szCs w:val="20"/>
    </w:rPr>
  </w:style>
  <w:style w:type="character" w:customStyle="1" w:styleId="356">
    <w:name w:val="常用正文 Char"/>
    <w:link w:val="357"/>
    <w:qFormat/>
    <w:uiPriority w:val="0"/>
    <w:rPr>
      <w:rFonts w:ascii="Arial" w:hAnsi="Arial" w:eastAsia="楷体_GB2312"/>
      <w:sz w:val="28"/>
    </w:rPr>
  </w:style>
  <w:style w:type="paragraph" w:customStyle="1" w:styleId="357">
    <w:name w:val="常用正文"/>
    <w:link w:val="356"/>
    <w:qFormat/>
    <w:uiPriority w:val="0"/>
    <w:pPr>
      <w:widowControl w:val="0"/>
      <w:spacing w:line="360" w:lineRule="auto"/>
      <w:ind w:firstLine="200" w:firstLineChars="200"/>
    </w:pPr>
    <w:rPr>
      <w:rFonts w:ascii="Arial" w:hAnsi="Arial" w:eastAsia="楷体_GB2312" w:cs="Times New Roman"/>
      <w:sz w:val="28"/>
      <w:lang w:val="en-US" w:eastAsia="zh-CN" w:bidi="ar-SA"/>
    </w:rPr>
  </w:style>
  <w:style w:type="character" w:customStyle="1" w:styleId="358">
    <w:name w:val="海康小标题1级 Char"/>
    <w:link w:val="359"/>
    <w:qFormat/>
    <w:uiPriority w:val="0"/>
    <w:rPr>
      <w:rFonts w:hAnsi="宋体"/>
      <w:szCs w:val="24"/>
    </w:rPr>
  </w:style>
  <w:style w:type="paragraph" w:customStyle="1" w:styleId="359">
    <w:name w:val="海康小标题1级"/>
    <w:basedOn w:val="1"/>
    <w:link w:val="358"/>
    <w:qFormat/>
    <w:uiPriority w:val="0"/>
    <w:pPr>
      <w:widowControl w:val="0"/>
      <w:numPr>
        <w:ilvl w:val="0"/>
        <w:numId w:val="13"/>
      </w:numPr>
      <w:spacing w:before="100" w:after="100"/>
      <w:ind w:firstLine="0" w:firstLineChars="0"/>
      <w:jc w:val="both"/>
    </w:pPr>
    <w:rPr>
      <w:rFonts w:ascii="等线" w:eastAsia="等线"/>
      <w:kern w:val="0"/>
      <w:sz w:val="20"/>
    </w:rPr>
  </w:style>
  <w:style w:type="character" w:customStyle="1" w:styleId="360">
    <w:name w:val="宏文本 字符1"/>
    <w:semiHidden/>
    <w:qFormat/>
    <w:uiPriority w:val="99"/>
    <w:rPr>
      <w:rFonts w:ascii="Courier New" w:hAnsi="Courier New" w:eastAsia="宋体" w:cs="Courier New"/>
      <w:sz w:val="24"/>
      <w:szCs w:val="24"/>
    </w:rPr>
  </w:style>
  <w:style w:type="character" w:customStyle="1" w:styleId="361">
    <w:name w:val="size31"/>
    <w:qFormat/>
    <w:uiPriority w:val="0"/>
    <w:rPr>
      <w:rFonts w:hint="default" w:ascii="Arial" w:hAnsi="Arial" w:cs="Arial"/>
      <w:color w:val="2D2D2D"/>
      <w:sz w:val="18"/>
      <w:szCs w:val="18"/>
    </w:rPr>
  </w:style>
  <w:style w:type="character" w:customStyle="1" w:styleId="362">
    <w:name w:val="正文格式1 Char"/>
    <w:link w:val="363"/>
    <w:qFormat/>
    <w:uiPriority w:val="0"/>
    <w:rPr>
      <w:rFonts w:hAnsi="宋体"/>
    </w:rPr>
  </w:style>
  <w:style w:type="paragraph" w:customStyle="1" w:styleId="363">
    <w:name w:val="正文格式1"/>
    <w:basedOn w:val="21"/>
    <w:link w:val="362"/>
    <w:qFormat/>
    <w:uiPriority w:val="0"/>
    <w:pPr>
      <w:spacing w:line="360" w:lineRule="auto"/>
      <w:ind w:left="241" w:right="241" w:firstLine="481"/>
      <w:jc w:val="left"/>
    </w:pPr>
    <w:rPr>
      <w:rFonts w:ascii="等线" w:eastAsia="等线"/>
      <w:sz w:val="20"/>
    </w:rPr>
  </w:style>
  <w:style w:type="character" w:customStyle="1" w:styleId="364">
    <w:name w:val="可研报告正文 Char Char Char Char"/>
    <w:link w:val="365"/>
    <w:qFormat/>
    <w:locked/>
    <w:uiPriority w:val="0"/>
    <w:rPr>
      <w:rFonts w:ascii="仿宋_GB2312" w:hAnsi="宋体" w:eastAsia="仿宋_GB2312"/>
      <w:color w:val="000000"/>
      <w:sz w:val="24"/>
      <w:szCs w:val="28"/>
    </w:rPr>
  </w:style>
  <w:style w:type="paragraph" w:customStyle="1" w:styleId="365">
    <w:name w:val="可研报告正文 Char Char Char"/>
    <w:basedOn w:val="35"/>
    <w:link w:val="364"/>
    <w:qFormat/>
    <w:uiPriority w:val="0"/>
    <w:pPr>
      <w:spacing w:after="0"/>
      <w:ind w:left="0" w:leftChars="0" w:firstLine="177" w:firstLineChars="177"/>
    </w:pPr>
    <w:rPr>
      <w:rFonts w:ascii="仿宋_GB2312" w:eastAsia="仿宋_GB2312"/>
      <w:color w:val="000000"/>
      <w:kern w:val="0"/>
      <w:szCs w:val="28"/>
    </w:rPr>
  </w:style>
  <w:style w:type="character" w:customStyle="1" w:styleId="366">
    <w:name w:val="hands-on正文 Char"/>
    <w:link w:val="367"/>
    <w:qFormat/>
    <w:uiPriority w:val="0"/>
    <w:rPr>
      <w:rFonts w:ascii="宋体" w:hAnsi="宋体"/>
      <w:color w:val="000000"/>
    </w:rPr>
  </w:style>
  <w:style w:type="paragraph" w:customStyle="1" w:styleId="367">
    <w:name w:val="hands-on正文"/>
    <w:basedOn w:val="1"/>
    <w:link w:val="366"/>
    <w:qFormat/>
    <w:uiPriority w:val="0"/>
    <w:pPr>
      <w:widowControl w:val="0"/>
      <w:spacing w:before="40" w:after="80" w:line="320" w:lineRule="exact"/>
      <w:ind w:firstLine="420" w:firstLineChars="0"/>
    </w:pPr>
    <w:rPr>
      <w:rFonts w:eastAsia="等线"/>
      <w:color w:val="000000"/>
      <w:kern w:val="0"/>
      <w:sz w:val="20"/>
      <w:szCs w:val="20"/>
    </w:rPr>
  </w:style>
  <w:style w:type="character" w:customStyle="1" w:styleId="368">
    <w:name w:val="引用 Char2"/>
    <w:qFormat/>
    <w:uiPriority w:val="29"/>
    <w:rPr>
      <w:rFonts w:ascii="宋体" w:hAnsi="宋体" w:eastAsia="宋体"/>
      <w:i/>
      <w:iCs/>
      <w:color w:val="000000"/>
      <w:sz w:val="24"/>
    </w:rPr>
  </w:style>
  <w:style w:type="character" w:customStyle="1" w:styleId="369">
    <w:name w:val="Table Text Char1"/>
    <w:qFormat/>
    <w:uiPriority w:val="0"/>
    <w:rPr>
      <w:rFonts w:ascii="Times New Roman" w:hAnsi="Times New Roman" w:eastAsia="楷体_GB2312" w:cs="Times New Roman"/>
      <w:kern w:val="0"/>
      <w:sz w:val="24"/>
      <w:szCs w:val="20"/>
    </w:rPr>
  </w:style>
  <w:style w:type="character" w:customStyle="1" w:styleId="370">
    <w:name w:val="缩进正文 Char"/>
    <w:link w:val="371"/>
    <w:qFormat/>
    <w:uiPriority w:val="0"/>
    <w:rPr>
      <w:rFonts w:ascii="Calibri" w:hAnsi="Calibri" w:cs="黑体"/>
      <w:szCs w:val="24"/>
    </w:rPr>
  </w:style>
  <w:style w:type="paragraph" w:customStyle="1" w:styleId="371">
    <w:name w:val="缩进正文"/>
    <w:link w:val="370"/>
    <w:qFormat/>
    <w:uiPriority w:val="0"/>
    <w:pPr>
      <w:wordWrap w:val="0"/>
      <w:adjustRightInd w:val="0"/>
      <w:spacing w:line="240" w:lineRule="auto"/>
      <w:ind w:firstLine="200" w:firstLineChars="200"/>
    </w:pPr>
    <w:rPr>
      <w:rFonts w:ascii="Calibri" w:hAnsi="Calibri" w:eastAsia="等线" w:cs="黑体"/>
      <w:szCs w:val="24"/>
      <w:lang w:val="en-US" w:eastAsia="zh-CN" w:bidi="ar-SA"/>
    </w:rPr>
  </w:style>
  <w:style w:type="character" w:customStyle="1" w:styleId="372">
    <w:name w:val="样式12 Char"/>
    <w:link w:val="373"/>
    <w:qFormat/>
    <w:uiPriority w:val="0"/>
    <w:rPr>
      <w:rFonts w:ascii="Calibri" w:hAnsi="Calibri" w:eastAsia="黑体"/>
      <w:b/>
      <w:szCs w:val="21"/>
    </w:rPr>
  </w:style>
  <w:style w:type="paragraph" w:customStyle="1" w:styleId="373">
    <w:name w:val="样式12"/>
    <w:basedOn w:val="1"/>
    <w:link w:val="372"/>
    <w:qFormat/>
    <w:uiPriority w:val="0"/>
    <w:pPr>
      <w:widowControl w:val="0"/>
      <w:ind w:left="900" w:hanging="420"/>
      <w:jc w:val="center"/>
    </w:pPr>
    <w:rPr>
      <w:rFonts w:ascii="Calibri" w:hAnsi="Calibri" w:eastAsia="黑体"/>
      <w:b/>
      <w:kern w:val="0"/>
      <w:sz w:val="20"/>
      <w:szCs w:val="21"/>
    </w:rPr>
  </w:style>
  <w:style w:type="character" w:customStyle="1" w:styleId="374">
    <w:name w:val="家正文 字符"/>
    <w:link w:val="375"/>
    <w:qFormat/>
    <w:uiPriority w:val="0"/>
    <w:rPr>
      <w:rFonts w:ascii="Calibri" w:hAnsi="Calibri"/>
      <w:sz w:val="24"/>
    </w:rPr>
  </w:style>
  <w:style w:type="paragraph" w:customStyle="1" w:styleId="375">
    <w:name w:val="家正文"/>
    <w:basedOn w:val="376"/>
    <w:link w:val="374"/>
    <w:qFormat/>
    <w:uiPriority w:val="0"/>
  </w:style>
  <w:style w:type="paragraph" w:customStyle="1" w:styleId="376">
    <w:name w:val="￥正文"/>
    <w:basedOn w:val="1"/>
    <w:link w:val="582"/>
    <w:qFormat/>
    <w:uiPriority w:val="0"/>
    <w:pPr>
      <w:widowControl w:val="0"/>
      <w:ind w:firstLine="560"/>
    </w:pPr>
    <w:rPr>
      <w:rFonts w:ascii="Calibri" w:hAnsi="Calibri" w:eastAsia="等线"/>
      <w:kern w:val="0"/>
      <w:szCs w:val="20"/>
    </w:rPr>
  </w:style>
  <w:style w:type="character" w:customStyle="1" w:styleId="377">
    <w:name w:val="自定义正文 Char"/>
    <w:link w:val="378"/>
    <w:qFormat/>
    <w:uiPriority w:val="0"/>
    <w:rPr>
      <w:rFonts w:ascii="仿宋_GB2312" w:hAnsi="宋体" w:eastAsia="仿宋_GB2312"/>
      <w:szCs w:val="24"/>
    </w:rPr>
  </w:style>
  <w:style w:type="paragraph" w:customStyle="1" w:styleId="378">
    <w:name w:val="自定义正文"/>
    <w:basedOn w:val="1"/>
    <w:link w:val="377"/>
    <w:qFormat/>
    <w:uiPriority w:val="0"/>
    <w:pPr>
      <w:widowControl w:val="0"/>
      <w:spacing w:before="120" w:after="60" w:line="400" w:lineRule="exact"/>
      <w:ind w:firstLine="200"/>
    </w:pPr>
    <w:rPr>
      <w:rFonts w:ascii="仿宋_GB2312" w:eastAsia="仿宋_GB2312"/>
      <w:kern w:val="0"/>
      <w:sz w:val="20"/>
    </w:rPr>
  </w:style>
  <w:style w:type="character" w:customStyle="1" w:styleId="379">
    <w:name w:val="Style Heading 1H1SAHeading 1卷标题h1标书1L1boc1st levelSection ... Char Char"/>
    <w:link w:val="380"/>
    <w:qFormat/>
    <w:uiPriority w:val="0"/>
    <w:rPr>
      <w:rFonts w:ascii="Arial" w:hAnsi="Arial" w:eastAsia="黑体"/>
      <w:b/>
      <w:bCs/>
      <w:kern w:val="44"/>
      <w:sz w:val="28"/>
      <w:szCs w:val="28"/>
    </w:rPr>
  </w:style>
  <w:style w:type="paragraph" w:customStyle="1" w:styleId="380">
    <w:name w:val="Style Heading 1H1SAHeading 1卷标题h1标书1L1boc1st levelSection ..."/>
    <w:basedOn w:val="381"/>
    <w:link w:val="379"/>
    <w:qFormat/>
    <w:uiPriority w:val="0"/>
    <w:pPr>
      <w:tabs>
        <w:tab w:val="left" w:pos="1080"/>
      </w:tabs>
      <w:spacing w:line="360" w:lineRule="auto"/>
      <w:ind w:left="432" w:hanging="432"/>
      <w:jc w:val="center"/>
    </w:pPr>
    <w:rPr>
      <w:rFonts w:ascii="Arial" w:hAnsi="Arial" w:eastAsia="黑体"/>
      <w:sz w:val="28"/>
      <w:szCs w:val="28"/>
    </w:rPr>
  </w:style>
  <w:style w:type="paragraph" w:customStyle="1" w:styleId="381">
    <w:name w:val="标题 11"/>
    <w:basedOn w:val="1"/>
    <w:next w:val="1"/>
    <w:qFormat/>
    <w:uiPriority w:val="99"/>
    <w:pPr>
      <w:keepNext/>
      <w:keepLines/>
      <w:widowControl w:val="0"/>
      <w:spacing w:before="340" w:after="330" w:line="578" w:lineRule="auto"/>
      <w:ind w:firstLine="0" w:firstLineChars="0"/>
      <w:jc w:val="both"/>
      <w:outlineLvl w:val="0"/>
    </w:pPr>
    <w:rPr>
      <w:rFonts w:ascii="Calibri" w:hAnsi="Calibri"/>
      <w:b/>
      <w:bCs/>
      <w:kern w:val="44"/>
      <w:sz w:val="44"/>
      <w:szCs w:val="44"/>
    </w:rPr>
  </w:style>
  <w:style w:type="character" w:customStyle="1" w:styleId="382">
    <w:name w:val="content151"/>
    <w:qFormat/>
    <w:uiPriority w:val="0"/>
    <w:rPr>
      <w:rFonts w:ascii="仿宋_GB2312" w:eastAsia="仿宋_GB2312"/>
      <w:kern w:val="2"/>
      <w:sz w:val="18"/>
      <w:szCs w:val="18"/>
      <w:u w:val="none"/>
      <w:lang w:val="en-US" w:eastAsia="zh-CN" w:bidi="ar-SA"/>
    </w:rPr>
  </w:style>
  <w:style w:type="character" w:customStyle="1" w:styleId="383">
    <w:name w:val="正文 + 加粗 Char"/>
    <w:link w:val="384"/>
    <w:qFormat/>
    <w:uiPriority w:val="0"/>
    <w:rPr>
      <w:rFonts w:ascii="Airal" w:hAnsi="Airal"/>
      <w:b/>
      <w:sz w:val="18"/>
      <w:szCs w:val="24"/>
    </w:rPr>
  </w:style>
  <w:style w:type="paragraph" w:customStyle="1" w:styleId="384">
    <w:name w:val="正文 + 加粗"/>
    <w:basedOn w:val="1"/>
    <w:link w:val="383"/>
    <w:qFormat/>
    <w:uiPriority w:val="0"/>
    <w:pPr>
      <w:widowControl w:val="0"/>
      <w:spacing w:line="288" w:lineRule="auto"/>
      <w:ind w:right="206" w:firstLine="0" w:firstLineChars="0"/>
      <w:jc w:val="both"/>
    </w:pPr>
    <w:rPr>
      <w:rFonts w:ascii="Airal" w:hAnsi="Airal" w:eastAsia="等线"/>
      <w:b/>
      <w:kern w:val="0"/>
      <w:sz w:val="18"/>
    </w:rPr>
  </w:style>
  <w:style w:type="character" w:customStyle="1" w:styleId="385">
    <w:name w:val="CSS2级正文 Char Char"/>
    <w:link w:val="386"/>
    <w:qFormat/>
    <w:locked/>
    <w:uiPriority w:val="0"/>
  </w:style>
  <w:style w:type="paragraph" w:customStyle="1" w:styleId="386">
    <w:name w:val="CSS2级正文 Char"/>
    <w:basedOn w:val="76"/>
    <w:link w:val="385"/>
    <w:qFormat/>
    <w:uiPriority w:val="0"/>
    <w:pPr>
      <w:widowControl w:val="0"/>
      <w:spacing w:after="0" w:line="360" w:lineRule="auto"/>
      <w:ind w:left="480" w:leftChars="200" w:firstLine="200" w:firstLineChars="200"/>
    </w:pPr>
    <w:rPr>
      <w:rFonts w:ascii="等线" w:hAnsi="等线" w:eastAsia="等线"/>
      <w:sz w:val="20"/>
      <w:lang w:eastAsia="zh-CN"/>
    </w:rPr>
  </w:style>
  <w:style w:type="character" w:customStyle="1" w:styleId="387">
    <w:name w:val="正文标准样式ty Char2"/>
    <w:link w:val="388"/>
    <w:qFormat/>
    <w:uiPriority w:val="0"/>
    <w:rPr>
      <w:rFonts w:hAnsi="宋体" w:cs="宋体"/>
    </w:rPr>
  </w:style>
  <w:style w:type="paragraph" w:customStyle="1" w:styleId="388">
    <w:name w:val="正文标准样式ty"/>
    <w:basedOn w:val="1"/>
    <w:link w:val="387"/>
    <w:qFormat/>
    <w:uiPriority w:val="0"/>
    <w:pPr>
      <w:widowControl w:val="0"/>
      <w:jc w:val="both"/>
    </w:pPr>
    <w:rPr>
      <w:rFonts w:ascii="等线" w:eastAsia="等线" w:cs="宋体"/>
      <w:kern w:val="0"/>
      <w:sz w:val="20"/>
      <w:szCs w:val="20"/>
    </w:rPr>
  </w:style>
  <w:style w:type="character" w:customStyle="1" w:styleId="389">
    <w:name w:val="文章标题 2 Char"/>
    <w:link w:val="390"/>
    <w:qFormat/>
    <w:uiPriority w:val="0"/>
    <w:rPr>
      <w:rFonts w:ascii="Arial" w:hAnsi="Arial"/>
      <w:b/>
      <w:bCs/>
      <w:color w:val="000000"/>
      <w:sz w:val="30"/>
      <w:szCs w:val="32"/>
    </w:rPr>
  </w:style>
  <w:style w:type="paragraph" w:customStyle="1" w:styleId="390">
    <w:name w:val="文章标题 2"/>
    <w:basedOn w:val="4"/>
    <w:next w:val="1"/>
    <w:link w:val="389"/>
    <w:qFormat/>
    <w:uiPriority w:val="0"/>
    <w:pPr>
      <w:keepLines w:val="0"/>
      <w:widowControl w:val="0"/>
      <w:numPr>
        <w:ilvl w:val="1"/>
        <w:numId w:val="14"/>
      </w:numPr>
      <w:adjustRightInd w:val="0"/>
      <w:snapToGrid w:val="0"/>
      <w:spacing w:before="0" w:beforeLines="0" w:after="60" w:afterLines="0" w:line="360" w:lineRule="auto"/>
      <w:ind w:firstLine="0" w:firstLineChars="0"/>
    </w:pPr>
    <w:rPr>
      <w:rFonts w:ascii="Arial" w:hAnsi="Arial" w:eastAsia="等线"/>
      <w:b/>
      <w:color w:val="000000"/>
      <w:kern w:val="0"/>
      <w:sz w:val="30"/>
    </w:rPr>
  </w:style>
  <w:style w:type="character" w:customStyle="1" w:styleId="391">
    <w:name w:val="日期 Char2"/>
    <w:qFormat/>
    <w:uiPriority w:val="0"/>
    <w:rPr>
      <w:rFonts w:ascii="Wingdings" w:hAnsi="Wingdings" w:eastAsia="宋体" w:cs="Arial"/>
      <w:snapToGrid/>
      <w:sz w:val="24"/>
      <w:szCs w:val="22"/>
    </w:rPr>
  </w:style>
  <w:style w:type="character" w:customStyle="1" w:styleId="392">
    <w:name w:val="我的正文 Char"/>
    <w:link w:val="393"/>
    <w:qFormat/>
    <w:locked/>
    <w:uiPriority w:val="0"/>
    <w:rPr>
      <w:rFonts w:ascii="仿宋" w:hAnsi="仿宋" w:cs="Arial"/>
      <w:color w:val="000000"/>
      <w:sz w:val="28"/>
      <w:szCs w:val="28"/>
    </w:rPr>
  </w:style>
  <w:style w:type="paragraph" w:customStyle="1" w:styleId="393">
    <w:name w:val="我的正文"/>
    <w:basedOn w:val="1"/>
    <w:link w:val="392"/>
    <w:qFormat/>
    <w:uiPriority w:val="0"/>
    <w:pPr>
      <w:widowControl w:val="0"/>
      <w:spacing w:beforeLines="100" w:afterLines="100" w:line="288" w:lineRule="auto"/>
      <w:ind w:firstLine="560"/>
      <w:jc w:val="both"/>
    </w:pPr>
    <w:rPr>
      <w:rFonts w:ascii="仿宋" w:hAnsi="仿宋" w:eastAsia="等线" w:cs="Arial"/>
      <w:color w:val="000000"/>
      <w:kern w:val="0"/>
      <w:sz w:val="28"/>
      <w:szCs w:val="28"/>
    </w:rPr>
  </w:style>
  <w:style w:type="character" w:customStyle="1" w:styleId="394">
    <w:name w:val="海康正文 Char"/>
    <w:link w:val="395"/>
    <w:qFormat/>
    <w:uiPriority w:val="0"/>
    <w:rPr>
      <w:rFonts w:hAnsi="宋体"/>
      <w:szCs w:val="24"/>
    </w:rPr>
  </w:style>
  <w:style w:type="paragraph" w:customStyle="1" w:styleId="395">
    <w:name w:val="海康正文"/>
    <w:basedOn w:val="1"/>
    <w:link w:val="394"/>
    <w:qFormat/>
    <w:uiPriority w:val="0"/>
    <w:pPr>
      <w:widowControl w:val="0"/>
      <w:ind w:firstLine="425" w:firstLineChars="0"/>
      <w:jc w:val="both"/>
    </w:pPr>
    <w:rPr>
      <w:rFonts w:ascii="等线" w:eastAsia="等线"/>
      <w:kern w:val="0"/>
      <w:sz w:val="20"/>
    </w:rPr>
  </w:style>
  <w:style w:type="character" w:customStyle="1" w:styleId="396">
    <w:name w:val="im-content1"/>
    <w:qFormat/>
    <w:uiPriority w:val="0"/>
    <w:rPr>
      <w:color w:val="000000"/>
    </w:rPr>
  </w:style>
  <w:style w:type="character" w:customStyle="1" w:styleId="397">
    <w:name w:val="2级目录样式 Char"/>
    <w:link w:val="398"/>
    <w:qFormat/>
    <w:uiPriority w:val="0"/>
    <w:rPr>
      <w:rFonts w:ascii="黑体" w:hAnsi="黑体" w:eastAsia="黑体"/>
      <w:bCs/>
      <w:sz w:val="32"/>
      <w:szCs w:val="32"/>
    </w:rPr>
  </w:style>
  <w:style w:type="paragraph" w:customStyle="1" w:styleId="398">
    <w:name w:val="2级目录样式"/>
    <w:basedOn w:val="4"/>
    <w:next w:val="4"/>
    <w:link w:val="397"/>
    <w:qFormat/>
    <w:uiPriority w:val="0"/>
    <w:pPr>
      <w:widowControl w:val="0"/>
      <w:numPr>
        <w:ilvl w:val="1"/>
        <w:numId w:val="15"/>
      </w:numPr>
      <w:adjustRightInd w:val="0"/>
      <w:snapToGrid w:val="0"/>
      <w:spacing w:before="50" w:beforeLines="50" w:after="0" w:afterLines="0" w:line="360" w:lineRule="auto"/>
      <w:ind w:left="0" w:firstLine="0" w:firstLineChars="0"/>
    </w:pPr>
    <w:rPr>
      <w:rFonts w:ascii="黑体" w:hAnsi="黑体"/>
      <w:kern w:val="0"/>
    </w:rPr>
  </w:style>
  <w:style w:type="character" w:customStyle="1" w:styleId="399">
    <w:name w:val="jkm5 Char"/>
    <w:link w:val="400"/>
    <w:qFormat/>
    <w:locked/>
    <w:uiPriority w:val="99"/>
    <w:rPr>
      <w:rFonts w:ascii="Arial" w:hAnsi="Arial"/>
      <w:b/>
      <w:sz w:val="28"/>
    </w:rPr>
  </w:style>
  <w:style w:type="paragraph" w:customStyle="1" w:styleId="400">
    <w:name w:val="jkm5"/>
    <w:basedOn w:val="401"/>
    <w:link w:val="399"/>
    <w:qFormat/>
    <w:uiPriority w:val="99"/>
    <w:pPr>
      <w:widowControl w:val="0"/>
      <w:tabs>
        <w:tab w:val="left" w:pos="360"/>
        <w:tab w:val="left" w:pos="992"/>
        <w:tab w:val="left" w:pos="1134"/>
      </w:tabs>
      <w:spacing w:before="240" w:beforeAutospacing="0" w:after="64" w:afterAutospacing="0" w:line="320" w:lineRule="atLeast"/>
      <w:jc w:val="both"/>
      <w:outlineLvl w:val="4"/>
    </w:pPr>
    <w:rPr>
      <w:sz w:val="28"/>
    </w:rPr>
  </w:style>
  <w:style w:type="paragraph" w:customStyle="1" w:styleId="401">
    <w:name w:val="jkm6"/>
    <w:link w:val="1619"/>
    <w:qFormat/>
    <w:uiPriority w:val="99"/>
    <w:pPr>
      <w:tabs>
        <w:tab w:val="left" w:pos="1134"/>
      </w:tabs>
      <w:spacing w:before="100" w:beforeAutospacing="1" w:after="100" w:afterAutospacing="1" w:line="360" w:lineRule="auto"/>
      <w:ind w:left="1134" w:hanging="1134"/>
      <w:outlineLvl w:val="5"/>
    </w:pPr>
    <w:rPr>
      <w:rFonts w:ascii="Arial" w:hAnsi="Arial" w:eastAsia="等线" w:cs="Times New Roman"/>
      <w:b/>
      <w:lang w:val="en-US" w:eastAsia="zh-CN" w:bidi="ar-SA"/>
    </w:rPr>
  </w:style>
  <w:style w:type="character" w:customStyle="1" w:styleId="402">
    <w:name w:val="样式 首行缩进:  0.74 厘米 Char"/>
    <w:link w:val="403"/>
    <w:qFormat/>
    <w:uiPriority w:val="0"/>
    <w:rPr>
      <w:rFonts w:hAnsi="宋体"/>
    </w:rPr>
  </w:style>
  <w:style w:type="paragraph" w:customStyle="1" w:styleId="403">
    <w:name w:val="样式 首行缩进:  0.74 厘米"/>
    <w:basedOn w:val="1"/>
    <w:link w:val="402"/>
    <w:qFormat/>
    <w:uiPriority w:val="0"/>
    <w:pPr>
      <w:widowControl w:val="0"/>
      <w:ind w:left="75" w:leftChars="75" w:firstLine="200"/>
      <w:jc w:val="both"/>
    </w:pPr>
    <w:rPr>
      <w:rFonts w:ascii="等线" w:eastAsia="等线"/>
      <w:kern w:val="0"/>
      <w:sz w:val="20"/>
      <w:szCs w:val="20"/>
    </w:rPr>
  </w:style>
  <w:style w:type="character" w:customStyle="1" w:styleId="404">
    <w:name w:val="tittle1"/>
    <w:qFormat/>
    <w:uiPriority w:val="0"/>
  </w:style>
  <w:style w:type="character" w:customStyle="1" w:styleId="405">
    <w:name w:val="样式 标题 1标题 1 Charh1 CharLevel 1 Topic Heading CharH1 CharPIM... Char"/>
    <w:link w:val="406"/>
    <w:qFormat/>
    <w:uiPriority w:val="0"/>
    <w:rPr>
      <w:rFonts w:ascii="Arial" w:hAnsi="Arial" w:eastAsia="黑体"/>
      <w:b/>
      <w:bCs/>
      <w:w w:val="150"/>
      <w:sz w:val="28"/>
    </w:rPr>
  </w:style>
  <w:style w:type="paragraph" w:customStyle="1" w:styleId="406">
    <w:name w:val="样式 标题 1标题 1 Charh1 CharLevel 1 Topic Heading CharH1 CharPIM..."/>
    <w:basedOn w:val="3"/>
    <w:link w:val="405"/>
    <w:qFormat/>
    <w:uiPriority w:val="0"/>
    <w:pPr>
      <w:widowControl w:val="0"/>
      <w:tabs>
        <w:tab w:val="left" w:pos="432"/>
      </w:tabs>
      <w:spacing w:before="120" w:beforeLines="150" w:after="156" w:afterLines="50" w:line="240" w:lineRule="atLeast"/>
      <w:ind w:left="845" w:hanging="425" w:firstLineChars="0"/>
      <w:jc w:val="both"/>
    </w:pPr>
    <w:rPr>
      <w:rFonts w:ascii="Arial" w:hAnsi="Arial"/>
      <w:b/>
      <w:w w:val="150"/>
      <w:kern w:val="0"/>
      <w:sz w:val="28"/>
      <w:szCs w:val="20"/>
    </w:rPr>
  </w:style>
  <w:style w:type="character" w:customStyle="1" w:styleId="407">
    <w:name w:val="正文文本 字符1"/>
    <w:qFormat/>
    <w:uiPriority w:val="0"/>
    <w:rPr>
      <w:rFonts w:ascii="宋体" w:hAnsi="宋体" w:cs="宋体"/>
      <w:szCs w:val="21"/>
    </w:rPr>
  </w:style>
  <w:style w:type="character" w:customStyle="1" w:styleId="408">
    <w:name w:val="font-ch12"/>
    <w:qFormat/>
    <w:uiPriority w:val="0"/>
  </w:style>
  <w:style w:type="character" w:customStyle="1" w:styleId="409">
    <w:name w:val="em-lb"/>
    <w:qFormat/>
    <w:uiPriority w:val="0"/>
  </w:style>
  <w:style w:type="character" w:customStyle="1" w:styleId="410">
    <w:name w:val="pt1"/>
    <w:qFormat/>
    <w:uiPriority w:val="0"/>
    <w:rPr>
      <w:rFonts w:hint="eastAsia" w:ascii="宋体" w:hAnsi="宋体" w:eastAsia="宋体"/>
      <w:spacing w:val="360"/>
      <w:kern w:val="2"/>
      <w:sz w:val="24"/>
      <w:szCs w:val="24"/>
      <w:lang w:val="en-US" w:eastAsia="zh-CN" w:bidi="ar-SA"/>
    </w:rPr>
  </w:style>
  <w:style w:type="character" w:customStyle="1" w:styleId="411">
    <w:name w:val="投标书标题3 Char"/>
    <w:link w:val="412"/>
    <w:qFormat/>
    <w:uiPriority w:val="0"/>
    <w:rPr>
      <w:rFonts w:eastAsia="黑体"/>
      <w:b/>
      <w:sz w:val="32"/>
      <w:szCs w:val="24"/>
    </w:rPr>
  </w:style>
  <w:style w:type="paragraph" w:customStyle="1" w:styleId="412">
    <w:name w:val="投标书标题3"/>
    <w:next w:val="1"/>
    <w:link w:val="411"/>
    <w:qFormat/>
    <w:uiPriority w:val="0"/>
    <w:pPr>
      <w:numPr>
        <w:ilvl w:val="2"/>
        <w:numId w:val="16"/>
      </w:numPr>
      <w:spacing w:line="360" w:lineRule="auto"/>
      <w:outlineLvl w:val="2"/>
    </w:pPr>
    <w:rPr>
      <w:rFonts w:ascii="等线" w:hAnsi="等线" w:eastAsia="黑体" w:cs="Times New Roman"/>
      <w:b/>
      <w:sz w:val="32"/>
      <w:szCs w:val="24"/>
      <w:lang w:val="en-US" w:eastAsia="zh-CN" w:bidi="ar-SA"/>
    </w:rPr>
  </w:style>
  <w:style w:type="character" w:customStyle="1" w:styleId="413">
    <w:name w:val="menu_home"/>
    <w:qFormat/>
    <w:uiPriority w:val="0"/>
  </w:style>
  <w:style w:type="character" w:customStyle="1" w:styleId="414">
    <w:name w:val="content021"/>
    <w:qFormat/>
    <w:uiPriority w:val="0"/>
    <w:rPr>
      <w:color w:val="444444"/>
      <w:sz w:val="21"/>
      <w:szCs w:val="21"/>
      <w:u w:val="none"/>
    </w:rPr>
  </w:style>
  <w:style w:type="character" w:customStyle="1" w:styleId="415">
    <w:name w:val="subhead1"/>
    <w:qFormat/>
    <w:uiPriority w:val="0"/>
    <w:rPr>
      <w:rFonts w:hint="default" w:ascii="Arial" w:hAnsi="Arial" w:cs="Arial"/>
      <w:b/>
      <w:bCs/>
      <w:color w:val="3B5D8B"/>
      <w:sz w:val="20"/>
      <w:szCs w:val="20"/>
    </w:rPr>
  </w:style>
  <w:style w:type="character" w:customStyle="1" w:styleId="416">
    <w:name w:val="Item List Char Char Char1 Char"/>
    <w:link w:val="417"/>
    <w:qFormat/>
    <w:uiPriority w:val="0"/>
    <w:rPr>
      <w:rFonts w:ascii="Arial" w:hAnsi="Arial" w:cs="Arial"/>
      <w:szCs w:val="21"/>
    </w:rPr>
  </w:style>
  <w:style w:type="paragraph" w:customStyle="1" w:styleId="417">
    <w:name w:val="Item List Char Char Char1"/>
    <w:link w:val="416"/>
    <w:qFormat/>
    <w:uiPriority w:val="0"/>
    <w:pPr>
      <w:tabs>
        <w:tab w:val="left" w:pos="2211"/>
      </w:tabs>
      <w:spacing w:line="300" w:lineRule="auto"/>
      <w:ind w:left="2211" w:hanging="510" w:firstLineChars="200"/>
      <w:jc w:val="both"/>
    </w:pPr>
    <w:rPr>
      <w:rFonts w:ascii="Arial" w:hAnsi="Arial" w:eastAsia="等线" w:cs="Arial"/>
      <w:szCs w:val="21"/>
      <w:lang w:val="en-US" w:eastAsia="zh-CN" w:bidi="ar-SA"/>
    </w:rPr>
  </w:style>
  <w:style w:type="character" w:customStyle="1" w:styleId="418">
    <w:name w:val="副标题 Char1"/>
    <w:qFormat/>
    <w:uiPriority w:val="11"/>
    <w:rPr>
      <w:rFonts w:ascii="Calibri Light" w:hAnsi="Calibri Light" w:cs="Times New Roman"/>
      <w:b/>
      <w:bCs/>
      <w:kern w:val="28"/>
      <w:sz w:val="32"/>
      <w:szCs w:val="32"/>
    </w:rPr>
  </w:style>
  <w:style w:type="character" w:customStyle="1" w:styleId="419">
    <w:name w:val="ca-11"/>
    <w:qFormat/>
    <w:uiPriority w:val="0"/>
    <w:rPr>
      <w:rFonts w:hint="eastAsia" w:ascii="仿宋_GB2312" w:eastAsia="仿宋_GB2312"/>
      <w:sz w:val="32"/>
      <w:szCs w:val="32"/>
    </w:rPr>
  </w:style>
  <w:style w:type="character" w:customStyle="1" w:styleId="420">
    <w:name w:val="样式4 Char Char"/>
    <w:qFormat/>
    <w:uiPriority w:val="0"/>
    <w:rPr>
      <w:rFonts w:ascii="Times New Roman" w:hAnsi="Times New Roman" w:eastAsia="宋体" w:cs="宋体"/>
      <w:color w:val="000000"/>
      <w:kern w:val="0"/>
      <w:sz w:val="24"/>
      <w:szCs w:val="24"/>
    </w:rPr>
  </w:style>
  <w:style w:type="character" w:customStyle="1" w:styleId="421">
    <w:name w:val="正文样式2 Char"/>
    <w:link w:val="422"/>
    <w:qFormat/>
    <w:uiPriority w:val="0"/>
    <w:rPr>
      <w:rFonts w:hAnsi="宋体"/>
    </w:rPr>
  </w:style>
  <w:style w:type="paragraph" w:customStyle="1" w:styleId="422">
    <w:name w:val="正文样式2"/>
    <w:basedOn w:val="21"/>
    <w:link w:val="421"/>
    <w:qFormat/>
    <w:uiPriority w:val="0"/>
    <w:pPr>
      <w:ind w:firstLine="481"/>
      <w:jc w:val="left"/>
    </w:pPr>
    <w:rPr>
      <w:rFonts w:ascii="等线" w:eastAsia="等线"/>
      <w:sz w:val="20"/>
    </w:rPr>
  </w:style>
  <w:style w:type="character" w:customStyle="1" w:styleId="423">
    <w:name w:val="1、2、3、第一层 Char"/>
    <w:link w:val="424"/>
    <w:qFormat/>
    <w:uiPriority w:val="0"/>
    <w:rPr>
      <w:rFonts w:ascii="宋体" w:hAnsi="宋体"/>
      <w:sz w:val="24"/>
      <w:szCs w:val="24"/>
    </w:rPr>
  </w:style>
  <w:style w:type="paragraph" w:customStyle="1" w:styleId="424">
    <w:name w:val="1、2、3、第一层"/>
    <w:link w:val="423"/>
    <w:qFormat/>
    <w:uiPriority w:val="0"/>
    <w:pPr>
      <w:widowControl w:val="0"/>
      <w:spacing w:line="360" w:lineRule="auto"/>
      <w:jc w:val="both"/>
    </w:pPr>
    <w:rPr>
      <w:rFonts w:ascii="宋体" w:hAnsi="宋体" w:eastAsia="等线" w:cs="Times New Roman"/>
      <w:sz w:val="24"/>
      <w:szCs w:val="24"/>
      <w:lang w:val="en-US" w:eastAsia="zh-CN" w:bidi="ar-SA"/>
    </w:rPr>
  </w:style>
  <w:style w:type="character" w:customStyle="1" w:styleId="425">
    <w:name w:val="titlered1"/>
    <w:qFormat/>
    <w:uiPriority w:val="0"/>
    <w:rPr>
      <w:b/>
      <w:bCs/>
      <w:color w:val="CC0033"/>
      <w:sz w:val="28"/>
      <w:szCs w:val="28"/>
    </w:rPr>
  </w:style>
  <w:style w:type="character" w:customStyle="1" w:styleId="426">
    <w:name w:val="style171"/>
    <w:qFormat/>
    <w:uiPriority w:val="0"/>
    <w:rPr>
      <w:b/>
      <w:bCs/>
      <w:color w:val="1E1E00"/>
    </w:rPr>
  </w:style>
  <w:style w:type="character" w:customStyle="1" w:styleId="427">
    <w:name w:val="wellhope正文 Char1"/>
    <w:link w:val="428"/>
    <w:qFormat/>
    <w:locked/>
    <w:uiPriority w:val="0"/>
    <w:rPr>
      <w:rFonts w:hAnsi="宋体"/>
    </w:rPr>
  </w:style>
  <w:style w:type="paragraph" w:customStyle="1" w:styleId="428">
    <w:name w:val="wellhope正文"/>
    <w:basedOn w:val="1"/>
    <w:link w:val="427"/>
    <w:qFormat/>
    <w:uiPriority w:val="0"/>
    <w:pPr>
      <w:widowControl w:val="0"/>
      <w:spacing w:before="60" w:after="60"/>
      <w:ind w:firstLine="425" w:firstLineChars="0"/>
      <w:jc w:val="both"/>
    </w:pPr>
    <w:rPr>
      <w:rFonts w:ascii="等线" w:eastAsia="等线"/>
      <w:kern w:val="0"/>
      <w:sz w:val="20"/>
      <w:szCs w:val="20"/>
    </w:rPr>
  </w:style>
  <w:style w:type="character" w:customStyle="1" w:styleId="429">
    <w:name w:val="已访问的超链接1"/>
    <w:qFormat/>
    <w:uiPriority w:val="99"/>
    <w:rPr>
      <w:color w:val="800080"/>
      <w:u w:val="single"/>
    </w:rPr>
  </w:style>
  <w:style w:type="character" w:customStyle="1" w:styleId="430">
    <w:name w:val="json_boolean"/>
    <w:qFormat/>
    <w:uiPriority w:val="0"/>
  </w:style>
  <w:style w:type="character" w:customStyle="1" w:styleId="431">
    <w:name w:val="彩色网格 - 强调文字颜色 1 Char"/>
    <w:qFormat/>
    <w:uiPriority w:val="29"/>
    <w:rPr>
      <w:rFonts w:ascii="Times New Roman" w:hAnsi="Times New Roman" w:eastAsia="宋体" w:cs="Times New Roman"/>
      <w:i/>
      <w:iCs/>
      <w:color w:val="000000"/>
      <w:szCs w:val="24"/>
    </w:rPr>
  </w:style>
  <w:style w:type="character" w:customStyle="1" w:styleId="432">
    <w:name w:val="NormalTable Char"/>
    <w:link w:val="433"/>
    <w:qFormat/>
    <w:locked/>
    <w:uiPriority w:val="0"/>
    <w:rPr>
      <w:rFonts w:ascii="Arial" w:hAnsi="Arial" w:eastAsia="MS Mincho" w:cs="Arial"/>
      <w:lang w:val="en-AU" w:eastAsia="en-US"/>
    </w:rPr>
  </w:style>
  <w:style w:type="paragraph" w:customStyle="1" w:styleId="433">
    <w:name w:val="NormalTable"/>
    <w:basedOn w:val="1"/>
    <w:link w:val="432"/>
    <w:qFormat/>
    <w:uiPriority w:val="0"/>
    <w:pPr>
      <w:ind w:firstLine="0" w:firstLineChars="0"/>
    </w:pPr>
    <w:rPr>
      <w:rFonts w:ascii="Arial" w:hAnsi="Arial" w:eastAsia="MS Mincho" w:cs="Arial"/>
      <w:kern w:val="0"/>
      <w:sz w:val="20"/>
      <w:szCs w:val="20"/>
      <w:lang w:val="en-AU" w:eastAsia="en-US"/>
    </w:rPr>
  </w:style>
  <w:style w:type="character" w:customStyle="1" w:styleId="434">
    <w:name w:val="双括号列表 Char"/>
    <w:link w:val="435"/>
    <w:qFormat/>
    <w:uiPriority w:val="0"/>
    <w:rPr>
      <w:rFonts w:ascii="仿宋_GB2312" w:eastAsia="仿宋_GB2312"/>
      <w:sz w:val="24"/>
      <w:szCs w:val="24"/>
      <w:lang w:val="zh-CN"/>
    </w:rPr>
  </w:style>
  <w:style w:type="paragraph" w:customStyle="1" w:styleId="435">
    <w:name w:val="双括号列表"/>
    <w:link w:val="434"/>
    <w:qFormat/>
    <w:uiPriority w:val="0"/>
    <w:pPr>
      <w:numPr>
        <w:ilvl w:val="0"/>
        <w:numId w:val="17"/>
      </w:numPr>
      <w:spacing w:line="360" w:lineRule="auto"/>
    </w:pPr>
    <w:rPr>
      <w:rFonts w:ascii="仿宋_GB2312" w:hAnsi="等线" w:eastAsia="仿宋_GB2312" w:cs="Times New Roman"/>
      <w:sz w:val="24"/>
      <w:szCs w:val="24"/>
      <w:lang w:val="zh-CN" w:eastAsia="zh-CN" w:bidi="ar-SA"/>
    </w:rPr>
  </w:style>
  <w:style w:type="character" w:customStyle="1" w:styleId="436">
    <w:name w:val="样式32 Char"/>
    <w:link w:val="437"/>
    <w:qFormat/>
    <w:locked/>
    <w:uiPriority w:val="99"/>
  </w:style>
  <w:style w:type="paragraph" w:customStyle="1" w:styleId="437">
    <w:name w:val="样式32"/>
    <w:basedOn w:val="1"/>
    <w:link w:val="436"/>
    <w:qFormat/>
    <w:uiPriority w:val="99"/>
    <w:pPr>
      <w:numPr>
        <w:ilvl w:val="0"/>
        <w:numId w:val="18"/>
      </w:numPr>
      <w:ind w:firstLine="0" w:firstLineChars="0"/>
    </w:pPr>
    <w:rPr>
      <w:rFonts w:ascii="等线" w:hAnsi="等线" w:eastAsia="等线"/>
      <w:kern w:val="0"/>
      <w:sz w:val="20"/>
      <w:szCs w:val="20"/>
    </w:rPr>
  </w:style>
  <w:style w:type="character" w:customStyle="1" w:styleId="438">
    <w:name w:val="样式 (西文) 仿宋_GB2312 (中文) 仿宋_GB2312 (符号) 宋体 加粗 居中 行距: 单倍行距 首行... Char"/>
    <w:link w:val="439"/>
    <w:qFormat/>
    <w:locked/>
    <w:uiPriority w:val="0"/>
    <w:rPr>
      <w:rFonts w:ascii="仿宋_GB2312" w:hAnsi="宋体" w:eastAsia="仿宋_GB2312"/>
      <w:b/>
      <w:bCs/>
    </w:rPr>
  </w:style>
  <w:style w:type="paragraph" w:customStyle="1" w:styleId="439">
    <w:name w:val="样式 (西文) 仿宋_GB2312 (中文) 仿宋_GB2312 (符号) 宋体 加粗 居中 行距: 单倍行距 首行..."/>
    <w:basedOn w:val="1"/>
    <w:link w:val="438"/>
    <w:qFormat/>
    <w:uiPriority w:val="0"/>
    <w:pPr>
      <w:widowControl w:val="0"/>
      <w:adjustRightInd w:val="0"/>
      <w:snapToGrid w:val="0"/>
      <w:spacing w:line="240" w:lineRule="auto"/>
      <w:ind w:firstLine="0" w:firstLineChars="0"/>
      <w:jc w:val="center"/>
    </w:pPr>
    <w:rPr>
      <w:rFonts w:ascii="仿宋_GB2312" w:eastAsia="仿宋_GB2312"/>
      <w:b/>
      <w:bCs/>
      <w:kern w:val="0"/>
      <w:sz w:val="20"/>
      <w:szCs w:val="20"/>
    </w:rPr>
  </w:style>
  <w:style w:type="character" w:customStyle="1" w:styleId="440">
    <w:name w:val="样式 样式 标题 5H5口口1口2heading 5Level 3 - i第四层条h5PIM 5h51headi... + Fr...1 Char"/>
    <w:link w:val="441"/>
    <w:qFormat/>
    <w:locked/>
    <w:uiPriority w:val="0"/>
    <w:rPr>
      <w:rFonts w:ascii="Franklin Gothic Demi" w:hAnsi="Franklin Gothic Demi" w:eastAsia="仿宋_GB2312"/>
      <w:b/>
      <w:bCs/>
      <w:sz w:val="28"/>
    </w:rPr>
  </w:style>
  <w:style w:type="paragraph" w:customStyle="1" w:styleId="441">
    <w:name w:val="样式 样式 标题 5H5口口1口2heading 5Level 3 - i第四层条h5PIM 5h51headi... + Fr...1"/>
    <w:basedOn w:val="1"/>
    <w:link w:val="440"/>
    <w:qFormat/>
    <w:uiPriority w:val="0"/>
    <w:pPr>
      <w:keepNext/>
      <w:keepLines/>
      <w:widowControl w:val="0"/>
      <w:spacing w:before="100" w:beforeAutospacing="1" w:after="100" w:afterAutospacing="1"/>
      <w:ind w:firstLine="0" w:firstLineChars="0"/>
      <w:outlineLvl w:val="4"/>
    </w:pPr>
    <w:rPr>
      <w:rFonts w:ascii="Franklin Gothic Demi" w:hAnsi="Franklin Gothic Demi" w:eastAsia="仿宋_GB2312"/>
      <w:b/>
      <w:bCs/>
      <w:kern w:val="0"/>
      <w:sz w:val="28"/>
      <w:szCs w:val="20"/>
    </w:rPr>
  </w:style>
  <w:style w:type="character" w:customStyle="1" w:styleId="442">
    <w:name w:val="样式 样式 首行缩进:  0.95 厘米 行距: 1.5 倍行距 + Franklin Gothic Demi Char"/>
    <w:link w:val="443"/>
    <w:qFormat/>
    <w:locked/>
    <w:uiPriority w:val="0"/>
    <w:rPr>
      <w:rFonts w:ascii="Franklin Gothic Demi" w:hAnsi="Franklin Gothic Demi" w:eastAsia="仿宋_GB2312"/>
    </w:rPr>
  </w:style>
  <w:style w:type="paragraph" w:customStyle="1" w:styleId="443">
    <w:name w:val="样式 样式 首行缩进:  0.95 厘米 行距: 1.5 倍行距 + Franklin Gothic Demi"/>
    <w:basedOn w:val="1"/>
    <w:link w:val="442"/>
    <w:qFormat/>
    <w:uiPriority w:val="0"/>
    <w:pPr>
      <w:widowControl w:val="0"/>
      <w:tabs>
        <w:tab w:val="left" w:pos="0"/>
        <w:tab w:val="left" w:pos="900"/>
      </w:tabs>
      <w:ind w:firstLine="0" w:firstLineChars="0"/>
      <w:jc w:val="both"/>
    </w:pPr>
    <w:rPr>
      <w:rFonts w:ascii="Franklin Gothic Demi" w:hAnsi="Franklin Gothic Demi" w:eastAsia="仿宋_GB2312"/>
      <w:kern w:val="0"/>
      <w:sz w:val="20"/>
      <w:szCs w:val="20"/>
    </w:rPr>
  </w:style>
  <w:style w:type="character" w:customStyle="1" w:styleId="444">
    <w:name w:val="ft71"/>
    <w:qFormat/>
    <w:uiPriority w:val="0"/>
    <w:rPr>
      <w:rFonts w:hint="default" w:ascii="Tahoma" w:hAnsi="Tahoma" w:cs="Tahoma"/>
      <w:color w:val="000000"/>
      <w:sz w:val="12"/>
      <w:szCs w:val="12"/>
    </w:rPr>
  </w:style>
  <w:style w:type="character" w:customStyle="1" w:styleId="445">
    <w:name w:val="ft81"/>
    <w:qFormat/>
    <w:uiPriority w:val="0"/>
    <w:rPr>
      <w:rFonts w:hint="default" w:ascii="Arial" w:hAnsi="Arial" w:cs="Arial"/>
      <w:color w:val="000000"/>
      <w:sz w:val="20"/>
      <w:szCs w:val="20"/>
    </w:rPr>
  </w:style>
  <w:style w:type="character" w:customStyle="1" w:styleId="446">
    <w:name w:val="样式34 Char"/>
    <w:link w:val="447"/>
    <w:qFormat/>
    <w:locked/>
    <w:uiPriority w:val="0"/>
    <w:rPr>
      <w:rFonts w:ascii="微软雅黑" w:hAnsi="微软雅黑" w:eastAsia="微软雅黑"/>
      <w:sz w:val="24"/>
      <w:szCs w:val="21"/>
    </w:rPr>
  </w:style>
  <w:style w:type="paragraph" w:customStyle="1" w:styleId="447">
    <w:name w:val="样式34"/>
    <w:basedOn w:val="1"/>
    <w:link w:val="446"/>
    <w:qFormat/>
    <w:uiPriority w:val="0"/>
    <w:pPr>
      <w:ind w:firstLine="200"/>
    </w:pPr>
    <w:rPr>
      <w:rFonts w:ascii="微软雅黑" w:hAnsi="微软雅黑" w:eastAsia="微软雅黑"/>
      <w:kern w:val="0"/>
      <w:szCs w:val="21"/>
    </w:rPr>
  </w:style>
  <w:style w:type="character" w:customStyle="1" w:styleId="448">
    <w:name w:val="正文文本缩进 3 Char1"/>
    <w:qFormat/>
    <w:uiPriority w:val="99"/>
    <w:rPr>
      <w:rFonts w:hint="default" w:ascii="Arial" w:hAnsi="Arial" w:eastAsia="仿宋_GB2312" w:cs="Arial"/>
      <w:kern w:val="2"/>
      <w:sz w:val="16"/>
      <w:szCs w:val="16"/>
    </w:rPr>
  </w:style>
  <w:style w:type="character" w:customStyle="1" w:styleId="449">
    <w:name w:val="z-窗体底端 字符"/>
    <w:link w:val="450"/>
    <w:qFormat/>
    <w:uiPriority w:val="0"/>
    <w:rPr>
      <w:rFonts w:ascii="Arial" w:hAnsi="Arial" w:eastAsia="仿宋_GB2312" w:cs="Arial"/>
      <w:vanish/>
      <w:sz w:val="16"/>
      <w:szCs w:val="16"/>
    </w:rPr>
  </w:style>
  <w:style w:type="paragraph" w:customStyle="1" w:styleId="450">
    <w:name w:val="HTML Bottom of Form"/>
    <w:basedOn w:val="1"/>
    <w:next w:val="1"/>
    <w:link w:val="449"/>
    <w:unhideWhenUsed/>
    <w:qFormat/>
    <w:uiPriority w:val="0"/>
    <w:pPr>
      <w:pBdr>
        <w:top w:val="single" w:color="auto" w:sz="6" w:space="1"/>
      </w:pBdr>
      <w:snapToGrid w:val="0"/>
      <w:ind w:firstLine="0" w:firstLineChars="0"/>
      <w:jc w:val="center"/>
    </w:pPr>
    <w:rPr>
      <w:rFonts w:ascii="Arial" w:hAnsi="Arial" w:eastAsia="仿宋_GB2312" w:cs="Arial"/>
      <w:vanish/>
      <w:kern w:val="0"/>
      <w:sz w:val="16"/>
      <w:szCs w:val="16"/>
    </w:rPr>
  </w:style>
  <w:style w:type="character" w:customStyle="1" w:styleId="451">
    <w:name w:val="方案正文 Char Char1 Char Char"/>
    <w:link w:val="452"/>
    <w:qFormat/>
    <w:locked/>
    <w:uiPriority w:val="0"/>
    <w:rPr>
      <w:rFonts w:ascii="Arial" w:hAnsi="Arial" w:eastAsia="仿宋_GB2312" w:cs="Arial"/>
      <w:szCs w:val="21"/>
    </w:rPr>
  </w:style>
  <w:style w:type="paragraph" w:customStyle="1" w:styleId="452">
    <w:name w:val="方案正文 Char Char1 Char"/>
    <w:basedOn w:val="1"/>
    <w:link w:val="451"/>
    <w:qFormat/>
    <w:uiPriority w:val="0"/>
    <w:pPr>
      <w:widowControl w:val="0"/>
      <w:spacing w:before="156"/>
      <w:ind w:firstLine="359" w:firstLineChars="171"/>
    </w:pPr>
    <w:rPr>
      <w:rFonts w:ascii="Arial" w:hAnsi="Arial" w:eastAsia="仿宋_GB2312" w:cs="Arial"/>
      <w:kern w:val="0"/>
      <w:sz w:val="20"/>
      <w:szCs w:val="21"/>
    </w:rPr>
  </w:style>
  <w:style w:type="character" w:customStyle="1" w:styleId="453">
    <w:name w:val="正文文本缩进 3 Char2"/>
    <w:qFormat/>
    <w:uiPriority w:val="99"/>
    <w:rPr>
      <w:rFonts w:ascii="Calibri" w:hAnsi="Calibri" w:eastAsia="宋体" w:cs="Times New Roman"/>
      <w:sz w:val="16"/>
      <w:szCs w:val="16"/>
    </w:rPr>
  </w:style>
  <w:style w:type="character" w:customStyle="1" w:styleId="454">
    <w:name w:val="hei16b1"/>
    <w:qFormat/>
    <w:uiPriority w:val="0"/>
    <w:rPr>
      <w:rFonts w:hint="default" w:ascii="Arial" w:hAnsi="Arial" w:cs="Arial"/>
      <w:b/>
      <w:bCs/>
      <w:color w:val="000000"/>
      <w:spacing w:val="360"/>
      <w:sz w:val="24"/>
      <w:szCs w:val="24"/>
    </w:rPr>
  </w:style>
  <w:style w:type="character" w:customStyle="1" w:styleId="455">
    <w:name w:val="标准段落 Char"/>
    <w:link w:val="456"/>
    <w:qFormat/>
    <w:uiPriority w:val="0"/>
    <w:rPr>
      <w:rFonts w:hAnsi="宋体" w:eastAsia="仿宋_GB2312"/>
      <w:szCs w:val="24"/>
    </w:rPr>
  </w:style>
  <w:style w:type="paragraph" w:customStyle="1" w:styleId="456">
    <w:name w:val="标准段落"/>
    <w:basedOn w:val="1"/>
    <w:link w:val="455"/>
    <w:qFormat/>
    <w:uiPriority w:val="0"/>
    <w:pPr>
      <w:widowControl w:val="0"/>
      <w:spacing w:line="420" w:lineRule="atLeast"/>
      <w:ind w:firstLine="200"/>
      <w:jc w:val="both"/>
    </w:pPr>
    <w:rPr>
      <w:rFonts w:ascii="等线" w:eastAsia="仿宋_GB2312"/>
      <w:kern w:val="0"/>
      <w:sz w:val="20"/>
    </w:rPr>
  </w:style>
  <w:style w:type="character" w:customStyle="1" w:styleId="457">
    <w:name w:val="列表项目符号 字符"/>
    <w:link w:val="24"/>
    <w:qFormat/>
    <w:uiPriority w:val="99"/>
    <w:rPr>
      <w:rFonts w:ascii="Cambria" w:hAnsi="Cambria" w:eastAsia="MS Mincho"/>
      <w:sz w:val="22"/>
      <w:lang w:eastAsia="en-US"/>
    </w:rPr>
  </w:style>
  <w:style w:type="character" w:customStyle="1" w:styleId="458">
    <w:name w:val="题注的样子 Char"/>
    <w:link w:val="459"/>
    <w:qFormat/>
    <w:locked/>
    <w:uiPriority w:val="0"/>
    <w:rPr>
      <w:rFonts w:ascii="华文细黑" w:hAnsi="华文细黑" w:eastAsia="华文细黑"/>
      <w:b/>
    </w:rPr>
  </w:style>
  <w:style w:type="paragraph" w:customStyle="1" w:styleId="459">
    <w:name w:val="题注的样子"/>
    <w:basedOn w:val="1"/>
    <w:link w:val="458"/>
    <w:qFormat/>
    <w:uiPriority w:val="0"/>
    <w:pPr>
      <w:widowControl w:val="0"/>
      <w:adjustRightInd w:val="0"/>
      <w:ind w:firstLine="0" w:firstLineChars="0"/>
      <w:jc w:val="center"/>
    </w:pPr>
    <w:rPr>
      <w:rFonts w:ascii="华文细黑" w:hAnsi="华文细黑" w:eastAsia="华文细黑"/>
      <w:b/>
      <w:kern w:val="0"/>
      <w:sz w:val="20"/>
      <w:szCs w:val="20"/>
    </w:rPr>
  </w:style>
  <w:style w:type="character" w:customStyle="1" w:styleId="460">
    <w:name w:val="h91"/>
    <w:qFormat/>
    <w:uiPriority w:val="0"/>
  </w:style>
  <w:style w:type="character" w:customStyle="1" w:styleId="461">
    <w:name w:val="正文-标书 Char"/>
    <w:link w:val="462"/>
    <w:qFormat/>
    <w:uiPriority w:val="0"/>
    <w:rPr>
      <w:rFonts w:ascii="Tahoma" w:hAnsi="Tahoma"/>
      <w:sz w:val="28"/>
      <w:szCs w:val="24"/>
    </w:rPr>
  </w:style>
  <w:style w:type="paragraph" w:customStyle="1" w:styleId="462">
    <w:name w:val="正文-标书"/>
    <w:basedOn w:val="1"/>
    <w:link w:val="461"/>
    <w:qFormat/>
    <w:uiPriority w:val="0"/>
    <w:pPr>
      <w:widowControl w:val="0"/>
      <w:snapToGrid w:val="0"/>
      <w:spacing w:beforeLines="50" w:afterLines="50"/>
      <w:ind w:right="-52" w:firstLine="560"/>
      <w:jc w:val="both"/>
    </w:pPr>
    <w:rPr>
      <w:rFonts w:ascii="Tahoma" w:hAnsi="Tahoma" w:eastAsia="等线"/>
      <w:kern w:val="0"/>
      <w:sz w:val="28"/>
    </w:rPr>
  </w:style>
  <w:style w:type="character" w:customStyle="1" w:styleId="463">
    <w:name w:val="style551"/>
    <w:qFormat/>
    <w:uiPriority w:val="0"/>
    <w:rPr>
      <w:rFonts w:hint="default" w:ascii="Arial" w:hAnsi="Arial" w:cs="Arial"/>
      <w:color w:val="333333"/>
      <w:sz w:val="24"/>
      <w:szCs w:val="24"/>
    </w:rPr>
  </w:style>
  <w:style w:type="character" w:customStyle="1" w:styleId="464">
    <w:name w:val="页码1"/>
    <w:qFormat/>
    <w:uiPriority w:val="0"/>
  </w:style>
  <w:style w:type="character" w:customStyle="1" w:styleId="465">
    <w:name w:val="font-121"/>
    <w:qFormat/>
    <w:uiPriority w:val="0"/>
    <w:rPr>
      <w:color w:val="666666"/>
      <w:sz w:val="24"/>
      <w:szCs w:val="24"/>
      <w:u w:val="none"/>
    </w:rPr>
  </w:style>
  <w:style w:type="character" w:customStyle="1" w:styleId="466">
    <w:name w:val="正文文本缩进 2 字符1"/>
    <w:qFormat/>
    <w:uiPriority w:val="0"/>
    <w:rPr>
      <w:kern w:val="2"/>
      <w:sz w:val="18"/>
      <w:szCs w:val="24"/>
    </w:rPr>
  </w:style>
  <w:style w:type="character" w:customStyle="1" w:styleId="467">
    <w:name w:val="wzh正文1 Char Char"/>
    <w:link w:val="468"/>
    <w:qFormat/>
    <w:uiPriority w:val="0"/>
    <w:rPr>
      <w:rFonts w:ascii="Arial" w:hAnsi="Arial" w:eastAsia="仿宋_GB2312"/>
      <w:spacing w:val="-8"/>
      <w:sz w:val="28"/>
      <w:szCs w:val="24"/>
      <w:lang w:bidi="en-US"/>
    </w:rPr>
  </w:style>
  <w:style w:type="paragraph" w:customStyle="1" w:styleId="468">
    <w:name w:val="wzh正文1"/>
    <w:basedOn w:val="1"/>
    <w:link w:val="467"/>
    <w:qFormat/>
    <w:uiPriority w:val="0"/>
    <w:pPr>
      <w:snapToGrid w:val="0"/>
      <w:spacing w:line="360" w:lineRule="exact"/>
      <w:ind w:firstLine="528"/>
    </w:pPr>
    <w:rPr>
      <w:rFonts w:ascii="Arial" w:hAnsi="Arial" w:eastAsia="仿宋_GB2312"/>
      <w:spacing w:val="-8"/>
      <w:kern w:val="0"/>
      <w:sz w:val="28"/>
      <w:lang w:bidi="en-US"/>
    </w:rPr>
  </w:style>
  <w:style w:type="character" w:customStyle="1" w:styleId="469">
    <w:name w:val="标题 Char2"/>
    <w:qFormat/>
    <w:uiPriority w:val="0"/>
    <w:rPr>
      <w:rFonts w:ascii="Arial" w:hAnsi="Arial" w:eastAsia="黑体" w:cs="Times New Roman"/>
      <w:b/>
      <w:kern w:val="0"/>
      <w:sz w:val="36"/>
      <w:szCs w:val="20"/>
    </w:rPr>
  </w:style>
  <w:style w:type="character" w:customStyle="1" w:styleId="470">
    <w:name w:val="标题 2 Char1"/>
    <w:qFormat/>
    <w:uiPriority w:val="9"/>
    <w:rPr>
      <w:rFonts w:ascii="Arial" w:hAnsi="Arial" w:eastAsia="黑体" w:cs="Arial"/>
      <w:b/>
      <w:sz w:val="32"/>
      <w:szCs w:val="21"/>
    </w:rPr>
  </w:style>
  <w:style w:type="character" w:customStyle="1" w:styleId="471">
    <w:name w:val="正文－缩进 Char"/>
    <w:link w:val="472"/>
    <w:qFormat/>
    <w:uiPriority w:val="0"/>
    <w:rPr>
      <w:rFonts w:cs="宋体"/>
    </w:rPr>
  </w:style>
  <w:style w:type="paragraph" w:customStyle="1" w:styleId="472">
    <w:name w:val="正文－缩进"/>
    <w:basedOn w:val="1"/>
    <w:link w:val="471"/>
    <w:qFormat/>
    <w:uiPriority w:val="0"/>
    <w:pPr>
      <w:widowControl w:val="0"/>
      <w:spacing w:before="156" w:beforeLines="50" w:after="120"/>
      <w:ind w:firstLine="200"/>
      <w:jc w:val="both"/>
    </w:pPr>
    <w:rPr>
      <w:rFonts w:ascii="等线" w:hAnsi="等线" w:eastAsia="等线" w:cs="宋体"/>
      <w:kern w:val="0"/>
      <w:sz w:val="20"/>
      <w:szCs w:val="20"/>
    </w:rPr>
  </w:style>
  <w:style w:type="character" w:customStyle="1" w:styleId="473">
    <w:name w:val="标题 3 Char Char"/>
    <w:qFormat/>
    <w:uiPriority w:val="0"/>
    <w:rPr>
      <w:rFonts w:eastAsia="宋体"/>
      <w:b/>
      <w:bCs/>
      <w:kern w:val="2"/>
      <w:sz w:val="24"/>
      <w:szCs w:val="32"/>
      <w:lang w:val="en-US" w:eastAsia="zh-CN" w:bidi="ar-SA"/>
    </w:rPr>
  </w:style>
  <w:style w:type="character" w:customStyle="1" w:styleId="474">
    <w:name w:val="列表段落 字符"/>
    <w:qFormat/>
    <w:uiPriority w:val="99"/>
    <w:rPr>
      <w:rFonts w:ascii="Calibri" w:hAnsi="Calibri" w:eastAsia="宋体"/>
      <w:kern w:val="2"/>
      <w:sz w:val="21"/>
      <w:szCs w:val="22"/>
    </w:rPr>
  </w:style>
  <w:style w:type="character" w:customStyle="1" w:styleId="475">
    <w:name w:val="st1"/>
    <w:qFormat/>
    <w:uiPriority w:val="0"/>
  </w:style>
  <w:style w:type="character" w:customStyle="1" w:styleId="476">
    <w:name w:val="wzh正文1 Char"/>
    <w:qFormat/>
    <w:uiPriority w:val="0"/>
    <w:rPr>
      <w:rFonts w:ascii="Arial" w:hAnsi="Arial" w:eastAsia="仿宋_GB2312"/>
      <w:spacing w:val="-8"/>
      <w:sz w:val="28"/>
      <w:szCs w:val="24"/>
      <w:lang w:bidi="en-US"/>
    </w:rPr>
  </w:style>
  <w:style w:type="character" w:customStyle="1" w:styleId="477">
    <w:name w:val="签名 字符1"/>
    <w:semiHidden/>
    <w:qFormat/>
    <w:uiPriority w:val="99"/>
    <w:rPr>
      <w:sz w:val="24"/>
    </w:rPr>
  </w:style>
  <w:style w:type="character" w:customStyle="1" w:styleId="478">
    <w:name w:val="list-biao"/>
    <w:qFormat/>
    <w:uiPriority w:val="0"/>
  </w:style>
  <w:style w:type="character" w:customStyle="1" w:styleId="479">
    <w:name w:val="A4"/>
    <w:qFormat/>
    <w:uiPriority w:val="0"/>
    <w:rPr>
      <w:rFonts w:cs="Akzidenz-Grotesk BQ Medium"/>
      <w:color w:val="F7A019"/>
      <w:sz w:val="20"/>
      <w:szCs w:val="20"/>
    </w:rPr>
  </w:style>
  <w:style w:type="character" w:customStyle="1" w:styleId="480">
    <w:name w:val="样式1 Char"/>
    <w:qFormat/>
    <w:uiPriority w:val="0"/>
    <w:rPr>
      <w:rFonts w:ascii="仿宋_GB2312" w:hAnsi="宋体" w:eastAsia="仿宋_GB2312"/>
      <w:b/>
      <w:bCs/>
      <w:kern w:val="44"/>
      <w:sz w:val="24"/>
      <w:szCs w:val="24"/>
    </w:rPr>
  </w:style>
  <w:style w:type="character" w:customStyle="1" w:styleId="481">
    <w:name w:val="样式 标题 1标题 1 Char Char Char Char Char Char Char Char Char Char C... Char"/>
    <w:link w:val="482"/>
    <w:qFormat/>
    <w:uiPriority w:val="0"/>
    <w:rPr>
      <w:rFonts w:ascii="黑体"/>
      <w:bCs/>
      <w:color w:val="000000"/>
      <w:kern w:val="32"/>
      <w:sz w:val="44"/>
    </w:rPr>
  </w:style>
  <w:style w:type="paragraph" w:customStyle="1" w:styleId="482">
    <w:name w:val="样式 标题 1标题 1 Char Char Char Char Char Char Char Char Char Char C..."/>
    <w:basedOn w:val="3"/>
    <w:link w:val="481"/>
    <w:qFormat/>
    <w:uiPriority w:val="0"/>
    <w:pPr>
      <w:keepLines w:val="0"/>
      <w:pageBreakBefore/>
      <w:widowControl w:val="0"/>
      <w:numPr>
        <w:ilvl w:val="0"/>
        <w:numId w:val="19"/>
      </w:numPr>
      <w:tabs>
        <w:tab w:val="left" w:pos="432"/>
      </w:tabs>
      <w:spacing w:before="340" w:beforeLines="0" w:after="330" w:afterLines="0" w:line="578" w:lineRule="auto"/>
      <w:ind w:firstLine="0" w:firstLineChars="0"/>
      <w:jc w:val="both"/>
    </w:pPr>
    <w:rPr>
      <w:rFonts w:ascii="黑体" w:hAnsi="等线" w:eastAsia="等线"/>
      <w:color w:val="000000"/>
      <w:kern w:val="32"/>
      <w:sz w:val="44"/>
      <w:szCs w:val="20"/>
    </w:rPr>
  </w:style>
  <w:style w:type="character" w:customStyle="1" w:styleId="483">
    <w:name w:val="正文+缩进2字符 Char"/>
    <w:link w:val="484"/>
    <w:qFormat/>
    <w:uiPriority w:val="0"/>
    <w:rPr>
      <w:rFonts w:ascii="Calibri" w:hAnsi="Calibri"/>
      <w:lang w:bidi="en-US"/>
    </w:rPr>
  </w:style>
  <w:style w:type="paragraph" w:customStyle="1" w:styleId="484">
    <w:name w:val="正文+缩进2字符"/>
    <w:basedOn w:val="1"/>
    <w:link w:val="483"/>
    <w:qFormat/>
    <w:uiPriority w:val="0"/>
    <w:pPr>
      <w:spacing w:after="200"/>
      <w:ind w:firstLine="200"/>
    </w:pPr>
    <w:rPr>
      <w:rFonts w:ascii="Calibri" w:hAnsi="Calibri" w:eastAsia="等线"/>
      <w:kern w:val="0"/>
      <w:sz w:val="20"/>
      <w:szCs w:val="20"/>
      <w:lang w:bidi="en-US"/>
    </w:rPr>
  </w:style>
  <w:style w:type="character" w:customStyle="1" w:styleId="485">
    <w:name w:val="base3"/>
    <w:qFormat/>
    <w:uiPriority w:val="0"/>
    <w:rPr>
      <w:rFonts w:hint="default"/>
      <w:sz w:val="18"/>
    </w:rPr>
  </w:style>
  <w:style w:type="character" w:customStyle="1" w:styleId="486">
    <w:name w:val="样式 宋体"/>
    <w:qFormat/>
    <w:uiPriority w:val="0"/>
    <w:rPr>
      <w:rFonts w:ascii="宋体" w:hAnsi="宋体" w:eastAsia="宋体"/>
    </w:rPr>
  </w:style>
  <w:style w:type="character" w:customStyle="1" w:styleId="487">
    <w:name w:val="arailgray121"/>
    <w:qFormat/>
    <w:uiPriority w:val="0"/>
    <w:rPr>
      <w:rFonts w:hint="default" w:ascii="Arial" w:hAnsi="Arial" w:cs="Arial"/>
      <w:color w:val="666666"/>
      <w:sz w:val="18"/>
      <w:szCs w:val="18"/>
    </w:rPr>
  </w:style>
  <w:style w:type="character" w:customStyle="1" w:styleId="488">
    <w:name w:val="正文--2字符首行缩进 Char"/>
    <w:link w:val="489"/>
    <w:qFormat/>
    <w:uiPriority w:val="0"/>
    <w:rPr>
      <w:rFonts w:ascii="仿宋_GB2312" w:hAnsi="仿宋" w:eastAsia="仿宋_GB2312"/>
      <w:sz w:val="28"/>
    </w:rPr>
  </w:style>
  <w:style w:type="paragraph" w:customStyle="1" w:styleId="489">
    <w:name w:val="正文--2字符首行缩进"/>
    <w:basedOn w:val="1"/>
    <w:link w:val="488"/>
    <w:qFormat/>
    <w:uiPriority w:val="0"/>
    <w:pPr>
      <w:widowControl w:val="0"/>
      <w:snapToGrid w:val="0"/>
      <w:ind w:firstLine="560"/>
      <w:contextualSpacing/>
      <w:jc w:val="both"/>
    </w:pPr>
    <w:rPr>
      <w:rFonts w:ascii="仿宋_GB2312" w:hAnsi="仿宋" w:eastAsia="仿宋_GB2312"/>
      <w:kern w:val="0"/>
      <w:sz w:val="28"/>
      <w:szCs w:val="20"/>
    </w:rPr>
  </w:style>
  <w:style w:type="character" w:customStyle="1" w:styleId="490">
    <w:name w:val="jkm4 Char"/>
    <w:link w:val="491"/>
    <w:qFormat/>
    <w:locked/>
    <w:uiPriority w:val="99"/>
    <w:rPr>
      <w:rFonts w:ascii="Arial" w:hAnsi="Arial"/>
      <w:b/>
      <w:sz w:val="28"/>
    </w:rPr>
  </w:style>
  <w:style w:type="paragraph" w:customStyle="1" w:styleId="491">
    <w:name w:val="jkm4"/>
    <w:basedOn w:val="400"/>
    <w:link w:val="490"/>
    <w:qFormat/>
    <w:uiPriority w:val="99"/>
    <w:pPr>
      <w:tabs>
        <w:tab w:val="left" w:pos="851"/>
        <w:tab w:val="clear" w:pos="992"/>
      </w:tabs>
      <w:spacing w:after="240"/>
      <w:jc w:val="left"/>
      <w:outlineLvl w:val="3"/>
    </w:pPr>
  </w:style>
  <w:style w:type="character" w:customStyle="1" w:styleId="492">
    <w:name w:val="标准正文 Char"/>
    <w:link w:val="493"/>
    <w:qFormat/>
    <w:locked/>
    <w:uiPriority w:val="0"/>
    <w:rPr>
      <w:rFonts w:ascii="Arial" w:hAnsi="Arial" w:eastAsia="仿宋"/>
      <w:sz w:val="24"/>
      <w:lang w:val="zh-CN"/>
    </w:rPr>
  </w:style>
  <w:style w:type="paragraph" w:customStyle="1" w:styleId="493">
    <w:name w:val="标准正文"/>
    <w:basedOn w:val="26"/>
    <w:next w:val="222"/>
    <w:link w:val="492"/>
    <w:qFormat/>
    <w:uiPriority w:val="0"/>
    <w:pPr>
      <w:widowControl w:val="0"/>
      <w:spacing w:before="60" w:beforeLines="50" w:after="60" w:line="360" w:lineRule="auto"/>
      <w:ind w:firstLine="482" w:firstLineChars="200"/>
      <w:jc w:val="both"/>
    </w:pPr>
    <w:rPr>
      <w:rFonts w:ascii="Arial" w:hAnsi="Arial" w:eastAsia="仿宋"/>
      <w:sz w:val="24"/>
      <w:szCs w:val="20"/>
      <w:lang w:val="zh-CN"/>
    </w:rPr>
  </w:style>
  <w:style w:type="character" w:customStyle="1" w:styleId="494">
    <w:name w:val="p11"/>
    <w:qFormat/>
    <w:uiPriority w:val="0"/>
  </w:style>
  <w:style w:type="character" w:customStyle="1" w:styleId="495">
    <w:name w:val="span_item_title1"/>
    <w:qFormat/>
    <w:uiPriority w:val="0"/>
    <w:rPr>
      <w:rFonts w:hint="default" w:ascii="Verdana" w:hAnsi="Verdana"/>
      <w:color w:val="333333"/>
      <w:sz w:val="20"/>
      <w:szCs w:val="20"/>
    </w:rPr>
  </w:style>
  <w:style w:type="character" w:customStyle="1" w:styleId="496">
    <w:name w:val="标准文件_标准正文 Char"/>
    <w:link w:val="497"/>
    <w:qFormat/>
    <w:locked/>
    <w:uiPriority w:val="0"/>
    <w:rPr>
      <w:bCs/>
      <w:color w:val="000000"/>
      <w:spacing w:val="2"/>
      <w:sz w:val="24"/>
      <w:szCs w:val="24"/>
    </w:rPr>
  </w:style>
  <w:style w:type="paragraph" w:customStyle="1" w:styleId="497">
    <w:name w:val="标准文件_标准正文"/>
    <w:basedOn w:val="1"/>
    <w:link w:val="496"/>
    <w:qFormat/>
    <w:uiPriority w:val="0"/>
    <w:pPr>
      <w:autoSpaceDE w:val="0"/>
      <w:autoSpaceDN w:val="0"/>
      <w:adjustRightInd w:val="0"/>
      <w:snapToGrid w:val="0"/>
      <w:spacing w:line="300" w:lineRule="auto"/>
      <w:ind w:firstLine="200"/>
    </w:pPr>
    <w:rPr>
      <w:rFonts w:ascii="等线" w:hAnsi="等线" w:eastAsia="等线"/>
      <w:bCs/>
      <w:color w:val="000000"/>
      <w:spacing w:val="2"/>
      <w:kern w:val="0"/>
    </w:rPr>
  </w:style>
  <w:style w:type="character" w:customStyle="1" w:styleId="498">
    <w:name w:val="dankuohao Char"/>
    <w:link w:val="499"/>
    <w:qFormat/>
    <w:uiPriority w:val="0"/>
    <w:rPr>
      <w:sz w:val="24"/>
    </w:rPr>
  </w:style>
  <w:style w:type="paragraph" w:customStyle="1" w:styleId="499">
    <w:name w:val="dankuohao"/>
    <w:basedOn w:val="222"/>
    <w:link w:val="498"/>
    <w:qFormat/>
    <w:uiPriority w:val="0"/>
    <w:pPr>
      <w:numPr>
        <w:ilvl w:val="0"/>
        <w:numId w:val="20"/>
      </w:numPr>
      <w:spacing w:line="360" w:lineRule="auto"/>
      <w:ind w:left="0" w:firstLine="0" w:firstLineChars="0"/>
    </w:pPr>
    <w:rPr>
      <w:rFonts w:ascii="等线" w:hAnsi="等线" w:eastAsia="等线"/>
      <w:kern w:val="0"/>
      <w:sz w:val="24"/>
      <w:szCs w:val="20"/>
    </w:rPr>
  </w:style>
  <w:style w:type="character" w:customStyle="1" w:styleId="500">
    <w:name w:val="!FL正文 Char"/>
    <w:link w:val="501"/>
    <w:qFormat/>
    <w:uiPriority w:val="0"/>
    <w:rPr>
      <w:rFonts w:ascii="Calibri" w:hAnsi="Calibri" w:eastAsia="仿宋_GB2312"/>
      <w:sz w:val="28"/>
      <w:szCs w:val="24"/>
    </w:rPr>
  </w:style>
  <w:style w:type="paragraph" w:customStyle="1" w:styleId="501">
    <w:name w:val="!FL正文"/>
    <w:basedOn w:val="1"/>
    <w:link w:val="500"/>
    <w:qFormat/>
    <w:uiPriority w:val="0"/>
    <w:pPr>
      <w:widowControl w:val="0"/>
      <w:spacing w:after="160" w:line="336" w:lineRule="auto"/>
      <w:ind w:firstLine="420"/>
      <w:jc w:val="both"/>
    </w:pPr>
    <w:rPr>
      <w:rFonts w:ascii="Calibri" w:hAnsi="Calibri" w:eastAsia="仿宋_GB2312"/>
      <w:kern w:val="0"/>
      <w:sz w:val="28"/>
    </w:rPr>
  </w:style>
  <w:style w:type="character" w:customStyle="1" w:styleId="502">
    <w:name w:val="编写建议＋红色 Char"/>
    <w:link w:val="503"/>
    <w:qFormat/>
    <w:uiPriority w:val="0"/>
    <w:rPr>
      <w:rFonts w:ascii="Arial" w:hAnsi="Arial" w:eastAsia="仿宋" w:cs="Arial"/>
      <w:i/>
      <w:color w:val="FF0000"/>
      <w:szCs w:val="21"/>
    </w:rPr>
  </w:style>
  <w:style w:type="paragraph" w:customStyle="1" w:styleId="503">
    <w:name w:val="编写建议＋红色"/>
    <w:basedOn w:val="504"/>
    <w:link w:val="502"/>
    <w:qFormat/>
    <w:uiPriority w:val="0"/>
    <w:rPr>
      <w:color w:val="FF0000"/>
    </w:rPr>
  </w:style>
  <w:style w:type="paragraph" w:customStyle="1" w:styleId="504">
    <w:name w:val="编写建议"/>
    <w:basedOn w:val="1"/>
    <w:link w:val="1442"/>
    <w:qFormat/>
    <w:uiPriority w:val="0"/>
    <w:pPr>
      <w:widowControl w:val="0"/>
      <w:ind w:firstLine="420"/>
      <w:jc w:val="both"/>
    </w:pPr>
    <w:rPr>
      <w:rFonts w:ascii="Arial" w:hAnsi="Arial" w:eastAsia="仿宋" w:cs="Arial"/>
      <w:i/>
      <w:color w:val="0000FF"/>
      <w:kern w:val="0"/>
      <w:sz w:val="20"/>
      <w:szCs w:val="21"/>
    </w:rPr>
  </w:style>
  <w:style w:type="character" w:customStyle="1" w:styleId="505">
    <w:name w:val="webkit-html-attribute-name"/>
    <w:qFormat/>
    <w:uiPriority w:val="0"/>
  </w:style>
  <w:style w:type="character" w:customStyle="1" w:styleId="506">
    <w:name w:val="题注--图片 Char"/>
    <w:link w:val="507"/>
    <w:qFormat/>
    <w:locked/>
    <w:uiPriority w:val="0"/>
    <w:rPr>
      <w:rFonts w:ascii="仿宋_GB2312" w:hAnsi="宋体" w:eastAsia="仿宋_GB2312"/>
      <w:sz w:val="24"/>
      <w:szCs w:val="24"/>
    </w:rPr>
  </w:style>
  <w:style w:type="paragraph" w:customStyle="1" w:styleId="507">
    <w:name w:val="题注--图片"/>
    <w:basedOn w:val="1"/>
    <w:next w:val="508"/>
    <w:link w:val="506"/>
    <w:qFormat/>
    <w:uiPriority w:val="0"/>
    <w:pPr>
      <w:widowControl w:val="0"/>
      <w:spacing w:after="153" w:line="240" w:lineRule="auto"/>
      <w:ind w:firstLine="0" w:firstLineChars="0"/>
      <w:jc w:val="center"/>
    </w:pPr>
    <w:rPr>
      <w:rFonts w:ascii="仿宋_GB2312" w:eastAsia="仿宋_GB2312"/>
      <w:kern w:val="0"/>
    </w:rPr>
  </w:style>
  <w:style w:type="paragraph" w:customStyle="1" w:styleId="508">
    <w:name w:val="文档正文"/>
    <w:basedOn w:val="1"/>
    <w:link w:val="1262"/>
    <w:qFormat/>
    <w:uiPriority w:val="0"/>
    <w:pPr>
      <w:widowControl w:val="0"/>
      <w:spacing w:line="240" w:lineRule="auto"/>
      <w:ind w:firstLine="0" w:firstLineChars="0"/>
      <w:jc w:val="both"/>
    </w:pPr>
    <w:rPr>
      <w:rFonts w:hAnsi="等线" w:eastAsia="等线"/>
      <w:kern w:val="0"/>
      <w:szCs w:val="20"/>
    </w:rPr>
  </w:style>
  <w:style w:type="character" w:customStyle="1" w:styleId="509">
    <w:name w:val="正文-1 Char"/>
    <w:link w:val="510"/>
    <w:qFormat/>
    <w:uiPriority w:val="0"/>
    <w:rPr>
      <w:rFonts w:ascii="Calibri" w:hAnsi="Calibri"/>
      <w:szCs w:val="21"/>
    </w:rPr>
  </w:style>
  <w:style w:type="paragraph" w:customStyle="1" w:styleId="510">
    <w:name w:val="正文-1"/>
    <w:basedOn w:val="1"/>
    <w:link w:val="509"/>
    <w:qFormat/>
    <w:uiPriority w:val="0"/>
    <w:pPr>
      <w:widowControl w:val="0"/>
      <w:autoSpaceDE w:val="0"/>
      <w:autoSpaceDN w:val="0"/>
      <w:adjustRightInd w:val="0"/>
      <w:spacing w:line="240" w:lineRule="auto"/>
      <w:ind w:firstLine="420" w:firstLineChars="0"/>
    </w:pPr>
    <w:rPr>
      <w:rFonts w:ascii="Calibri" w:hAnsi="Calibri" w:eastAsia="等线"/>
      <w:kern w:val="0"/>
      <w:sz w:val="20"/>
      <w:szCs w:val="21"/>
    </w:rPr>
  </w:style>
  <w:style w:type="character" w:customStyle="1" w:styleId="511">
    <w:name w:val="样式 首行缩进:  0.95 厘米 行距: 1.5 倍行距 Char"/>
    <w:link w:val="512"/>
    <w:qFormat/>
    <w:locked/>
    <w:uiPriority w:val="0"/>
    <w:rPr>
      <w:rFonts w:ascii="Arial" w:hAnsi="Arial" w:cs="Arial"/>
    </w:rPr>
  </w:style>
  <w:style w:type="paragraph" w:customStyle="1" w:styleId="512">
    <w:name w:val="样式 首行缩进:  0.95 厘米 行距: 1.5 倍行距"/>
    <w:basedOn w:val="1"/>
    <w:link w:val="511"/>
    <w:qFormat/>
    <w:uiPriority w:val="0"/>
    <w:pPr>
      <w:widowControl w:val="0"/>
      <w:ind w:firstLine="0" w:firstLineChars="0"/>
      <w:jc w:val="center"/>
    </w:pPr>
    <w:rPr>
      <w:rFonts w:ascii="Arial" w:hAnsi="Arial" w:eastAsia="等线" w:cs="Arial"/>
      <w:kern w:val="0"/>
      <w:sz w:val="20"/>
      <w:szCs w:val="20"/>
    </w:rPr>
  </w:style>
  <w:style w:type="character" w:customStyle="1" w:styleId="513">
    <w:name w:val="normal1"/>
    <w:qFormat/>
    <w:uiPriority w:val="0"/>
    <w:rPr>
      <w:sz w:val="20"/>
      <w:szCs w:val="20"/>
    </w:rPr>
  </w:style>
  <w:style w:type="character" w:customStyle="1" w:styleId="514">
    <w:name w:val="正文文本缩进 2 Char Char"/>
    <w:link w:val="515"/>
    <w:qFormat/>
    <w:uiPriority w:val="0"/>
    <w:rPr>
      <w:szCs w:val="24"/>
    </w:rPr>
  </w:style>
  <w:style w:type="paragraph" w:customStyle="1" w:styleId="515">
    <w:name w:val="正文文本缩进 21"/>
    <w:basedOn w:val="1"/>
    <w:link w:val="514"/>
    <w:qFormat/>
    <w:uiPriority w:val="0"/>
    <w:pPr>
      <w:widowControl w:val="0"/>
      <w:spacing w:after="120" w:line="480" w:lineRule="auto"/>
      <w:ind w:left="420" w:leftChars="200" w:firstLine="0" w:firstLineChars="0"/>
      <w:jc w:val="both"/>
    </w:pPr>
    <w:rPr>
      <w:rFonts w:ascii="等线" w:hAnsi="等线" w:eastAsia="等线"/>
      <w:kern w:val="0"/>
      <w:sz w:val="20"/>
    </w:rPr>
  </w:style>
  <w:style w:type="character" w:customStyle="1" w:styleId="516">
    <w:name w:val="样式 黑体 五号 加粗 居中 Char"/>
    <w:link w:val="517"/>
    <w:qFormat/>
    <w:locked/>
    <w:uiPriority w:val="0"/>
    <w:rPr>
      <w:rFonts w:ascii="黑体" w:hAnsi="黑体" w:eastAsia="黑体"/>
      <w:b/>
      <w:bCs/>
    </w:rPr>
  </w:style>
  <w:style w:type="paragraph" w:customStyle="1" w:styleId="517">
    <w:name w:val="样式 黑体 五号 加粗 居中"/>
    <w:basedOn w:val="1"/>
    <w:link w:val="516"/>
    <w:qFormat/>
    <w:uiPriority w:val="0"/>
    <w:pPr>
      <w:widowControl w:val="0"/>
      <w:ind w:firstLine="0" w:firstLineChars="0"/>
      <w:jc w:val="center"/>
    </w:pPr>
    <w:rPr>
      <w:rFonts w:ascii="黑体" w:hAnsi="黑体" w:eastAsia="黑体"/>
      <w:b/>
      <w:bCs/>
      <w:kern w:val="0"/>
      <w:sz w:val="20"/>
      <w:szCs w:val="20"/>
    </w:rPr>
  </w:style>
  <w:style w:type="character" w:customStyle="1" w:styleId="518">
    <w:name w:val="正文（蓝色）"/>
    <w:qFormat/>
    <w:uiPriority w:val="0"/>
    <w:rPr>
      <w:rFonts w:ascii="Times New Roman" w:hAnsi="Times New Roman" w:eastAsia="宋体"/>
      <w:color w:val="0000FF"/>
      <w:sz w:val="24"/>
      <w:szCs w:val="21"/>
    </w:rPr>
  </w:style>
  <w:style w:type="character" w:customStyle="1" w:styleId="519">
    <w:name w:val="tytytyty Char Char Char Char Char Char Char Char Char Char Char"/>
    <w:link w:val="520"/>
    <w:qFormat/>
    <w:locked/>
    <w:uiPriority w:val="0"/>
  </w:style>
  <w:style w:type="paragraph" w:customStyle="1" w:styleId="520">
    <w:name w:val="tytytyty Char Char Char Char Char Char Char Char Char Char"/>
    <w:basedOn w:val="1"/>
    <w:link w:val="519"/>
    <w:qFormat/>
    <w:uiPriority w:val="0"/>
    <w:pPr>
      <w:widowControl w:val="0"/>
      <w:ind w:firstLine="200"/>
      <w:jc w:val="both"/>
    </w:pPr>
    <w:rPr>
      <w:rFonts w:ascii="等线" w:hAnsi="等线" w:eastAsia="等线"/>
      <w:kern w:val="0"/>
      <w:sz w:val="20"/>
      <w:szCs w:val="20"/>
    </w:rPr>
  </w:style>
  <w:style w:type="character" w:customStyle="1" w:styleId="521">
    <w:name w:val="批注框文本 字符1"/>
    <w:qFormat/>
    <w:uiPriority w:val="99"/>
    <w:rPr>
      <w:rFonts w:ascii="宋体" w:hAnsi="宋体"/>
      <w:sz w:val="18"/>
      <w:szCs w:val="18"/>
    </w:rPr>
  </w:style>
  <w:style w:type="character" w:customStyle="1" w:styleId="522">
    <w:name w:val="图文框 Char Char"/>
    <w:link w:val="523"/>
    <w:qFormat/>
    <w:locked/>
    <w:uiPriority w:val="0"/>
    <w:rPr>
      <w:rFonts w:ascii="Arial" w:hAnsi="Arial" w:eastAsia="仿宋_GB2312" w:cs="Arial"/>
      <w:sz w:val="28"/>
      <w:szCs w:val="28"/>
    </w:rPr>
  </w:style>
  <w:style w:type="paragraph" w:customStyle="1" w:styleId="523">
    <w:name w:val="图文框"/>
    <w:basedOn w:val="1"/>
    <w:next w:val="22"/>
    <w:link w:val="522"/>
    <w:qFormat/>
    <w:uiPriority w:val="0"/>
    <w:pPr>
      <w:spacing w:line="240" w:lineRule="auto"/>
      <w:ind w:firstLine="0" w:firstLineChars="0"/>
      <w:jc w:val="center"/>
    </w:pPr>
    <w:rPr>
      <w:rFonts w:ascii="Arial" w:hAnsi="Arial" w:eastAsia="仿宋_GB2312" w:cs="Arial"/>
      <w:kern w:val="0"/>
      <w:sz w:val="28"/>
      <w:szCs w:val="28"/>
    </w:rPr>
  </w:style>
  <w:style w:type="character" w:customStyle="1" w:styleId="524">
    <w:name w:val="方案正文 Char Char1"/>
    <w:qFormat/>
    <w:locked/>
    <w:uiPriority w:val="0"/>
    <w:rPr>
      <w:rFonts w:ascii="Arial" w:hAnsi="Arial" w:cs="Arial"/>
      <w:szCs w:val="21"/>
    </w:rPr>
  </w:style>
  <w:style w:type="character" w:customStyle="1" w:styleId="525">
    <w:name w:val="HTML Preformatted Char1"/>
    <w:semiHidden/>
    <w:qFormat/>
    <w:uiPriority w:val="99"/>
    <w:rPr>
      <w:rFonts w:ascii="Courier" w:hAnsi="Courier" w:eastAsia="仿宋" w:cs="Times New Roman"/>
      <w:kern w:val="2"/>
      <w:sz w:val="20"/>
      <w:szCs w:val="20"/>
      <w:lang w:eastAsia="zh-CN"/>
    </w:rPr>
  </w:style>
  <w:style w:type="character" w:customStyle="1" w:styleId="526">
    <w:name w:val="CSS1级编号 Char"/>
    <w:link w:val="527"/>
    <w:qFormat/>
    <w:locked/>
    <w:uiPriority w:val="0"/>
  </w:style>
  <w:style w:type="paragraph" w:customStyle="1" w:styleId="527">
    <w:name w:val="CSS1级编号"/>
    <w:basedOn w:val="1"/>
    <w:link w:val="526"/>
    <w:qFormat/>
    <w:uiPriority w:val="0"/>
    <w:pPr>
      <w:widowControl w:val="0"/>
      <w:ind w:firstLine="0" w:firstLineChars="0"/>
      <w:jc w:val="both"/>
    </w:pPr>
    <w:rPr>
      <w:rFonts w:ascii="等线" w:hAnsi="等线" w:eastAsia="等线"/>
      <w:kern w:val="0"/>
      <w:sz w:val="20"/>
      <w:szCs w:val="20"/>
    </w:rPr>
  </w:style>
  <w:style w:type="character" w:customStyle="1" w:styleId="528">
    <w:name w:val="五号正文（标准） Char"/>
    <w:link w:val="529"/>
    <w:qFormat/>
    <w:locked/>
    <w:uiPriority w:val="0"/>
    <w:rPr>
      <w:rFonts w:ascii="宋体" w:hAnsi="宋体"/>
      <w:b/>
      <w:color w:val="000000"/>
      <w:sz w:val="24"/>
      <w:szCs w:val="28"/>
    </w:rPr>
  </w:style>
  <w:style w:type="paragraph" w:customStyle="1" w:styleId="529">
    <w:name w:val="五号正文（标准）"/>
    <w:basedOn w:val="1"/>
    <w:link w:val="528"/>
    <w:qFormat/>
    <w:uiPriority w:val="0"/>
    <w:pPr>
      <w:ind w:firstLine="482"/>
    </w:pPr>
    <w:rPr>
      <w:rFonts w:eastAsia="等线"/>
      <w:b/>
      <w:color w:val="000000"/>
      <w:kern w:val="0"/>
      <w:szCs w:val="28"/>
    </w:rPr>
  </w:style>
  <w:style w:type="character" w:customStyle="1" w:styleId="530">
    <w:name w:val="cm-string"/>
    <w:qFormat/>
    <w:uiPriority w:val="0"/>
  </w:style>
  <w:style w:type="character" w:customStyle="1" w:styleId="531">
    <w:name w:val="样式2 Char"/>
    <w:qFormat/>
    <w:uiPriority w:val="0"/>
    <w:rPr>
      <w:rFonts w:ascii="黑体" w:hAnsi="黑体" w:eastAsia="黑体" w:cs="Times New Roman"/>
      <w:b/>
      <w:sz w:val="30"/>
      <w:szCs w:val="30"/>
    </w:rPr>
  </w:style>
  <w:style w:type="character" w:customStyle="1" w:styleId="532">
    <w:name w:val="样式 样式 标题 5H5口口1口2heading 5Level 3 - i第四层条h5PIM 5h51headi...1 + 宋体 Char"/>
    <w:link w:val="533"/>
    <w:qFormat/>
    <w:locked/>
    <w:uiPriority w:val="0"/>
    <w:rPr>
      <w:rFonts w:ascii="宋体" w:hAnsi="宋体"/>
      <w:b/>
      <w:bCs/>
      <w:sz w:val="28"/>
    </w:rPr>
  </w:style>
  <w:style w:type="paragraph" w:customStyle="1" w:styleId="533">
    <w:name w:val="样式 样式 标题 5H5口口1口2heading 5Level 3 - i第四层条h5PIM 5h51headi...1 + 宋体"/>
    <w:basedOn w:val="534"/>
    <w:link w:val="532"/>
    <w:qFormat/>
    <w:uiPriority w:val="0"/>
    <w:pPr>
      <w:tabs>
        <w:tab w:val="left" w:pos="0"/>
        <w:tab w:val="left" w:pos="1008"/>
        <w:tab w:val="left" w:pos="2194"/>
      </w:tabs>
      <w:spacing w:beforeLines="100" w:afterLines="100"/>
      <w:ind w:left="1327" w:hanging="1327"/>
    </w:pPr>
    <w:rPr>
      <w:rFonts w:ascii="宋体" w:hAnsi="宋体" w:eastAsia="等线" w:cs="Times New Roman"/>
      <w:szCs w:val="20"/>
    </w:rPr>
  </w:style>
  <w:style w:type="paragraph" w:customStyle="1" w:styleId="534">
    <w:name w:val="样式 标题 5H5口口1口2heading 5Level 3 - i第四层条h5PIM 5h51headi...1"/>
    <w:basedOn w:val="7"/>
    <w:link w:val="1102"/>
    <w:qFormat/>
    <w:uiPriority w:val="0"/>
    <w:pPr>
      <w:widowControl/>
      <w:numPr>
        <w:ilvl w:val="0"/>
        <w:numId w:val="0"/>
      </w:numPr>
      <w:tabs>
        <w:tab w:val="left" w:pos="0"/>
        <w:tab w:val="left" w:pos="2194"/>
      </w:tabs>
      <w:spacing w:before="240" w:after="240" w:line="360" w:lineRule="auto"/>
      <w:ind w:left="2194" w:leftChars="150" w:right="240" w:hanging="992"/>
    </w:pPr>
    <w:rPr>
      <w:rFonts w:ascii="Arial Unicode MS" w:hAnsi="Arial Unicode MS" w:eastAsia="Arial Unicode MS" w:cs="Arial Unicode MS"/>
      <w:b/>
      <w:w w:val="100"/>
      <w:kern w:val="0"/>
      <w:sz w:val="28"/>
      <w:szCs w:val="28"/>
    </w:rPr>
  </w:style>
  <w:style w:type="character" w:customStyle="1" w:styleId="535">
    <w:name w:val="正文首行缩进:  2 字符 Char"/>
    <w:link w:val="536"/>
    <w:qFormat/>
    <w:locked/>
    <w:uiPriority w:val="0"/>
    <w:rPr>
      <w:rFonts w:ascii="Arial" w:hAnsi="Arial" w:eastAsia="仿宋_GB2312" w:cs="Arial"/>
    </w:rPr>
  </w:style>
  <w:style w:type="paragraph" w:customStyle="1" w:styleId="536">
    <w:name w:val="正文首行缩进:  2 字符"/>
    <w:basedOn w:val="1"/>
    <w:link w:val="535"/>
    <w:qFormat/>
    <w:uiPriority w:val="0"/>
    <w:pPr>
      <w:ind w:firstLine="482"/>
    </w:pPr>
    <w:rPr>
      <w:rFonts w:ascii="Arial" w:hAnsi="Arial" w:eastAsia="仿宋_GB2312" w:cs="Arial"/>
      <w:kern w:val="0"/>
      <w:sz w:val="20"/>
      <w:szCs w:val="20"/>
    </w:rPr>
  </w:style>
  <w:style w:type="character" w:customStyle="1" w:styleId="537">
    <w:name w:val="span_sort1"/>
    <w:qFormat/>
    <w:uiPriority w:val="0"/>
    <w:rPr>
      <w:color w:val="FFFFFF"/>
    </w:rPr>
  </w:style>
  <w:style w:type="character" w:customStyle="1" w:styleId="538">
    <w:name w:val="文章正文 Char"/>
    <w:link w:val="539"/>
    <w:qFormat/>
    <w:uiPriority w:val="0"/>
    <w:rPr>
      <w:sz w:val="24"/>
      <w:szCs w:val="24"/>
    </w:rPr>
  </w:style>
  <w:style w:type="paragraph" w:customStyle="1" w:styleId="539">
    <w:name w:val="文章正文"/>
    <w:basedOn w:val="1"/>
    <w:link w:val="538"/>
    <w:qFormat/>
    <w:uiPriority w:val="0"/>
    <w:pPr>
      <w:widowControl w:val="0"/>
      <w:adjustRightInd w:val="0"/>
      <w:snapToGrid w:val="0"/>
      <w:jc w:val="both"/>
    </w:pPr>
    <w:rPr>
      <w:rFonts w:ascii="等线" w:hAnsi="等线" w:eastAsia="等线"/>
      <w:kern w:val="0"/>
    </w:rPr>
  </w:style>
  <w:style w:type="character" w:customStyle="1" w:styleId="540">
    <w:name w:val="尾注文本 字符1"/>
    <w:link w:val="52"/>
    <w:qFormat/>
    <w:uiPriority w:val="0"/>
    <w:rPr>
      <w:szCs w:val="24"/>
    </w:rPr>
  </w:style>
  <w:style w:type="character" w:customStyle="1" w:styleId="541">
    <w:name w:val="H-3 Char"/>
    <w:link w:val="542"/>
    <w:qFormat/>
    <w:uiPriority w:val="0"/>
    <w:rPr>
      <w:rFonts w:ascii="黑体" w:hAnsi="黑体" w:eastAsia="黑体"/>
      <w:b/>
      <w:bCs/>
      <w:szCs w:val="24"/>
    </w:rPr>
  </w:style>
  <w:style w:type="paragraph" w:customStyle="1" w:styleId="542">
    <w:name w:val="H-3"/>
    <w:basedOn w:val="5"/>
    <w:link w:val="541"/>
    <w:qFormat/>
    <w:uiPriority w:val="0"/>
    <w:pPr>
      <w:keepLines w:val="0"/>
      <w:widowControl w:val="0"/>
      <w:numPr>
        <w:numId w:val="0"/>
      </w:numPr>
      <w:spacing w:before="120" w:beforeLines="50" w:after="60" w:afterLines="50" w:line="560" w:lineRule="exact"/>
      <w:ind w:left="720" w:right="210" w:rightChars="100" w:hanging="720"/>
    </w:pPr>
    <w:rPr>
      <w:b/>
      <w:kern w:val="0"/>
      <w:sz w:val="20"/>
      <w:szCs w:val="24"/>
    </w:rPr>
  </w:style>
  <w:style w:type="character" w:customStyle="1" w:styleId="543">
    <w:name w:val="列表项目符号 3 字符"/>
    <w:link w:val="33"/>
    <w:qFormat/>
    <w:locked/>
    <w:uiPriority w:val="99"/>
    <w:rPr>
      <w:rFonts w:ascii="Cambria" w:hAnsi="Cambria" w:eastAsia="MS Mincho"/>
      <w:sz w:val="22"/>
      <w:lang w:eastAsia="en-US"/>
    </w:rPr>
  </w:style>
  <w:style w:type="character" w:customStyle="1" w:styleId="544">
    <w:name w:val="正文内容格式 Char"/>
    <w:link w:val="545"/>
    <w:qFormat/>
    <w:uiPriority w:val="0"/>
    <w:rPr>
      <w:rFonts w:hAnsi="宋体"/>
      <w:color w:val="000000"/>
    </w:rPr>
  </w:style>
  <w:style w:type="paragraph" w:customStyle="1" w:styleId="545">
    <w:name w:val="正文内容格式"/>
    <w:basedOn w:val="1"/>
    <w:link w:val="544"/>
    <w:qFormat/>
    <w:uiPriority w:val="0"/>
    <w:pPr>
      <w:adjustRightInd w:val="0"/>
      <w:snapToGrid w:val="0"/>
      <w:spacing w:after="200" w:line="300" w:lineRule="auto"/>
      <w:ind w:firstLine="0" w:firstLineChars="0"/>
      <w:jc w:val="center"/>
      <w:textAlignment w:val="baseline"/>
    </w:pPr>
    <w:rPr>
      <w:rFonts w:ascii="等线" w:eastAsia="等线"/>
      <w:color w:val="000000"/>
      <w:kern w:val="0"/>
      <w:sz w:val="20"/>
      <w:szCs w:val="20"/>
    </w:rPr>
  </w:style>
  <w:style w:type="character" w:customStyle="1" w:styleId="546">
    <w:name w:val="正文文本 3 Char1"/>
    <w:qFormat/>
    <w:uiPriority w:val="99"/>
    <w:rPr>
      <w:sz w:val="16"/>
      <w:szCs w:val="16"/>
    </w:rPr>
  </w:style>
  <w:style w:type="character" w:customStyle="1" w:styleId="547">
    <w:name w:val="Terminal Display Char Char Char Char Char Char"/>
    <w:link w:val="548"/>
    <w:qFormat/>
    <w:uiPriority w:val="0"/>
    <w:rPr>
      <w:rFonts w:ascii="Courier New" w:hAnsi="Courier New" w:cs="Courier New"/>
      <w:sz w:val="17"/>
      <w:szCs w:val="17"/>
    </w:rPr>
  </w:style>
  <w:style w:type="paragraph" w:customStyle="1" w:styleId="548">
    <w:name w:val="Terminal Display Char Char Char Char Char"/>
    <w:link w:val="547"/>
    <w:qFormat/>
    <w:uiPriority w:val="0"/>
    <w:pPr>
      <w:spacing w:line="360" w:lineRule="auto"/>
      <w:ind w:left="1134" w:firstLine="200" w:firstLineChars="200"/>
      <w:jc w:val="both"/>
    </w:pPr>
    <w:rPr>
      <w:rFonts w:ascii="Courier New" w:hAnsi="Courier New" w:eastAsia="等线" w:cs="Courier New"/>
      <w:sz w:val="17"/>
      <w:szCs w:val="17"/>
      <w:lang w:val="en-US" w:eastAsia="zh-CN" w:bidi="ar-SA"/>
    </w:rPr>
  </w:style>
  <w:style w:type="character" w:customStyle="1" w:styleId="549">
    <w:name w:val="电子邮件签名 Char1"/>
    <w:qFormat/>
    <w:uiPriority w:val="0"/>
    <w:rPr>
      <w:sz w:val="21"/>
      <w:szCs w:val="24"/>
    </w:rPr>
  </w:style>
  <w:style w:type="character" w:customStyle="1" w:styleId="550">
    <w:name w:val="标题_三级标题 字符"/>
    <w:link w:val="551"/>
    <w:qFormat/>
    <w:uiPriority w:val="0"/>
    <w:rPr>
      <w:rFonts w:ascii="仿宋" w:hAnsi="仿宋"/>
      <w:b/>
      <w:sz w:val="28"/>
      <w:szCs w:val="44"/>
      <w:lang w:val="zh-CN"/>
    </w:rPr>
  </w:style>
  <w:style w:type="paragraph" w:customStyle="1" w:styleId="551">
    <w:name w:val="标题_三级标题"/>
    <w:basedOn w:val="5"/>
    <w:next w:val="179"/>
    <w:link w:val="550"/>
    <w:qFormat/>
    <w:uiPriority w:val="0"/>
    <w:pPr>
      <w:widowControl w:val="0"/>
      <w:numPr>
        <w:numId w:val="0"/>
      </w:numPr>
      <w:tabs>
        <w:tab w:val="left" w:pos="432"/>
      </w:tabs>
      <w:adjustRightInd w:val="0"/>
      <w:snapToGrid w:val="0"/>
      <w:spacing w:before="120" w:line="240" w:lineRule="auto"/>
      <w:ind w:left="432"/>
    </w:pPr>
    <w:rPr>
      <w:rFonts w:ascii="仿宋" w:hAnsi="仿宋" w:eastAsia="等线"/>
      <w:b/>
      <w:bCs w:val="0"/>
      <w:kern w:val="0"/>
      <w:szCs w:val="44"/>
      <w:lang w:val="zh-CN"/>
    </w:rPr>
  </w:style>
  <w:style w:type="character" w:customStyle="1" w:styleId="552">
    <w:name w:val="A5"/>
    <w:qFormat/>
    <w:uiPriority w:val="0"/>
    <w:rPr>
      <w:rFonts w:cs="Akzidenz-Grotesk BQ Medium"/>
      <w:color w:val="F7A019"/>
      <w:sz w:val="20"/>
      <w:szCs w:val="20"/>
    </w:rPr>
  </w:style>
  <w:style w:type="character" w:customStyle="1" w:styleId="553">
    <w:name w:val="正文段落 Char"/>
    <w:link w:val="554"/>
    <w:qFormat/>
    <w:locked/>
    <w:uiPriority w:val="0"/>
    <w:rPr>
      <w:rFonts w:hAnsi="宋体"/>
    </w:rPr>
  </w:style>
  <w:style w:type="paragraph" w:customStyle="1" w:styleId="554">
    <w:name w:val="正文段落"/>
    <w:basedOn w:val="1"/>
    <w:link w:val="553"/>
    <w:qFormat/>
    <w:uiPriority w:val="0"/>
    <w:pPr>
      <w:widowControl w:val="0"/>
      <w:spacing w:line="300" w:lineRule="auto"/>
      <w:ind w:firstLine="510"/>
      <w:jc w:val="both"/>
    </w:pPr>
    <w:rPr>
      <w:rFonts w:ascii="等线" w:eastAsia="等线"/>
      <w:kern w:val="0"/>
      <w:sz w:val="20"/>
      <w:szCs w:val="20"/>
    </w:rPr>
  </w:style>
  <w:style w:type="character" w:customStyle="1" w:styleId="555">
    <w:name w:val="日期 Char Char"/>
    <w:link w:val="556"/>
    <w:qFormat/>
    <w:uiPriority w:val="0"/>
    <w:rPr>
      <w:rFonts w:hAnsi="宋体"/>
    </w:rPr>
  </w:style>
  <w:style w:type="paragraph" w:customStyle="1" w:styleId="556">
    <w:name w:val="日期1"/>
    <w:basedOn w:val="1"/>
    <w:next w:val="1"/>
    <w:link w:val="555"/>
    <w:qFormat/>
    <w:uiPriority w:val="0"/>
    <w:pPr>
      <w:widowControl w:val="0"/>
      <w:adjustRightInd w:val="0"/>
      <w:spacing w:line="312" w:lineRule="atLeast"/>
      <w:ind w:firstLine="0" w:firstLineChars="0"/>
      <w:jc w:val="both"/>
      <w:textAlignment w:val="baseline"/>
    </w:pPr>
    <w:rPr>
      <w:rFonts w:ascii="等线" w:eastAsia="等线"/>
      <w:kern w:val="0"/>
      <w:sz w:val="20"/>
      <w:szCs w:val="20"/>
    </w:rPr>
  </w:style>
  <w:style w:type="character" w:customStyle="1" w:styleId="557">
    <w:name w:val="huise1"/>
    <w:qFormat/>
    <w:uiPriority w:val="0"/>
    <w:rPr>
      <w:color w:val="333333"/>
    </w:rPr>
  </w:style>
  <w:style w:type="character" w:customStyle="1" w:styleId="558">
    <w:name w:val="dialog-label"/>
    <w:qFormat/>
    <w:uiPriority w:val="0"/>
  </w:style>
  <w:style w:type="character" w:customStyle="1" w:styleId="559">
    <w:name w:val="手册正文 Char"/>
    <w:link w:val="560"/>
    <w:qFormat/>
    <w:locked/>
    <w:uiPriority w:val="0"/>
    <w:rPr>
      <w:rFonts w:ascii="宋体" w:hAnsi="宋体"/>
    </w:rPr>
  </w:style>
  <w:style w:type="paragraph" w:customStyle="1" w:styleId="560">
    <w:name w:val="手册正文"/>
    <w:basedOn w:val="21"/>
    <w:link w:val="559"/>
    <w:qFormat/>
    <w:uiPriority w:val="0"/>
    <w:pPr>
      <w:numPr>
        <w:ilvl w:val="0"/>
        <w:numId w:val="21"/>
      </w:numPr>
      <w:spacing w:afterLines="50"/>
      <w:ind w:left="0" w:firstLine="420"/>
    </w:pPr>
    <w:rPr>
      <w:rFonts w:eastAsia="等线"/>
      <w:sz w:val="20"/>
    </w:rPr>
  </w:style>
  <w:style w:type="character" w:customStyle="1" w:styleId="561">
    <w:name w:val="表格标题 Char Char"/>
    <w:qFormat/>
    <w:locked/>
    <w:uiPriority w:val="0"/>
    <w:rPr>
      <w:rFonts w:ascii="仿宋" w:hAnsi="仿宋" w:eastAsia="仿宋"/>
      <w:b/>
      <w:kern w:val="21"/>
      <w:sz w:val="24"/>
      <w:szCs w:val="21"/>
    </w:rPr>
  </w:style>
  <w:style w:type="character" w:customStyle="1" w:styleId="562">
    <w:name w:val="z-窗体底端 Char1"/>
    <w:link w:val="563"/>
    <w:qFormat/>
    <w:uiPriority w:val="0"/>
    <w:rPr>
      <w:rFonts w:ascii="Arial" w:hAnsi="Arial" w:eastAsia="仿宋_GB2312" w:cs="Arial"/>
      <w:vanish/>
      <w:sz w:val="16"/>
      <w:szCs w:val="16"/>
    </w:rPr>
  </w:style>
  <w:style w:type="paragraph" w:customStyle="1" w:styleId="563">
    <w:name w:val="z-窗体底端2"/>
    <w:basedOn w:val="1"/>
    <w:next w:val="1"/>
    <w:link w:val="562"/>
    <w:unhideWhenUsed/>
    <w:qFormat/>
    <w:uiPriority w:val="0"/>
    <w:pPr>
      <w:pBdr>
        <w:top w:val="single" w:color="auto" w:sz="6" w:space="1"/>
      </w:pBdr>
      <w:spacing w:line="240" w:lineRule="auto"/>
      <w:ind w:firstLine="0" w:firstLineChars="0"/>
      <w:jc w:val="center"/>
    </w:pPr>
    <w:rPr>
      <w:rFonts w:ascii="Arial" w:hAnsi="Arial" w:eastAsia="仿宋_GB2312" w:cs="Arial"/>
      <w:vanish/>
      <w:kern w:val="0"/>
      <w:sz w:val="16"/>
      <w:szCs w:val="16"/>
    </w:rPr>
  </w:style>
  <w:style w:type="character" w:customStyle="1" w:styleId="564">
    <w:name w:val="style51"/>
    <w:qFormat/>
    <w:uiPriority w:val="0"/>
    <w:rPr>
      <w:b/>
      <w:bCs/>
      <w:color w:val="FF6600"/>
    </w:rPr>
  </w:style>
  <w:style w:type="character" w:customStyle="1" w:styleId="565">
    <w:name w:val="样式 列表项目符号 2 + 宋体 Char"/>
    <w:link w:val="566"/>
    <w:qFormat/>
    <w:locked/>
    <w:uiPriority w:val="0"/>
    <w:rPr>
      <w:rFonts w:ascii="宋体" w:hAnsi="宋体" w:eastAsia="仿宋_GB2312"/>
      <w:color w:val="FF0000"/>
    </w:rPr>
  </w:style>
  <w:style w:type="paragraph" w:customStyle="1" w:styleId="566">
    <w:name w:val="样式 列表项目符号 2 + 宋体"/>
    <w:basedOn w:val="40"/>
    <w:link w:val="565"/>
    <w:qFormat/>
    <w:uiPriority w:val="0"/>
    <w:pPr>
      <w:tabs>
        <w:tab w:val="left" w:pos="360"/>
        <w:tab w:val="clear" w:pos="420"/>
        <w:tab w:val="clear" w:pos="780"/>
      </w:tabs>
      <w:adjustRightInd w:val="0"/>
      <w:snapToGrid w:val="0"/>
      <w:spacing w:after="0" w:line="360" w:lineRule="auto"/>
      <w:ind w:left="360" w:hanging="360" w:hangingChars="200"/>
      <w:jc w:val="both"/>
    </w:pPr>
    <w:rPr>
      <w:rFonts w:ascii="宋体" w:hAnsi="宋体" w:eastAsia="仿宋_GB2312"/>
      <w:color w:val="FF0000"/>
      <w:sz w:val="20"/>
      <w:szCs w:val="20"/>
      <w:lang w:eastAsia="zh-CN"/>
    </w:rPr>
  </w:style>
  <w:style w:type="character" w:customStyle="1" w:styleId="567">
    <w:name w:val="首行缩进正文 Char"/>
    <w:link w:val="568"/>
    <w:qFormat/>
    <w:locked/>
    <w:uiPriority w:val="0"/>
    <w:rPr>
      <w:rFonts w:ascii="Arial" w:hAnsi="Arial" w:eastAsia="仿宋_GB2312" w:cs="Arial"/>
    </w:rPr>
  </w:style>
  <w:style w:type="paragraph" w:customStyle="1" w:styleId="568">
    <w:name w:val="首行缩进正文"/>
    <w:basedOn w:val="1"/>
    <w:link w:val="567"/>
    <w:qFormat/>
    <w:uiPriority w:val="0"/>
    <w:pPr>
      <w:widowControl w:val="0"/>
      <w:ind w:firstLine="200"/>
      <w:jc w:val="both"/>
    </w:pPr>
    <w:rPr>
      <w:rFonts w:ascii="Arial" w:hAnsi="Arial" w:eastAsia="仿宋_GB2312" w:cs="Arial"/>
      <w:kern w:val="0"/>
      <w:sz w:val="20"/>
      <w:szCs w:val="20"/>
    </w:rPr>
  </w:style>
  <w:style w:type="character" w:customStyle="1" w:styleId="569">
    <w:name w:val="9p"/>
    <w:qFormat/>
    <w:uiPriority w:val="0"/>
  </w:style>
  <w:style w:type="character" w:customStyle="1" w:styleId="570">
    <w:name w:val="Terminal Display Char"/>
    <w:link w:val="571"/>
    <w:qFormat/>
    <w:uiPriority w:val="0"/>
    <w:rPr>
      <w:rFonts w:ascii="Courier New" w:hAnsi="Courier New" w:cs="Courier New"/>
      <w:sz w:val="17"/>
      <w:szCs w:val="17"/>
    </w:rPr>
  </w:style>
  <w:style w:type="paragraph" w:customStyle="1" w:styleId="571">
    <w:name w:val="Terminal Display"/>
    <w:link w:val="570"/>
    <w:qFormat/>
    <w:uiPriority w:val="0"/>
    <w:pPr>
      <w:widowControl w:val="0"/>
      <w:spacing w:line="360" w:lineRule="auto"/>
      <w:ind w:left="1134" w:firstLine="200" w:firstLineChars="200"/>
      <w:jc w:val="both"/>
    </w:pPr>
    <w:rPr>
      <w:rFonts w:ascii="Courier New" w:hAnsi="Courier New" w:eastAsia="等线" w:cs="Courier New"/>
      <w:sz w:val="17"/>
      <w:szCs w:val="17"/>
      <w:lang w:val="en-US" w:eastAsia="zh-CN" w:bidi="ar-SA"/>
    </w:rPr>
  </w:style>
  <w:style w:type="character" w:customStyle="1" w:styleId="572">
    <w:name w:val="MM Topic 3 Char"/>
    <w:link w:val="573"/>
    <w:qFormat/>
    <w:uiPriority w:val="0"/>
    <w:rPr>
      <w:b/>
      <w:bCs/>
      <w:sz w:val="32"/>
      <w:szCs w:val="44"/>
      <w:lang w:val="zh-CN"/>
    </w:rPr>
  </w:style>
  <w:style w:type="paragraph" w:customStyle="1" w:styleId="573">
    <w:name w:val="MM Topic 3"/>
    <w:basedOn w:val="5"/>
    <w:link w:val="572"/>
    <w:qFormat/>
    <w:uiPriority w:val="0"/>
    <w:pPr>
      <w:widowControl w:val="0"/>
      <w:numPr>
        <w:numId w:val="0"/>
      </w:numPr>
      <w:tabs>
        <w:tab w:val="left" w:pos="432"/>
      </w:tabs>
      <w:adjustRightInd w:val="0"/>
      <w:snapToGrid w:val="0"/>
      <w:spacing w:before="260" w:after="260" w:line="416" w:lineRule="auto"/>
    </w:pPr>
    <w:rPr>
      <w:rFonts w:ascii="等线" w:hAnsi="等线" w:eastAsia="等线"/>
      <w:b/>
      <w:kern w:val="0"/>
      <w:sz w:val="32"/>
      <w:szCs w:val="44"/>
      <w:lang w:val="zh-CN"/>
    </w:rPr>
  </w:style>
  <w:style w:type="character" w:customStyle="1" w:styleId="574">
    <w:name w:val="正文缩2 Char"/>
    <w:link w:val="575"/>
    <w:qFormat/>
    <w:uiPriority w:val="0"/>
    <w:rPr>
      <w:sz w:val="24"/>
      <w:szCs w:val="24"/>
    </w:rPr>
  </w:style>
  <w:style w:type="paragraph" w:customStyle="1" w:styleId="575">
    <w:name w:val="正文缩2"/>
    <w:basedOn w:val="1"/>
    <w:link w:val="574"/>
    <w:qFormat/>
    <w:uiPriority w:val="0"/>
    <w:pPr>
      <w:widowControl w:val="0"/>
      <w:adjustRightInd w:val="0"/>
      <w:snapToGrid w:val="0"/>
      <w:jc w:val="both"/>
    </w:pPr>
    <w:rPr>
      <w:rFonts w:ascii="等线" w:hAnsi="等线" w:eastAsia="等线"/>
      <w:kern w:val="0"/>
    </w:rPr>
  </w:style>
  <w:style w:type="character" w:customStyle="1" w:styleId="576">
    <w:name w:val="乌市-项目 Char"/>
    <w:link w:val="577"/>
    <w:qFormat/>
    <w:uiPriority w:val="1"/>
    <w:rPr>
      <w:rFonts w:eastAsia="华文中宋"/>
      <w:b/>
      <w:szCs w:val="28"/>
    </w:rPr>
  </w:style>
  <w:style w:type="paragraph" w:customStyle="1" w:styleId="577">
    <w:name w:val="乌市-项目"/>
    <w:basedOn w:val="1"/>
    <w:link w:val="576"/>
    <w:qFormat/>
    <w:uiPriority w:val="1"/>
    <w:pPr>
      <w:widowControl w:val="0"/>
      <w:numPr>
        <w:ilvl w:val="0"/>
        <w:numId w:val="22"/>
      </w:numPr>
      <w:spacing w:beforeLines="50" w:afterLines="50" w:line="240" w:lineRule="auto"/>
      <w:ind w:left="567" w:firstLine="0" w:firstLineChars="0"/>
      <w:jc w:val="both"/>
    </w:pPr>
    <w:rPr>
      <w:rFonts w:ascii="等线" w:hAnsi="等线" w:eastAsia="华文中宋"/>
      <w:b/>
      <w:kern w:val="0"/>
      <w:sz w:val="20"/>
      <w:szCs w:val="28"/>
    </w:rPr>
  </w:style>
  <w:style w:type="character" w:customStyle="1" w:styleId="578">
    <w:name w:val="*正文 Char Char"/>
    <w:qFormat/>
    <w:uiPriority w:val="0"/>
    <w:rPr>
      <w:rFonts w:hint="eastAsia" w:ascii="宋体" w:hAnsi="宋体" w:eastAsia="宋体" w:cs="宋体"/>
      <w:szCs w:val="24"/>
    </w:rPr>
  </w:style>
  <w:style w:type="character" w:customStyle="1" w:styleId="579">
    <w:name w:val="Heading5 Char3"/>
    <w:qFormat/>
    <w:uiPriority w:val="0"/>
    <w:rPr>
      <w:rFonts w:eastAsia="宋体"/>
      <w:b/>
      <w:kern w:val="2"/>
      <w:sz w:val="24"/>
      <w:lang w:val="en-US" w:eastAsia="zh-CN" w:bidi="ar-SA"/>
    </w:rPr>
  </w:style>
  <w:style w:type="character" w:customStyle="1" w:styleId="580">
    <w:name w:val="表内文字 Char"/>
    <w:link w:val="581"/>
    <w:qFormat/>
    <w:uiPriority w:val="0"/>
    <w:rPr>
      <w:lang w:val="zh-CN"/>
    </w:rPr>
  </w:style>
  <w:style w:type="paragraph" w:customStyle="1" w:styleId="581">
    <w:name w:val="表内文字"/>
    <w:basedOn w:val="21"/>
    <w:link w:val="580"/>
    <w:qFormat/>
    <w:uiPriority w:val="0"/>
    <w:pPr>
      <w:ind w:firstLine="0" w:firstLineChars="0"/>
      <w:jc w:val="center"/>
    </w:pPr>
    <w:rPr>
      <w:rFonts w:ascii="等线" w:hAnsi="等线" w:eastAsia="等线"/>
      <w:sz w:val="20"/>
      <w:lang w:val="zh-CN"/>
    </w:rPr>
  </w:style>
  <w:style w:type="character" w:customStyle="1" w:styleId="582">
    <w:name w:val="￥正文 Char"/>
    <w:link w:val="376"/>
    <w:qFormat/>
    <w:uiPriority w:val="0"/>
    <w:rPr>
      <w:rFonts w:ascii="Calibri" w:hAnsi="Calibri"/>
      <w:sz w:val="24"/>
    </w:rPr>
  </w:style>
  <w:style w:type="character" w:customStyle="1" w:styleId="583">
    <w:name w:val="tw4winJump"/>
    <w:qFormat/>
    <w:uiPriority w:val="0"/>
    <w:rPr>
      <w:rFonts w:ascii="Courier New" w:hAnsi="Courier New"/>
      <w:color w:val="008080"/>
    </w:rPr>
  </w:style>
  <w:style w:type="character" w:customStyle="1" w:styleId="584">
    <w:name w:val="批注文字 Char3"/>
    <w:qFormat/>
    <w:uiPriority w:val="0"/>
    <w:rPr>
      <w:rFonts w:ascii="Calibri" w:hAnsi="Calibri" w:eastAsia="宋体" w:cs="Times New Roman"/>
    </w:rPr>
  </w:style>
  <w:style w:type="character" w:customStyle="1" w:styleId="585">
    <w:name w:val="z-窗体顶端 Char"/>
    <w:qFormat/>
    <w:uiPriority w:val="0"/>
    <w:rPr>
      <w:rFonts w:ascii="Arial" w:hAnsi="Arial" w:cs="Arial"/>
      <w:vanish/>
      <w:sz w:val="16"/>
      <w:szCs w:val="16"/>
    </w:rPr>
  </w:style>
  <w:style w:type="character" w:customStyle="1" w:styleId="586">
    <w:name w:val="Item List Char Char"/>
    <w:link w:val="587"/>
    <w:qFormat/>
    <w:uiPriority w:val="0"/>
    <w:rPr>
      <w:rFonts w:ascii="Arial" w:hAnsi="Arial" w:cs="Arial"/>
      <w:szCs w:val="21"/>
    </w:rPr>
  </w:style>
  <w:style w:type="paragraph" w:customStyle="1" w:styleId="587">
    <w:name w:val="Item List Char"/>
    <w:link w:val="586"/>
    <w:qFormat/>
    <w:uiPriority w:val="0"/>
    <w:pPr>
      <w:tabs>
        <w:tab w:val="left" w:pos="1950"/>
      </w:tabs>
      <w:spacing w:line="300" w:lineRule="auto"/>
      <w:ind w:left="1950" w:hanging="510" w:firstLineChars="200"/>
      <w:jc w:val="both"/>
    </w:pPr>
    <w:rPr>
      <w:rFonts w:ascii="Arial" w:hAnsi="Arial" w:eastAsia="等线" w:cs="Arial"/>
      <w:szCs w:val="21"/>
      <w:lang w:val="en-US" w:eastAsia="zh-CN" w:bidi="ar-SA"/>
    </w:rPr>
  </w:style>
  <w:style w:type="character" w:customStyle="1" w:styleId="588">
    <w:name w:val="A正文 Char Char"/>
    <w:link w:val="589"/>
    <w:qFormat/>
    <w:locked/>
    <w:uiPriority w:val="0"/>
    <w:rPr>
      <w:rFonts w:ascii="仿宋_GB2312" w:eastAsia="仿宋_GB2312"/>
    </w:rPr>
  </w:style>
  <w:style w:type="paragraph" w:customStyle="1" w:styleId="589">
    <w:name w:val="A正文 Char"/>
    <w:basedOn w:val="1"/>
    <w:link w:val="588"/>
    <w:qFormat/>
    <w:uiPriority w:val="0"/>
    <w:pPr>
      <w:widowControl w:val="0"/>
      <w:ind w:left="840" w:leftChars="400" w:firstLine="200"/>
      <w:jc w:val="both"/>
    </w:pPr>
    <w:rPr>
      <w:rFonts w:ascii="仿宋_GB2312" w:hAnsi="等线" w:eastAsia="仿宋_GB2312"/>
      <w:kern w:val="0"/>
      <w:sz w:val="20"/>
      <w:szCs w:val="20"/>
    </w:rPr>
  </w:style>
  <w:style w:type="character" w:customStyle="1" w:styleId="590">
    <w:name w:val="style12"/>
    <w:qFormat/>
    <w:uiPriority w:val="0"/>
  </w:style>
  <w:style w:type="character" w:customStyle="1" w:styleId="591">
    <w:name w:val="正文首行缩进两字符 Char"/>
    <w:link w:val="592"/>
    <w:qFormat/>
    <w:locked/>
    <w:uiPriority w:val="0"/>
    <w:rPr>
      <w:rFonts w:ascii="仿宋_GB2312" w:eastAsia="仿宋_GB2312"/>
    </w:rPr>
  </w:style>
  <w:style w:type="paragraph" w:customStyle="1" w:styleId="592">
    <w:name w:val="正文首行缩进两字符"/>
    <w:basedOn w:val="1"/>
    <w:link w:val="591"/>
    <w:qFormat/>
    <w:uiPriority w:val="0"/>
    <w:pPr>
      <w:widowControl w:val="0"/>
      <w:ind w:firstLine="200"/>
      <w:jc w:val="both"/>
    </w:pPr>
    <w:rPr>
      <w:rFonts w:ascii="仿宋_GB2312" w:hAnsi="等线" w:eastAsia="仿宋_GB2312"/>
      <w:kern w:val="0"/>
      <w:sz w:val="20"/>
      <w:szCs w:val="20"/>
    </w:rPr>
  </w:style>
  <w:style w:type="character" w:customStyle="1" w:styleId="593">
    <w:name w:val="unnamed11"/>
    <w:qFormat/>
    <w:uiPriority w:val="0"/>
    <w:rPr>
      <w:spacing w:val="375"/>
    </w:rPr>
  </w:style>
  <w:style w:type="character" w:customStyle="1" w:styleId="594">
    <w:name w:val="dash0023__char1"/>
    <w:qFormat/>
    <w:uiPriority w:val="0"/>
    <w:rPr>
      <w:rFonts w:hint="default" w:ascii="Times New Roman" w:hAnsi="Times New Roman" w:cs="Times New Roman"/>
      <w:sz w:val="24"/>
      <w:szCs w:val="24"/>
      <w:u w:val="none"/>
    </w:rPr>
  </w:style>
  <w:style w:type="character" w:customStyle="1" w:styleId="595">
    <w:name w:val="Character UserEntry"/>
    <w:qFormat/>
    <w:uiPriority w:val="0"/>
    <w:rPr>
      <w:color w:val="FF0000"/>
    </w:rPr>
  </w:style>
  <w:style w:type="character" w:customStyle="1" w:styleId="596">
    <w:name w:val="明显强调11"/>
    <w:qFormat/>
    <w:uiPriority w:val="21"/>
    <w:rPr>
      <w:b/>
      <w:i/>
      <w:color w:val="C0504D"/>
      <w:spacing w:val="10"/>
    </w:rPr>
  </w:style>
  <w:style w:type="character" w:customStyle="1" w:styleId="597">
    <w:name w:val="样式 blk141 + Times New Roman 加粗 自动设置"/>
    <w:qFormat/>
    <w:uiPriority w:val="0"/>
    <w:rPr>
      <w:rFonts w:hint="default" w:ascii="Times New Roman" w:hAnsi="Times New Roman" w:eastAsia="宋体"/>
      <w:b/>
      <w:color w:val="auto"/>
      <w:spacing w:val="312"/>
      <w:kern w:val="2"/>
      <w:sz w:val="30"/>
      <w:szCs w:val="22"/>
      <w:u w:val="none"/>
      <w:lang w:val="en-US" w:eastAsia="zh-CN" w:bidi="ar-SA"/>
    </w:rPr>
  </w:style>
  <w:style w:type="character" w:customStyle="1" w:styleId="598">
    <w:name w:val="标题 4 Char1"/>
    <w:qFormat/>
    <w:locked/>
    <w:uiPriority w:val="9"/>
    <w:rPr>
      <w:rFonts w:ascii="Arial" w:hAnsi="Arial" w:eastAsia="宋体" w:cs="Arial"/>
      <w:b/>
      <w:sz w:val="28"/>
      <w:szCs w:val="21"/>
    </w:rPr>
  </w:style>
  <w:style w:type="character" w:customStyle="1" w:styleId="599">
    <w:name w:val="5级标题 Char"/>
    <w:link w:val="600"/>
    <w:qFormat/>
    <w:uiPriority w:val="0"/>
    <w:rPr>
      <w:rFonts w:ascii="宋体" w:hAnsi="宋体"/>
      <w:b/>
      <w:sz w:val="24"/>
      <w:szCs w:val="28"/>
    </w:rPr>
  </w:style>
  <w:style w:type="paragraph" w:customStyle="1" w:styleId="600">
    <w:name w:val="5级标题"/>
    <w:basedOn w:val="7"/>
    <w:link w:val="599"/>
    <w:qFormat/>
    <w:uiPriority w:val="0"/>
    <w:pPr>
      <w:numPr>
        <w:numId w:val="23"/>
      </w:numPr>
      <w:tabs>
        <w:tab w:val="left" w:pos="900"/>
      </w:tabs>
      <w:spacing w:line="360" w:lineRule="auto"/>
      <w:ind w:left="0"/>
      <w:jc w:val="both"/>
    </w:pPr>
    <w:rPr>
      <w:rFonts w:ascii="宋体" w:hAnsi="宋体" w:eastAsia="等线"/>
      <w:b/>
      <w:bCs w:val="0"/>
      <w:w w:val="100"/>
      <w:kern w:val="0"/>
      <w:szCs w:val="28"/>
    </w:rPr>
  </w:style>
  <w:style w:type="character" w:customStyle="1" w:styleId="601">
    <w:name w:val="样式 正文文本缩进 + 左  0 字符 Char"/>
    <w:link w:val="602"/>
    <w:qFormat/>
    <w:locked/>
    <w:uiPriority w:val="0"/>
    <w:rPr>
      <w:rFonts w:hAnsi="宋体" w:eastAsia="仿宋" w:cs="宋体"/>
      <w:sz w:val="24"/>
    </w:rPr>
  </w:style>
  <w:style w:type="paragraph" w:customStyle="1" w:styleId="602">
    <w:name w:val="样式 正文文本缩进 + 左  0 字符"/>
    <w:basedOn w:val="35"/>
    <w:link w:val="601"/>
    <w:qFormat/>
    <w:uiPriority w:val="0"/>
    <w:pPr>
      <w:widowControl w:val="0"/>
      <w:spacing w:after="0"/>
      <w:ind w:left="0" w:leftChars="0" w:firstLine="250" w:firstLineChars="250"/>
      <w:jc w:val="both"/>
    </w:pPr>
    <w:rPr>
      <w:rFonts w:ascii="等线" w:eastAsia="仿宋" w:cs="宋体"/>
      <w:kern w:val="0"/>
      <w:szCs w:val="20"/>
    </w:rPr>
  </w:style>
  <w:style w:type="character" w:customStyle="1" w:styleId="603">
    <w:name w:val="info4"/>
    <w:qFormat/>
    <w:uiPriority w:val="0"/>
  </w:style>
  <w:style w:type="character" w:customStyle="1" w:styleId="604">
    <w:name w:val="宏文本 Char1"/>
    <w:qFormat/>
    <w:uiPriority w:val="99"/>
    <w:rPr>
      <w:rFonts w:ascii="Courier New" w:hAnsi="Courier New" w:cs="Courier New"/>
      <w:sz w:val="24"/>
      <w:szCs w:val="24"/>
    </w:rPr>
  </w:style>
  <w:style w:type="character" w:customStyle="1" w:styleId="605">
    <w:name w:val="aaa Char"/>
    <w:link w:val="606"/>
    <w:qFormat/>
    <w:locked/>
    <w:uiPriority w:val="0"/>
    <w:rPr>
      <w:rFonts w:ascii="宋体" w:hAnsi="宋体" w:eastAsia="仿宋"/>
      <w:color w:val="0033FF"/>
      <w:szCs w:val="24"/>
    </w:rPr>
  </w:style>
  <w:style w:type="paragraph" w:customStyle="1" w:styleId="606">
    <w:name w:val="aaa"/>
    <w:basedOn w:val="1"/>
    <w:link w:val="605"/>
    <w:qFormat/>
    <w:uiPriority w:val="0"/>
    <w:pPr>
      <w:spacing w:before="100" w:beforeAutospacing="1" w:after="100" w:afterAutospacing="1" w:line="240" w:lineRule="auto"/>
      <w:ind w:firstLine="0" w:firstLineChars="0"/>
    </w:pPr>
    <w:rPr>
      <w:rFonts w:eastAsia="仿宋"/>
      <w:color w:val="0033FF"/>
      <w:kern w:val="0"/>
      <w:sz w:val="20"/>
    </w:rPr>
  </w:style>
  <w:style w:type="character" w:customStyle="1" w:styleId="607">
    <w:name w:val="需求正文 Char"/>
    <w:link w:val="608"/>
    <w:qFormat/>
    <w:uiPriority w:val="0"/>
    <w:rPr>
      <w:rFonts w:ascii="宋体" w:hAnsi="宋体"/>
      <w:color w:val="000000"/>
      <w:sz w:val="24"/>
      <w:szCs w:val="24"/>
    </w:rPr>
  </w:style>
  <w:style w:type="paragraph" w:customStyle="1" w:styleId="608">
    <w:name w:val="需求正文"/>
    <w:basedOn w:val="609"/>
    <w:link w:val="607"/>
    <w:qFormat/>
    <w:uiPriority w:val="0"/>
    <w:pPr>
      <w:spacing w:line="360" w:lineRule="auto"/>
      <w:ind w:firstLine="480"/>
    </w:pPr>
    <w:rPr>
      <w:rFonts w:ascii="宋体" w:hAnsi="宋体"/>
      <w:i w:val="0"/>
      <w:color w:val="000000"/>
      <w:sz w:val="24"/>
      <w:szCs w:val="24"/>
    </w:rPr>
  </w:style>
  <w:style w:type="paragraph" w:customStyle="1" w:styleId="609">
    <w:name w:val="infoblue"/>
    <w:basedOn w:val="1"/>
    <w:next w:val="1"/>
    <w:link w:val="1068"/>
    <w:qFormat/>
    <w:uiPriority w:val="0"/>
    <w:pPr>
      <w:widowControl w:val="0"/>
      <w:spacing w:line="300" w:lineRule="auto"/>
      <w:ind w:firstLine="420"/>
      <w:jc w:val="both"/>
    </w:pPr>
    <w:rPr>
      <w:rFonts w:ascii="等线" w:hAnsi="等线" w:eastAsia="等线"/>
      <w:i/>
      <w:color w:val="0000FF"/>
      <w:kern w:val="0"/>
      <w:sz w:val="20"/>
      <w:szCs w:val="21"/>
    </w:rPr>
  </w:style>
  <w:style w:type="character" w:customStyle="1" w:styleId="610">
    <w:name w:val="海康图例 Char"/>
    <w:link w:val="611"/>
    <w:qFormat/>
    <w:uiPriority w:val="0"/>
    <w:rPr>
      <w:rFonts w:ascii="Cambria" w:hAnsi="Cambria" w:eastAsia="黑体"/>
      <w:sz w:val="16"/>
      <w:szCs w:val="18"/>
    </w:rPr>
  </w:style>
  <w:style w:type="paragraph" w:customStyle="1" w:styleId="611">
    <w:name w:val="海康图例"/>
    <w:basedOn w:val="22"/>
    <w:link w:val="610"/>
    <w:qFormat/>
    <w:uiPriority w:val="0"/>
    <w:pPr>
      <w:spacing w:before="100" w:after="100" w:line="360" w:lineRule="auto"/>
      <w:ind w:firstLine="425" w:firstLineChars="0"/>
      <w:jc w:val="center"/>
    </w:pPr>
    <w:rPr>
      <w:rFonts w:ascii="Cambria" w:hAnsi="Cambria" w:cs="Times New Roman"/>
      <w:kern w:val="0"/>
      <w:sz w:val="16"/>
      <w:szCs w:val="18"/>
    </w:rPr>
  </w:style>
  <w:style w:type="character" w:customStyle="1" w:styleId="612">
    <w:name w:val="Table Heading Char Char"/>
    <w:link w:val="613"/>
    <w:qFormat/>
    <w:locked/>
    <w:uiPriority w:val="0"/>
    <w:rPr>
      <w:rFonts w:ascii="Book Antiqua" w:hAnsi="Book Antiqua" w:eastAsia="黑体"/>
      <w:bCs/>
      <w:szCs w:val="21"/>
    </w:rPr>
  </w:style>
  <w:style w:type="paragraph" w:customStyle="1" w:styleId="613">
    <w:name w:val="Table Heading"/>
    <w:basedOn w:val="1"/>
    <w:link w:val="612"/>
    <w:qFormat/>
    <w:uiPriority w:val="0"/>
    <w:pPr>
      <w:keepNext/>
      <w:widowControl w:val="0"/>
      <w:topLinePunct/>
      <w:adjustRightInd w:val="0"/>
      <w:snapToGrid w:val="0"/>
      <w:spacing w:before="80" w:after="80" w:line="440" w:lineRule="atLeast"/>
      <w:ind w:firstLine="0" w:firstLineChars="0"/>
    </w:pPr>
    <w:rPr>
      <w:rFonts w:ascii="Book Antiqua" w:hAnsi="Book Antiqua" w:eastAsia="黑体"/>
      <w:bCs/>
      <w:kern w:val="0"/>
      <w:sz w:val="20"/>
      <w:szCs w:val="21"/>
    </w:rPr>
  </w:style>
  <w:style w:type="character" w:customStyle="1" w:styleId="614">
    <w:name w:val="样式 样式 宋体 + 楷体_GB2312"/>
    <w:qFormat/>
    <w:uiPriority w:val="0"/>
    <w:rPr>
      <w:rFonts w:ascii="楷体_GB2312" w:hAnsi="宋体" w:eastAsia="宋体"/>
      <w:sz w:val="21"/>
      <w:szCs w:val="21"/>
    </w:rPr>
  </w:style>
  <w:style w:type="character" w:customStyle="1" w:styleId="615">
    <w:name w:val="Verbatim Char"/>
    <w:link w:val="616"/>
    <w:qFormat/>
    <w:uiPriority w:val="0"/>
    <w:rPr>
      <w:rFonts w:ascii="Consolas" w:hAnsi="Consolas"/>
      <w:sz w:val="22"/>
    </w:rPr>
  </w:style>
  <w:style w:type="paragraph" w:customStyle="1" w:styleId="616">
    <w:name w:val="Source Code"/>
    <w:basedOn w:val="1"/>
    <w:link w:val="615"/>
    <w:qFormat/>
    <w:uiPriority w:val="0"/>
    <w:pPr>
      <w:wordWrap w:val="0"/>
      <w:spacing w:after="200" w:line="240" w:lineRule="auto"/>
      <w:ind w:firstLine="0" w:firstLineChars="0"/>
    </w:pPr>
    <w:rPr>
      <w:rFonts w:ascii="Consolas" w:hAnsi="Consolas" w:eastAsia="等线"/>
      <w:kern w:val="0"/>
      <w:sz w:val="22"/>
      <w:szCs w:val="20"/>
    </w:rPr>
  </w:style>
  <w:style w:type="character" w:customStyle="1" w:styleId="617">
    <w:name w:val="title1"/>
    <w:qFormat/>
    <w:uiPriority w:val="0"/>
  </w:style>
  <w:style w:type="character" w:customStyle="1" w:styleId="618">
    <w:name w:val="样式 首行缩进:  2 字符5 Char"/>
    <w:link w:val="619"/>
    <w:qFormat/>
    <w:locked/>
    <w:uiPriority w:val="0"/>
    <w:rPr>
      <w:sz w:val="24"/>
    </w:rPr>
  </w:style>
  <w:style w:type="paragraph" w:customStyle="1" w:styleId="619">
    <w:name w:val="样式 首行缩进:  2 字符5"/>
    <w:basedOn w:val="1"/>
    <w:link w:val="618"/>
    <w:qFormat/>
    <w:uiPriority w:val="0"/>
    <w:pPr>
      <w:widowControl w:val="0"/>
      <w:jc w:val="both"/>
    </w:pPr>
    <w:rPr>
      <w:rFonts w:ascii="等线" w:hAnsi="等线" w:eastAsia="等线"/>
      <w:kern w:val="0"/>
      <w:szCs w:val="20"/>
    </w:rPr>
  </w:style>
  <w:style w:type="character" w:customStyle="1" w:styleId="620">
    <w:name w:val="南通方案正文 Char"/>
    <w:link w:val="621"/>
    <w:qFormat/>
    <w:uiPriority w:val="0"/>
    <w:rPr>
      <w:sz w:val="24"/>
    </w:rPr>
  </w:style>
  <w:style w:type="paragraph" w:customStyle="1" w:styleId="621">
    <w:name w:val="南通方案正文"/>
    <w:basedOn w:val="1"/>
    <w:link w:val="620"/>
    <w:qFormat/>
    <w:uiPriority w:val="0"/>
    <w:pPr>
      <w:widowControl w:val="0"/>
      <w:jc w:val="both"/>
    </w:pPr>
    <w:rPr>
      <w:rFonts w:ascii="等线" w:hAnsi="等线" w:eastAsia="等线"/>
      <w:kern w:val="0"/>
      <w:szCs w:val="20"/>
    </w:rPr>
  </w:style>
  <w:style w:type="character" w:customStyle="1" w:styleId="622">
    <w:name w:val="title_emph1"/>
    <w:qFormat/>
    <w:uiPriority w:val="0"/>
    <w:rPr>
      <w:rFonts w:hint="default" w:ascii="Arial" w:hAnsi="Arial" w:cs="Arial"/>
      <w:b/>
      <w:bCs/>
      <w:sz w:val="20"/>
      <w:szCs w:val="20"/>
    </w:rPr>
  </w:style>
  <w:style w:type="character" w:customStyle="1" w:styleId="623">
    <w:name w:val="fonts4"/>
    <w:qFormat/>
    <w:uiPriority w:val="0"/>
    <w:rPr>
      <w:color w:val="333333"/>
      <w:sz w:val="18"/>
      <w:szCs w:val="18"/>
    </w:rPr>
  </w:style>
  <w:style w:type="character" w:customStyle="1" w:styleId="624">
    <w:name w:val="投标文件 正文首行缩进 Char"/>
    <w:link w:val="625"/>
    <w:qFormat/>
    <w:locked/>
    <w:uiPriority w:val="0"/>
    <w:rPr>
      <w:rFonts w:ascii="Arial" w:hAnsi="Arial" w:cs="Arial"/>
      <w:szCs w:val="24"/>
    </w:rPr>
  </w:style>
  <w:style w:type="paragraph" w:customStyle="1" w:styleId="625">
    <w:name w:val="投标文件 正文首行缩进"/>
    <w:basedOn w:val="86"/>
    <w:link w:val="624"/>
    <w:qFormat/>
    <w:uiPriority w:val="0"/>
    <w:pPr>
      <w:widowControl w:val="0"/>
      <w:spacing w:after="120" w:afterLines="50"/>
      <w:ind w:firstLine="200"/>
      <w:jc w:val="both"/>
    </w:pPr>
    <w:rPr>
      <w:rFonts w:ascii="Arial" w:hAnsi="Arial" w:eastAsia="等线" w:cs="Arial"/>
      <w:kern w:val="0"/>
      <w:sz w:val="20"/>
    </w:rPr>
  </w:style>
  <w:style w:type="character" w:customStyle="1" w:styleId="626">
    <w:name w:val="表格正文 Char"/>
    <w:qFormat/>
    <w:uiPriority w:val="0"/>
    <w:rPr>
      <w:rFonts w:ascii="Times New Roman" w:hAnsi="Times New Roman" w:eastAsia="宋体" w:cs="Times New Roman"/>
      <w:szCs w:val="24"/>
    </w:rPr>
  </w:style>
  <w:style w:type="character" w:customStyle="1" w:styleId="627">
    <w:name w:val="ft21"/>
    <w:qFormat/>
    <w:uiPriority w:val="0"/>
    <w:rPr>
      <w:rFonts w:hint="default" w:ascii="Tahoma" w:hAnsi="Tahoma" w:cs="Tahoma"/>
      <w:color w:val="000000"/>
      <w:sz w:val="20"/>
      <w:szCs w:val="20"/>
    </w:rPr>
  </w:style>
  <w:style w:type="character" w:customStyle="1" w:styleId="628">
    <w:name w:val="zhen1"/>
    <w:qFormat/>
    <w:uiPriority w:val="0"/>
    <w:rPr>
      <w:color w:val="F3F3F3"/>
    </w:rPr>
  </w:style>
  <w:style w:type="character" w:customStyle="1" w:styleId="629">
    <w:name w:val="电子邮件签名 字符1"/>
    <w:semiHidden/>
    <w:qFormat/>
    <w:uiPriority w:val="99"/>
    <w:rPr>
      <w:sz w:val="24"/>
    </w:rPr>
  </w:style>
  <w:style w:type="character" w:customStyle="1" w:styleId="630">
    <w:name w:val="Ri正文 Char"/>
    <w:link w:val="631"/>
    <w:qFormat/>
    <w:locked/>
    <w:uiPriority w:val="0"/>
    <w:rPr>
      <w:rFonts w:ascii="仿宋" w:hAnsi="仿宋" w:eastAsia="仿宋" w:cs="Calibri Light"/>
      <w:color w:val="000000"/>
      <w:sz w:val="28"/>
      <w:szCs w:val="28"/>
    </w:rPr>
  </w:style>
  <w:style w:type="paragraph" w:customStyle="1" w:styleId="631">
    <w:name w:val="Ri正文"/>
    <w:basedOn w:val="1"/>
    <w:link w:val="630"/>
    <w:qFormat/>
    <w:uiPriority w:val="0"/>
    <w:pPr>
      <w:ind w:firstLine="560"/>
    </w:pPr>
    <w:rPr>
      <w:rFonts w:ascii="仿宋" w:hAnsi="仿宋" w:eastAsia="仿宋" w:cs="Calibri Light"/>
      <w:color w:val="000000"/>
      <w:kern w:val="0"/>
      <w:sz w:val="28"/>
      <w:szCs w:val="28"/>
    </w:rPr>
  </w:style>
  <w:style w:type="character" w:customStyle="1" w:styleId="632">
    <w:name w:val="font71"/>
    <w:qFormat/>
    <w:uiPriority w:val="0"/>
    <w:rPr>
      <w:rFonts w:hint="eastAsia" w:ascii="仿宋" w:hAnsi="仿宋" w:eastAsia="仿宋"/>
      <w:color w:val="000000"/>
      <w:sz w:val="20"/>
      <w:szCs w:val="20"/>
      <w:u w:val="none"/>
    </w:rPr>
  </w:style>
  <w:style w:type="character" w:customStyle="1" w:styleId="633">
    <w:name w:val="*正文 Char"/>
    <w:link w:val="634"/>
    <w:qFormat/>
    <w:locked/>
    <w:uiPriority w:val="0"/>
    <w:rPr>
      <w:rFonts w:ascii="仿宋_GB2312" w:eastAsia="仿宋_GB2312"/>
      <w:sz w:val="28"/>
    </w:rPr>
  </w:style>
  <w:style w:type="paragraph" w:customStyle="1" w:styleId="634">
    <w:name w:val="*正文"/>
    <w:basedOn w:val="1"/>
    <w:link w:val="633"/>
    <w:qFormat/>
    <w:uiPriority w:val="0"/>
    <w:pPr>
      <w:widowControl w:val="0"/>
      <w:ind w:firstLine="560"/>
      <w:jc w:val="both"/>
    </w:pPr>
    <w:rPr>
      <w:rFonts w:ascii="仿宋_GB2312" w:hAnsi="等线" w:eastAsia="仿宋_GB2312"/>
      <w:kern w:val="0"/>
      <w:sz w:val="28"/>
      <w:szCs w:val="20"/>
    </w:rPr>
  </w:style>
  <w:style w:type="character" w:customStyle="1" w:styleId="635">
    <w:name w:val="正文首行缩进1(Crlf+Shift+M) Char"/>
    <w:link w:val="636"/>
    <w:qFormat/>
    <w:uiPriority w:val="0"/>
  </w:style>
  <w:style w:type="paragraph" w:customStyle="1" w:styleId="636">
    <w:name w:val="正文首行缩进1(Crlf+Shift+M)"/>
    <w:link w:val="635"/>
    <w:qFormat/>
    <w:uiPriority w:val="0"/>
    <w:pPr>
      <w:spacing w:before="120" w:after="120" w:line="360" w:lineRule="auto"/>
      <w:ind w:firstLine="200" w:firstLineChars="200"/>
    </w:pPr>
    <w:rPr>
      <w:rFonts w:ascii="等线" w:hAnsi="等线" w:eastAsia="等线" w:cs="Times New Roman"/>
      <w:lang w:val="en-US" w:eastAsia="zh-CN" w:bidi="ar-SA"/>
    </w:rPr>
  </w:style>
  <w:style w:type="character" w:customStyle="1" w:styleId="637">
    <w:name w:val="签名 Char1"/>
    <w:qFormat/>
    <w:uiPriority w:val="0"/>
    <w:rPr>
      <w:sz w:val="21"/>
      <w:szCs w:val="24"/>
    </w:rPr>
  </w:style>
  <w:style w:type="character" w:customStyle="1" w:styleId="638">
    <w:name w:val="fonts"/>
    <w:qFormat/>
    <w:uiPriority w:val="0"/>
    <w:rPr>
      <w:b/>
      <w:color w:val="FFFFFF"/>
    </w:rPr>
  </w:style>
  <w:style w:type="character" w:customStyle="1" w:styleId="639">
    <w:name w:val="f1"/>
    <w:qFormat/>
    <w:uiPriority w:val="0"/>
  </w:style>
  <w:style w:type="character" w:customStyle="1" w:styleId="640">
    <w:name w:val="非缩进正文 Char"/>
    <w:link w:val="641"/>
    <w:qFormat/>
    <w:uiPriority w:val="0"/>
    <w:rPr>
      <w:rFonts w:ascii="Calibri" w:hAnsi="Calibri"/>
      <w:szCs w:val="21"/>
    </w:rPr>
  </w:style>
  <w:style w:type="paragraph" w:customStyle="1" w:styleId="641">
    <w:name w:val="非缩进正文"/>
    <w:basedOn w:val="1"/>
    <w:link w:val="640"/>
    <w:qFormat/>
    <w:uiPriority w:val="0"/>
    <w:pPr>
      <w:widowControl w:val="0"/>
      <w:ind w:firstLine="0" w:firstLineChars="0"/>
      <w:jc w:val="both"/>
    </w:pPr>
    <w:rPr>
      <w:rFonts w:ascii="Calibri" w:hAnsi="Calibri" w:eastAsia="等线"/>
      <w:kern w:val="0"/>
      <w:sz w:val="20"/>
      <w:szCs w:val="21"/>
    </w:rPr>
  </w:style>
  <w:style w:type="character" w:customStyle="1" w:styleId="642">
    <w:name w:val="信息标题 字符1"/>
    <w:semiHidden/>
    <w:qFormat/>
    <w:uiPriority w:val="99"/>
    <w:rPr>
      <w:rFonts w:ascii="Calibri Light" w:hAnsi="Calibri Light" w:eastAsia="宋体" w:cs="Times New Roman"/>
      <w:sz w:val="24"/>
      <w:szCs w:val="24"/>
      <w:shd w:val="pct20" w:color="auto" w:fill="auto"/>
    </w:rPr>
  </w:style>
  <w:style w:type="character" w:customStyle="1" w:styleId="643">
    <w:name w:val="标题 6 Char1"/>
    <w:qFormat/>
    <w:uiPriority w:val="99"/>
    <w:rPr>
      <w:rFonts w:ascii="Arial" w:hAnsi="Arial" w:eastAsia="宋体" w:cs="Arial"/>
      <w:b/>
      <w:sz w:val="24"/>
      <w:szCs w:val="21"/>
    </w:rPr>
  </w:style>
  <w:style w:type="character" w:customStyle="1" w:styleId="644">
    <w:name w:val="c-gap-right2"/>
    <w:qFormat/>
    <w:uiPriority w:val="0"/>
  </w:style>
  <w:style w:type="character" w:customStyle="1" w:styleId="645">
    <w:name w:val="地址库正文样式 Char"/>
    <w:link w:val="646"/>
    <w:qFormat/>
    <w:uiPriority w:val="0"/>
    <w:rPr>
      <w:rFonts w:ascii="Calibri" w:hAnsi="宋体"/>
      <w:bCs/>
      <w:spacing w:val="8"/>
      <w:szCs w:val="32"/>
      <w:lang w:val="zh-CN"/>
    </w:rPr>
  </w:style>
  <w:style w:type="paragraph" w:customStyle="1" w:styleId="646">
    <w:name w:val="地址库正文样式"/>
    <w:basedOn w:val="1"/>
    <w:link w:val="645"/>
    <w:qFormat/>
    <w:uiPriority w:val="0"/>
    <w:pPr>
      <w:widowControl w:val="0"/>
      <w:spacing w:line="300" w:lineRule="auto"/>
      <w:ind w:firstLine="0" w:firstLineChars="0"/>
      <w:jc w:val="both"/>
    </w:pPr>
    <w:rPr>
      <w:rFonts w:ascii="Calibri" w:eastAsia="等线"/>
      <w:bCs/>
      <w:spacing w:val="8"/>
      <w:kern w:val="0"/>
      <w:sz w:val="20"/>
      <w:szCs w:val="32"/>
      <w:lang w:val="zh-CN"/>
    </w:rPr>
  </w:style>
  <w:style w:type="character" w:customStyle="1" w:styleId="647">
    <w:name w:val="text-01"/>
    <w:qFormat/>
    <w:uiPriority w:val="0"/>
    <w:rPr>
      <w:rFonts w:hint="default" w:ascii="Verdana" w:hAnsi="Verdana"/>
      <w:spacing w:val="240"/>
      <w:sz w:val="18"/>
      <w:szCs w:val="18"/>
    </w:rPr>
  </w:style>
  <w:style w:type="character" w:customStyle="1" w:styleId="648">
    <w:name w:val="结束语 字符"/>
    <w:link w:val="32"/>
    <w:qFormat/>
    <w:uiPriority w:val="0"/>
    <w:rPr>
      <w:rFonts w:ascii="Arial" w:hAnsi="Arial" w:eastAsia="仿宋"/>
      <w:lang w:val="en-GB" w:eastAsia="en-US"/>
    </w:rPr>
  </w:style>
  <w:style w:type="character" w:customStyle="1" w:styleId="649">
    <w:name w:val="1）2）3） 样式 Char"/>
    <w:link w:val="650"/>
    <w:qFormat/>
    <w:uiPriority w:val="0"/>
    <w:rPr>
      <w:rFonts w:ascii="黑体" w:hAnsi="黑体" w:eastAsia="黑体"/>
      <w:bCs/>
      <w:kern w:val="44"/>
      <w:sz w:val="24"/>
      <w:szCs w:val="24"/>
    </w:rPr>
  </w:style>
  <w:style w:type="paragraph" w:customStyle="1" w:styleId="650">
    <w:name w:val="1）2）3） 样式"/>
    <w:basedOn w:val="7"/>
    <w:link w:val="649"/>
    <w:qFormat/>
    <w:uiPriority w:val="0"/>
    <w:pPr>
      <w:ind w:left="1008" w:hanging="1008"/>
    </w:pPr>
    <w:rPr>
      <w:w w:val="100"/>
    </w:rPr>
  </w:style>
  <w:style w:type="character" w:customStyle="1" w:styleId="651">
    <w:name w:val="red121"/>
    <w:qFormat/>
    <w:uiPriority w:val="0"/>
    <w:rPr>
      <w:rFonts w:hint="default" w:ascii="Arial" w:hAnsi="Arial" w:cs="Arial"/>
      <w:b/>
      <w:bCs/>
      <w:color w:val="7C0F12"/>
      <w:sz w:val="24"/>
      <w:szCs w:val="24"/>
    </w:rPr>
  </w:style>
  <w:style w:type="character" w:customStyle="1" w:styleId="652">
    <w:name w:val="bodytext1"/>
    <w:qFormat/>
    <w:uiPriority w:val="0"/>
    <w:rPr>
      <w:rFonts w:hint="default" w:ascii="Verdana" w:hAnsi="Verdana"/>
      <w:color w:val="FFFFFF"/>
      <w:sz w:val="19"/>
      <w:szCs w:val="19"/>
      <w:u w:val="none"/>
    </w:rPr>
  </w:style>
  <w:style w:type="character" w:customStyle="1" w:styleId="653">
    <w:name w:val="文档标题 字符"/>
    <w:link w:val="654"/>
    <w:qFormat/>
    <w:uiPriority w:val="0"/>
    <w:rPr>
      <w:rFonts w:ascii="Arial" w:hAnsi="Arial" w:eastAsia="黑体" w:cs="Arial"/>
      <w:b/>
      <w:sz w:val="48"/>
      <w:szCs w:val="32"/>
    </w:rPr>
  </w:style>
  <w:style w:type="paragraph" w:customStyle="1" w:styleId="654">
    <w:name w:val="文档标题"/>
    <w:basedOn w:val="1"/>
    <w:link w:val="653"/>
    <w:qFormat/>
    <w:uiPriority w:val="0"/>
    <w:pPr>
      <w:widowControl w:val="0"/>
      <w:spacing w:before="100" w:beforeLines="100" w:after="100" w:afterLines="100" w:line="300" w:lineRule="auto"/>
      <w:ind w:firstLine="200"/>
      <w:jc w:val="center"/>
    </w:pPr>
    <w:rPr>
      <w:rFonts w:ascii="Arial" w:hAnsi="Arial" w:eastAsia="黑体" w:cs="Arial"/>
      <w:b/>
      <w:kern w:val="0"/>
      <w:sz w:val="48"/>
      <w:szCs w:val="32"/>
    </w:rPr>
  </w:style>
  <w:style w:type="character" w:customStyle="1" w:styleId="655">
    <w:name w:val="style5"/>
    <w:qFormat/>
    <w:uiPriority w:val="0"/>
  </w:style>
  <w:style w:type="character" w:customStyle="1" w:styleId="656">
    <w:name w:val="样式 首行缩进:  2 字符 Char"/>
    <w:link w:val="657"/>
    <w:qFormat/>
    <w:uiPriority w:val="0"/>
    <w:rPr>
      <w:rFonts w:cs="宋体"/>
      <w:sz w:val="24"/>
    </w:rPr>
  </w:style>
  <w:style w:type="paragraph" w:customStyle="1" w:styleId="657">
    <w:name w:val="样式 首行缩进:  2 字符"/>
    <w:basedOn w:val="1"/>
    <w:link w:val="656"/>
    <w:qFormat/>
    <w:uiPriority w:val="0"/>
    <w:pPr>
      <w:widowControl w:val="0"/>
      <w:spacing w:before="50" w:beforeLines="50"/>
      <w:ind w:firstLine="200"/>
      <w:jc w:val="both"/>
    </w:pPr>
    <w:rPr>
      <w:rFonts w:ascii="等线" w:hAnsi="等线" w:eastAsia="等线" w:cs="宋体"/>
      <w:kern w:val="0"/>
      <w:szCs w:val="20"/>
    </w:rPr>
  </w:style>
  <w:style w:type="character" w:customStyle="1" w:styleId="658">
    <w:name w:val="页脚 Char1"/>
    <w:qFormat/>
    <w:uiPriority w:val="99"/>
    <w:rPr>
      <w:sz w:val="18"/>
      <w:szCs w:val="18"/>
    </w:rPr>
  </w:style>
  <w:style w:type="character" w:customStyle="1" w:styleId="659">
    <w:name w:val="tabletextcharcharchar"/>
    <w:qFormat/>
    <w:uiPriority w:val="0"/>
  </w:style>
  <w:style w:type="character" w:customStyle="1" w:styleId="660">
    <w:name w:val="FA正文 Char"/>
    <w:link w:val="661"/>
    <w:qFormat/>
    <w:uiPriority w:val="0"/>
    <w:rPr>
      <w:rFonts w:ascii="宋体" w:hAnsi="宋体" w:eastAsia="仿宋"/>
      <w:szCs w:val="24"/>
    </w:rPr>
  </w:style>
  <w:style w:type="paragraph" w:customStyle="1" w:styleId="661">
    <w:name w:val="FA正文"/>
    <w:basedOn w:val="1"/>
    <w:link w:val="660"/>
    <w:qFormat/>
    <w:uiPriority w:val="0"/>
    <w:pPr>
      <w:widowControl w:val="0"/>
      <w:tabs>
        <w:tab w:val="left" w:pos="3375"/>
      </w:tabs>
      <w:jc w:val="both"/>
    </w:pPr>
    <w:rPr>
      <w:rFonts w:eastAsia="仿宋"/>
      <w:kern w:val="0"/>
      <w:sz w:val="20"/>
    </w:rPr>
  </w:style>
  <w:style w:type="character" w:customStyle="1" w:styleId="662">
    <w:name w:val="12word1"/>
    <w:qFormat/>
    <w:uiPriority w:val="0"/>
    <w:rPr>
      <w:rFonts w:eastAsia="宋体"/>
      <w:kern w:val="2"/>
      <w:sz w:val="18"/>
      <w:szCs w:val="18"/>
      <w:lang w:val="en-US" w:eastAsia="zh-CN" w:bidi="ar-SA"/>
    </w:rPr>
  </w:style>
  <w:style w:type="character" w:customStyle="1" w:styleId="663">
    <w:name w:val="正文缩进(楷体) Char"/>
    <w:link w:val="664"/>
    <w:qFormat/>
    <w:uiPriority w:val="0"/>
    <w:rPr>
      <w:rFonts w:hAnsi="宋体" w:eastAsia="楷体_GB2312"/>
      <w:szCs w:val="28"/>
    </w:rPr>
  </w:style>
  <w:style w:type="paragraph" w:customStyle="1" w:styleId="664">
    <w:name w:val="正文缩进(楷体)"/>
    <w:basedOn w:val="1"/>
    <w:link w:val="663"/>
    <w:qFormat/>
    <w:uiPriority w:val="0"/>
    <w:pPr>
      <w:widowControl w:val="0"/>
      <w:spacing w:afterLines="50" w:line="420" w:lineRule="exact"/>
      <w:ind w:firstLine="200"/>
      <w:jc w:val="both"/>
    </w:pPr>
    <w:rPr>
      <w:rFonts w:ascii="等线" w:eastAsia="楷体_GB2312"/>
      <w:kern w:val="0"/>
      <w:sz w:val="20"/>
      <w:szCs w:val="28"/>
    </w:rPr>
  </w:style>
  <w:style w:type="character" w:customStyle="1" w:styleId="665">
    <w:name w:val="正文（小4） Char"/>
    <w:link w:val="666"/>
    <w:qFormat/>
    <w:locked/>
    <w:uiPriority w:val="0"/>
    <w:rPr>
      <w:rFonts w:ascii="宋体" w:hAnsi="宋体" w:cs="宋体"/>
      <w:sz w:val="24"/>
      <w:szCs w:val="21"/>
    </w:rPr>
  </w:style>
  <w:style w:type="paragraph" w:customStyle="1" w:styleId="666">
    <w:name w:val="正文（小4）"/>
    <w:basedOn w:val="1"/>
    <w:next w:val="76"/>
    <w:link w:val="665"/>
    <w:qFormat/>
    <w:uiPriority w:val="0"/>
    <w:pPr>
      <w:widowControl w:val="0"/>
      <w:spacing w:afterLines="50"/>
      <w:ind w:firstLine="420"/>
      <w:jc w:val="both"/>
    </w:pPr>
    <w:rPr>
      <w:rFonts w:eastAsia="等线" w:cs="宋体"/>
      <w:kern w:val="0"/>
      <w:szCs w:val="21"/>
    </w:rPr>
  </w:style>
  <w:style w:type="character" w:customStyle="1" w:styleId="667">
    <w:name w:val="pi1"/>
    <w:qFormat/>
    <w:uiPriority w:val="0"/>
    <w:rPr>
      <w:color w:val="0000FF"/>
    </w:rPr>
  </w:style>
  <w:style w:type="character" w:customStyle="1" w:styleId="668">
    <w:name w:val="尾注文本 Char2"/>
    <w:qFormat/>
    <w:uiPriority w:val="99"/>
    <w:rPr>
      <w:rFonts w:ascii="Times New Roman" w:hAnsi="Times New Roman" w:eastAsia="宋体" w:cs="Times New Roman"/>
      <w:szCs w:val="24"/>
    </w:rPr>
  </w:style>
  <w:style w:type="character" w:customStyle="1" w:styleId="669">
    <w:name w:val="注意事项内容（非加粗 倾斜）"/>
    <w:qFormat/>
    <w:uiPriority w:val="0"/>
    <w:rPr>
      <w:rFonts w:eastAsia="Times New Roman"/>
      <w:i/>
      <w:iCs/>
      <w:sz w:val="24"/>
    </w:rPr>
  </w:style>
  <w:style w:type="character" w:customStyle="1" w:styleId="670">
    <w:name w:val="heighlight"/>
    <w:qFormat/>
    <w:uiPriority w:val="0"/>
  </w:style>
  <w:style w:type="character" w:customStyle="1" w:styleId="671">
    <w:name w:val="样式 宋体 四号"/>
    <w:qFormat/>
    <w:uiPriority w:val="0"/>
    <w:rPr>
      <w:rFonts w:ascii="宋体" w:hAnsi="宋体" w:eastAsia="仿宋_GB2312"/>
      <w:sz w:val="28"/>
    </w:rPr>
  </w:style>
  <w:style w:type="character" w:customStyle="1" w:styleId="672">
    <w:name w:val="tx1"/>
    <w:qFormat/>
    <w:uiPriority w:val="0"/>
    <w:rPr>
      <w:b/>
      <w:bCs/>
    </w:rPr>
  </w:style>
  <w:style w:type="character" w:customStyle="1" w:styleId="673">
    <w:name w:val="yzt2 Char"/>
    <w:link w:val="674"/>
    <w:qFormat/>
    <w:uiPriority w:val="0"/>
    <w:rPr>
      <w:rFonts w:ascii="仿宋_GB2312" w:hAnsi="宋体" w:eastAsia="仿宋_GB2312"/>
      <w:b/>
      <w:bCs/>
      <w:sz w:val="24"/>
      <w:szCs w:val="24"/>
    </w:rPr>
  </w:style>
  <w:style w:type="paragraph" w:customStyle="1" w:styleId="674">
    <w:name w:val="yzt2"/>
    <w:basedOn w:val="328"/>
    <w:link w:val="673"/>
    <w:qFormat/>
    <w:uiPriority w:val="0"/>
    <w:pPr>
      <w:numPr>
        <w:ilvl w:val="0"/>
        <w:numId w:val="0"/>
      </w:numPr>
      <w:tabs>
        <w:tab w:val="left" w:pos="992"/>
      </w:tabs>
      <w:adjustRightInd w:val="0"/>
      <w:snapToGrid w:val="0"/>
      <w:spacing w:before="0" w:after="0" w:line="360" w:lineRule="auto"/>
    </w:pPr>
    <w:rPr>
      <w:rFonts w:ascii="仿宋_GB2312" w:hAnsi="宋体" w:eastAsia="仿宋_GB2312"/>
      <w:kern w:val="0"/>
      <w:sz w:val="24"/>
      <w:szCs w:val="24"/>
    </w:rPr>
  </w:style>
  <w:style w:type="character" w:customStyle="1" w:styleId="675">
    <w:name w:val="CSS1级正文 Char Char Char"/>
    <w:link w:val="676"/>
    <w:qFormat/>
    <w:locked/>
    <w:uiPriority w:val="0"/>
    <w:rPr>
      <w:rFonts w:ascii="Arial Unicode MS" w:hAnsi="Arial Unicode MS" w:eastAsia="Arial Unicode MS" w:cs="Arial Unicode MS"/>
      <w:sz w:val="24"/>
    </w:rPr>
  </w:style>
  <w:style w:type="paragraph" w:customStyle="1" w:styleId="676">
    <w:name w:val="CSS1级正文 Char Char"/>
    <w:basedOn w:val="34"/>
    <w:link w:val="675"/>
    <w:qFormat/>
    <w:uiPriority w:val="0"/>
    <w:pPr>
      <w:adjustRightInd w:val="0"/>
      <w:snapToGrid w:val="0"/>
      <w:spacing w:line="360" w:lineRule="auto"/>
      <w:ind w:firstLine="200"/>
      <w:jc w:val="left"/>
    </w:pPr>
    <w:rPr>
      <w:rFonts w:ascii="Arial Unicode MS" w:hAnsi="Arial Unicode MS" w:eastAsia="Arial Unicode MS" w:cs="Arial Unicode MS"/>
      <w:kern w:val="0"/>
      <w:sz w:val="24"/>
      <w:szCs w:val="20"/>
    </w:rPr>
  </w:style>
  <w:style w:type="character" w:customStyle="1" w:styleId="677">
    <w:name w:val="文章标题 3 Char"/>
    <w:link w:val="678"/>
    <w:qFormat/>
    <w:uiPriority w:val="0"/>
    <w:rPr>
      <w:rFonts w:ascii="Arial" w:hAnsi="Arial" w:eastAsia="黑体"/>
      <w:b/>
      <w:bCs/>
      <w:sz w:val="28"/>
      <w:szCs w:val="28"/>
    </w:rPr>
  </w:style>
  <w:style w:type="paragraph" w:customStyle="1" w:styleId="678">
    <w:name w:val="文章标题 3"/>
    <w:basedOn w:val="5"/>
    <w:next w:val="1"/>
    <w:link w:val="677"/>
    <w:qFormat/>
    <w:uiPriority w:val="0"/>
    <w:pPr>
      <w:keepLines w:val="0"/>
      <w:widowControl w:val="0"/>
      <w:numPr>
        <w:numId w:val="14"/>
      </w:numPr>
      <w:spacing w:before="120" w:after="60" w:line="416" w:lineRule="auto"/>
    </w:pPr>
    <w:rPr>
      <w:rFonts w:ascii="Arial" w:hAnsi="Arial"/>
      <w:b/>
      <w:kern w:val="0"/>
    </w:rPr>
  </w:style>
  <w:style w:type="character" w:customStyle="1" w:styleId="679">
    <w:name w:val="正文对齐 Char"/>
    <w:link w:val="680"/>
    <w:qFormat/>
    <w:uiPriority w:val="0"/>
    <w:rPr>
      <w:szCs w:val="21"/>
    </w:rPr>
  </w:style>
  <w:style w:type="paragraph" w:customStyle="1" w:styleId="680">
    <w:name w:val="正文对齐"/>
    <w:basedOn w:val="1"/>
    <w:link w:val="679"/>
    <w:qFormat/>
    <w:uiPriority w:val="0"/>
    <w:pPr>
      <w:widowControl w:val="0"/>
      <w:spacing w:after="120" w:line="240" w:lineRule="auto"/>
      <w:ind w:left="400" w:leftChars="400" w:firstLine="0" w:firstLineChars="0"/>
      <w:jc w:val="both"/>
    </w:pPr>
    <w:rPr>
      <w:rFonts w:ascii="等线" w:hAnsi="等线" w:eastAsia="等线"/>
      <w:kern w:val="0"/>
      <w:sz w:val="20"/>
      <w:szCs w:val="21"/>
    </w:rPr>
  </w:style>
  <w:style w:type="character" w:customStyle="1" w:styleId="681">
    <w:name w:val="正文定 Char Char"/>
    <w:link w:val="682"/>
    <w:qFormat/>
    <w:uiPriority w:val="0"/>
    <w:rPr>
      <w:rFonts w:ascii="Tahoma" w:hAnsi="Tahoma" w:cs="Tahoma"/>
      <w:sz w:val="24"/>
      <w:szCs w:val="24"/>
    </w:rPr>
  </w:style>
  <w:style w:type="paragraph" w:customStyle="1" w:styleId="682">
    <w:name w:val="正文定"/>
    <w:basedOn w:val="1"/>
    <w:next w:val="1"/>
    <w:link w:val="681"/>
    <w:qFormat/>
    <w:uiPriority w:val="0"/>
    <w:pPr>
      <w:widowControl w:val="0"/>
      <w:spacing w:line="420" w:lineRule="exact"/>
      <w:ind w:firstLine="0" w:firstLineChars="0"/>
      <w:jc w:val="both"/>
    </w:pPr>
    <w:rPr>
      <w:rFonts w:ascii="Tahoma" w:hAnsi="Tahoma" w:eastAsia="等线" w:cs="Tahoma"/>
      <w:kern w:val="0"/>
    </w:rPr>
  </w:style>
  <w:style w:type="character" w:customStyle="1" w:styleId="683">
    <w:name w:val="海康2级 Char"/>
    <w:link w:val="684"/>
    <w:qFormat/>
    <w:uiPriority w:val="0"/>
    <w:rPr>
      <w:rFonts w:ascii="Arial" w:hAnsi="Arial"/>
      <w:b/>
      <w:bCs/>
      <w:color w:val="000000"/>
      <w:sz w:val="30"/>
      <w:szCs w:val="32"/>
    </w:rPr>
  </w:style>
  <w:style w:type="paragraph" w:customStyle="1" w:styleId="684">
    <w:name w:val="海康2级"/>
    <w:basedOn w:val="4"/>
    <w:link w:val="683"/>
    <w:qFormat/>
    <w:uiPriority w:val="0"/>
    <w:pPr>
      <w:keepLines w:val="0"/>
      <w:widowControl w:val="0"/>
      <w:tabs>
        <w:tab w:val="left" w:pos="566"/>
        <w:tab w:val="left" w:pos="851"/>
      </w:tabs>
      <w:adjustRightInd w:val="0"/>
      <w:snapToGrid w:val="0"/>
      <w:spacing w:before="240" w:beforeLines="0" w:after="60" w:afterLines="0" w:line="360" w:lineRule="auto"/>
      <w:ind w:left="566" w:hanging="425" w:firstLineChars="0"/>
    </w:pPr>
    <w:rPr>
      <w:rFonts w:ascii="Arial" w:hAnsi="Arial" w:eastAsia="等线"/>
      <w:b/>
      <w:color w:val="000000"/>
      <w:kern w:val="0"/>
      <w:sz w:val="30"/>
    </w:rPr>
  </w:style>
  <w:style w:type="character" w:customStyle="1" w:styleId="685">
    <w:name w:val="规范正文 Char"/>
    <w:link w:val="686"/>
    <w:qFormat/>
    <w:uiPriority w:val="0"/>
    <w:rPr>
      <w:rFonts w:hAnsi="宋体"/>
    </w:rPr>
  </w:style>
  <w:style w:type="paragraph" w:customStyle="1" w:styleId="686">
    <w:name w:val="规范正文"/>
    <w:basedOn w:val="1"/>
    <w:link w:val="685"/>
    <w:qFormat/>
    <w:uiPriority w:val="0"/>
    <w:pPr>
      <w:widowControl w:val="0"/>
      <w:adjustRightInd w:val="0"/>
      <w:ind w:left="480" w:firstLine="0" w:firstLineChars="0"/>
      <w:jc w:val="both"/>
    </w:pPr>
    <w:rPr>
      <w:rFonts w:ascii="等线" w:eastAsia="等线"/>
      <w:kern w:val="0"/>
      <w:sz w:val="20"/>
      <w:szCs w:val="20"/>
    </w:rPr>
  </w:style>
  <w:style w:type="character" w:customStyle="1" w:styleId="687">
    <w:name w:val="正文 首行缩进:2字符 Char"/>
    <w:link w:val="688"/>
    <w:qFormat/>
    <w:uiPriority w:val="0"/>
    <w:rPr>
      <w:rFonts w:ascii="宋体" w:hAnsi="宋体" w:eastAsia="仿宋_GB2312"/>
      <w:szCs w:val="24"/>
    </w:rPr>
  </w:style>
  <w:style w:type="paragraph" w:customStyle="1" w:styleId="688">
    <w:name w:val="正文 首行缩进:2字符"/>
    <w:basedOn w:val="1"/>
    <w:link w:val="687"/>
    <w:qFormat/>
    <w:uiPriority w:val="0"/>
    <w:pPr>
      <w:widowControl w:val="0"/>
      <w:jc w:val="both"/>
    </w:pPr>
    <w:rPr>
      <w:rFonts w:eastAsia="仿宋_GB2312"/>
      <w:kern w:val="0"/>
      <w:sz w:val="20"/>
    </w:rPr>
  </w:style>
  <w:style w:type="character" w:customStyle="1" w:styleId="689">
    <w:name w:val="menu_affairs"/>
    <w:qFormat/>
    <w:uiPriority w:val="0"/>
  </w:style>
  <w:style w:type="character" w:customStyle="1" w:styleId="690">
    <w:name w:val="正文文本缩进 3 字符1"/>
    <w:qFormat/>
    <w:uiPriority w:val="0"/>
    <w:rPr>
      <w:rFonts w:ascii="宋体" w:hAnsi="宋体"/>
      <w:sz w:val="21"/>
    </w:rPr>
  </w:style>
  <w:style w:type="character" w:customStyle="1" w:styleId="691">
    <w:name w:val="占位符文本12"/>
    <w:qFormat/>
    <w:uiPriority w:val="99"/>
    <w:rPr>
      <w:color w:val="808080"/>
    </w:rPr>
  </w:style>
  <w:style w:type="character" w:customStyle="1" w:styleId="692">
    <w:name w:val="Char Char28"/>
    <w:qFormat/>
    <w:uiPriority w:val="0"/>
    <w:rPr>
      <w:rFonts w:ascii="Times New Roman" w:hAnsi="Times New Roman" w:eastAsia="宋体" w:cs="Times New Roman"/>
      <w:sz w:val="24"/>
      <w:szCs w:val="24"/>
      <w:shd w:val="clear" w:color="auto" w:fill="000080"/>
    </w:rPr>
  </w:style>
  <w:style w:type="character" w:customStyle="1" w:styleId="693">
    <w:name w:val="样式-标题2 Char"/>
    <w:link w:val="694"/>
    <w:qFormat/>
    <w:locked/>
    <w:uiPriority w:val="0"/>
    <w:rPr>
      <w:rFonts w:ascii="Cambria" w:hAnsi="Cambria"/>
      <w:b/>
      <w:bCs/>
      <w:sz w:val="28"/>
      <w:szCs w:val="28"/>
    </w:rPr>
  </w:style>
  <w:style w:type="paragraph" w:customStyle="1" w:styleId="694">
    <w:name w:val="样式-标题2"/>
    <w:basedOn w:val="4"/>
    <w:link w:val="693"/>
    <w:qFormat/>
    <w:uiPriority w:val="0"/>
    <w:pPr>
      <w:keepLines w:val="0"/>
      <w:adjustRightInd w:val="0"/>
      <w:snapToGrid w:val="0"/>
      <w:spacing w:before="0" w:beforeLines="0" w:after="0" w:afterLines="0"/>
      <w:ind w:left="992" w:hanging="567" w:firstLineChars="0"/>
    </w:pPr>
    <w:rPr>
      <w:rFonts w:ascii="Cambria" w:hAnsi="Cambria" w:eastAsia="等线"/>
      <w:b/>
      <w:kern w:val="0"/>
      <w:sz w:val="28"/>
      <w:szCs w:val="28"/>
    </w:rPr>
  </w:style>
  <w:style w:type="character" w:customStyle="1" w:styleId="695">
    <w:name w:val="正文（首行缩进） Char"/>
    <w:link w:val="696"/>
    <w:qFormat/>
    <w:uiPriority w:val="0"/>
    <w:rPr>
      <w:rFonts w:hAnsi="宋体" w:eastAsia="仿宋"/>
      <w:szCs w:val="24"/>
    </w:rPr>
  </w:style>
  <w:style w:type="paragraph" w:customStyle="1" w:styleId="696">
    <w:name w:val="正文（首行缩进）"/>
    <w:basedOn w:val="1"/>
    <w:link w:val="695"/>
    <w:qFormat/>
    <w:uiPriority w:val="0"/>
    <w:pPr>
      <w:widowControl w:val="0"/>
      <w:ind w:firstLine="200"/>
      <w:jc w:val="both"/>
    </w:pPr>
    <w:rPr>
      <w:rFonts w:ascii="等线" w:eastAsia="仿宋"/>
      <w:kern w:val="0"/>
      <w:sz w:val="20"/>
    </w:rPr>
  </w:style>
  <w:style w:type="character" w:customStyle="1" w:styleId="697">
    <w:name w:val="正文（首行缩进2字符） Char"/>
    <w:link w:val="698"/>
    <w:qFormat/>
    <w:uiPriority w:val="0"/>
    <w:rPr>
      <w:sz w:val="24"/>
      <w:szCs w:val="24"/>
    </w:rPr>
  </w:style>
  <w:style w:type="paragraph" w:customStyle="1" w:styleId="698">
    <w:name w:val="正文（首行缩进2字符）"/>
    <w:basedOn w:val="1"/>
    <w:link w:val="697"/>
    <w:qFormat/>
    <w:uiPriority w:val="0"/>
    <w:pPr>
      <w:widowControl w:val="0"/>
      <w:jc w:val="both"/>
    </w:pPr>
    <w:rPr>
      <w:rFonts w:ascii="等线" w:hAnsi="等线" w:eastAsia="等线"/>
      <w:kern w:val="0"/>
    </w:rPr>
  </w:style>
  <w:style w:type="character" w:customStyle="1" w:styleId="699">
    <w:name w:val="p101"/>
    <w:qFormat/>
    <w:uiPriority w:val="0"/>
    <w:rPr>
      <w:rFonts w:hint="eastAsia" w:ascii="宋体" w:hAnsi="宋体" w:eastAsia="宋体"/>
      <w:spacing w:val="300"/>
      <w:sz w:val="21"/>
      <w:szCs w:val="21"/>
    </w:rPr>
  </w:style>
  <w:style w:type="character" w:customStyle="1" w:styleId="700">
    <w:name w:val="样式 标题 5H5口口1口2heading 5Level 3 - i第四层条h5PIM 5h51headi... Char"/>
    <w:link w:val="701"/>
    <w:qFormat/>
    <w:locked/>
    <w:uiPriority w:val="99"/>
    <w:rPr>
      <w:rFonts w:ascii="Arial Unicode MS" w:hAnsi="Arial Unicode MS"/>
      <w:b/>
      <w:bCs/>
      <w:sz w:val="28"/>
    </w:rPr>
  </w:style>
  <w:style w:type="paragraph" w:customStyle="1" w:styleId="701">
    <w:name w:val="样式 标题 5H5口口1口2heading 5Level 3 - i第四层条h5PIM 5h51headi..."/>
    <w:basedOn w:val="7"/>
    <w:link w:val="700"/>
    <w:qFormat/>
    <w:uiPriority w:val="99"/>
    <w:pPr>
      <w:widowControl/>
      <w:numPr>
        <w:ilvl w:val="0"/>
        <w:numId w:val="0"/>
      </w:numPr>
      <w:tabs>
        <w:tab w:val="left" w:pos="0"/>
        <w:tab w:val="left" w:pos="1843"/>
      </w:tabs>
      <w:spacing w:before="100" w:beforeAutospacing="1" w:after="100" w:afterAutospacing="1" w:line="360" w:lineRule="auto"/>
      <w:ind w:left="1327" w:leftChars="150" w:right="240" w:hanging="1327"/>
    </w:pPr>
    <w:rPr>
      <w:rFonts w:ascii="Arial Unicode MS" w:hAnsi="Arial Unicode MS" w:eastAsia="等线"/>
      <w:b/>
      <w:w w:val="100"/>
      <w:kern w:val="0"/>
      <w:sz w:val="28"/>
      <w:szCs w:val="20"/>
    </w:rPr>
  </w:style>
  <w:style w:type="character" w:customStyle="1" w:styleId="702">
    <w:name w:val="my正文 Char Char Char"/>
    <w:link w:val="703"/>
    <w:qFormat/>
    <w:uiPriority w:val="0"/>
    <w:rPr>
      <w:rFonts w:ascii="Arial" w:hAnsi="Arial"/>
      <w:spacing w:val="10"/>
      <w:sz w:val="24"/>
      <w:szCs w:val="24"/>
    </w:rPr>
  </w:style>
  <w:style w:type="paragraph" w:customStyle="1" w:styleId="703">
    <w:name w:val="my正文 Char Char"/>
    <w:basedOn w:val="66"/>
    <w:link w:val="702"/>
    <w:qFormat/>
    <w:uiPriority w:val="0"/>
    <w:pPr>
      <w:widowControl w:val="0"/>
      <w:ind w:left="0" w:firstLine="640" w:firstLineChars="200"/>
      <w:jc w:val="both"/>
    </w:pPr>
    <w:rPr>
      <w:rFonts w:ascii="Arial" w:hAnsi="Arial" w:eastAsia="等线"/>
      <w:spacing w:val="10"/>
      <w:kern w:val="0"/>
    </w:rPr>
  </w:style>
  <w:style w:type="character" w:customStyle="1" w:styleId="704">
    <w:name w:val="QB正文 Char"/>
    <w:link w:val="705"/>
    <w:qFormat/>
    <w:uiPriority w:val="0"/>
    <w:rPr>
      <w:rFonts w:ascii="宋体"/>
    </w:rPr>
  </w:style>
  <w:style w:type="paragraph" w:customStyle="1" w:styleId="705">
    <w:name w:val="QB正文"/>
    <w:basedOn w:val="706"/>
    <w:link w:val="704"/>
    <w:qFormat/>
    <w:uiPriority w:val="0"/>
  </w:style>
  <w:style w:type="paragraph" w:customStyle="1" w:styleId="706">
    <w:name w:val="段"/>
    <w:link w:val="1193"/>
    <w:qFormat/>
    <w:uiPriority w:val="0"/>
    <w:pPr>
      <w:autoSpaceDE w:val="0"/>
      <w:autoSpaceDN w:val="0"/>
      <w:spacing w:line="240" w:lineRule="auto"/>
      <w:ind w:firstLine="200" w:firstLineChars="200"/>
      <w:jc w:val="both"/>
    </w:pPr>
    <w:rPr>
      <w:rFonts w:ascii="宋体" w:hAnsi="等线" w:eastAsia="等线" w:cs="Times New Roman"/>
      <w:lang w:val="en-US" w:eastAsia="zh-CN" w:bidi="ar-SA"/>
    </w:rPr>
  </w:style>
  <w:style w:type="character" w:customStyle="1" w:styleId="707">
    <w:name w:val="大标题 字符"/>
    <w:link w:val="708"/>
    <w:qFormat/>
    <w:uiPriority w:val="0"/>
    <w:rPr>
      <w:rFonts w:ascii="Arial" w:hAnsi="Arial" w:cs="Arial"/>
      <w:b/>
      <w:sz w:val="36"/>
      <w:szCs w:val="32"/>
    </w:rPr>
  </w:style>
  <w:style w:type="paragraph" w:customStyle="1" w:styleId="708">
    <w:name w:val="大标题"/>
    <w:basedOn w:val="654"/>
    <w:link w:val="707"/>
    <w:qFormat/>
    <w:uiPriority w:val="0"/>
    <w:pPr>
      <w:spacing w:before="468" w:line="360" w:lineRule="auto"/>
    </w:pPr>
    <w:rPr>
      <w:rFonts w:eastAsia="等线"/>
      <w:sz w:val="36"/>
    </w:rPr>
  </w:style>
  <w:style w:type="character" w:customStyle="1" w:styleId="709">
    <w:name w:val="clsliteral"/>
    <w:qFormat/>
    <w:uiPriority w:val="0"/>
  </w:style>
  <w:style w:type="character" w:customStyle="1" w:styleId="710">
    <w:name w:val="批注文字 Char1"/>
    <w:qFormat/>
    <w:uiPriority w:val="99"/>
    <w:rPr>
      <w:rFonts w:ascii="Wingdings" w:hAnsi="Wingdings" w:eastAsia="宋体" w:cs="Arial"/>
      <w:snapToGrid/>
      <w:sz w:val="24"/>
      <w:szCs w:val="22"/>
    </w:rPr>
  </w:style>
  <w:style w:type="character" w:customStyle="1" w:styleId="711">
    <w:name w:val="样式 标题 9Legal Level 1.1.1.1.Level (a)huh三级标题PIM 9Legal Leve... Char"/>
    <w:link w:val="712"/>
    <w:qFormat/>
    <w:locked/>
    <w:uiPriority w:val="99"/>
    <w:rPr>
      <w:rFonts w:ascii="宋体" w:hAnsi="宋体" w:eastAsia="仿宋_GB2312"/>
      <w:b/>
    </w:rPr>
  </w:style>
  <w:style w:type="paragraph" w:customStyle="1" w:styleId="712">
    <w:name w:val="样式 标题 9Legal Level 1.1.1.1.Level (a)huh三级标题PIM 9Legal Leve..."/>
    <w:basedOn w:val="11"/>
    <w:link w:val="711"/>
    <w:qFormat/>
    <w:uiPriority w:val="99"/>
    <w:pPr>
      <w:tabs>
        <w:tab w:val="left" w:pos="360"/>
        <w:tab w:val="left" w:pos="1584"/>
      </w:tabs>
      <w:adjustRightInd w:val="0"/>
      <w:spacing w:beforeLines="100" w:after="60" w:afterLines="100" w:line="360" w:lineRule="auto"/>
      <w:ind w:left="1325" w:hanging="425" w:firstLineChars="0"/>
      <w:jc w:val="left"/>
    </w:pPr>
    <w:rPr>
      <w:rFonts w:ascii="宋体" w:hAnsi="宋体" w:eastAsia="仿宋_GB2312"/>
      <w:b/>
      <w:kern w:val="0"/>
      <w:sz w:val="20"/>
    </w:rPr>
  </w:style>
  <w:style w:type="character" w:customStyle="1" w:styleId="713">
    <w:name w:val="webkit-html-tag"/>
    <w:qFormat/>
    <w:uiPriority w:val="0"/>
  </w:style>
  <w:style w:type="character" w:customStyle="1" w:styleId="714">
    <w:name w:val="blk141"/>
    <w:qFormat/>
    <w:uiPriority w:val="0"/>
    <w:rPr>
      <w:rFonts w:hint="default" w:eastAsia="宋体"/>
      <w:color w:val="000000"/>
      <w:spacing w:val="312"/>
      <w:kern w:val="2"/>
      <w:sz w:val="30"/>
      <w:szCs w:val="22"/>
      <w:u w:val="none"/>
      <w:lang w:val="en-US" w:eastAsia="zh-CN" w:bidi="ar-SA"/>
    </w:rPr>
  </w:style>
  <w:style w:type="character" w:customStyle="1" w:styleId="715">
    <w:name w:val="样式 样式 样式 首行缩进:  0.85 厘米 行距: 固定值 30 磅 Char + 首行缩进:  2 字符 + 首行缩进: ... Char"/>
    <w:link w:val="716"/>
    <w:qFormat/>
    <w:uiPriority w:val="0"/>
    <w:rPr>
      <w:rFonts w:ascii="Arial" w:hAnsi="Arial" w:cs="宋体"/>
      <w:sz w:val="24"/>
    </w:rPr>
  </w:style>
  <w:style w:type="paragraph" w:customStyle="1" w:styleId="716">
    <w:name w:val="样式 样式 样式 首行缩进:  0.85 厘米 行距: 固定值 30 磅 Char + 首行缩进:  2 字符 + 首行缩进: ..."/>
    <w:basedOn w:val="1"/>
    <w:link w:val="715"/>
    <w:qFormat/>
    <w:uiPriority w:val="0"/>
    <w:pPr>
      <w:widowControl w:val="0"/>
      <w:adjustRightInd w:val="0"/>
      <w:spacing w:before="100"/>
      <w:ind w:firstLine="200"/>
      <w:textAlignment w:val="baseline"/>
    </w:pPr>
    <w:rPr>
      <w:rFonts w:ascii="Arial" w:hAnsi="Arial" w:eastAsia="等线" w:cs="宋体"/>
      <w:kern w:val="0"/>
      <w:szCs w:val="20"/>
    </w:rPr>
  </w:style>
  <w:style w:type="character" w:customStyle="1" w:styleId="717">
    <w:name w:val="Char Char51"/>
    <w:qFormat/>
    <w:uiPriority w:val="0"/>
    <w:rPr>
      <w:rFonts w:ascii="Arial" w:hAnsi="Arial" w:eastAsia="宋体"/>
      <w:b/>
      <w:bCs/>
      <w:kern w:val="2"/>
      <w:sz w:val="32"/>
      <w:szCs w:val="32"/>
      <w:lang w:val="en-US" w:eastAsia="zh-CN" w:bidi="ar-SA"/>
    </w:rPr>
  </w:style>
  <w:style w:type="character" w:customStyle="1" w:styleId="718">
    <w:name w:val="doc_dir"/>
    <w:qFormat/>
    <w:uiPriority w:val="0"/>
    <w:rPr>
      <w:b/>
      <w:bCs/>
      <w:color w:val="8B008B"/>
    </w:rPr>
  </w:style>
  <w:style w:type="character" w:customStyle="1" w:styleId="719">
    <w:name w:val="一级_标题 字符"/>
    <w:link w:val="720"/>
    <w:qFormat/>
    <w:uiPriority w:val="0"/>
    <w:rPr>
      <w:rFonts w:ascii="宋体" w:hAnsi="宋体"/>
      <w:sz w:val="36"/>
      <w:szCs w:val="72"/>
      <w:lang w:val="zh-CN"/>
    </w:rPr>
  </w:style>
  <w:style w:type="paragraph" w:customStyle="1" w:styleId="720">
    <w:name w:val="一级_标题"/>
    <w:basedOn w:val="3"/>
    <w:next w:val="1"/>
    <w:link w:val="719"/>
    <w:qFormat/>
    <w:uiPriority w:val="0"/>
    <w:pPr>
      <w:widowControl w:val="0"/>
      <w:numPr>
        <w:ilvl w:val="0"/>
        <w:numId w:val="12"/>
      </w:numPr>
      <w:tabs>
        <w:tab w:val="left" w:pos="432"/>
        <w:tab w:val="clear" w:pos="420"/>
      </w:tabs>
      <w:spacing w:before="0" w:beforeLines="0" w:after="0" w:afterLines="0"/>
      <w:ind w:firstLine="0" w:firstLineChars="0"/>
      <w:jc w:val="left"/>
    </w:pPr>
    <w:rPr>
      <w:rFonts w:eastAsia="等线"/>
      <w:bCs w:val="0"/>
      <w:kern w:val="0"/>
      <w:szCs w:val="72"/>
      <w:lang w:val="zh-CN"/>
    </w:rPr>
  </w:style>
  <w:style w:type="character" w:customStyle="1" w:styleId="721">
    <w:name w:val="正文Normal Char"/>
    <w:link w:val="722"/>
    <w:qFormat/>
    <w:locked/>
    <w:uiPriority w:val="0"/>
    <w:rPr>
      <w:rFonts w:ascii="宋体" w:hAnsi="宋体" w:eastAsia="仿宋_GB2312"/>
      <w:spacing w:val="10"/>
      <w:sz w:val="28"/>
    </w:rPr>
  </w:style>
  <w:style w:type="paragraph" w:customStyle="1" w:styleId="722">
    <w:name w:val="正文Normal"/>
    <w:basedOn w:val="1"/>
    <w:link w:val="721"/>
    <w:qFormat/>
    <w:uiPriority w:val="0"/>
    <w:pPr>
      <w:widowControl w:val="0"/>
      <w:adjustRightInd w:val="0"/>
      <w:snapToGrid w:val="0"/>
      <w:spacing w:line="450" w:lineRule="atLeast"/>
      <w:ind w:firstLine="0" w:firstLineChars="0"/>
      <w:jc w:val="both"/>
    </w:pPr>
    <w:rPr>
      <w:rFonts w:eastAsia="仿宋_GB2312"/>
      <w:spacing w:val="10"/>
      <w:kern w:val="0"/>
      <w:sz w:val="28"/>
      <w:szCs w:val="20"/>
    </w:rPr>
  </w:style>
  <w:style w:type="character" w:customStyle="1" w:styleId="723">
    <w:name w:val="tw4winInternal"/>
    <w:qFormat/>
    <w:uiPriority w:val="0"/>
    <w:rPr>
      <w:rFonts w:ascii="Courier New" w:hAnsi="Courier New"/>
      <w:color w:val="FF0000"/>
    </w:rPr>
  </w:style>
  <w:style w:type="character" w:customStyle="1" w:styleId="724">
    <w:name w:val="标题5_五级标题 字符"/>
    <w:link w:val="725"/>
    <w:qFormat/>
    <w:uiPriority w:val="0"/>
    <w:rPr>
      <w:rFonts w:ascii="Calibri" w:hAnsi="Calibri"/>
      <w:b/>
      <w:sz w:val="28"/>
      <w:szCs w:val="44"/>
      <w:lang w:val="zh-CN"/>
    </w:rPr>
  </w:style>
  <w:style w:type="paragraph" w:customStyle="1" w:styleId="725">
    <w:name w:val="标题5_五级标题"/>
    <w:basedOn w:val="7"/>
    <w:next w:val="179"/>
    <w:link w:val="724"/>
    <w:qFormat/>
    <w:uiPriority w:val="0"/>
    <w:pPr>
      <w:numPr>
        <w:ilvl w:val="2"/>
        <w:numId w:val="0"/>
      </w:numPr>
      <w:tabs>
        <w:tab w:val="left" w:pos="432"/>
      </w:tabs>
      <w:adjustRightInd w:val="0"/>
      <w:snapToGrid w:val="0"/>
      <w:spacing w:before="240" w:after="60" w:line="240" w:lineRule="auto"/>
      <w:ind w:left="876" w:leftChars="150" w:firstLine="284"/>
    </w:pPr>
    <w:rPr>
      <w:rFonts w:ascii="Calibri" w:hAnsi="Calibri" w:eastAsia="等线"/>
      <w:b/>
      <w:bCs w:val="0"/>
      <w:w w:val="100"/>
      <w:kern w:val="0"/>
      <w:sz w:val="28"/>
      <w:szCs w:val="44"/>
      <w:lang w:val="zh-CN"/>
    </w:rPr>
  </w:style>
  <w:style w:type="character" w:customStyle="1" w:styleId="726">
    <w:name w:val="style41"/>
    <w:qFormat/>
    <w:uiPriority w:val="0"/>
    <w:rPr>
      <w:b/>
      <w:bCs/>
      <w:sz w:val="18"/>
      <w:szCs w:val="18"/>
    </w:rPr>
  </w:style>
  <w:style w:type="character" w:customStyle="1" w:styleId="727">
    <w:name w:val="16"/>
    <w:qFormat/>
    <w:uiPriority w:val="0"/>
    <w:rPr>
      <w:rFonts w:hint="default" w:ascii="Courier New" w:hAnsi="Courier New" w:cs="Courier New"/>
      <w:sz w:val="20"/>
      <w:szCs w:val="20"/>
    </w:rPr>
  </w:style>
  <w:style w:type="character" w:customStyle="1" w:styleId="728">
    <w:name w:val="0段落文字 Char"/>
    <w:link w:val="729"/>
    <w:qFormat/>
    <w:uiPriority w:val="0"/>
    <w:rPr>
      <w:rFonts w:ascii="Calibri" w:hAnsi="Calibri"/>
      <w:sz w:val="28"/>
      <w:szCs w:val="28"/>
    </w:rPr>
  </w:style>
  <w:style w:type="paragraph" w:customStyle="1" w:styleId="729">
    <w:name w:val="0段落文字"/>
    <w:basedOn w:val="1"/>
    <w:link w:val="728"/>
    <w:qFormat/>
    <w:uiPriority w:val="0"/>
    <w:pPr>
      <w:widowControl w:val="0"/>
      <w:spacing w:before="50" w:beforeLines="50"/>
      <w:ind w:left="1" w:firstLine="560"/>
      <w:jc w:val="both"/>
    </w:pPr>
    <w:rPr>
      <w:rFonts w:ascii="Calibri" w:hAnsi="Calibri" w:eastAsia="等线"/>
      <w:kern w:val="0"/>
      <w:sz w:val="28"/>
      <w:szCs w:val="28"/>
    </w:rPr>
  </w:style>
  <w:style w:type="character" w:customStyle="1" w:styleId="730">
    <w:name w:val="unnamed21"/>
    <w:qFormat/>
    <w:uiPriority w:val="0"/>
    <w:rPr>
      <w:color w:val="CC6633"/>
      <w:u w:val="none"/>
    </w:rPr>
  </w:style>
  <w:style w:type="character" w:customStyle="1" w:styleId="731">
    <w:name w:val="m1"/>
    <w:qFormat/>
    <w:uiPriority w:val="0"/>
    <w:rPr>
      <w:color w:val="0000FF"/>
    </w:rPr>
  </w:style>
  <w:style w:type="character" w:customStyle="1" w:styleId="732">
    <w:name w:val="Cap_正文 Char Char"/>
    <w:link w:val="733"/>
    <w:qFormat/>
    <w:locked/>
    <w:uiPriority w:val="0"/>
    <w:rPr>
      <w:rFonts w:ascii="Arial Unicode MS" w:hAnsi="Arial Unicode MS" w:eastAsia="Arial Unicode MS" w:cs="Arial Unicode MS"/>
      <w:sz w:val="22"/>
      <w:szCs w:val="24"/>
      <w:lang w:eastAsia="en-CA"/>
    </w:rPr>
  </w:style>
  <w:style w:type="paragraph" w:customStyle="1" w:styleId="733">
    <w:name w:val="Cap_正文"/>
    <w:link w:val="732"/>
    <w:qFormat/>
    <w:uiPriority w:val="0"/>
    <w:pPr>
      <w:spacing w:after="160" w:line="360" w:lineRule="auto"/>
      <w:ind w:firstLine="200" w:firstLineChars="200"/>
    </w:pPr>
    <w:rPr>
      <w:rFonts w:ascii="Arial Unicode MS" w:hAnsi="Arial Unicode MS" w:eastAsia="Arial Unicode MS" w:cs="Arial Unicode MS"/>
      <w:sz w:val="22"/>
      <w:szCs w:val="24"/>
      <w:lang w:val="en-US" w:eastAsia="en-CA" w:bidi="ar-SA"/>
    </w:rPr>
  </w:style>
  <w:style w:type="character" w:customStyle="1" w:styleId="734">
    <w:name w:val="正文（大册） Char Char Char"/>
    <w:link w:val="735"/>
    <w:qFormat/>
    <w:uiPriority w:val="0"/>
    <w:rPr>
      <w:rFonts w:ascii="宋体" w:hAnsi="宋体"/>
      <w:sz w:val="32"/>
      <w:szCs w:val="32"/>
    </w:rPr>
  </w:style>
  <w:style w:type="paragraph" w:customStyle="1" w:styleId="735">
    <w:name w:val="正文（大册） Char Char"/>
    <w:basedOn w:val="1"/>
    <w:link w:val="734"/>
    <w:qFormat/>
    <w:uiPriority w:val="0"/>
    <w:pPr>
      <w:widowControl w:val="0"/>
      <w:ind w:firstLine="566" w:firstLineChars="177"/>
      <w:jc w:val="both"/>
    </w:pPr>
    <w:rPr>
      <w:rFonts w:eastAsia="等线"/>
      <w:kern w:val="0"/>
      <w:sz w:val="32"/>
      <w:szCs w:val="32"/>
    </w:rPr>
  </w:style>
  <w:style w:type="character" w:customStyle="1" w:styleId="736">
    <w:name w:val="单位名称 Char"/>
    <w:link w:val="737"/>
    <w:qFormat/>
    <w:uiPriority w:val="0"/>
    <w:rPr>
      <w:rFonts w:ascii="宋体" w:hAnsi="宋体"/>
      <w:spacing w:val="10"/>
      <w:kern w:val="21"/>
      <w:sz w:val="32"/>
      <w:lang w:eastAsia="en-US" w:bidi="en-US"/>
    </w:rPr>
  </w:style>
  <w:style w:type="paragraph" w:customStyle="1" w:styleId="737">
    <w:name w:val="单位名称"/>
    <w:basedOn w:val="1"/>
    <w:link w:val="736"/>
    <w:qFormat/>
    <w:uiPriority w:val="0"/>
    <w:pPr>
      <w:spacing w:before="240" w:after="40" w:line="276" w:lineRule="auto"/>
      <w:ind w:firstLine="0" w:firstLineChars="0"/>
      <w:jc w:val="center"/>
    </w:pPr>
    <w:rPr>
      <w:rFonts w:eastAsia="等线"/>
      <w:spacing w:val="10"/>
      <w:kern w:val="21"/>
      <w:sz w:val="32"/>
      <w:szCs w:val="20"/>
      <w:lang w:eastAsia="en-US" w:bidi="en-US"/>
    </w:rPr>
  </w:style>
  <w:style w:type="character" w:customStyle="1" w:styleId="738">
    <w:name w:val="正文符号1 Char Char"/>
    <w:qFormat/>
    <w:uiPriority w:val="0"/>
    <w:rPr>
      <w:rFonts w:eastAsia="楷体_GB2312"/>
      <w:sz w:val="28"/>
      <w:szCs w:val="24"/>
      <w:lang w:val="en-US" w:eastAsia="zh-CN" w:bidi="ar-SA"/>
    </w:rPr>
  </w:style>
  <w:style w:type="character" w:customStyle="1" w:styleId="739">
    <w:name w:val="正文文本 字符2"/>
    <w:qFormat/>
    <w:uiPriority w:val="0"/>
    <w:rPr>
      <w:rFonts w:ascii="宋体" w:hAnsi="宋体"/>
      <w:szCs w:val="21"/>
    </w:rPr>
  </w:style>
  <w:style w:type="character" w:customStyle="1" w:styleId="740">
    <w:name w:val="postbody1"/>
    <w:qFormat/>
    <w:uiPriority w:val="0"/>
    <w:rPr>
      <w:sz w:val="18"/>
      <w:szCs w:val="18"/>
    </w:rPr>
  </w:style>
  <w:style w:type="character" w:customStyle="1" w:styleId="741">
    <w:name w:val="三级_标题 字符"/>
    <w:link w:val="742"/>
    <w:qFormat/>
    <w:uiPriority w:val="0"/>
    <w:rPr>
      <w:rFonts w:ascii="宋体" w:hAnsi="宋体"/>
      <w:b/>
      <w:sz w:val="28"/>
      <w:szCs w:val="44"/>
      <w:lang w:val="zh-CN"/>
    </w:rPr>
  </w:style>
  <w:style w:type="paragraph" w:customStyle="1" w:styleId="742">
    <w:name w:val="三级_标题"/>
    <w:basedOn w:val="5"/>
    <w:next w:val="1"/>
    <w:link w:val="741"/>
    <w:qFormat/>
    <w:uiPriority w:val="0"/>
    <w:pPr>
      <w:widowControl w:val="0"/>
      <w:numPr>
        <w:numId w:val="12"/>
      </w:numPr>
      <w:tabs>
        <w:tab w:val="left" w:pos="1260"/>
      </w:tabs>
      <w:adjustRightInd w:val="0"/>
      <w:snapToGrid w:val="0"/>
      <w:spacing w:line="360" w:lineRule="auto"/>
    </w:pPr>
    <w:rPr>
      <w:rFonts w:ascii="宋体" w:hAnsi="宋体" w:eastAsia="等线"/>
      <w:b/>
      <w:bCs w:val="0"/>
      <w:kern w:val="0"/>
      <w:szCs w:val="44"/>
      <w:lang w:val="zh-CN"/>
    </w:rPr>
  </w:style>
  <w:style w:type="character" w:customStyle="1" w:styleId="743">
    <w:name w:val="正文首行缩进2字符 Char"/>
    <w:link w:val="744"/>
    <w:qFormat/>
    <w:uiPriority w:val="0"/>
    <w:rPr>
      <w:rFonts w:ascii="宋体" w:hAnsi="宋体"/>
      <w:sz w:val="24"/>
      <w:szCs w:val="24"/>
    </w:rPr>
  </w:style>
  <w:style w:type="paragraph" w:customStyle="1" w:styleId="744">
    <w:name w:val="正文首行缩进2字符"/>
    <w:basedOn w:val="51"/>
    <w:link w:val="743"/>
    <w:qFormat/>
    <w:uiPriority w:val="0"/>
    <w:pPr>
      <w:widowControl w:val="0"/>
      <w:spacing w:after="0" w:line="360" w:lineRule="auto"/>
      <w:ind w:left="0" w:leftChars="0" w:firstLine="480" w:firstLineChars="200"/>
      <w:jc w:val="both"/>
    </w:pPr>
    <w:rPr>
      <w:rFonts w:ascii="宋体" w:hAnsi="宋体" w:eastAsia="等线"/>
      <w:kern w:val="0"/>
    </w:rPr>
  </w:style>
  <w:style w:type="character" w:customStyle="1" w:styleId="745">
    <w:name w:val="t1"/>
    <w:qFormat/>
    <w:uiPriority w:val="0"/>
    <w:rPr>
      <w:color w:val="990000"/>
    </w:rPr>
  </w:style>
  <w:style w:type="character" w:customStyle="1" w:styleId="746">
    <w:name w:val="我的列表 Char"/>
    <w:link w:val="747"/>
    <w:qFormat/>
    <w:uiPriority w:val="0"/>
    <w:rPr>
      <w:rFonts w:ascii="Arial" w:hAnsi="Arial"/>
      <w:sz w:val="24"/>
      <w:szCs w:val="18"/>
      <w:lang w:eastAsia="en-US"/>
    </w:rPr>
  </w:style>
  <w:style w:type="paragraph" w:customStyle="1" w:styleId="747">
    <w:name w:val="我的列表"/>
    <w:basedOn w:val="393"/>
    <w:next w:val="393"/>
    <w:link w:val="746"/>
    <w:qFormat/>
    <w:uiPriority w:val="0"/>
    <w:pPr>
      <w:widowControl/>
      <w:tabs>
        <w:tab w:val="left" w:pos="900"/>
      </w:tabs>
      <w:spacing w:beforeLines="0" w:afterLines="0" w:line="360" w:lineRule="auto"/>
      <w:ind w:left="560" w:firstLine="0" w:firstLineChars="0"/>
    </w:pPr>
    <w:rPr>
      <w:rFonts w:ascii="Arial" w:hAnsi="Arial" w:cs="Times New Roman"/>
      <w:color w:val="auto"/>
      <w:sz w:val="24"/>
      <w:szCs w:val="18"/>
      <w:lang w:eastAsia="en-US"/>
    </w:rPr>
  </w:style>
  <w:style w:type="character" w:customStyle="1" w:styleId="748">
    <w:name w:val="sentence"/>
    <w:qFormat/>
    <w:uiPriority w:val="0"/>
  </w:style>
  <w:style w:type="character" w:customStyle="1" w:styleId="749">
    <w:name w:val="图名 Char Char Char"/>
    <w:qFormat/>
    <w:uiPriority w:val="0"/>
    <w:rPr>
      <w:rFonts w:hint="default" w:ascii="Times" w:hAnsi="Times" w:eastAsia="黑体" w:cs="Times"/>
      <w:spacing w:val="6"/>
      <w:kern w:val="2"/>
      <w:sz w:val="18"/>
      <w:szCs w:val="18"/>
      <w:lang w:val="en-US" w:eastAsia="zh-CN" w:bidi="ar-SA"/>
    </w:rPr>
  </w:style>
  <w:style w:type="character" w:customStyle="1" w:styleId="750">
    <w:name w:val="font01"/>
    <w:qFormat/>
    <w:uiPriority w:val="0"/>
    <w:rPr>
      <w:rFonts w:hint="eastAsia" w:ascii="微软雅黑" w:hAnsi="微软雅黑" w:eastAsia="微软雅黑" w:cs="微软雅黑"/>
      <w:color w:val="000000"/>
      <w:sz w:val="22"/>
      <w:szCs w:val="22"/>
      <w:u w:val="none"/>
    </w:rPr>
  </w:style>
  <w:style w:type="character" w:customStyle="1" w:styleId="751">
    <w:name w:val="newyxline1"/>
    <w:qFormat/>
    <w:uiPriority w:val="0"/>
    <w:rPr>
      <w:rFonts w:hint="default"/>
      <w:color w:val="000000"/>
      <w:sz w:val="18"/>
      <w:szCs w:val="18"/>
      <w:u w:val="none"/>
    </w:rPr>
  </w:style>
  <w:style w:type="character" w:customStyle="1" w:styleId="752">
    <w:name w:val="fontblank12"/>
    <w:qFormat/>
    <w:uiPriority w:val="0"/>
  </w:style>
  <w:style w:type="character" w:customStyle="1" w:styleId="753">
    <w:name w:val="海康小标1级 Char"/>
    <w:link w:val="754"/>
    <w:qFormat/>
    <w:uiPriority w:val="0"/>
    <w:rPr>
      <w:rFonts w:hAnsi="宋体"/>
      <w:szCs w:val="24"/>
    </w:rPr>
  </w:style>
  <w:style w:type="paragraph" w:customStyle="1" w:styleId="754">
    <w:name w:val="海康小标1级"/>
    <w:basedOn w:val="1"/>
    <w:link w:val="753"/>
    <w:qFormat/>
    <w:uiPriority w:val="0"/>
    <w:pPr>
      <w:widowControl w:val="0"/>
      <w:tabs>
        <w:tab w:val="left" w:pos="845"/>
      </w:tabs>
      <w:spacing w:before="100" w:after="100"/>
      <w:ind w:left="845" w:hanging="420" w:firstLineChars="0"/>
      <w:jc w:val="both"/>
    </w:pPr>
    <w:rPr>
      <w:rFonts w:ascii="等线" w:eastAsia="等线"/>
      <w:kern w:val="0"/>
      <w:sz w:val="20"/>
    </w:rPr>
  </w:style>
  <w:style w:type="character" w:customStyle="1" w:styleId="755">
    <w:name w:val="啊啊 Char"/>
    <w:link w:val="756"/>
    <w:qFormat/>
    <w:uiPriority w:val="0"/>
    <w:rPr>
      <w:rFonts w:ascii="CG Times" w:hAnsi="CG Times" w:eastAsia="仿宋_GB2312"/>
      <w:sz w:val="28"/>
      <w:szCs w:val="28"/>
    </w:rPr>
  </w:style>
  <w:style w:type="paragraph" w:customStyle="1" w:styleId="756">
    <w:name w:val="啊啊"/>
    <w:basedOn w:val="1"/>
    <w:link w:val="755"/>
    <w:qFormat/>
    <w:uiPriority w:val="0"/>
    <w:pPr>
      <w:widowControl w:val="0"/>
      <w:spacing w:before="156" w:after="156"/>
      <w:ind w:firstLine="200"/>
      <w:jc w:val="both"/>
    </w:pPr>
    <w:rPr>
      <w:rFonts w:ascii="CG Times" w:hAnsi="CG Times" w:eastAsia="仿宋_GB2312"/>
      <w:kern w:val="0"/>
      <w:sz w:val="28"/>
      <w:szCs w:val="28"/>
    </w:rPr>
  </w:style>
  <w:style w:type="character" w:customStyle="1" w:styleId="757">
    <w:name w:val="样式２ Char"/>
    <w:basedOn w:val="207"/>
    <w:link w:val="758"/>
    <w:qFormat/>
    <w:uiPriority w:val="0"/>
    <w:rPr>
      <w:szCs w:val="21"/>
    </w:rPr>
  </w:style>
  <w:style w:type="paragraph" w:customStyle="1" w:styleId="758">
    <w:name w:val="样式２"/>
    <w:basedOn w:val="208"/>
    <w:link w:val="757"/>
    <w:qFormat/>
    <w:uiPriority w:val="0"/>
    <w:pPr>
      <w:ind w:firstLine="200"/>
    </w:pPr>
  </w:style>
  <w:style w:type="character" w:customStyle="1" w:styleId="759">
    <w:name w:val="标题正文 Char"/>
    <w:link w:val="760"/>
    <w:qFormat/>
    <w:uiPriority w:val="0"/>
    <w:rPr>
      <w:rFonts w:ascii="Book Antiqua" w:hAnsi="Book Antiqua"/>
      <w:b/>
      <w:szCs w:val="21"/>
    </w:rPr>
  </w:style>
  <w:style w:type="paragraph" w:customStyle="1" w:styleId="760">
    <w:name w:val="标题正文"/>
    <w:basedOn w:val="1"/>
    <w:next w:val="1"/>
    <w:link w:val="759"/>
    <w:qFormat/>
    <w:uiPriority w:val="0"/>
    <w:pPr>
      <w:widowControl w:val="0"/>
      <w:numPr>
        <w:ilvl w:val="0"/>
        <w:numId w:val="24"/>
      </w:numPr>
      <w:tabs>
        <w:tab w:val="left" w:pos="420"/>
      </w:tabs>
      <w:spacing w:before="120" w:after="120" w:line="240" w:lineRule="auto"/>
      <w:ind w:firstLine="0" w:firstLineChars="0"/>
      <w:jc w:val="both"/>
    </w:pPr>
    <w:rPr>
      <w:rFonts w:ascii="Book Antiqua" w:hAnsi="Book Antiqua" w:eastAsia="等线"/>
      <w:b/>
      <w:kern w:val="0"/>
      <w:sz w:val="20"/>
      <w:szCs w:val="21"/>
    </w:rPr>
  </w:style>
  <w:style w:type="character" w:customStyle="1" w:styleId="761">
    <w:name w:val="!标题3 Ctrl+3 Char"/>
    <w:link w:val="762"/>
    <w:qFormat/>
    <w:uiPriority w:val="0"/>
    <w:rPr>
      <w:rFonts w:ascii="Arial" w:hAnsi="Arial" w:eastAsia="黑体"/>
      <w:b/>
      <w:sz w:val="28"/>
      <w:szCs w:val="32"/>
    </w:rPr>
  </w:style>
  <w:style w:type="paragraph" w:customStyle="1" w:styleId="762">
    <w:name w:val="!标题3 Ctrl+3"/>
    <w:basedOn w:val="5"/>
    <w:next w:val="763"/>
    <w:link w:val="761"/>
    <w:qFormat/>
    <w:uiPriority w:val="0"/>
    <w:pPr>
      <w:keepNext w:val="0"/>
      <w:keepLines w:val="0"/>
      <w:pageBreakBefore/>
      <w:widowControl w:val="0"/>
      <w:numPr>
        <w:numId w:val="0"/>
      </w:numPr>
      <w:tabs>
        <w:tab w:val="left" w:pos="709"/>
      </w:tabs>
      <w:adjustRightInd w:val="0"/>
      <w:snapToGrid w:val="0"/>
      <w:spacing w:before="120" w:beforeLines="75" w:after="60" w:afterLines="25" w:line="360" w:lineRule="auto"/>
      <w:ind w:left="709" w:hanging="709"/>
    </w:pPr>
    <w:rPr>
      <w:rFonts w:ascii="Arial" w:hAnsi="Arial"/>
      <w:b/>
      <w:bCs w:val="0"/>
      <w:kern w:val="0"/>
      <w:szCs w:val="32"/>
    </w:rPr>
  </w:style>
  <w:style w:type="paragraph" w:customStyle="1" w:styleId="763">
    <w:name w:val="!我的正文 Ctr+Q"/>
    <w:basedOn w:val="1"/>
    <w:link w:val="960"/>
    <w:qFormat/>
    <w:uiPriority w:val="0"/>
    <w:pPr>
      <w:widowControl w:val="0"/>
      <w:adjustRightInd w:val="0"/>
      <w:snapToGrid w:val="0"/>
      <w:jc w:val="both"/>
    </w:pPr>
    <w:rPr>
      <w:rFonts w:ascii="Arial" w:hAnsi="Arial" w:eastAsia="等线"/>
      <w:kern w:val="0"/>
      <w:sz w:val="20"/>
      <w:szCs w:val="21"/>
    </w:rPr>
  </w:style>
  <w:style w:type="character" w:customStyle="1" w:styleId="764">
    <w:name w:val="text2"/>
    <w:qFormat/>
    <w:uiPriority w:val="0"/>
  </w:style>
  <w:style w:type="character" w:customStyle="1" w:styleId="765">
    <w:name w:val="标2 Char"/>
    <w:link w:val="766"/>
    <w:qFormat/>
    <w:uiPriority w:val="0"/>
    <w:rPr>
      <w:rFonts w:ascii="宋体" w:hAnsi="宋体"/>
      <w:b/>
      <w:sz w:val="32"/>
      <w:szCs w:val="32"/>
    </w:rPr>
  </w:style>
  <w:style w:type="paragraph" w:customStyle="1" w:styleId="766">
    <w:name w:val="标2"/>
    <w:basedOn w:val="4"/>
    <w:next w:val="1"/>
    <w:link w:val="765"/>
    <w:qFormat/>
    <w:uiPriority w:val="0"/>
    <w:pPr>
      <w:keepLines w:val="0"/>
      <w:widowControl w:val="0"/>
      <w:tabs>
        <w:tab w:val="left" w:pos="1320"/>
      </w:tabs>
      <w:adjustRightInd w:val="0"/>
      <w:snapToGrid w:val="0"/>
      <w:spacing w:before="0" w:beforeLines="0" w:after="60" w:afterLines="0" w:line="480" w:lineRule="exact"/>
      <w:ind w:left="1320" w:hanging="420" w:firstLineChars="200"/>
    </w:pPr>
    <w:rPr>
      <w:rFonts w:ascii="宋体" w:hAnsi="宋体" w:eastAsia="等线"/>
      <w:b/>
      <w:bCs w:val="0"/>
      <w:kern w:val="0"/>
    </w:rPr>
  </w:style>
  <w:style w:type="character" w:customStyle="1" w:styleId="767">
    <w:name w:val="标题 7 Char1"/>
    <w:qFormat/>
    <w:uiPriority w:val="99"/>
    <w:rPr>
      <w:rFonts w:ascii="Arial" w:hAnsi="Arial" w:eastAsia="宋体" w:cs="Arial"/>
      <w:b/>
      <w:snapToGrid/>
      <w:sz w:val="24"/>
      <w:szCs w:val="21"/>
    </w:rPr>
  </w:style>
  <w:style w:type="character" w:customStyle="1" w:styleId="768">
    <w:name w:val="样式 (西文) Franklin Gothic Demi Char"/>
    <w:link w:val="769"/>
    <w:qFormat/>
    <w:locked/>
    <w:uiPriority w:val="0"/>
    <w:rPr>
      <w:rFonts w:ascii="宋体" w:hAnsi="宋体" w:eastAsia="仿宋_GB2312"/>
    </w:rPr>
  </w:style>
  <w:style w:type="paragraph" w:customStyle="1" w:styleId="769">
    <w:name w:val="样式 (西文) Franklin Gothic Demi"/>
    <w:basedOn w:val="1"/>
    <w:link w:val="768"/>
    <w:qFormat/>
    <w:uiPriority w:val="0"/>
    <w:pPr>
      <w:widowControl w:val="0"/>
      <w:adjustRightInd w:val="0"/>
      <w:snapToGrid w:val="0"/>
      <w:ind w:firstLine="200"/>
    </w:pPr>
    <w:rPr>
      <w:rFonts w:eastAsia="仿宋_GB2312"/>
      <w:kern w:val="0"/>
      <w:sz w:val="20"/>
      <w:szCs w:val="20"/>
    </w:rPr>
  </w:style>
  <w:style w:type="character" w:customStyle="1" w:styleId="770">
    <w:name w:val="d正文 Char"/>
    <w:link w:val="771"/>
    <w:qFormat/>
    <w:uiPriority w:val="0"/>
    <w:rPr>
      <w:rFonts w:ascii="仿宋_GB2312" w:hAnsi="仿宋_GB2312"/>
      <w:bCs/>
      <w:szCs w:val="24"/>
    </w:rPr>
  </w:style>
  <w:style w:type="paragraph" w:customStyle="1" w:styleId="771">
    <w:name w:val="d正文"/>
    <w:basedOn w:val="1"/>
    <w:link w:val="770"/>
    <w:qFormat/>
    <w:uiPriority w:val="0"/>
    <w:pPr>
      <w:widowControl w:val="0"/>
      <w:adjustRightInd w:val="0"/>
      <w:snapToGrid w:val="0"/>
      <w:spacing w:afterLines="50"/>
      <w:jc w:val="both"/>
    </w:pPr>
    <w:rPr>
      <w:rFonts w:ascii="仿宋_GB2312" w:hAnsi="仿宋_GB2312" w:eastAsia="等线"/>
      <w:bCs/>
      <w:kern w:val="0"/>
      <w:sz w:val="20"/>
    </w:rPr>
  </w:style>
  <w:style w:type="character" w:customStyle="1" w:styleId="772">
    <w:name w:val="段 Char Char"/>
    <w:qFormat/>
    <w:locked/>
    <w:uiPriority w:val="0"/>
    <w:rPr>
      <w:rFonts w:ascii="宋体"/>
      <w:sz w:val="21"/>
      <w:lang w:bidi="ar-SA"/>
    </w:rPr>
  </w:style>
  <w:style w:type="character" w:customStyle="1" w:styleId="773">
    <w:name w:val="纯文本 Char1"/>
    <w:qFormat/>
    <w:uiPriority w:val="99"/>
    <w:rPr>
      <w:rFonts w:ascii="宋体" w:hAnsi="Courier New" w:eastAsia="宋体" w:cs="Courier New"/>
      <w:sz w:val="21"/>
      <w:szCs w:val="21"/>
    </w:rPr>
  </w:style>
  <w:style w:type="character" w:customStyle="1" w:styleId="774">
    <w:name w:val="页眉 Char2"/>
    <w:qFormat/>
    <w:uiPriority w:val="99"/>
    <w:rPr>
      <w:rFonts w:ascii="Arial" w:hAnsi="Arial" w:eastAsia="宋体" w:cs="Arial"/>
      <w:snapToGrid/>
      <w:sz w:val="18"/>
      <w:szCs w:val="18"/>
    </w:rPr>
  </w:style>
  <w:style w:type="character" w:customStyle="1" w:styleId="775">
    <w:name w:val="文本正文 Char"/>
    <w:link w:val="776"/>
    <w:qFormat/>
    <w:locked/>
    <w:uiPriority w:val="0"/>
    <w:rPr>
      <w:rFonts w:ascii="Arial Unicode MS" w:hAnsi="Arial Unicode MS" w:eastAsia="Arial Unicode MS" w:cs="Arial Unicode MS"/>
    </w:rPr>
  </w:style>
  <w:style w:type="paragraph" w:customStyle="1" w:styleId="776">
    <w:name w:val="文本正文"/>
    <w:basedOn w:val="1"/>
    <w:link w:val="775"/>
    <w:qFormat/>
    <w:uiPriority w:val="0"/>
    <w:pPr>
      <w:ind w:firstLine="200"/>
    </w:pPr>
    <w:rPr>
      <w:rFonts w:ascii="Arial Unicode MS" w:hAnsi="Arial Unicode MS" w:eastAsia="Arial Unicode MS" w:cs="Arial Unicode MS"/>
      <w:kern w:val="0"/>
      <w:sz w:val="20"/>
      <w:szCs w:val="20"/>
    </w:rPr>
  </w:style>
  <w:style w:type="character" w:customStyle="1" w:styleId="777">
    <w:name w:val="command parameter Char Char Char1 Char Char Char"/>
    <w:qFormat/>
    <w:uiPriority w:val="0"/>
    <w:rPr>
      <w:i/>
      <w:color w:val="000000"/>
    </w:rPr>
  </w:style>
  <w:style w:type="character" w:customStyle="1" w:styleId="778">
    <w:name w:val="彩色列表 - 着色 1 Char"/>
    <w:link w:val="779"/>
    <w:qFormat/>
    <w:uiPriority w:val="0"/>
    <w:rPr>
      <w:rFonts w:ascii="Calibri" w:hAnsi="Calibri"/>
    </w:rPr>
  </w:style>
  <w:style w:type="paragraph" w:customStyle="1" w:styleId="779">
    <w:name w:val="彩色列表 - 着色 12"/>
    <w:basedOn w:val="1"/>
    <w:link w:val="778"/>
    <w:qFormat/>
    <w:uiPriority w:val="0"/>
    <w:pPr>
      <w:widowControl w:val="0"/>
      <w:spacing w:line="240" w:lineRule="auto"/>
      <w:ind w:firstLine="420"/>
      <w:jc w:val="both"/>
    </w:pPr>
    <w:rPr>
      <w:rFonts w:ascii="Calibri" w:hAnsi="Calibri" w:eastAsia="等线"/>
      <w:kern w:val="0"/>
      <w:sz w:val="20"/>
      <w:szCs w:val="20"/>
    </w:rPr>
  </w:style>
  <w:style w:type="character" w:customStyle="1" w:styleId="780">
    <w:name w:val="正文标准 Char"/>
    <w:link w:val="781"/>
    <w:qFormat/>
    <w:uiPriority w:val="0"/>
    <w:rPr>
      <w:rFonts w:hAnsi="宋体"/>
      <w:szCs w:val="21"/>
    </w:rPr>
  </w:style>
  <w:style w:type="paragraph" w:customStyle="1" w:styleId="781">
    <w:name w:val="正文标准"/>
    <w:basedOn w:val="1"/>
    <w:link w:val="780"/>
    <w:qFormat/>
    <w:uiPriority w:val="0"/>
    <w:pPr>
      <w:widowControl w:val="0"/>
      <w:spacing w:beforeLines="50" w:line="240" w:lineRule="auto"/>
      <w:ind w:firstLine="200"/>
      <w:jc w:val="both"/>
    </w:pPr>
    <w:rPr>
      <w:rFonts w:ascii="等线" w:eastAsia="等线"/>
      <w:kern w:val="0"/>
      <w:sz w:val="20"/>
      <w:szCs w:val="21"/>
    </w:rPr>
  </w:style>
  <w:style w:type="character" w:customStyle="1" w:styleId="782">
    <w:name w:val="sc91"/>
    <w:qFormat/>
    <w:uiPriority w:val="0"/>
    <w:rPr>
      <w:rFonts w:hint="default" w:ascii="Courier New" w:hAnsi="Courier New" w:cs="Courier New"/>
      <w:color w:val="008000"/>
      <w:sz w:val="20"/>
      <w:szCs w:val="20"/>
    </w:rPr>
  </w:style>
  <w:style w:type="character" w:customStyle="1" w:styleId="783">
    <w:name w:val="GW-正文 Char"/>
    <w:link w:val="784"/>
    <w:qFormat/>
    <w:locked/>
    <w:uiPriority w:val="0"/>
    <w:rPr>
      <w:rFonts w:ascii="Arial Narrow" w:hAnsi="Arial Narrow"/>
      <w:sz w:val="24"/>
      <w:szCs w:val="24"/>
    </w:rPr>
  </w:style>
  <w:style w:type="paragraph" w:customStyle="1" w:styleId="784">
    <w:name w:val="GW-正文"/>
    <w:basedOn w:val="1"/>
    <w:link w:val="783"/>
    <w:qFormat/>
    <w:uiPriority w:val="0"/>
    <w:pPr>
      <w:widowControl w:val="0"/>
      <w:ind w:firstLine="560"/>
      <w:contextualSpacing/>
      <w:jc w:val="both"/>
    </w:pPr>
    <w:rPr>
      <w:rFonts w:ascii="Arial Narrow" w:hAnsi="Arial Narrow" w:eastAsia="等线"/>
      <w:kern w:val="0"/>
    </w:rPr>
  </w:style>
  <w:style w:type="character" w:customStyle="1" w:styleId="785">
    <w:name w:val="标题 3 Char2"/>
    <w:qFormat/>
    <w:uiPriority w:val="0"/>
    <w:rPr>
      <w:rFonts w:ascii="仿宋" w:hAnsi="仿宋" w:eastAsia="仿宋" w:cs="Times New Roman"/>
      <w:b/>
      <w:kern w:val="0"/>
      <w:sz w:val="28"/>
      <w:szCs w:val="28"/>
    </w:rPr>
  </w:style>
  <w:style w:type="character" w:customStyle="1" w:styleId="786">
    <w:name w:val="文字 Char"/>
    <w:link w:val="787"/>
    <w:qFormat/>
    <w:locked/>
    <w:uiPriority w:val="0"/>
    <w:rPr>
      <w:rFonts w:ascii="楷体_GB2312" w:hAnsi="宋体" w:eastAsia="楷体_GB2312"/>
      <w:sz w:val="28"/>
    </w:rPr>
  </w:style>
  <w:style w:type="paragraph" w:customStyle="1" w:styleId="787">
    <w:name w:val="文字"/>
    <w:basedOn w:val="1"/>
    <w:link w:val="786"/>
    <w:qFormat/>
    <w:uiPriority w:val="0"/>
    <w:pPr>
      <w:widowControl w:val="0"/>
      <w:tabs>
        <w:tab w:val="left" w:pos="8520"/>
      </w:tabs>
      <w:spacing w:line="312" w:lineRule="auto"/>
      <w:ind w:right="-210" w:firstLine="556" w:firstLineChars="0"/>
      <w:jc w:val="both"/>
    </w:pPr>
    <w:rPr>
      <w:rFonts w:ascii="楷体_GB2312" w:eastAsia="楷体_GB2312"/>
      <w:kern w:val="0"/>
      <w:sz w:val="28"/>
      <w:szCs w:val="20"/>
    </w:rPr>
  </w:style>
  <w:style w:type="character" w:customStyle="1" w:styleId="788">
    <w:name w:val="GIS数据编辑 Char"/>
    <w:link w:val="789"/>
    <w:qFormat/>
    <w:uiPriority w:val="0"/>
    <w:rPr>
      <w:rFonts w:ascii="Calibri" w:hAnsi="Calibri" w:eastAsia="仿宋_GB2312"/>
      <w:b/>
      <w:sz w:val="28"/>
      <w:szCs w:val="24"/>
    </w:rPr>
  </w:style>
  <w:style w:type="paragraph" w:customStyle="1" w:styleId="789">
    <w:name w:val="GIS数据编辑"/>
    <w:basedOn w:val="1"/>
    <w:link w:val="788"/>
    <w:qFormat/>
    <w:uiPriority w:val="0"/>
    <w:pPr>
      <w:widowControl w:val="0"/>
      <w:ind w:firstLine="200"/>
      <w:jc w:val="both"/>
    </w:pPr>
    <w:rPr>
      <w:rFonts w:ascii="Calibri" w:hAnsi="Calibri" w:eastAsia="仿宋_GB2312"/>
      <w:b/>
      <w:kern w:val="0"/>
      <w:sz w:val="28"/>
    </w:rPr>
  </w:style>
  <w:style w:type="character" w:customStyle="1" w:styleId="790">
    <w:name w:val="style81"/>
    <w:qFormat/>
    <w:uiPriority w:val="0"/>
    <w:rPr>
      <w:color w:val="000000"/>
      <w:sz w:val="28"/>
      <w:szCs w:val="28"/>
    </w:rPr>
  </w:style>
  <w:style w:type="character" w:customStyle="1" w:styleId="791">
    <w:name w:val="正文1 Char"/>
    <w:qFormat/>
    <w:locked/>
    <w:uiPriority w:val="0"/>
    <w:rPr>
      <w:rFonts w:ascii="Times New Roman" w:hAnsi="Times New Roman" w:cs="宋体"/>
      <w:kern w:val="2"/>
      <w:sz w:val="24"/>
    </w:rPr>
  </w:style>
  <w:style w:type="character" w:customStyle="1" w:styleId="792">
    <w:name w:val="ft51"/>
    <w:qFormat/>
    <w:uiPriority w:val="0"/>
    <w:rPr>
      <w:rFonts w:hint="default" w:ascii="Tahoma" w:hAnsi="Tahoma" w:cs="Tahoma"/>
      <w:b/>
      <w:bCs/>
      <w:color w:val="000000"/>
      <w:sz w:val="24"/>
      <w:szCs w:val="24"/>
    </w:rPr>
  </w:style>
  <w:style w:type="character" w:customStyle="1" w:styleId="793">
    <w:name w:val="新正文格式 Char"/>
    <w:qFormat/>
    <w:uiPriority w:val="0"/>
    <w:rPr>
      <w:rFonts w:hint="eastAsia" w:ascii="宋体" w:hAnsi="宋体" w:eastAsia="宋体"/>
      <w:color w:val="000000"/>
      <w:kern w:val="2"/>
      <w:sz w:val="24"/>
      <w:szCs w:val="24"/>
      <w:lang w:val="en-US" w:eastAsia="zh-CN" w:bidi="ar-SA"/>
    </w:rPr>
  </w:style>
  <w:style w:type="character" w:customStyle="1" w:styleId="794">
    <w:name w:val="1正文缩进 Char"/>
    <w:link w:val="795"/>
    <w:qFormat/>
    <w:uiPriority w:val="0"/>
    <w:rPr>
      <w:rFonts w:ascii="Arial" w:hAnsi="Arial"/>
      <w:color w:val="0000FF"/>
      <w:szCs w:val="24"/>
    </w:rPr>
  </w:style>
  <w:style w:type="paragraph" w:customStyle="1" w:styleId="795">
    <w:name w:val="1正文缩进"/>
    <w:basedOn w:val="1"/>
    <w:link w:val="794"/>
    <w:qFormat/>
    <w:uiPriority w:val="0"/>
    <w:pPr>
      <w:spacing w:line="300" w:lineRule="auto"/>
      <w:ind w:left="420" w:firstLine="420" w:firstLineChars="0"/>
      <w:jc w:val="both"/>
    </w:pPr>
    <w:rPr>
      <w:rFonts w:ascii="Arial" w:hAnsi="Arial" w:eastAsia="等线"/>
      <w:color w:val="0000FF"/>
      <w:kern w:val="0"/>
      <w:sz w:val="20"/>
    </w:rPr>
  </w:style>
  <w:style w:type="character" w:customStyle="1" w:styleId="796">
    <w:name w:val="标题 2 Char Char Char Char Char"/>
    <w:qFormat/>
    <w:uiPriority w:val="0"/>
    <w:rPr>
      <w:rFonts w:ascii="Arial" w:hAnsi="Arial" w:eastAsia="黑体" w:cs="Arial"/>
      <w:sz w:val="24"/>
      <w:lang w:val="en-US" w:eastAsia="zh-CN" w:bidi="ar-SA"/>
    </w:rPr>
  </w:style>
  <w:style w:type="character" w:customStyle="1" w:styleId="797">
    <w:name w:val="页眉 Char1"/>
    <w:qFormat/>
    <w:uiPriority w:val="99"/>
    <w:rPr>
      <w:sz w:val="18"/>
      <w:szCs w:val="18"/>
    </w:rPr>
  </w:style>
  <w:style w:type="character" w:customStyle="1" w:styleId="798">
    <w:name w:val="新正文 字符"/>
    <w:link w:val="799"/>
    <w:qFormat/>
    <w:uiPriority w:val="0"/>
    <w:rPr>
      <w:rFonts w:eastAsia="仿宋_GB2312"/>
      <w:sz w:val="28"/>
      <w:szCs w:val="21"/>
    </w:rPr>
  </w:style>
  <w:style w:type="paragraph" w:customStyle="1" w:styleId="799">
    <w:name w:val="新正文"/>
    <w:basedOn w:val="1"/>
    <w:link w:val="798"/>
    <w:qFormat/>
    <w:uiPriority w:val="0"/>
    <w:pPr>
      <w:ind w:firstLine="560"/>
    </w:pPr>
    <w:rPr>
      <w:rFonts w:ascii="等线" w:hAnsi="等线" w:eastAsia="仿宋_GB2312"/>
      <w:kern w:val="0"/>
      <w:sz w:val="28"/>
      <w:szCs w:val="21"/>
    </w:rPr>
  </w:style>
  <w:style w:type="character" w:customStyle="1" w:styleId="800">
    <w:name w:val="b141"/>
    <w:qFormat/>
    <w:uiPriority w:val="0"/>
    <w:rPr>
      <w:rFonts w:hint="default" w:ascii="ˎ̥" w:hAnsi="ˎ̥" w:eastAsia="宋体"/>
      <w:b/>
      <w:bCs/>
      <w:kern w:val="2"/>
      <w:sz w:val="21"/>
      <w:szCs w:val="21"/>
      <w:lang w:val="en-US" w:eastAsia="zh-CN" w:bidi="ar-SA"/>
    </w:rPr>
  </w:style>
  <w:style w:type="character" w:customStyle="1" w:styleId="801">
    <w:name w:val="yzt1 Char"/>
    <w:link w:val="802"/>
    <w:qFormat/>
    <w:uiPriority w:val="0"/>
    <w:rPr>
      <w:rFonts w:ascii="仿宋_GB2312" w:hAnsi="宋体" w:eastAsia="仿宋_GB2312"/>
      <w:b/>
      <w:bCs/>
      <w:kern w:val="44"/>
      <w:sz w:val="24"/>
      <w:szCs w:val="24"/>
    </w:rPr>
  </w:style>
  <w:style w:type="paragraph" w:customStyle="1" w:styleId="802">
    <w:name w:val="yzt1"/>
    <w:basedOn w:val="237"/>
    <w:link w:val="801"/>
    <w:qFormat/>
    <w:uiPriority w:val="0"/>
    <w:pPr>
      <w:keepNext/>
      <w:keepLines/>
      <w:widowControl w:val="0"/>
      <w:numPr>
        <w:ilvl w:val="0"/>
        <w:numId w:val="25"/>
      </w:numPr>
      <w:tabs>
        <w:tab w:val="left" w:pos="720"/>
        <w:tab w:val="left" w:pos="965"/>
      </w:tabs>
      <w:ind w:firstLine="0" w:firstLineChars="0"/>
      <w:jc w:val="both"/>
      <w:outlineLvl w:val="0"/>
    </w:pPr>
    <w:rPr>
      <w:rFonts w:ascii="仿宋_GB2312" w:hAnsi="宋体"/>
      <w:b/>
      <w:bCs/>
      <w:kern w:val="44"/>
      <w:sz w:val="24"/>
      <w:szCs w:val="24"/>
    </w:rPr>
  </w:style>
  <w:style w:type="character" w:customStyle="1" w:styleId="803">
    <w:name w:val="！正文 Char"/>
    <w:link w:val="804"/>
    <w:qFormat/>
    <w:uiPriority w:val="0"/>
    <w:rPr>
      <w:bCs/>
      <w:sz w:val="24"/>
      <w:szCs w:val="28"/>
    </w:rPr>
  </w:style>
  <w:style w:type="paragraph" w:customStyle="1" w:styleId="804">
    <w:name w:val="！正文"/>
    <w:basedOn w:val="1"/>
    <w:link w:val="803"/>
    <w:qFormat/>
    <w:uiPriority w:val="0"/>
    <w:pPr>
      <w:widowControl w:val="0"/>
      <w:spacing w:line="380" w:lineRule="exact"/>
      <w:ind w:firstLine="200"/>
    </w:pPr>
    <w:rPr>
      <w:rFonts w:ascii="等线" w:hAnsi="等线" w:eastAsia="等线"/>
      <w:bCs/>
      <w:kern w:val="0"/>
      <w:szCs w:val="28"/>
    </w:rPr>
  </w:style>
  <w:style w:type="character" w:customStyle="1" w:styleId="805">
    <w:name w:val="style71"/>
    <w:qFormat/>
    <w:uiPriority w:val="0"/>
    <w:rPr>
      <w:color w:val="000000"/>
      <w:sz w:val="18"/>
      <w:szCs w:val="18"/>
    </w:rPr>
  </w:style>
  <w:style w:type="character" w:customStyle="1" w:styleId="806">
    <w:name w:val="。。 Char"/>
    <w:link w:val="807"/>
    <w:qFormat/>
    <w:uiPriority w:val="0"/>
    <w:rPr>
      <w:rFonts w:ascii="CG Times" w:hAnsi="CG Times" w:eastAsia="仿宋_GB2312"/>
      <w:sz w:val="28"/>
      <w:szCs w:val="24"/>
    </w:rPr>
  </w:style>
  <w:style w:type="paragraph" w:customStyle="1" w:styleId="807">
    <w:name w:val="。。"/>
    <w:basedOn w:val="1"/>
    <w:link w:val="806"/>
    <w:qFormat/>
    <w:uiPriority w:val="0"/>
    <w:pPr>
      <w:widowControl w:val="0"/>
      <w:spacing w:before="156" w:after="156"/>
      <w:ind w:firstLine="200"/>
      <w:jc w:val="both"/>
    </w:pPr>
    <w:rPr>
      <w:rFonts w:ascii="CG Times" w:hAnsi="CG Times" w:eastAsia="仿宋_GB2312"/>
      <w:kern w:val="0"/>
      <w:sz w:val="28"/>
    </w:rPr>
  </w:style>
  <w:style w:type="character" w:customStyle="1" w:styleId="808">
    <w:name w:val="@他2"/>
    <w:qFormat/>
    <w:uiPriority w:val="99"/>
    <w:rPr>
      <w:color w:val="2B579A"/>
      <w:shd w:val="clear" w:color="auto" w:fill="E6E6E6"/>
    </w:rPr>
  </w:style>
  <w:style w:type="character" w:customStyle="1" w:styleId="809">
    <w:name w:val="Char Char1 Char Char Char Char Char Char Char Char Char Char Char Char Char Char Char Char"/>
    <w:link w:val="810"/>
    <w:qFormat/>
    <w:locked/>
    <w:uiPriority w:val="0"/>
    <w:rPr>
      <w:rFonts w:ascii="Verdana" w:hAnsi="Verdana" w:eastAsia="仿宋"/>
      <w:lang w:eastAsia="en-US"/>
    </w:rPr>
  </w:style>
  <w:style w:type="paragraph" w:customStyle="1" w:styleId="810">
    <w:name w:val="Char Char1 Char Char Char Char Char Char Char Char Char Char Char Char Char Char Char"/>
    <w:basedOn w:val="1"/>
    <w:link w:val="809"/>
    <w:qFormat/>
    <w:uiPriority w:val="0"/>
    <w:pPr>
      <w:spacing w:after="160" w:line="240" w:lineRule="exact"/>
      <w:ind w:firstLine="0" w:firstLineChars="0"/>
    </w:pPr>
    <w:rPr>
      <w:rFonts w:ascii="Verdana" w:hAnsi="Verdana" w:eastAsia="仿宋"/>
      <w:kern w:val="0"/>
      <w:sz w:val="20"/>
      <w:szCs w:val="20"/>
      <w:lang w:eastAsia="en-US"/>
    </w:rPr>
  </w:style>
  <w:style w:type="character" w:customStyle="1" w:styleId="811">
    <w:name w:val="标准文件_二级项目符号 Char"/>
    <w:link w:val="812"/>
    <w:qFormat/>
    <w:locked/>
    <w:uiPriority w:val="0"/>
    <w:rPr>
      <w:rFonts w:ascii="仿宋_GB2312" w:eastAsia="仿宋_GB2312"/>
      <w:bCs/>
      <w:color w:val="000000"/>
      <w:spacing w:val="2"/>
    </w:rPr>
  </w:style>
  <w:style w:type="paragraph" w:customStyle="1" w:styleId="812">
    <w:name w:val="标准文件_二级项目符号"/>
    <w:basedOn w:val="497"/>
    <w:link w:val="811"/>
    <w:qFormat/>
    <w:uiPriority w:val="0"/>
    <w:pPr>
      <w:tabs>
        <w:tab w:val="left" w:pos="820"/>
        <w:tab w:val="left" w:pos="980"/>
      </w:tabs>
      <w:autoSpaceDE/>
      <w:autoSpaceDN/>
      <w:ind w:left="820" w:hanging="420" w:firstLineChars="0"/>
    </w:pPr>
    <w:rPr>
      <w:rFonts w:ascii="仿宋_GB2312" w:eastAsia="仿宋_GB2312"/>
      <w:sz w:val="20"/>
      <w:szCs w:val="20"/>
    </w:rPr>
  </w:style>
  <w:style w:type="character" w:customStyle="1" w:styleId="813">
    <w:name w:val="Style 正文（首行缩进）2 + First line:  2 ch Char"/>
    <w:link w:val="814"/>
    <w:qFormat/>
    <w:uiPriority w:val="0"/>
    <w:rPr>
      <w:rFonts w:ascii="Arial" w:hAnsi="Arial" w:cs="宋体"/>
      <w:sz w:val="24"/>
    </w:rPr>
  </w:style>
  <w:style w:type="paragraph" w:customStyle="1" w:styleId="814">
    <w:name w:val="Style 正文（首行缩进）2 + First line:  2 ch"/>
    <w:basedOn w:val="1"/>
    <w:link w:val="813"/>
    <w:qFormat/>
    <w:uiPriority w:val="0"/>
    <w:pPr>
      <w:spacing w:before="100" w:beforeAutospacing="1" w:after="100" w:afterAutospacing="1" w:line="300" w:lineRule="auto"/>
    </w:pPr>
    <w:rPr>
      <w:rFonts w:ascii="Arial" w:hAnsi="Arial" w:eastAsia="等线" w:cs="宋体"/>
      <w:kern w:val="0"/>
      <w:szCs w:val="20"/>
    </w:rPr>
  </w:style>
  <w:style w:type="character" w:customStyle="1" w:styleId="815">
    <w:name w:val="正文文本缩进 3 字符"/>
    <w:link w:val="70"/>
    <w:qFormat/>
    <w:uiPriority w:val="0"/>
    <w:rPr>
      <w:sz w:val="16"/>
      <w:szCs w:val="16"/>
    </w:rPr>
  </w:style>
  <w:style w:type="character" w:customStyle="1" w:styleId="816">
    <w:name w:val="l131"/>
    <w:qFormat/>
    <w:uiPriority w:val="0"/>
  </w:style>
  <w:style w:type="character" w:customStyle="1" w:styleId="817">
    <w:name w:val="正文（绿盟科技） Char"/>
    <w:link w:val="818"/>
    <w:qFormat/>
    <w:uiPriority w:val="0"/>
    <w:rPr>
      <w:rFonts w:ascii="Arial" w:hAnsi="Arial"/>
      <w:szCs w:val="21"/>
    </w:rPr>
  </w:style>
  <w:style w:type="paragraph" w:customStyle="1" w:styleId="818">
    <w:name w:val="正文（绿盟科技）"/>
    <w:link w:val="817"/>
    <w:qFormat/>
    <w:uiPriority w:val="0"/>
    <w:pPr>
      <w:spacing w:line="300" w:lineRule="auto"/>
    </w:pPr>
    <w:rPr>
      <w:rFonts w:ascii="Arial" w:hAnsi="Arial" w:eastAsia="等线" w:cs="Times New Roman"/>
      <w:szCs w:val="21"/>
      <w:lang w:val="en-US" w:eastAsia="zh-CN" w:bidi="ar-SA"/>
    </w:rPr>
  </w:style>
  <w:style w:type="character" w:customStyle="1" w:styleId="819">
    <w:name w:val="json_parser_booleanvalue"/>
    <w:qFormat/>
    <w:uiPriority w:val="0"/>
  </w:style>
  <w:style w:type="character" w:customStyle="1" w:styleId="820">
    <w:name w:val="样式 标题 4H4PIM 4h4bulletblbbbullet1bl1bb1bullet2bl2bb2... Char"/>
    <w:link w:val="821"/>
    <w:qFormat/>
    <w:locked/>
    <w:uiPriority w:val="0"/>
    <w:rPr>
      <w:rFonts w:ascii="Arial" w:hAnsi="Arial" w:eastAsia="黑体" w:cs="Arial"/>
      <w:b/>
      <w:bCs/>
      <w:sz w:val="28"/>
      <w:szCs w:val="28"/>
    </w:rPr>
  </w:style>
  <w:style w:type="paragraph" w:customStyle="1" w:styleId="821">
    <w:name w:val="样式 标题 4H4PIM 4h4bulletblbbbullet1bl1bb1bullet2bl2bb2..."/>
    <w:basedOn w:val="6"/>
    <w:link w:val="820"/>
    <w:qFormat/>
    <w:uiPriority w:val="0"/>
    <w:pPr>
      <w:keepNext w:val="0"/>
      <w:keepLines w:val="0"/>
      <w:widowControl w:val="0"/>
      <w:tabs>
        <w:tab w:val="left" w:pos="851"/>
        <w:tab w:val="left" w:pos="864"/>
      </w:tabs>
      <w:snapToGrid w:val="0"/>
      <w:spacing w:before="240" w:line="240" w:lineRule="auto"/>
      <w:ind w:left="1680" w:hanging="420"/>
    </w:pPr>
    <w:rPr>
      <w:rFonts w:ascii="Arial" w:hAnsi="Arial" w:cs="Arial"/>
      <w:b/>
      <w:w w:val="100"/>
      <w:kern w:val="0"/>
      <w:sz w:val="28"/>
      <w:szCs w:val="28"/>
    </w:rPr>
  </w:style>
  <w:style w:type="character" w:customStyle="1" w:styleId="822">
    <w:name w:val="中等深浅网格 2 - 着色 1 Char"/>
    <w:link w:val="823"/>
    <w:qFormat/>
    <w:locked/>
    <w:uiPriority w:val="1"/>
    <w:rPr>
      <w:rFonts w:ascii="Calibri" w:hAnsi="Calibri" w:cs="Calibri"/>
      <w:sz w:val="22"/>
    </w:rPr>
  </w:style>
  <w:style w:type="paragraph" w:customStyle="1" w:styleId="823">
    <w:name w:val="中等深浅网格 2 - 着色 11"/>
    <w:link w:val="822"/>
    <w:qFormat/>
    <w:uiPriority w:val="1"/>
    <w:pPr>
      <w:spacing w:line="360" w:lineRule="auto"/>
      <w:ind w:firstLine="480"/>
    </w:pPr>
    <w:rPr>
      <w:rFonts w:ascii="Calibri" w:hAnsi="Calibri" w:eastAsia="等线" w:cs="Calibri"/>
      <w:sz w:val="22"/>
      <w:lang w:val="en-US" w:eastAsia="zh-CN" w:bidi="ar-SA"/>
    </w:rPr>
  </w:style>
  <w:style w:type="character" w:customStyle="1" w:styleId="824">
    <w:name w:val="单括号列表 Char"/>
    <w:link w:val="825"/>
    <w:qFormat/>
    <w:uiPriority w:val="0"/>
    <w:rPr>
      <w:sz w:val="24"/>
    </w:rPr>
  </w:style>
  <w:style w:type="paragraph" w:customStyle="1" w:styleId="825">
    <w:name w:val="单括号列表"/>
    <w:basedOn w:val="222"/>
    <w:link w:val="824"/>
    <w:qFormat/>
    <w:uiPriority w:val="0"/>
    <w:pPr>
      <w:numPr>
        <w:ilvl w:val="0"/>
        <w:numId w:val="26"/>
      </w:numPr>
      <w:spacing w:line="360" w:lineRule="auto"/>
      <w:ind w:left="0" w:firstLine="0" w:firstLineChars="0"/>
    </w:pPr>
    <w:rPr>
      <w:rFonts w:ascii="等线" w:hAnsi="等线" w:eastAsia="等线"/>
      <w:kern w:val="0"/>
      <w:sz w:val="24"/>
      <w:szCs w:val="20"/>
    </w:rPr>
  </w:style>
  <w:style w:type="character" w:customStyle="1" w:styleId="826">
    <w:name w:val="文档结构图 Char Char"/>
    <w:link w:val="827"/>
    <w:qFormat/>
    <w:uiPriority w:val="0"/>
    <w:rPr>
      <w:rFonts w:hAnsi="宋体"/>
      <w:szCs w:val="24"/>
      <w:shd w:val="clear" w:color="auto" w:fill="000080"/>
    </w:rPr>
  </w:style>
  <w:style w:type="paragraph" w:customStyle="1" w:styleId="827">
    <w:name w:val="文档结构图1"/>
    <w:basedOn w:val="1"/>
    <w:link w:val="826"/>
    <w:qFormat/>
    <w:uiPriority w:val="0"/>
    <w:pPr>
      <w:widowControl w:val="0"/>
      <w:shd w:val="clear" w:color="auto" w:fill="000080"/>
      <w:spacing w:line="240" w:lineRule="auto"/>
      <w:ind w:firstLine="0" w:firstLineChars="0"/>
      <w:jc w:val="both"/>
    </w:pPr>
    <w:rPr>
      <w:rFonts w:ascii="等线" w:eastAsia="等线"/>
      <w:kern w:val="0"/>
      <w:sz w:val="20"/>
      <w:shd w:val="clear" w:color="auto" w:fill="000080"/>
    </w:rPr>
  </w:style>
  <w:style w:type="character" w:customStyle="1" w:styleId="828">
    <w:name w:val="xx1"/>
    <w:qFormat/>
    <w:uiPriority w:val="0"/>
  </w:style>
  <w:style w:type="character" w:customStyle="1" w:styleId="829">
    <w:name w:val="缺省文本 Char Char Char"/>
    <w:link w:val="830"/>
    <w:qFormat/>
    <w:uiPriority w:val="0"/>
    <w:rPr>
      <w:rFonts w:ascii="Arial" w:hAnsi="Arial" w:eastAsia="仿宋" w:cs="Arial"/>
      <w:bCs/>
      <w:szCs w:val="24"/>
    </w:rPr>
  </w:style>
  <w:style w:type="paragraph" w:customStyle="1" w:styleId="830">
    <w:name w:val="缺省文本 Char Char"/>
    <w:basedOn w:val="1"/>
    <w:link w:val="829"/>
    <w:qFormat/>
    <w:uiPriority w:val="0"/>
    <w:pPr>
      <w:widowControl w:val="0"/>
      <w:autoSpaceDE w:val="0"/>
      <w:autoSpaceDN w:val="0"/>
      <w:adjustRightInd w:val="0"/>
      <w:spacing w:line="300" w:lineRule="auto"/>
      <w:ind w:firstLine="420"/>
      <w:jc w:val="both"/>
    </w:pPr>
    <w:rPr>
      <w:rFonts w:ascii="Arial" w:hAnsi="Arial" w:eastAsia="仿宋" w:cs="Arial"/>
      <w:bCs/>
      <w:kern w:val="0"/>
      <w:sz w:val="20"/>
    </w:rPr>
  </w:style>
  <w:style w:type="character" w:customStyle="1" w:styleId="831">
    <w:name w:val="alt-edited"/>
    <w:qFormat/>
    <w:uiPriority w:val="0"/>
  </w:style>
  <w:style w:type="character" w:customStyle="1" w:styleId="832">
    <w:name w:val="批注框文本 Char2"/>
    <w:qFormat/>
    <w:uiPriority w:val="0"/>
    <w:rPr>
      <w:rFonts w:ascii="Wingdings" w:hAnsi="Wingdings" w:eastAsia="宋体" w:cs="Arial"/>
      <w:snapToGrid/>
      <w:sz w:val="18"/>
      <w:szCs w:val="18"/>
    </w:rPr>
  </w:style>
  <w:style w:type="character" w:customStyle="1" w:styleId="833">
    <w:name w:val="图片样式 Char"/>
    <w:link w:val="834"/>
    <w:qFormat/>
    <w:uiPriority w:val="0"/>
    <w:rPr>
      <w:rFonts w:ascii="Calibri" w:hAnsi="Calibri"/>
    </w:rPr>
  </w:style>
  <w:style w:type="paragraph" w:customStyle="1" w:styleId="834">
    <w:name w:val="图片样式"/>
    <w:basedOn w:val="1"/>
    <w:link w:val="833"/>
    <w:qFormat/>
    <w:uiPriority w:val="0"/>
    <w:pPr>
      <w:widowControl w:val="0"/>
      <w:ind w:firstLine="0" w:firstLineChars="0"/>
      <w:jc w:val="center"/>
    </w:pPr>
    <w:rPr>
      <w:rFonts w:ascii="Calibri" w:hAnsi="Calibri" w:eastAsia="等线"/>
      <w:kern w:val="0"/>
      <w:sz w:val="20"/>
      <w:szCs w:val="20"/>
    </w:rPr>
  </w:style>
  <w:style w:type="character" w:customStyle="1" w:styleId="835">
    <w:name w:val="span_paramvalue"/>
    <w:qFormat/>
    <w:uiPriority w:val="0"/>
  </w:style>
  <w:style w:type="character" w:customStyle="1" w:styleId="836">
    <w:name w:val="标题 2 Char1 Char"/>
    <w:qFormat/>
    <w:uiPriority w:val="0"/>
    <w:rPr>
      <w:rFonts w:ascii="Arial" w:hAnsi="Arial" w:eastAsia="黑体"/>
      <w:b/>
      <w:bCs/>
      <w:kern w:val="2"/>
      <w:sz w:val="32"/>
      <w:szCs w:val="32"/>
      <w:lang w:val="en-US" w:eastAsia="zh-CN" w:bidi="ar-SA"/>
    </w:rPr>
  </w:style>
  <w:style w:type="character" w:customStyle="1" w:styleId="837">
    <w:name w:val="标题 1 Char3"/>
    <w:qFormat/>
    <w:uiPriority w:val="0"/>
    <w:rPr>
      <w:rFonts w:ascii="宋体" w:hAnsi="宋体" w:eastAsia="宋体"/>
      <w:b/>
      <w:bCs/>
      <w:kern w:val="44"/>
      <w:sz w:val="28"/>
      <w:szCs w:val="24"/>
    </w:rPr>
  </w:style>
  <w:style w:type="character" w:customStyle="1" w:styleId="838">
    <w:name w:val="phtitle1"/>
    <w:qFormat/>
    <w:uiPriority w:val="0"/>
    <w:rPr>
      <w:rFonts w:hint="default" w:ascii="ˎ̥" w:hAnsi="ˎ̥"/>
      <w:b/>
      <w:bCs/>
      <w:sz w:val="24"/>
      <w:szCs w:val="24"/>
      <w:u w:val="none"/>
    </w:rPr>
  </w:style>
  <w:style w:type="character" w:customStyle="1" w:styleId="839">
    <w:name w:val="正文1 Char1"/>
    <w:qFormat/>
    <w:uiPriority w:val="0"/>
    <w:rPr>
      <w:rFonts w:ascii="Times New Roman" w:hAnsi="Times New Roman" w:eastAsia="宋体" w:cs="Times New Roman"/>
      <w:kern w:val="0"/>
      <w:sz w:val="28"/>
      <w:szCs w:val="24"/>
      <w:lang w:val="sq-AL"/>
    </w:rPr>
  </w:style>
  <w:style w:type="character" w:customStyle="1" w:styleId="840">
    <w:name w:val="A正文小四 Char"/>
    <w:link w:val="841"/>
    <w:qFormat/>
    <w:uiPriority w:val="0"/>
    <w:rPr>
      <w:rFonts w:hAnsi="Calibri"/>
      <w:szCs w:val="24"/>
      <w:lang w:val="zh-CN"/>
    </w:rPr>
  </w:style>
  <w:style w:type="paragraph" w:customStyle="1" w:styleId="841">
    <w:name w:val="A正文小四"/>
    <w:basedOn w:val="1"/>
    <w:link w:val="840"/>
    <w:qFormat/>
    <w:uiPriority w:val="0"/>
    <w:pPr>
      <w:widowControl w:val="0"/>
      <w:spacing w:line="240" w:lineRule="auto"/>
      <w:ind w:firstLine="0" w:firstLineChars="0"/>
      <w:jc w:val="both"/>
    </w:pPr>
    <w:rPr>
      <w:rFonts w:ascii="等线" w:hAnsi="Calibri" w:eastAsia="等线"/>
      <w:kern w:val="0"/>
      <w:sz w:val="20"/>
      <w:lang w:val="zh-CN"/>
    </w:rPr>
  </w:style>
  <w:style w:type="character" w:customStyle="1" w:styleId="842">
    <w:name w:val="中等深浅网格 1 - 着色 2 Char"/>
    <w:qFormat/>
    <w:uiPriority w:val="34"/>
    <w:rPr>
      <w:rFonts w:ascii="Calibri" w:hAnsi="Calibri"/>
      <w:kern w:val="2"/>
      <w:sz w:val="21"/>
      <w:szCs w:val="22"/>
    </w:rPr>
  </w:style>
  <w:style w:type="character" w:customStyle="1" w:styleId="843">
    <w:name w:val="正文首行缩进 2 Char2"/>
    <w:qFormat/>
    <w:uiPriority w:val="0"/>
    <w:rPr>
      <w:sz w:val="32"/>
      <w:szCs w:val="24"/>
    </w:rPr>
  </w:style>
  <w:style w:type="character" w:customStyle="1" w:styleId="844">
    <w:name w:val="图名1 Char Char Char"/>
    <w:qFormat/>
    <w:uiPriority w:val="0"/>
    <w:rPr>
      <w:rFonts w:hint="default" w:ascii="Times" w:hAnsi="Times" w:eastAsia="宋体" w:cs="Times"/>
      <w:snapToGrid w:val="0"/>
      <w:spacing w:val="6"/>
      <w:kern w:val="2"/>
      <w:sz w:val="15"/>
      <w:szCs w:val="15"/>
      <w:lang w:val="en-US" w:eastAsia="zh-CN" w:bidi="ar-SA"/>
    </w:rPr>
  </w:style>
  <w:style w:type="character" w:customStyle="1" w:styleId="845">
    <w:name w:val="海康表格第一行 Char"/>
    <w:link w:val="846"/>
    <w:qFormat/>
    <w:uiPriority w:val="0"/>
    <w:rPr>
      <w:rFonts w:ascii="宋体" w:hAnsi="宋体"/>
      <w:b/>
      <w:lang w:eastAsia="en-US"/>
    </w:rPr>
  </w:style>
  <w:style w:type="paragraph" w:customStyle="1" w:styleId="846">
    <w:name w:val="海康表格第一行"/>
    <w:basedOn w:val="21"/>
    <w:link w:val="845"/>
    <w:qFormat/>
    <w:uiPriority w:val="0"/>
    <w:pPr>
      <w:widowControl/>
      <w:spacing w:beforeLines="50" w:line="360" w:lineRule="auto"/>
      <w:ind w:firstLine="0" w:firstLineChars="0"/>
      <w:jc w:val="center"/>
    </w:pPr>
    <w:rPr>
      <w:rFonts w:eastAsia="等线"/>
      <w:b/>
      <w:sz w:val="20"/>
      <w:lang w:eastAsia="en-US"/>
    </w:rPr>
  </w:style>
  <w:style w:type="character" w:customStyle="1" w:styleId="847">
    <w:name w:val="apple-style-span"/>
    <w:qFormat/>
    <w:uiPriority w:val="0"/>
  </w:style>
  <w:style w:type="character" w:customStyle="1" w:styleId="848">
    <w:name w:val="font_ch"/>
    <w:qFormat/>
    <w:uiPriority w:val="0"/>
  </w:style>
  <w:style w:type="character" w:customStyle="1" w:styleId="849">
    <w:name w:val="插图 Char"/>
    <w:link w:val="850"/>
    <w:qFormat/>
    <w:uiPriority w:val="0"/>
    <w:rPr>
      <w:rFonts w:ascii="Calibri" w:hAnsi="宋体"/>
      <w:color w:val="000000"/>
      <w:szCs w:val="21"/>
    </w:rPr>
  </w:style>
  <w:style w:type="paragraph" w:customStyle="1" w:styleId="850">
    <w:name w:val="插图"/>
    <w:basedOn w:val="1"/>
    <w:link w:val="849"/>
    <w:qFormat/>
    <w:uiPriority w:val="0"/>
    <w:pPr>
      <w:widowControl w:val="0"/>
      <w:spacing w:line="240" w:lineRule="auto"/>
      <w:ind w:firstLine="0" w:firstLineChars="0"/>
      <w:jc w:val="center"/>
    </w:pPr>
    <w:rPr>
      <w:rFonts w:ascii="Calibri" w:eastAsia="等线"/>
      <w:color w:val="000000"/>
      <w:kern w:val="0"/>
      <w:sz w:val="20"/>
      <w:szCs w:val="21"/>
    </w:rPr>
  </w:style>
  <w:style w:type="character" w:customStyle="1" w:styleId="851">
    <w:name w:val="标题 8 Char1"/>
    <w:qFormat/>
    <w:uiPriority w:val="99"/>
    <w:rPr>
      <w:rFonts w:ascii="Tahoma" w:hAnsi="Tahoma" w:eastAsia="@宋体" w:cs="Arial"/>
      <w:snapToGrid/>
      <w:sz w:val="24"/>
      <w:szCs w:val="21"/>
    </w:rPr>
  </w:style>
  <w:style w:type="character" w:customStyle="1" w:styleId="852">
    <w:name w:val="二级条标题 Char"/>
    <w:link w:val="853"/>
    <w:qFormat/>
    <w:uiPriority w:val="0"/>
    <w:rPr>
      <w:rFonts w:eastAsia="黑体"/>
    </w:rPr>
  </w:style>
  <w:style w:type="paragraph" w:customStyle="1" w:styleId="853">
    <w:name w:val="二级条标题"/>
    <w:basedOn w:val="1"/>
    <w:next w:val="1"/>
    <w:link w:val="852"/>
    <w:qFormat/>
    <w:uiPriority w:val="0"/>
    <w:pPr>
      <w:spacing w:before="50" w:beforeLines="50"/>
      <w:ind w:firstLine="200"/>
      <w:outlineLvl w:val="3"/>
    </w:pPr>
    <w:rPr>
      <w:rFonts w:ascii="等线" w:hAnsi="等线" w:eastAsia="黑体"/>
      <w:kern w:val="0"/>
      <w:sz w:val="20"/>
      <w:szCs w:val="20"/>
    </w:rPr>
  </w:style>
  <w:style w:type="character" w:customStyle="1" w:styleId="854">
    <w:name w:val="样式11 Char"/>
    <w:link w:val="855"/>
    <w:qFormat/>
    <w:uiPriority w:val="0"/>
    <w:rPr>
      <w:rFonts w:ascii="仿宋_GB2312" w:hAnsi="宋体" w:eastAsia="仿宋_GB2312"/>
      <w:b/>
      <w:bCs/>
      <w:kern w:val="44"/>
      <w:sz w:val="24"/>
      <w:szCs w:val="24"/>
    </w:rPr>
  </w:style>
  <w:style w:type="paragraph" w:customStyle="1" w:styleId="855">
    <w:name w:val="样式11"/>
    <w:basedOn w:val="327"/>
    <w:link w:val="854"/>
    <w:qFormat/>
    <w:uiPriority w:val="0"/>
    <w:pPr>
      <w:tabs>
        <w:tab w:val="left" w:pos="432"/>
        <w:tab w:val="left" w:pos="965"/>
      </w:tabs>
      <w:spacing w:before="0" w:after="0" w:line="360" w:lineRule="auto"/>
      <w:ind w:left="540"/>
    </w:pPr>
    <w:rPr>
      <w:rFonts w:ascii="仿宋_GB2312" w:hAnsi="宋体" w:eastAsia="仿宋_GB2312"/>
      <w:sz w:val="24"/>
      <w:szCs w:val="24"/>
    </w:rPr>
  </w:style>
  <w:style w:type="character" w:customStyle="1" w:styleId="856">
    <w:name w:val="样式 标题 4h4H4H41H42H43H44H45H46H47H48H49H410H411H421... Char"/>
    <w:link w:val="857"/>
    <w:qFormat/>
    <w:locked/>
    <w:uiPriority w:val="0"/>
    <w:rPr>
      <w:rFonts w:ascii="Arial Unicode MS" w:hAnsi="Arial Unicode MS" w:eastAsia="Arial Unicode MS" w:cs="Arial Unicode MS"/>
      <w:b/>
      <w:bCs/>
      <w:sz w:val="28"/>
    </w:rPr>
  </w:style>
  <w:style w:type="paragraph" w:customStyle="1" w:styleId="857">
    <w:name w:val="样式 标题 4h4H4H41H42H43H44H45H46H47H48H49H410H411H421..."/>
    <w:basedOn w:val="6"/>
    <w:link w:val="856"/>
    <w:qFormat/>
    <w:uiPriority w:val="0"/>
    <w:pPr>
      <w:tabs>
        <w:tab w:val="left" w:pos="864"/>
        <w:tab w:val="left" w:pos="2053"/>
      </w:tabs>
      <w:spacing w:before="240" w:after="240" w:line="360" w:lineRule="auto"/>
      <w:ind w:left="2053" w:hanging="851"/>
    </w:pPr>
    <w:rPr>
      <w:rFonts w:ascii="Arial Unicode MS" w:hAnsi="Arial Unicode MS" w:eastAsia="Arial Unicode MS" w:cs="Arial Unicode MS"/>
      <w:b/>
      <w:w w:val="100"/>
      <w:kern w:val="0"/>
      <w:sz w:val="28"/>
      <w:szCs w:val="20"/>
    </w:rPr>
  </w:style>
  <w:style w:type="character" w:customStyle="1" w:styleId="858">
    <w:name w:val="duanluo1"/>
    <w:qFormat/>
    <w:uiPriority w:val="0"/>
    <w:rPr>
      <w:color w:val="000000"/>
      <w:sz w:val="18"/>
      <w:szCs w:val="18"/>
      <w:u w:val="none"/>
    </w:rPr>
  </w:style>
  <w:style w:type="character" w:customStyle="1" w:styleId="859">
    <w:name w:val="并列项-点 Char"/>
    <w:link w:val="860"/>
    <w:qFormat/>
    <w:uiPriority w:val="0"/>
    <w:rPr>
      <w:rFonts w:ascii="宋体" w:hAnsi="宋体" w:eastAsia="仿宋"/>
      <w:szCs w:val="24"/>
    </w:rPr>
  </w:style>
  <w:style w:type="paragraph" w:customStyle="1" w:styleId="860">
    <w:name w:val="并列项-点"/>
    <w:basedOn w:val="1"/>
    <w:link w:val="859"/>
    <w:qFormat/>
    <w:uiPriority w:val="0"/>
    <w:pPr>
      <w:tabs>
        <w:tab w:val="left" w:pos="1560"/>
      </w:tabs>
      <w:adjustRightInd w:val="0"/>
      <w:spacing w:line="360" w:lineRule="atLeast"/>
      <w:ind w:left="1560" w:hanging="480" w:firstLineChars="0"/>
      <w:jc w:val="both"/>
      <w:textAlignment w:val="baseline"/>
    </w:pPr>
    <w:rPr>
      <w:rFonts w:eastAsia="仿宋"/>
      <w:kern w:val="0"/>
      <w:sz w:val="20"/>
    </w:rPr>
  </w:style>
  <w:style w:type="character" w:customStyle="1" w:styleId="861">
    <w:name w:val="正文格式 Char"/>
    <w:link w:val="862"/>
    <w:qFormat/>
    <w:uiPriority w:val="0"/>
    <w:rPr>
      <w:rFonts w:ascii="宋体" w:hAnsi="宋体" w:eastAsia="仿宋"/>
      <w:szCs w:val="24"/>
    </w:rPr>
  </w:style>
  <w:style w:type="paragraph" w:customStyle="1" w:styleId="862">
    <w:name w:val="正文格式"/>
    <w:basedOn w:val="1"/>
    <w:link w:val="861"/>
    <w:qFormat/>
    <w:uiPriority w:val="0"/>
    <w:pPr>
      <w:adjustRightInd w:val="0"/>
      <w:snapToGrid w:val="0"/>
      <w:spacing w:before="120" w:line="240" w:lineRule="auto"/>
      <w:ind w:firstLine="482" w:firstLineChars="0"/>
      <w:jc w:val="both"/>
      <w:textAlignment w:val="baseline"/>
    </w:pPr>
    <w:rPr>
      <w:rFonts w:eastAsia="仿宋"/>
      <w:kern w:val="0"/>
      <w:sz w:val="20"/>
    </w:rPr>
  </w:style>
  <w:style w:type="character" w:customStyle="1" w:styleId="863">
    <w:name w:val="defaultblue1"/>
    <w:qFormat/>
    <w:uiPriority w:val="0"/>
    <w:rPr>
      <w:rFonts w:hint="default" w:ascii="Arial" w:hAnsi="Arial" w:cs="Arial"/>
      <w:b/>
      <w:bCs/>
      <w:color w:val="003366"/>
      <w:sz w:val="20"/>
      <w:szCs w:val="20"/>
    </w:rPr>
  </w:style>
  <w:style w:type="character" w:customStyle="1" w:styleId="864">
    <w:name w:val="脚注文本 Char1"/>
    <w:qFormat/>
    <w:locked/>
    <w:uiPriority w:val="0"/>
    <w:rPr>
      <w:rFonts w:ascii="Arial" w:hAnsi="Arial"/>
      <w:sz w:val="18"/>
      <w:lang w:val="en-GB" w:eastAsia="en-US"/>
    </w:rPr>
  </w:style>
  <w:style w:type="character" w:customStyle="1" w:styleId="865">
    <w:name w:val="sc11"/>
    <w:qFormat/>
    <w:uiPriority w:val="0"/>
    <w:rPr>
      <w:rFonts w:hint="default" w:ascii="Courier New" w:hAnsi="Courier New" w:cs="Courier New"/>
      <w:color w:val="0000FF"/>
      <w:sz w:val="20"/>
      <w:szCs w:val="20"/>
    </w:rPr>
  </w:style>
  <w:style w:type="character" w:customStyle="1" w:styleId="866">
    <w:name w:val="海康3级标题 Char"/>
    <w:link w:val="867"/>
    <w:qFormat/>
    <w:uiPriority w:val="0"/>
    <w:rPr>
      <w:rFonts w:hAnsi="宋体"/>
      <w:b/>
      <w:bCs/>
      <w:sz w:val="28"/>
      <w:szCs w:val="32"/>
    </w:rPr>
  </w:style>
  <w:style w:type="paragraph" w:customStyle="1" w:styleId="867">
    <w:name w:val="海康3级标题"/>
    <w:basedOn w:val="5"/>
    <w:link w:val="866"/>
    <w:qFormat/>
    <w:uiPriority w:val="0"/>
    <w:pPr>
      <w:keepLines w:val="0"/>
      <w:widowControl w:val="0"/>
      <w:numPr>
        <w:numId w:val="0"/>
      </w:numPr>
      <w:tabs>
        <w:tab w:val="left" w:pos="425"/>
      </w:tabs>
      <w:spacing w:before="120" w:after="120" w:line="360" w:lineRule="auto"/>
      <w:ind w:left="425" w:hanging="425"/>
    </w:pPr>
    <w:rPr>
      <w:rFonts w:ascii="等线" w:hAnsi="宋体" w:eastAsia="等线"/>
      <w:b/>
      <w:kern w:val="0"/>
      <w:szCs w:val="32"/>
    </w:rPr>
  </w:style>
  <w:style w:type="character" w:customStyle="1" w:styleId="868">
    <w:name w:val="webkit-html-attribute-value"/>
    <w:qFormat/>
    <w:uiPriority w:val="0"/>
  </w:style>
  <w:style w:type="character" w:customStyle="1" w:styleId="869">
    <w:name w:val="grame"/>
    <w:qFormat/>
    <w:uiPriority w:val="0"/>
  </w:style>
  <w:style w:type="character" w:customStyle="1" w:styleId="870">
    <w:name w:val="方案 -正文格式 Char"/>
    <w:link w:val="871"/>
    <w:qFormat/>
    <w:uiPriority w:val="0"/>
    <w:rPr>
      <w:rFonts w:ascii="Calibri" w:hAnsi="Calibri"/>
      <w:sz w:val="28"/>
      <w:szCs w:val="21"/>
    </w:rPr>
  </w:style>
  <w:style w:type="paragraph" w:customStyle="1" w:styleId="871">
    <w:name w:val="方案 -正文格式"/>
    <w:basedOn w:val="1"/>
    <w:link w:val="870"/>
    <w:qFormat/>
    <w:uiPriority w:val="0"/>
    <w:pPr>
      <w:widowControl w:val="0"/>
      <w:adjustRightInd w:val="0"/>
      <w:ind w:firstLine="560"/>
    </w:pPr>
    <w:rPr>
      <w:rFonts w:ascii="Calibri" w:hAnsi="Calibri" w:eastAsia="等线"/>
      <w:kern w:val="0"/>
      <w:sz w:val="28"/>
      <w:szCs w:val="21"/>
    </w:rPr>
  </w:style>
  <w:style w:type="character" w:customStyle="1" w:styleId="872">
    <w:name w:val="hl大标题 Char"/>
    <w:link w:val="873"/>
    <w:qFormat/>
    <w:uiPriority w:val="0"/>
    <w:rPr>
      <w:rFonts w:ascii="黑体" w:hAnsi="Calibri" w:eastAsia="黑体" w:cs="宋体"/>
      <w:b/>
      <w:bCs/>
      <w:color w:val="000000"/>
      <w:kern w:val="32"/>
      <w:sz w:val="44"/>
    </w:rPr>
  </w:style>
  <w:style w:type="paragraph" w:customStyle="1" w:styleId="873">
    <w:name w:val="hl大标题"/>
    <w:basedOn w:val="1"/>
    <w:link w:val="872"/>
    <w:qFormat/>
    <w:uiPriority w:val="0"/>
    <w:pPr>
      <w:keepNext/>
      <w:pageBreakBefore/>
      <w:spacing w:before="340" w:after="330" w:line="578" w:lineRule="auto"/>
      <w:ind w:left="432" w:hanging="432" w:firstLineChars="0"/>
      <w:jc w:val="both"/>
      <w:outlineLvl w:val="0"/>
    </w:pPr>
    <w:rPr>
      <w:rFonts w:ascii="黑体" w:hAnsi="Calibri" w:eastAsia="黑体" w:cs="宋体"/>
      <w:b/>
      <w:bCs/>
      <w:color w:val="000000"/>
      <w:kern w:val="32"/>
      <w:sz w:val="44"/>
      <w:szCs w:val="20"/>
    </w:rPr>
  </w:style>
  <w:style w:type="character" w:customStyle="1" w:styleId="874">
    <w:name w:val="表格首行 Char"/>
    <w:link w:val="275"/>
    <w:qFormat/>
    <w:uiPriority w:val="0"/>
    <w:rPr>
      <w:rFonts w:ascii="宋体" w:hAnsi="宋体" w:eastAsia="宋体" w:cs="宋体"/>
      <w:sz w:val="21"/>
      <w:szCs w:val="24"/>
    </w:rPr>
  </w:style>
  <w:style w:type="character" w:customStyle="1" w:styleId="875">
    <w:name w:val="题注 Char3"/>
    <w:qFormat/>
    <w:uiPriority w:val="0"/>
    <w:rPr>
      <w:rFonts w:ascii="Times New Roman" w:hAnsi="Times New Roman" w:eastAsia="宋体" w:cs="Times New Roman"/>
      <w:szCs w:val="20"/>
    </w:rPr>
  </w:style>
  <w:style w:type="character" w:customStyle="1" w:styleId="876">
    <w:name w:val="Font Style88"/>
    <w:unhideWhenUsed/>
    <w:qFormat/>
    <w:uiPriority w:val="99"/>
    <w:rPr>
      <w:rFonts w:hint="eastAsia" w:ascii="宋体" w:hAnsi="宋体" w:eastAsia="宋体"/>
      <w:b/>
      <w:spacing w:val="-10"/>
      <w:sz w:val="14"/>
    </w:rPr>
  </w:style>
  <w:style w:type="character" w:customStyle="1" w:styleId="877">
    <w:name w:val="A正文四号 Char Char"/>
    <w:link w:val="878"/>
    <w:qFormat/>
    <w:uiPriority w:val="0"/>
    <w:rPr>
      <w:rFonts w:ascii="宋体" w:hAnsi="宋体"/>
      <w:sz w:val="28"/>
      <w:szCs w:val="24"/>
    </w:rPr>
  </w:style>
  <w:style w:type="paragraph" w:customStyle="1" w:styleId="878">
    <w:name w:val="A正文四号"/>
    <w:basedOn w:val="1"/>
    <w:link w:val="877"/>
    <w:qFormat/>
    <w:uiPriority w:val="0"/>
    <w:pPr>
      <w:widowControl w:val="0"/>
      <w:ind w:firstLine="560"/>
    </w:pPr>
    <w:rPr>
      <w:rFonts w:eastAsia="等线"/>
      <w:kern w:val="0"/>
      <w:sz w:val="28"/>
    </w:rPr>
  </w:style>
  <w:style w:type="character" w:customStyle="1" w:styleId="879">
    <w:name w:val="样式 规范正文 + 首行缩进:  2 字符 Char"/>
    <w:link w:val="880"/>
    <w:qFormat/>
    <w:uiPriority w:val="0"/>
    <w:rPr>
      <w:rFonts w:hAnsi="宋体"/>
    </w:rPr>
  </w:style>
  <w:style w:type="paragraph" w:customStyle="1" w:styleId="880">
    <w:name w:val="样式 规范正文 + 首行缩进:  2 字符"/>
    <w:basedOn w:val="1"/>
    <w:link w:val="879"/>
    <w:qFormat/>
    <w:uiPriority w:val="0"/>
    <w:pPr>
      <w:widowControl w:val="0"/>
      <w:adjustRightInd w:val="0"/>
      <w:jc w:val="both"/>
      <w:textAlignment w:val="baseline"/>
    </w:pPr>
    <w:rPr>
      <w:rFonts w:ascii="等线" w:eastAsia="等线"/>
      <w:kern w:val="0"/>
      <w:sz w:val="20"/>
      <w:szCs w:val="20"/>
    </w:rPr>
  </w:style>
  <w:style w:type="character" w:customStyle="1" w:styleId="881">
    <w:name w:val="条目样式 Char"/>
    <w:link w:val="882"/>
    <w:qFormat/>
    <w:locked/>
    <w:uiPriority w:val="0"/>
    <w:rPr>
      <w:rFonts w:ascii="宋体" w:hAnsi="宋体"/>
      <w:kern w:val="24"/>
      <w:sz w:val="24"/>
      <w:szCs w:val="24"/>
    </w:rPr>
  </w:style>
  <w:style w:type="paragraph" w:customStyle="1" w:styleId="882">
    <w:name w:val="条目样式"/>
    <w:basedOn w:val="1"/>
    <w:link w:val="881"/>
    <w:qFormat/>
    <w:uiPriority w:val="0"/>
    <w:pPr>
      <w:widowControl w:val="0"/>
      <w:ind w:firstLine="0" w:firstLineChars="0"/>
      <w:jc w:val="both"/>
    </w:pPr>
    <w:rPr>
      <w:rFonts w:eastAsia="等线"/>
      <w:kern w:val="24"/>
    </w:rPr>
  </w:style>
  <w:style w:type="character" w:customStyle="1" w:styleId="883">
    <w:name w:val="强调1"/>
    <w:qFormat/>
    <w:uiPriority w:val="0"/>
    <w:rPr>
      <w:rFonts w:ascii="Arial Black" w:hAnsi="Arial Black"/>
      <w:sz w:val="18"/>
    </w:rPr>
  </w:style>
  <w:style w:type="character" w:customStyle="1" w:styleId="884">
    <w:name w:val="7级标题 字符"/>
    <w:link w:val="885"/>
    <w:qFormat/>
    <w:uiPriority w:val="0"/>
    <w:rPr>
      <w:rFonts w:ascii="黑体" w:hAnsi="黑体"/>
      <w:b/>
      <w:sz w:val="24"/>
      <w:szCs w:val="36"/>
      <w:lang w:eastAsia="en-US" w:bidi="en-US"/>
    </w:rPr>
  </w:style>
  <w:style w:type="paragraph" w:customStyle="1" w:styleId="885">
    <w:name w:val="7级标题"/>
    <w:basedOn w:val="886"/>
    <w:link w:val="884"/>
    <w:qFormat/>
    <w:uiPriority w:val="0"/>
    <w:pPr>
      <w:numPr>
        <w:ilvl w:val="6"/>
      </w:numPr>
      <w:tabs>
        <w:tab w:val="left" w:pos="1296"/>
      </w:tabs>
      <w:ind w:left="1296" w:hanging="1296"/>
    </w:pPr>
  </w:style>
  <w:style w:type="paragraph" w:customStyle="1" w:styleId="886">
    <w:name w:val="6级标题"/>
    <w:basedOn w:val="887"/>
    <w:link w:val="1123"/>
    <w:qFormat/>
    <w:uiPriority w:val="0"/>
    <w:pPr>
      <w:keepLines w:val="0"/>
      <w:pageBreakBefore w:val="0"/>
      <w:numPr>
        <w:ilvl w:val="5"/>
      </w:numPr>
      <w:spacing w:before="0" w:after="0"/>
      <w:jc w:val="left"/>
      <w:outlineLvl w:val="5"/>
    </w:pPr>
    <w:rPr>
      <w:sz w:val="24"/>
    </w:rPr>
  </w:style>
  <w:style w:type="paragraph" w:customStyle="1" w:styleId="887">
    <w:name w:val="1级标题"/>
    <w:basedOn w:val="179"/>
    <w:link w:val="1161"/>
    <w:qFormat/>
    <w:uiPriority w:val="0"/>
    <w:pPr>
      <w:keepLines/>
      <w:pageBreakBefore/>
      <w:widowControl w:val="0"/>
      <w:numPr>
        <w:ilvl w:val="0"/>
        <w:numId w:val="23"/>
      </w:numPr>
      <w:spacing w:before="240" w:after="240"/>
      <w:ind w:firstLine="0" w:firstLineChars="0"/>
      <w:contextualSpacing/>
      <w:jc w:val="center"/>
      <w:outlineLvl w:val="0"/>
    </w:pPr>
    <w:rPr>
      <w:rFonts w:ascii="黑体" w:hAnsi="黑体" w:eastAsia="等线"/>
      <w:b/>
      <w:kern w:val="0"/>
      <w:sz w:val="36"/>
      <w:szCs w:val="36"/>
      <w:lang w:eastAsia="en-US" w:bidi="en-US"/>
    </w:rPr>
  </w:style>
  <w:style w:type="character" w:customStyle="1" w:styleId="888">
    <w:name w:val="标题2级 Char"/>
    <w:link w:val="889"/>
    <w:qFormat/>
    <w:locked/>
    <w:uiPriority w:val="0"/>
    <w:rPr>
      <w:rFonts w:ascii="Arial Unicode MS" w:hAnsi="Arial Unicode MS" w:eastAsia="黑体" w:cs="Arial Unicode MS"/>
      <w:b/>
      <w:sz w:val="28"/>
    </w:rPr>
  </w:style>
  <w:style w:type="paragraph" w:customStyle="1" w:styleId="889">
    <w:name w:val="标题2级"/>
    <w:link w:val="888"/>
    <w:qFormat/>
    <w:uiPriority w:val="0"/>
    <w:pPr>
      <w:spacing w:line="400" w:lineRule="exact"/>
      <w:ind w:left="1" w:firstLine="480"/>
      <w:outlineLvl w:val="1"/>
    </w:pPr>
    <w:rPr>
      <w:rFonts w:ascii="Arial Unicode MS" w:hAnsi="Arial Unicode MS" w:eastAsia="黑体" w:cs="Arial Unicode MS"/>
      <w:b/>
      <w:sz w:val="28"/>
      <w:lang w:val="en-US" w:eastAsia="zh-CN" w:bidi="ar-SA"/>
    </w:rPr>
  </w:style>
  <w:style w:type="character" w:customStyle="1" w:styleId="890">
    <w:name w:val="Message Header Label"/>
    <w:qFormat/>
    <w:uiPriority w:val="0"/>
    <w:rPr>
      <w:rFonts w:ascii="Arial Black" w:hAnsi="Arial Black"/>
      <w:sz w:val="18"/>
    </w:rPr>
  </w:style>
  <w:style w:type="character" w:customStyle="1" w:styleId="891">
    <w:name w:val="要点文字"/>
    <w:qFormat/>
    <w:uiPriority w:val="0"/>
    <w:rPr>
      <w:rFonts w:ascii="Arial" w:hAnsi="Arial" w:eastAsia="宋体"/>
      <w:b/>
      <w:color w:val="0000FF"/>
      <w:sz w:val="24"/>
      <w:szCs w:val="24"/>
    </w:rPr>
  </w:style>
  <w:style w:type="character" w:customStyle="1" w:styleId="892">
    <w:name w:val="Jet"/>
    <w:qFormat/>
    <w:uiPriority w:val="0"/>
    <w:rPr>
      <w:rFonts w:ascii="Verdana" w:hAnsi="Verdana" w:eastAsia="宋体"/>
      <w:color w:val="000000"/>
      <w:kern w:val="2"/>
      <w:sz w:val="24"/>
      <w:szCs w:val="24"/>
      <w:lang w:val="en-US" w:eastAsia="zh-CN" w:bidi="ar-SA"/>
    </w:rPr>
  </w:style>
  <w:style w:type="character" w:customStyle="1" w:styleId="893">
    <w:name w:val="图片居中 Char"/>
    <w:link w:val="894"/>
    <w:qFormat/>
    <w:uiPriority w:val="0"/>
    <w:rPr>
      <w:rFonts w:ascii="Calibri" w:hAnsi="Calibri"/>
      <w:szCs w:val="21"/>
    </w:rPr>
  </w:style>
  <w:style w:type="paragraph" w:customStyle="1" w:styleId="894">
    <w:name w:val="图片居中"/>
    <w:basedOn w:val="299"/>
    <w:link w:val="893"/>
    <w:qFormat/>
    <w:uiPriority w:val="0"/>
    <w:pPr>
      <w:spacing w:line="240" w:lineRule="auto"/>
      <w:ind w:firstLine="0" w:firstLineChars="0"/>
      <w:jc w:val="center"/>
    </w:pPr>
    <w:rPr>
      <w:rFonts w:ascii="Calibri" w:hAnsi="Calibri" w:eastAsia="等线"/>
      <w:kern w:val="0"/>
      <w:sz w:val="20"/>
      <w:szCs w:val="21"/>
    </w:rPr>
  </w:style>
  <w:style w:type="character" w:customStyle="1" w:styleId="895">
    <w:name w:val="标题 1 Char2"/>
    <w:qFormat/>
    <w:uiPriority w:val="99"/>
    <w:rPr>
      <w:rFonts w:ascii="Arial" w:hAnsi="Arial" w:eastAsia="宋体" w:cs="Arial"/>
      <w:b/>
      <w:kern w:val="44"/>
      <w:sz w:val="44"/>
      <w:szCs w:val="21"/>
    </w:rPr>
  </w:style>
  <w:style w:type="character" w:customStyle="1" w:styleId="896">
    <w:name w:val="tw4winMark"/>
    <w:qFormat/>
    <w:uiPriority w:val="0"/>
    <w:rPr>
      <w:rFonts w:ascii="Courier New" w:hAnsi="Courier New"/>
      <w:vanish/>
      <w:color w:val="800080"/>
      <w:vertAlign w:val="subscript"/>
    </w:rPr>
  </w:style>
  <w:style w:type="character" w:customStyle="1" w:styleId="897">
    <w:name w:val="标题 9 Char1"/>
    <w:qFormat/>
    <w:uiPriority w:val="99"/>
    <w:rPr>
      <w:rFonts w:ascii="Tahoma" w:hAnsi="Tahoma" w:eastAsia="@宋体" w:cs="Arial"/>
      <w:snapToGrid/>
      <w:sz w:val="24"/>
      <w:szCs w:val="21"/>
    </w:rPr>
  </w:style>
  <w:style w:type="character" w:customStyle="1" w:styleId="898">
    <w:name w:val="content1"/>
    <w:qFormat/>
    <w:uiPriority w:val="0"/>
    <w:rPr>
      <w:rFonts w:hint="eastAsia" w:ascii="宋体" w:hAnsi="宋体" w:eastAsia="宋体"/>
      <w:color w:val="006600"/>
      <w:sz w:val="18"/>
      <w:szCs w:val="18"/>
    </w:rPr>
  </w:style>
  <w:style w:type="character" w:customStyle="1" w:styleId="899">
    <w:name w:val="b Char"/>
    <w:link w:val="900"/>
    <w:qFormat/>
    <w:uiPriority w:val="0"/>
    <w:rPr>
      <w:rFonts w:ascii="宋体" w:hAnsi="宋体" w:eastAsia="黑体"/>
      <w:bCs/>
      <w:sz w:val="28"/>
      <w:szCs w:val="21"/>
    </w:rPr>
  </w:style>
  <w:style w:type="paragraph" w:customStyle="1" w:styleId="900">
    <w:name w:val="b"/>
    <w:basedOn w:val="7"/>
    <w:link w:val="899"/>
    <w:qFormat/>
    <w:uiPriority w:val="0"/>
    <w:pPr>
      <w:numPr>
        <w:ilvl w:val="0"/>
        <w:numId w:val="0"/>
      </w:numPr>
      <w:tabs>
        <w:tab w:val="left" w:pos="0"/>
      </w:tabs>
      <w:spacing w:line="240" w:lineRule="auto"/>
      <w:ind w:left="876" w:leftChars="150" w:right="230" w:rightChars="100" w:firstLine="284"/>
      <w:jc w:val="both"/>
    </w:pPr>
    <w:rPr>
      <w:rFonts w:ascii="宋体" w:hAnsi="宋体"/>
      <w:w w:val="100"/>
      <w:kern w:val="0"/>
      <w:sz w:val="28"/>
      <w:szCs w:val="21"/>
    </w:rPr>
  </w:style>
  <w:style w:type="character" w:customStyle="1" w:styleId="901">
    <w:name w:val="4级目录 Char"/>
    <w:link w:val="902"/>
    <w:qFormat/>
    <w:uiPriority w:val="0"/>
    <w:rPr>
      <w:rFonts w:ascii="黑体" w:hAnsi="黑体" w:eastAsia="黑体"/>
      <w:bCs/>
      <w:sz w:val="24"/>
      <w:szCs w:val="28"/>
    </w:rPr>
  </w:style>
  <w:style w:type="paragraph" w:customStyle="1" w:styleId="902">
    <w:name w:val="4级目录"/>
    <w:basedOn w:val="903"/>
    <w:next w:val="904"/>
    <w:link w:val="901"/>
    <w:qFormat/>
    <w:uiPriority w:val="0"/>
    <w:pPr>
      <w:numPr>
        <w:ilvl w:val="3"/>
      </w:numPr>
      <w:tabs>
        <w:tab w:val="left" w:pos="576"/>
        <w:tab w:val="left" w:pos="794"/>
      </w:tabs>
      <w:spacing w:line="480" w:lineRule="auto"/>
      <w:ind w:left="0" w:firstLine="0"/>
      <w:outlineLvl w:val="3"/>
    </w:pPr>
    <w:rPr>
      <w:sz w:val="24"/>
    </w:rPr>
  </w:style>
  <w:style w:type="paragraph" w:customStyle="1" w:styleId="903">
    <w:name w:val="3级目录样式"/>
    <w:basedOn w:val="398"/>
    <w:next w:val="5"/>
    <w:link w:val="1615"/>
    <w:qFormat/>
    <w:uiPriority w:val="0"/>
    <w:pPr>
      <w:numPr>
        <w:ilvl w:val="2"/>
      </w:numPr>
      <w:spacing w:before="211"/>
      <w:outlineLvl w:val="2"/>
    </w:pPr>
    <w:rPr>
      <w:sz w:val="28"/>
      <w:szCs w:val="28"/>
    </w:rPr>
  </w:style>
  <w:style w:type="paragraph" w:customStyle="1" w:styleId="904">
    <w:name w:val="_标题4"/>
    <w:basedOn w:val="6"/>
    <w:next w:val="1"/>
    <w:qFormat/>
    <w:uiPriority w:val="0"/>
    <w:pPr>
      <w:widowControl w:val="0"/>
      <w:tabs>
        <w:tab w:val="left" w:pos="864"/>
      </w:tabs>
      <w:spacing w:before="240" w:after="120" w:line="520" w:lineRule="exact"/>
      <w:ind w:left="425" w:hanging="425"/>
    </w:pPr>
    <w:rPr>
      <w:rFonts w:ascii="仿宋" w:hAnsi="仿宋" w:eastAsia="仿宋" w:cs="仿宋"/>
      <w:w w:val="100"/>
      <w:kern w:val="0"/>
      <w:sz w:val="32"/>
      <w:szCs w:val="36"/>
    </w:rPr>
  </w:style>
  <w:style w:type="character" w:customStyle="1" w:styleId="905">
    <w:name w:val="题注 字符"/>
    <w:link w:val="22"/>
    <w:qFormat/>
    <w:uiPriority w:val="35"/>
    <w:rPr>
      <w:rFonts w:ascii="Arial" w:hAnsi="Arial" w:eastAsia="黑体" w:cs="Arial"/>
      <w:kern w:val="2"/>
    </w:rPr>
  </w:style>
  <w:style w:type="character" w:customStyle="1" w:styleId="906">
    <w:name w:val="宏文本 字符"/>
    <w:link w:val="2"/>
    <w:qFormat/>
    <w:uiPriority w:val="99"/>
    <w:rPr>
      <w:rFonts w:ascii="Courier" w:hAnsi="Courier" w:eastAsia="MS Mincho"/>
      <w:lang w:eastAsia="en-US"/>
    </w:rPr>
  </w:style>
  <w:style w:type="character" w:customStyle="1" w:styleId="907">
    <w:name w:val="样式4 Char"/>
    <w:link w:val="908"/>
    <w:qFormat/>
    <w:uiPriority w:val="0"/>
    <w:rPr>
      <w:rFonts w:ascii="Calibri" w:hAnsi="Calibri"/>
      <w:b/>
      <w:sz w:val="24"/>
      <w:szCs w:val="24"/>
    </w:rPr>
  </w:style>
  <w:style w:type="paragraph" w:customStyle="1" w:styleId="908">
    <w:name w:val="样式4"/>
    <w:basedOn w:val="909"/>
    <w:link w:val="907"/>
    <w:qFormat/>
    <w:uiPriority w:val="0"/>
    <w:pPr>
      <w:spacing w:before="50" w:beforeLines="50"/>
      <w:ind w:left="864" w:hanging="359" w:hangingChars="359"/>
      <w:outlineLvl w:val="3"/>
    </w:pPr>
    <w:rPr>
      <w:rFonts w:eastAsia="等线"/>
      <w:kern w:val="0"/>
      <w:sz w:val="24"/>
    </w:rPr>
  </w:style>
  <w:style w:type="paragraph" w:customStyle="1" w:styleId="909">
    <w:name w:val="样式3"/>
    <w:basedOn w:val="179"/>
    <w:qFormat/>
    <w:uiPriority w:val="0"/>
    <w:pPr>
      <w:widowControl w:val="0"/>
      <w:numPr>
        <w:ilvl w:val="0"/>
        <w:numId w:val="0"/>
      </w:numPr>
      <w:ind w:left="1713"/>
      <w:outlineLvl w:val="2"/>
    </w:pPr>
    <w:rPr>
      <w:rFonts w:ascii="Calibri" w:hAnsi="Calibri"/>
      <w:b/>
      <w:sz w:val="28"/>
    </w:rPr>
  </w:style>
  <w:style w:type="character" w:customStyle="1" w:styleId="910">
    <w:name w:val="title_d1"/>
    <w:qFormat/>
    <w:uiPriority w:val="0"/>
    <w:rPr>
      <w:rFonts w:hint="default" w:ascii="Arial" w:hAnsi="Arial" w:cs="Arial"/>
      <w:b/>
      <w:bCs/>
      <w:sz w:val="60"/>
      <w:szCs w:val="60"/>
    </w:rPr>
  </w:style>
  <w:style w:type="character" w:customStyle="1" w:styleId="911">
    <w:name w:val="结束语 字符1"/>
    <w:qFormat/>
    <w:uiPriority w:val="0"/>
    <w:rPr>
      <w:rFonts w:ascii="Arial" w:hAnsi="Arial" w:eastAsia="仿宋"/>
      <w:sz w:val="24"/>
      <w:lang w:val="en-GB" w:eastAsia="en-US"/>
    </w:rPr>
  </w:style>
  <w:style w:type="character" w:customStyle="1" w:styleId="912">
    <w:name w:val="方案正文 Char Char"/>
    <w:link w:val="913"/>
    <w:qFormat/>
    <w:uiPriority w:val="0"/>
    <w:rPr>
      <w:sz w:val="24"/>
      <w:szCs w:val="24"/>
    </w:rPr>
  </w:style>
  <w:style w:type="paragraph" w:customStyle="1" w:styleId="913">
    <w:name w:val="方案正文 Char"/>
    <w:basedOn w:val="1"/>
    <w:link w:val="912"/>
    <w:qFormat/>
    <w:uiPriority w:val="0"/>
    <w:pPr>
      <w:widowControl w:val="0"/>
      <w:ind w:firstLine="0" w:firstLineChars="0"/>
      <w:jc w:val="both"/>
    </w:pPr>
    <w:rPr>
      <w:rFonts w:ascii="等线" w:hAnsi="等线" w:eastAsia="等线"/>
      <w:kern w:val="0"/>
    </w:rPr>
  </w:style>
  <w:style w:type="character" w:customStyle="1" w:styleId="914">
    <w:name w:val="投标书标题2 Char"/>
    <w:link w:val="915"/>
    <w:qFormat/>
    <w:uiPriority w:val="0"/>
    <w:rPr>
      <w:rFonts w:eastAsia="黑体"/>
      <w:b/>
      <w:sz w:val="36"/>
      <w:szCs w:val="24"/>
    </w:rPr>
  </w:style>
  <w:style w:type="paragraph" w:customStyle="1" w:styleId="915">
    <w:name w:val="投标书标题2"/>
    <w:next w:val="1"/>
    <w:link w:val="914"/>
    <w:qFormat/>
    <w:uiPriority w:val="0"/>
    <w:pPr>
      <w:numPr>
        <w:ilvl w:val="1"/>
        <w:numId w:val="16"/>
      </w:numPr>
      <w:spacing w:line="360" w:lineRule="auto"/>
      <w:outlineLvl w:val="1"/>
    </w:pPr>
    <w:rPr>
      <w:rFonts w:ascii="等线" w:hAnsi="等线" w:eastAsia="黑体" w:cs="Times New Roman"/>
      <w:b/>
      <w:sz w:val="36"/>
      <w:szCs w:val="24"/>
      <w:lang w:val="en-US" w:eastAsia="zh-CN" w:bidi="ar-SA"/>
    </w:rPr>
  </w:style>
  <w:style w:type="character" w:customStyle="1" w:styleId="916">
    <w:name w:val="无格式表格 41"/>
    <w:qFormat/>
    <w:uiPriority w:val="21"/>
    <w:rPr>
      <w:b/>
      <w:bCs/>
      <w:i/>
      <w:iCs/>
      <w:color w:val="4F81BD"/>
    </w:rPr>
  </w:style>
  <w:style w:type="character" w:customStyle="1" w:styleId="917">
    <w:name w:val="T2 Char"/>
    <w:link w:val="918"/>
    <w:qFormat/>
    <w:locked/>
    <w:uiPriority w:val="0"/>
    <w:rPr>
      <w:rFonts w:ascii="Arial" w:hAnsi="Arial" w:eastAsia="仿宋_GB2312" w:cs="Arial"/>
      <w:sz w:val="22"/>
    </w:rPr>
  </w:style>
  <w:style w:type="paragraph" w:customStyle="1" w:styleId="918">
    <w:name w:val="T2"/>
    <w:basedOn w:val="1"/>
    <w:link w:val="917"/>
    <w:qFormat/>
    <w:uiPriority w:val="0"/>
    <w:pPr>
      <w:keepLines/>
      <w:tabs>
        <w:tab w:val="left" w:pos="709"/>
        <w:tab w:val="left" w:pos="1134"/>
        <w:tab w:val="left" w:pos="1559"/>
        <w:tab w:val="left" w:pos="1985"/>
        <w:tab w:val="left" w:pos="2410"/>
        <w:tab w:val="left" w:pos="2835"/>
        <w:tab w:val="left" w:pos="3260"/>
        <w:tab w:val="left" w:pos="3686"/>
      </w:tabs>
      <w:spacing w:after="120" w:line="300" w:lineRule="auto"/>
      <w:ind w:left="284" w:firstLine="0" w:firstLineChars="0"/>
      <w:jc w:val="both"/>
    </w:pPr>
    <w:rPr>
      <w:rFonts w:ascii="Arial" w:hAnsi="Arial" w:eastAsia="仿宋_GB2312" w:cs="Arial"/>
      <w:kern w:val="0"/>
      <w:sz w:val="22"/>
      <w:szCs w:val="20"/>
    </w:rPr>
  </w:style>
  <w:style w:type="character" w:customStyle="1" w:styleId="919">
    <w:name w:val="正文-本文档专用 Char"/>
    <w:link w:val="920"/>
    <w:qFormat/>
    <w:uiPriority w:val="0"/>
    <w:rPr>
      <w:rFonts w:hAnsi="宋体"/>
      <w:szCs w:val="24"/>
    </w:rPr>
  </w:style>
  <w:style w:type="paragraph" w:customStyle="1" w:styleId="920">
    <w:name w:val="正文-本文档专用"/>
    <w:basedOn w:val="1"/>
    <w:link w:val="919"/>
    <w:qFormat/>
    <w:uiPriority w:val="0"/>
    <w:pPr>
      <w:widowControl w:val="0"/>
      <w:ind w:firstLine="425" w:firstLineChars="0"/>
      <w:jc w:val="both"/>
    </w:pPr>
    <w:rPr>
      <w:rFonts w:ascii="等线" w:eastAsia="等线"/>
      <w:kern w:val="0"/>
      <w:sz w:val="20"/>
    </w:rPr>
  </w:style>
  <w:style w:type="character" w:customStyle="1" w:styleId="921">
    <w:name w:val="QB标题2 Char"/>
    <w:link w:val="922"/>
    <w:qFormat/>
    <w:uiPriority w:val="0"/>
    <w:rPr>
      <w:rFonts w:ascii="Arial" w:hAnsi="Arial" w:eastAsia="黑体"/>
      <w:sz w:val="28"/>
    </w:rPr>
  </w:style>
  <w:style w:type="paragraph" w:customStyle="1" w:styleId="922">
    <w:name w:val="QB标题2"/>
    <w:basedOn w:val="4"/>
    <w:link w:val="921"/>
    <w:qFormat/>
    <w:uiPriority w:val="0"/>
    <w:pPr>
      <w:widowControl w:val="0"/>
      <w:tabs>
        <w:tab w:val="left" w:pos="567"/>
        <w:tab w:val="left" w:pos="851"/>
      </w:tabs>
      <w:adjustRightInd w:val="0"/>
      <w:snapToGrid w:val="0"/>
      <w:spacing w:before="260" w:beforeLines="0" w:after="260" w:afterLines="0" w:line="413" w:lineRule="auto"/>
      <w:ind w:left="851" w:hanging="567" w:firstLineChars="0"/>
      <w:jc w:val="both"/>
    </w:pPr>
    <w:rPr>
      <w:rFonts w:ascii="Arial" w:hAnsi="Arial"/>
      <w:bCs w:val="0"/>
      <w:kern w:val="0"/>
      <w:sz w:val="28"/>
      <w:szCs w:val="20"/>
    </w:rPr>
  </w:style>
  <w:style w:type="character" w:customStyle="1" w:styleId="923">
    <w:name w:val="yzt4 Char"/>
    <w:link w:val="924"/>
    <w:qFormat/>
    <w:uiPriority w:val="0"/>
    <w:rPr>
      <w:rFonts w:ascii="仿宋_GB2312" w:hAnsi="宋体" w:eastAsia="仿宋_GB2312"/>
      <w:b/>
      <w:bCs/>
      <w:szCs w:val="21"/>
    </w:rPr>
  </w:style>
  <w:style w:type="paragraph" w:customStyle="1" w:styleId="924">
    <w:name w:val="yzt4"/>
    <w:basedOn w:val="222"/>
    <w:link w:val="923"/>
    <w:qFormat/>
    <w:uiPriority w:val="0"/>
    <w:pPr>
      <w:widowControl/>
      <w:adjustRightInd w:val="0"/>
      <w:snapToGrid w:val="0"/>
      <w:spacing w:after="200"/>
      <w:ind w:firstLine="0" w:firstLineChars="0"/>
      <w:jc w:val="left"/>
    </w:pPr>
    <w:rPr>
      <w:rFonts w:ascii="仿宋_GB2312" w:hAnsi="宋体" w:eastAsia="仿宋_GB2312"/>
      <w:b/>
      <w:bCs/>
      <w:kern w:val="0"/>
      <w:sz w:val="20"/>
      <w:szCs w:val="21"/>
    </w:rPr>
  </w:style>
  <w:style w:type="character" w:customStyle="1" w:styleId="925">
    <w:name w:val="_正文段落 Char Char"/>
    <w:qFormat/>
    <w:uiPriority w:val="0"/>
    <w:rPr>
      <w:kern w:val="2"/>
      <w:sz w:val="24"/>
      <w:szCs w:val="24"/>
    </w:rPr>
  </w:style>
  <w:style w:type="character" w:customStyle="1" w:styleId="926">
    <w:name w:val="style281"/>
    <w:qFormat/>
    <w:uiPriority w:val="0"/>
    <w:rPr>
      <w:color w:val="333333"/>
    </w:rPr>
  </w:style>
  <w:style w:type="character" w:customStyle="1" w:styleId="927">
    <w:name w:val="Char Char6"/>
    <w:qFormat/>
    <w:locked/>
    <w:uiPriority w:val="0"/>
    <w:rPr>
      <w:rFonts w:eastAsia="宋体"/>
      <w:b/>
      <w:kern w:val="2"/>
      <w:sz w:val="21"/>
      <w:szCs w:val="21"/>
      <w:lang w:val="en-US" w:eastAsia="zh-CN" w:bidi="ar-SA"/>
    </w:rPr>
  </w:style>
  <w:style w:type="character" w:customStyle="1" w:styleId="928">
    <w:name w:val="段落正文 Char Char"/>
    <w:link w:val="929"/>
    <w:qFormat/>
    <w:locked/>
    <w:uiPriority w:val="0"/>
    <w:rPr>
      <w:rFonts w:hAnsi="宋体" w:eastAsia="仿宋"/>
      <w:spacing w:val="2"/>
      <w:szCs w:val="24"/>
    </w:rPr>
  </w:style>
  <w:style w:type="paragraph" w:customStyle="1" w:styleId="929">
    <w:name w:val="段落正文 Char"/>
    <w:basedOn w:val="1"/>
    <w:link w:val="928"/>
    <w:qFormat/>
    <w:uiPriority w:val="0"/>
    <w:pPr>
      <w:widowControl w:val="0"/>
      <w:spacing w:beforeLines="50"/>
      <w:ind w:firstLine="200"/>
      <w:jc w:val="both"/>
    </w:pPr>
    <w:rPr>
      <w:rFonts w:ascii="等线" w:eastAsia="仿宋"/>
      <w:spacing w:val="2"/>
      <w:kern w:val="0"/>
      <w:sz w:val="20"/>
    </w:rPr>
  </w:style>
  <w:style w:type="character" w:customStyle="1" w:styleId="930">
    <w:name w:val="小标题 Char"/>
    <w:link w:val="273"/>
    <w:qFormat/>
    <w:uiPriority w:val="0"/>
    <w:rPr>
      <w:rFonts w:ascii="Times New Roman" w:hAnsi="Times New Roman" w:eastAsia="宋体" w:cs="宋体"/>
      <w:b/>
      <w:sz w:val="21"/>
      <w:szCs w:val="24"/>
    </w:rPr>
  </w:style>
  <w:style w:type="character" w:customStyle="1" w:styleId="931">
    <w:name w:val="word11"/>
    <w:qFormat/>
    <w:uiPriority w:val="0"/>
    <w:rPr>
      <w:b/>
      <w:bCs/>
      <w:color w:val="194D7C"/>
      <w:sz w:val="20"/>
      <w:szCs w:val="20"/>
    </w:rPr>
  </w:style>
  <w:style w:type="character" w:customStyle="1" w:styleId="932">
    <w:name w:val="GAZW Char"/>
    <w:link w:val="933"/>
    <w:qFormat/>
    <w:uiPriority w:val="0"/>
    <w:rPr>
      <w:rFonts w:ascii="仿宋_GB2312" w:hAnsi="Calibri" w:eastAsia="仿宋_GB2312"/>
      <w:sz w:val="30"/>
      <w:szCs w:val="30"/>
    </w:rPr>
  </w:style>
  <w:style w:type="paragraph" w:customStyle="1" w:styleId="933">
    <w:name w:val="GAZW"/>
    <w:basedOn w:val="1"/>
    <w:link w:val="932"/>
    <w:qFormat/>
    <w:uiPriority w:val="0"/>
    <w:pPr>
      <w:widowControl w:val="0"/>
      <w:adjustRightInd w:val="0"/>
      <w:snapToGrid w:val="0"/>
      <w:ind w:firstLine="600"/>
      <w:jc w:val="both"/>
    </w:pPr>
    <w:rPr>
      <w:rFonts w:ascii="仿宋_GB2312" w:hAnsi="Calibri" w:eastAsia="仿宋_GB2312"/>
      <w:kern w:val="0"/>
      <w:sz w:val="30"/>
      <w:szCs w:val="30"/>
    </w:rPr>
  </w:style>
  <w:style w:type="character" w:customStyle="1" w:styleId="934">
    <w:name w:val="menu_around"/>
    <w:qFormat/>
    <w:uiPriority w:val="0"/>
  </w:style>
  <w:style w:type="character" w:customStyle="1" w:styleId="935">
    <w:name w:val="投标书标题4 Char"/>
    <w:link w:val="936"/>
    <w:qFormat/>
    <w:uiPriority w:val="0"/>
    <w:rPr>
      <w:rFonts w:eastAsia="黑体"/>
      <w:b/>
      <w:sz w:val="30"/>
      <w:szCs w:val="24"/>
    </w:rPr>
  </w:style>
  <w:style w:type="paragraph" w:customStyle="1" w:styleId="936">
    <w:name w:val="投标书标题4"/>
    <w:next w:val="1"/>
    <w:link w:val="935"/>
    <w:qFormat/>
    <w:uiPriority w:val="0"/>
    <w:pPr>
      <w:numPr>
        <w:ilvl w:val="3"/>
        <w:numId w:val="16"/>
      </w:numPr>
      <w:spacing w:line="360" w:lineRule="auto"/>
      <w:outlineLvl w:val="3"/>
    </w:pPr>
    <w:rPr>
      <w:rFonts w:ascii="等线" w:hAnsi="等线" w:eastAsia="黑体" w:cs="Times New Roman"/>
      <w:b/>
      <w:sz w:val="30"/>
      <w:szCs w:val="24"/>
      <w:lang w:val="en-US" w:eastAsia="zh-CN" w:bidi="ar-SA"/>
    </w:rPr>
  </w:style>
  <w:style w:type="character" w:customStyle="1" w:styleId="937">
    <w:name w:val="论文正文 Char"/>
    <w:link w:val="938"/>
    <w:qFormat/>
    <w:uiPriority w:val="0"/>
    <w:rPr>
      <w:rFonts w:hAnsi="宋体" w:cs="宋体"/>
      <w:sz w:val="24"/>
    </w:rPr>
  </w:style>
  <w:style w:type="paragraph" w:customStyle="1" w:styleId="938">
    <w:name w:val="论文正文"/>
    <w:basedOn w:val="1"/>
    <w:link w:val="937"/>
    <w:qFormat/>
    <w:uiPriority w:val="0"/>
    <w:pPr>
      <w:widowControl w:val="0"/>
      <w:spacing w:line="360" w:lineRule="exact"/>
      <w:ind w:firstLine="482" w:firstLineChars="0"/>
      <w:jc w:val="both"/>
    </w:pPr>
    <w:rPr>
      <w:rFonts w:ascii="等线" w:eastAsia="等线" w:cs="宋体"/>
      <w:kern w:val="0"/>
      <w:szCs w:val="20"/>
    </w:rPr>
  </w:style>
  <w:style w:type="character" w:customStyle="1" w:styleId="939">
    <w:name w:val="粗体 Char"/>
    <w:link w:val="940"/>
    <w:qFormat/>
    <w:uiPriority w:val="0"/>
    <w:rPr>
      <w:rFonts w:hAnsi="宋体"/>
      <w:b/>
      <w:szCs w:val="24"/>
    </w:rPr>
  </w:style>
  <w:style w:type="paragraph" w:customStyle="1" w:styleId="940">
    <w:name w:val="粗体"/>
    <w:basedOn w:val="1"/>
    <w:link w:val="939"/>
    <w:qFormat/>
    <w:uiPriority w:val="0"/>
    <w:pPr>
      <w:widowControl w:val="0"/>
      <w:tabs>
        <w:tab w:val="left" w:pos="964"/>
      </w:tabs>
      <w:spacing w:before="100" w:beforeAutospacing="1" w:after="100" w:afterAutospacing="1" w:line="440" w:lineRule="atLeast"/>
      <w:ind w:left="420" w:firstLine="422" w:firstLineChars="0"/>
      <w:jc w:val="both"/>
    </w:pPr>
    <w:rPr>
      <w:rFonts w:ascii="等线" w:eastAsia="等线"/>
      <w:b/>
      <w:kern w:val="0"/>
      <w:sz w:val="20"/>
    </w:rPr>
  </w:style>
  <w:style w:type="character" w:customStyle="1" w:styleId="941">
    <w:name w:val="Table Text Char1 Char"/>
    <w:qFormat/>
    <w:locked/>
    <w:uiPriority w:val="0"/>
    <w:rPr>
      <w:rFonts w:ascii="Arial" w:hAnsi="Arial" w:cs="Arial"/>
      <w:sz w:val="18"/>
      <w:szCs w:val="18"/>
    </w:rPr>
  </w:style>
  <w:style w:type="character" w:customStyle="1" w:styleId="942">
    <w:name w:val="_标题5 Char"/>
    <w:link w:val="943"/>
    <w:qFormat/>
    <w:uiPriority w:val="0"/>
    <w:rPr>
      <w:rFonts w:ascii="仿宋" w:hAnsi="仿宋" w:eastAsia="仿宋" w:cs="仿宋"/>
      <w:b/>
      <w:bCs/>
      <w:sz w:val="30"/>
      <w:szCs w:val="36"/>
    </w:rPr>
  </w:style>
  <w:style w:type="paragraph" w:customStyle="1" w:styleId="943">
    <w:name w:val="_标题5"/>
    <w:basedOn w:val="7"/>
    <w:next w:val="1"/>
    <w:link w:val="942"/>
    <w:qFormat/>
    <w:uiPriority w:val="0"/>
    <w:pPr>
      <w:numPr>
        <w:ilvl w:val="0"/>
        <w:numId w:val="0"/>
      </w:numPr>
      <w:spacing w:before="120" w:after="120" w:line="520" w:lineRule="exact"/>
      <w:ind w:hanging="420"/>
      <w:jc w:val="both"/>
    </w:pPr>
    <w:rPr>
      <w:rFonts w:ascii="仿宋" w:hAnsi="仿宋" w:eastAsia="仿宋" w:cs="仿宋"/>
      <w:b/>
      <w:w w:val="100"/>
      <w:kern w:val="0"/>
      <w:sz w:val="30"/>
      <w:szCs w:val="36"/>
    </w:rPr>
  </w:style>
  <w:style w:type="character" w:customStyle="1" w:styleId="944">
    <w:name w:val="sitemappagename"/>
    <w:qFormat/>
    <w:uiPriority w:val="0"/>
  </w:style>
  <w:style w:type="character" w:customStyle="1" w:styleId="945">
    <w:name w:val="正文首行缩进2字 Char"/>
    <w:link w:val="946"/>
    <w:qFormat/>
    <w:uiPriority w:val="0"/>
    <w:rPr>
      <w:rFonts w:hAnsi="宋体" w:eastAsia="楷体_GB2312"/>
      <w:szCs w:val="24"/>
    </w:rPr>
  </w:style>
  <w:style w:type="paragraph" w:customStyle="1" w:styleId="946">
    <w:name w:val="正文首行缩进2字"/>
    <w:basedOn w:val="1"/>
    <w:link w:val="945"/>
    <w:qFormat/>
    <w:uiPriority w:val="0"/>
    <w:pPr>
      <w:widowControl w:val="0"/>
      <w:spacing w:line="240" w:lineRule="auto"/>
      <w:ind w:firstLine="0" w:firstLineChars="0"/>
      <w:jc w:val="both"/>
    </w:pPr>
    <w:rPr>
      <w:rFonts w:ascii="等线" w:eastAsia="楷体_GB2312"/>
      <w:kern w:val="0"/>
      <w:sz w:val="20"/>
    </w:rPr>
  </w:style>
  <w:style w:type="character" w:customStyle="1" w:styleId="947">
    <w:name w:val="列表 3 字符"/>
    <w:link w:val="12"/>
    <w:qFormat/>
    <w:locked/>
    <w:uiPriority w:val="99"/>
    <w:rPr>
      <w:rFonts w:ascii="Cambria" w:hAnsi="Cambria" w:eastAsia="MS Mincho"/>
      <w:sz w:val="22"/>
      <w:lang w:eastAsia="en-US"/>
    </w:rPr>
  </w:style>
  <w:style w:type="character" w:customStyle="1" w:styleId="948">
    <w:name w:val="ICSS1级文本 Char"/>
    <w:link w:val="949"/>
    <w:qFormat/>
    <w:locked/>
    <w:uiPriority w:val="0"/>
  </w:style>
  <w:style w:type="paragraph" w:customStyle="1" w:styleId="949">
    <w:name w:val="ICSS1级文本"/>
    <w:basedOn w:val="1"/>
    <w:link w:val="948"/>
    <w:qFormat/>
    <w:uiPriority w:val="0"/>
    <w:pPr>
      <w:widowControl w:val="0"/>
      <w:ind w:firstLine="200"/>
      <w:jc w:val="both"/>
    </w:pPr>
    <w:rPr>
      <w:rFonts w:ascii="等线" w:hAnsi="等线" w:eastAsia="等线"/>
      <w:kern w:val="0"/>
      <w:sz w:val="20"/>
      <w:szCs w:val="20"/>
    </w:rPr>
  </w:style>
  <w:style w:type="character" w:customStyle="1" w:styleId="950">
    <w:name w:val="Char Char41"/>
    <w:qFormat/>
    <w:uiPriority w:val="0"/>
    <w:rPr>
      <w:rFonts w:eastAsia="宋体"/>
      <w:b/>
      <w:bCs/>
      <w:kern w:val="2"/>
      <w:sz w:val="28"/>
      <w:szCs w:val="32"/>
      <w:lang w:val="en-US" w:eastAsia="zh-CN" w:bidi="ar-SA"/>
    </w:rPr>
  </w:style>
  <w:style w:type="character" w:customStyle="1" w:styleId="951">
    <w:name w:val="投标书正文无序编号 Char"/>
    <w:link w:val="952"/>
    <w:qFormat/>
    <w:uiPriority w:val="0"/>
    <w:rPr>
      <w:sz w:val="24"/>
      <w:szCs w:val="24"/>
    </w:rPr>
  </w:style>
  <w:style w:type="paragraph" w:customStyle="1" w:styleId="952">
    <w:name w:val="投标书正文无序编号"/>
    <w:basedOn w:val="953"/>
    <w:link w:val="951"/>
    <w:qFormat/>
    <w:uiPriority w:val="0"/>
    <w:pPr>
      <w:numPr>
        <w:ilvl w:val="0"/>
        <w:numId w:val="27"/>
      </w:numPr>
      <w:ind w:left="0" w:firstLine="200"/>
    </w:pPr>
  </w:style>
  <w:style w:type="paragraph" w:customStyle="1" w:styleId="953">
    <w:name w:val="投标书正文"/>
    <w:link w:val="1418"/>
    <w:qFormat/>
    <w:uiPriority w:val="0"/>
    <w:pPr>
      <w:autoSpaceDE w:val="0"/>
      <w:spacing w:line="360" w:lineRule="auto"/>
      <w:ind w:firstLine="200" w:firstLineChars="200"/>
    </w:pPr>
    <w:rPr>
      <w:rFonts w:ascii="等线" w:hAnsi="等线" w:eastAsia="等线" w:cs="Times New Roman"/>
      <w:sz w:val="24"/>
      <w:szCs w:val="24"/>
      <w:lang w:val="en-US" w:eastAsia="zh-CN" w:bidi="ar-SA"/>
    </w:rPr>
  </w:style>
  <w:style w:type="character" w:customStyle="1" w:styleId="954">
    <w:name w:val="Item List Char Char Char Char Char1"/>
    <w:link w:val="955"/>
    <w:qFormat/>
    <w:uiPriority w:val="0"/>
    <w:rPr>
      <w:rFonts w:ascii="Arial" w:hAnsi="Arial"/>
      <w:szCs w:val="24"/>
    </w:rPr>
  </w:style>
  <w:style w:type="paragraph" w:customStyle="1" w:styleId="955">
    <w:name w:val="Item List Char Char Char Char"/>
    <w:link w:val="954"/>
    <w:qFormat/>
    <w:uiPriority w:val="0"/>
    <w:pPr>
      <w:tabs>
        <w:tab w:val="left" w:pos="1559"/>
      </w:tabs>
      <w:spacing w:line="360" w:lineRule="auto"/>
      <w:ind w:left="1559" w:hanging="425" w:firstLineChars="200"/>
      <w:jc w:val="both"/>
    </w:pPr>
    <w:rPr>
      <w:rFonts w:ascii="Arial" w:hAnsi="Arial" w:eastAsia="等线" w:cs="Times New Roman"/>
      <w:szCs w:val="24"/>
      <w:lang w:val="en-US" w:eastAsia="zh-CN" w:bidi="ar-SA"/>
    </w:rPr>
  </w:style>
  <w:style w:type="character" w:customStyle="1" w:styleId="956">
    <w:name w:val="meaning1"/>
    <w:qFormat/>
    <w:uiPriority w:val="0"/>
    <w:rPr>
      <w:rFonts w:hint="default" w:ascii="Arial" w:hAnsi="Arial" w:cs="Arial"/>
      <w:color w:val="020202"/>
    </w:rPr>
  </w:style>
  <w:style w:type="character" w:customStyle="1" w:styleId="957">
    <w:name w:val="hilite1"/>
    <w:qFormat/>
    <w:uiPriority w:val="0"/>
  </w:style>
  <w:style w:type="character" w:customStyle="1" w:styleId="958">
    <w:name w:val="报告正文 Char"/>
    <w:link w:val="959"/>
    <w:qFormat/>
    <w:uiPriority w:val="0"/>
    <w:rPr>
      <w:rFonts w:eastAsia="仿宋_GB2312"/>
    </w:rPr>
  </w:style>
  <w:style w:type="paragraph" w:customStyle="1" w:styleId="959">
    <w:name w:val="报告正文"/>
    <w:basedOn w:val="1"/>
    <w:link w:val="958"/>
    <w:qFormat/>
    <w:uiPriority w:val="0"/>
    <w:pPr>
      <w:widowControl w:val="0"/>
      <w:spacing w:before="50" w:beforeLines="50" w:line="400" w:lineRule="exact"/>
      <w:ind w:firstLine="200"/>
      <w:jc w:val="both"/>
    </w:pPr>
    <w:rPr>
      <w:rFonts w:ascii="等线" w:hAnsi="等线" w:eastAsia="仿宋_GB2312"/>
      <w:kern w:val="0"/>
      <w:sz w:val="20"/>
      <w:szCs w:val="20"/>
    </w:rPr>
  </w:style>
  <w:style w:type="character" w:customStyle="1" w:styleId="960">
    <w:name w:val="!我的正文 Ctr+Q Char"/>
    <w:link w:val="763"/>
    <w:qFormat/>
    <w:uiPriority w:val="0"/>
    <w:rPr>
      <w:rFonts w:ascii="Arial" w:hAnsi="Arial"/>
      <w:szCs w:val="21"/>
    </w:rPr>
  </w:style>
  <w:style w:type="character" w:customStyle="1" w:styleId="961">
    <w:name w:val="列出段落 Char2"/>
    <w:qFormat/>
    <w:locked/>
    <w:uiPriority w:val="34"/>
    <w:rPr>
      <w:sz w:val="24"/>
    </w:rPr>
  </w:style>
  <w:style w:type="character" w:customStyle="1" w:styleId="962">
    <w:name w:val="inputstyle1"/>
    <w:qFormat/>
    <w:uiPriority w:val="0"/>
    <w:rPr>
      <w:sz w:val="18"/>
      <w:szCs w:val="18"/>
      <w:u w:val="none"/>
    </w:rPr>
  </w:style>
  <w:style w:type="character" w:customStyle="1" w:styleId="963">
    <w:name w:val="样式 样式 宋体 加粗 段后: 6 磅 + 加粗1 Char"/>
    <w:link w:val="964"/>
    <w:qFormat/>
    <w:locked/>
    <w:uiPriority w:val="0"/>
    <w:rPr>
      <w:rFonts w:ascii="宋体" w:hAnsi="宋体" w:eastAsia="仿宋_GB2312"/>
      <w:b/>
      <w:bCs/>
    </w:rPr>
  </w:style>
  <w:style w:type="paragraph" w:customStyle="1" w:styleId="964">
    <w:name w:val="样式 样式 宋体 加粗 段后: 6 磅 + 加粗1"/>
    <w:basedOn w:val="965"/>
    <w:link w:val="963"/>
    <w:qFormat/>
    <w:uiPriority w:val="0"/>
    <w:pPr>
      <w:widowControl w:val="0"/>
      <w:numPr>
        <w:numId w:val="0"/>
      </w:numPr>
      <w:tabs>
        <w:tab w:val="left" w:pos="420"/>
        <w:tab w:val="left" w:pos="980"/>
      </w:tabs>
      <w:ind w:left="1380" w:leftChars="400" w:hanging="420"/>
      <w:jc w:val="both"/>
    </w:pPr>
    <w:rPr>
      <w:rFonts w:eastAsia="仿宋_GB2312"/>
    </w:rPr>
  </w:style>
  <w:style w:type="paragraph" w:customStyle="1" w:styleId="965">
    <w:name w:val="样式 宋体 加粗 段后: 6 磅"/>
    <w:basedOn w:val="1"/>
    <w:link w:val="982"/>
    <w:qFormat/>
    <w:uiPriority w:val="99"/>
    <w:pPr>
      <w:numPr>
        <w:ilvl w:val="0"/>
        <w:numId w:val="28"/>
      </w:numPr>
      <w:tabs>
        <w:tab w:val="left" w:pos="420"/>
      </w:tabs>
      <w:spacing w:after="120"/>
      <w:ind w:left="0" w:firstLine="200"/>
    </w:pPr>
    <w:rPr>
      <w:rFonts w:eastAsia="等线"/>
      <w:b/>
      <w:bCs/>
      <w:kern w:val="0"/>
      <w:sz w:val="20"/>
      <w:szCs w:val="20"/>
    </w:rPr>
  </w:style>
  <w:style w:type="character" w:customStyle="1" w:styleId="966">
    <w:name w:val="图winson Char"/>
    <w:link w:val="967"/>
    <w:qFormat/>
    <w:locked/>
    <w:uiPriority w:val="0"/>
    <w:rPr>
      <w:rFonts w:ascii="宋体" w:hAnsi="宋体" w:cs="Calibri"/>
      <w:sz w:val="24"/>
      <w:szCs w:val="21"/>
    </w:rPr>
  </w:style>
  <w:style w:type="paragraph" w:customStyle="1" w:styleId="967">
    <w:name w:val="图winson"/>
    <w:basedOn w:val="968"/>
    <w:link w:val="966"/>
    <w:qFormat/>
    <w:uiPriority w:val="0"/>
    <w:pPr>
      <w:jc w:val="center"/>
    </w:pPr>
    <w:rPr>
      <w:rFonts w:ascii="宋体" w:hAnsi="宋体" w:cs="Calibri"/>
      <w:sz w:val="24"/>
      <w:szCs w:val="21"/>
    </w:rPr>
  </w:style>
  <w:style w:type="paragraph" w:customStyle="1" w:styleId="968">
    <w:name w:val="无间隔1"/>
    <w:link w:val="1018"/>
    <w:qFormat/>
    <w:uiPriority w:val="1"/>
    <w:pPr>
      <w:widowControl w:val="0"/>
      <w:spacing w:line="240" w:lineRule="auto"/>
      <w:jc w:val="both"/>
    </w:pPr>
    <w:rPr>
      <w:rFonts w:ascii="等线" w:hAnsi="等线" w:eastAsia="等线" w:cs="Times New Roman"/>
      <w:szCs w:val="24"/>
      <w:lang w:val="en-US" w:eastAsia="zh-CN" w:bidi="ar-SA"/>
    </w:rPr>
  </w:style>
  <w:style w:type="character" w:customStyle="1" w:styleId="969">
    <w:name w:val="自然段 Char1"/>
    <w:link w:val="970"/>
    <w:qFormat/>
    <w:uiPriority w:val="0"/>
    <w:rPr>
      <w:rFonts w:hAnsi="宋体" w:eastAsia="仿宋"/>
      <w:sz w:val="28"/>
      <w:szCs w:val="24"/>
    </w:rPr>
  </w:style>
  <w:style w:type="paragraph" w:customStyle="1" w:styleId="970">
    <w:name w:val="自然段"/>
    <w:basedOn w:val="1"/>
    <w:link w:val="969"/>
    <w:qFormat/>
    <w:uiPriority w:val="0"/>
    <w:pPr>
      <w:widowControl w:val="0"/>
      <w:ind w:firstLine="420"/>
      <w:jc w:val="both"/>
    </w:pPr>
    <w:rPr>
      <w:rFonts w:ascii="等线" w:eastAsia="仿宋"/>
      <w:kern w:val="0"/>
      <w:sz w:val="28"/>
    </w:rPr>
  </w:style>
  <w:style w:type="character" w:customStyle="1" w:styleId="971">
    <w:name w:val="结束语 Char"/>
    <w:qFormat/>
    <w:uiPriority w:val="0"/>
    <w:rPr>
      <w:sz w:val="21"/>
      <w:szCs w:val="24"/>
    </w:rPr>
  </w:style>
  <w:style w:type="character" w:customStyle="1" w:styleId="972">
    <w:name w:val="verdana2"/>
    <w:qFormat/>
    <w:uiPriority w:val="0"/>
  </w:style>
  <w:style w:type="character" w:customStyle="1" w:styleId="973">
    <w:name w:val="样式 首行缩进:  2 字符 行距: 1.5 倍行距 Char"/>
    <w:link w:val="974"/>
    <w:qFormat/>
    <w:locked/>
    <w:uiPriority w:val="0"/>
    <w:rPr>
      <w:rFonts w:ascii="Arial Unicode MS" w:hAnsi="Arial Unicode MS" w:eastAsia="仿宋_GB2312" w:cs="Arial Unicode MS"/>
    </w:rPr>
  </w:style>
  <w:style w:type="paragraph" w:customStyle="1" w:styleId="974">
    <w:name w:val="样式 首行缩进:  2 字符 行距: 1.5 倍行距"/>
    <w:basedOn w:val="1"/>
    <w:link w:val="973"/>
    <w:qFormat/>
    <w:uiPriority w:val="0"/>
    <w:pPr>
      <w:ind w:firstLine="200"/>
    </w:pPr>
    <w:rPr>
      <w:rFonts w:ascii="Arial Unicode MS" w:hAnsi="Arial Unicode MS" w:eastAsia="仿宋_GB2312" w:cs="Arial Unicode MS"/>
      <w:kern w:val="0"/>
      <w:sz w:val="20"/>
      <w:szCs w:val="20"/>
    </w:rPr>
  </w:style>
  <w:style w:type="character" w:customStyle="1" w:styleId="975">
    <w:name w:val="word5"/>
    <w:qFormat/>
    <w:uiPriority w:val="0"/>
  </w:style>
  <w:style w:type="character" w:customStyle="1" w:styleId="976">
    <w:name w:val="Font Style90"/>
    <w:unhideWhenUsed/>
    <w:qFormat/>
    <w:uiPriority w:val="99"/>
    <w:rPr>
      <w:rFonts w:hint="eastAsia" w:ascii="宋体" w:hAnsi="宋体" w:eastAsia="宋体"/>
      <w:sz w:val="20"/>
    </w:rPr>
  </w:style>
  <w:style w:type="character" w:customStyle="1" w:styleId="977">
    <w:name w:val="Body text_"/>
    <w:qFormat/>
    <w:locked/>
    <w:uiPriority w:val="99"/>
    <w:rPr>
      <w:rFonts w:ascii="MingLiU" w:hAnsi="MingLiU" w:eastAsia="MingLiU"/>
      <w:sz w:val="35"/>
      <w:szCs w:val="35"/>
      <w:shd w:val="clear" w:color="auto" w:fill="FFFFFF"/>
    </w:rPr>
  </w:style>
  <w:style w:type="character" w:customStyle="1" w:styleId="978">
    <w:name w:val="样式 自定义颜(RGB(79129189))"/>
    <w:qFormat/>
    <w:uiPriority w:val="0"/>
    <w:rPr>
      <w:i/>
      <w:color w:val="0000FF"/>
    </w:rPr>
  </w:style>
  <w:style w:type="character" w:customStyle="1" w:styleId="979">
    <w:name w:val="t_tag"/>
    <w:qFormat/>
    <w:uiPriority w:val="0"/>
  </w:style>
  <w:style w:type="character" w:customStyle="1" w:styleId="980">
    <w:name w:val="font11"/>
    <w:qFormat/>
    <w:uiPriority w:val="0"/>
    <w:rPr>
      <w:rFonts w:hint="eastAsia" w:ascii="宋体" w:hAnsi="宋体" w:eastAsia="宋体"/>
      <w:color w:val="000000"/>
      <w:sz w:val="20"/>
      <w:szCs w:val="20"/>
      <w:u w:val="none"/>
    </w:rPr>
  </w:style>
  <w:style w:type="character" w:customStyle="1" w:styleId="981">
    <w:name w:val="font51"/>
    <w:qFormat/>
    <w:uiPriority w:val="0"/>
    <w:rPr>
      <w:rFonts w:hint="eastAsia" w:ascii="宋体" w:hAnsi="宋体" w:eastAsia="宋体"/>
      <w:color w:val="000000"/>
      <w:sz w:val="20"/>
      <w:szCs w:val="20"/>
      <w:u w:val="none"/>
    </w:rPr>
  </w:style>
  <w:style w:type="character" w:customStyle="1" w:styleId="982">
    <w:name w:val="样式 宋体 加粗 段后: 6 磅 Char"/>
    <w:link w:val="965"/>
    <w:qFormat/>
    <w:locked/>
    <w:uiPriority w:val="99"/>
    <w:rPr>
      <w:rFonts w:ascii="宋体" w:hAnsi="宋体"/>
      <w:b/>
      <w:bCs/>
    </w:rPr>
  </w:style>
  <w:style w:type="character" w:customStyle="1" w:styleId="983">
    <w:name w:val="海康小标题2级 Char"/>
    <w:link w:val="984"/>
    <w:qFormat/>
    <w:uiPriority w:val="0"/>
    <w:rPr>
      <w:sz w:val="24"/>
      <w:szCs w:val="24"/>
    </w:rPr>
  </w:style>
  <w:style w:type="paragraph" w:customStyle="1" w:styleId="984">
    <w:name w:val="海康小标题2级"/>
    <w:link w:val="983"/>
    <w:qFormat/>
    <w:uiPriority w:val="0"/>
    <w:pPr>
      <w:widowControl w:val="0"/>
      <w:numPr>
        <w:ilvl w:val="0"/>
        <w:numId w:val="29"/>
      </w:numPr>
      <w:tabs>
        <w:tab w:val="left" w:pos="350"/>
      </w:tabs>
      <w:spacing w:before="100" w:after="100" w:line="360" w:lineRule="auto"/>
      <w:jc w:val="both"/>
    </w:pPr>
    <w:rPr>
      <w:rFonts w:ascii="等线" w:hAnsi="等线" w:eastAsia="等线" w:cs="Times New Roman"/>
      <w:sz w:val="24"/>
      <w:szCs w:val="24"/>
      <w:lang w:val="en-US" w:eastAsia="zh-CN" w:bidi="ar-SA"/>
    </w:rPr>
  </w:style>
  <w:style w:type="character" w:customStyle="1" w:styleId="985">
    <w:name w:val="题注 Char2"/>
    <w:qFormat/>
    <w:uiPriority w:val="0"/>
    <w:rPr>
      <w:rFonts w:ascii="Arial" w:hAnsi="Arial" w:eastAsia="黑体" w:cs="Times New Roman"/>
      <w:sz w:val="20"/>
      <w:szCs w:val="20"/>
    </w:rPr>
  </w:style>
  <w:style w:type="character" w:customStyle="1" w:styleId="986">
    <w:name w:val="不明显强调12"/>
    <w:qFormat/>
    <w:uiPriority w:val="19"/>
    <w:rPr>
      <w:i/>
      <w:iCs/>
      <w:color w:val="404040"/>
    </w:rPr>
  </w:style>
  <w:style w:type="character" w:customStyle="1" w:styleId="987">
    <w:name w:val="样式 题注 + (中文) 宋体 小四 居中 Char"/>
    <w:link w:val="988"/>
    <w:qFormat/>
    <w:uiPriority w:val="0"/>
    <w:rPr>
      <w:rFonts w:ascii="Arial" w:hAnsi="宋体"/>
      <w:sz w:val="24"/>
      <w:szCs w:val="24"/>
    </w:rPr>
  </w:style>
  <w:style w:type="paragraph" w:customStyle="1" w:styleId="988">
    <w:name w:val="样式 题注 + (中文) 宋体 小四 居中"/>
    <w:basedOn w:val="22"/>
    <w:link w:val="987"/>
    <w:qFormat/>
    <w:uiPriority w:val="0"/>
    <w:pPr>
      <w:spacing w:before="0" w:beforeLines="50" w:after="0" w:afterLines="50" w:line="320" w:lineRule="exact"/>
      <w:ind w:firstLine="200"/>
      <w:jc w:val="center"/>
    </w:pPr>
    <w:rPr>
      <w:rFonts w:hAnsi="宋体" w:eastAsia="等线" w:cs="Times New Roman"/>
      <w:kern w:val="0"/>
      <w:sz w:val="24"/>
      <w:szCs w:val="24"/>
    </w:rPr>
  </w:style>
  <w:style w:type="character" w:customStyle="1" w:styleId="989">
    <w:name w:val="自定义内容 Char"/>
    <w:link w:val="990"/>
    <w:qFormat/>
    <w:uiPriority w:val="0"/>
    <w:rPr>
      <w:rFonts w:ascii="Arial" w:hAnsi="Arial" w:eastAsia="仿宋_GB2312"/>
    </w:rPr>
  </w:style>
  <w:style w:type="paragraph" w:customStyle="1" w:styleId="990">
    <w:name w:val="自定义内容"/>
    <w:basedOn w:val="1"/>
    <w:link w:val="989"/>
    <w:qFormat/>
    <w:uiPriority w:val="0"/>
    <w:pPr>
      <w:widowControl w:val="0"/>
      <w:jc w:val="both"/>
    </w:pPr>
    <w:rPr>
      <w:rFonts w:ascii="Arial" w:hAnsi="Arial" w:eastAsia="仿宋_GB2312"/>
      <w:kern w:val="0"/>
      <w:sz w:val="20"/>
      <w:szCs w:val="20"/>
    </w:rPr>
  </w:style>
  <w:style w:type="character" w:customStyle="1" w:styleId="991">
    <w:name w:val="样式 样式 标题 4h4H4H41H42H43H44H45H46H47H48H49H410H411H421... + 宋体 Char"/>
    <w:link w:val="992"/>
    <w:qFormat/>
    <w:locked/>
    <w:uiPriority w:val="0"/>
    <w:rPr>
      <w:rFonts w:ascii="宋体" w:hAnsi="宋体"/>
      <w:b/>
      <w:bCs/>
      <w:sz w:val="28"/>
    </w:rPr>
  </w:style>
  <w:style w:type="paragraph" w:customStyle="1" w:styleId="992">
    <w:name w:val="样式 样式 标题 4h4H4H41H42H43H44H45H46H47H48H49H410H411H421... + 宋体"/>
    <w:basedOn w:val="857"/>
    <w:link w:val="991"/>
    <w:qFormat/>
    <w:uiPriority w:val="0"/>
    <w:pPr>
      <w:tabs>
        <w:tab w:val="clear" w:pos="2053"/>
      </w:tabs>
      <w:spacing w:beforeLines="100" w:afterLines="100"/>
      <w:ind w:left="0" w:firstLine="0"/>
    </w:pPr>
    <w:rPr>
      <w:rFonts w:ascii="宋体" w:hAnsi="宋体" w:eastAsia="等线" w:cs="Times New Roman"/>
    </w:rPr>
  </w:style>
  <w:style w:type="character" w:customStyle="1" w:styleId="993">
    <w:name w:val="SAHeading 1 Char1 Char"/>
    <w:qFormat/>
    <w:uiPriority w:val="0"/>
    <w:rPr>
      <w:rFonts w:hint="eastAsia" w:ascii="黑体" w:eastAsia="黑体"/>
      <w:b/>
      <w:bCs/>
      <w:kern w:val="44"/>
      <w:sz w:val="30"/>
      <w:szCs w:val="30"/>
      <w:lang w:val="en-US" w:eastAsia="zh-CN" w:bidi="ar-SA"/>
    </w:rPr>
  </w:style>
  <w:style w:type="character" w:customStyle="1" w:styleId="994">
    <w:name w:val="cm-number"/>
    <w:qFormat/>
    <w:uiPriority w:val="0"/>
  </w:style>
  <w:style w:type="character" w:customStyle="1" w:styleId="995">
    <w:name w:val="明显强调1"/>
    <w:qFormat/>
    <w:uiPriority w:val="21"/>
    <w:rPr>
      <w:b/>
      <w:bCs/>
      <w:i/>
      <w:iCs/>
      <w:color w:val="4F81BD"/>
    </w:rPr>
  </w:style>
  <w:style w:type="character" w:customStyle="1" w:styleId="996">
    <w:name w:val="样式-正文 Char"/>
    <w:qFormat/>
    <w:locked/>
    <w:uiPriority w:val="0"/>
    <w:rPr>
      <w:rFonts w:ascii="Calibri" w:hAnsi="Calibri" w:cs="Calibri"/>
      <w:sz w:val="24"/>
      <w:szCs w:val="24"/>
    </w:rPr>
  </w:style>
  <w:style w:type="character" w:customStyle="1" w:styleId="997">
    <w:name w:val="新正文 Char"/>
    <w:qFormat/>
    <w:uiPriority w:val="0"/>
    <w:rPr>
      <w:rFonts w:ascii="仿宋_GB2312" w:hAnsi="宋体" w:eastAsia="仿宋_GB2312" w:cs="Times New Roman"/>
      <w:b/>
      <w:sz w:val="28"/>
      <w:szCs w:val="28"/>
    </w:rPr>
  </w:style>
  <w:style w:type="character" w:customStyle="1" w:styleId="998">
    <w:name w:val="批注主题 字符1"/>
    <w:qFormat/>
    <w:uiPriority w:val="0"/>
    <w:rPr>
      <w:rFonts w:ascii="Times New Roman" w:hAnsi="Times New Roman" w:eastAsia="宋体" w:cs="Times New Roman"/>
      <w:b/>
      <w:bCs/>
      <w:kern w:val="2"/>
      <w:sz w:val="24"/>
      <w:szCs w:val="24"/>
    </w:rPr>
  </w:style>
  <w:style w:type="character" w:customStyle="1" w:styleId="999">
    <w:name w:val="style191"/>
    <w:qFormat/>
    <w:uiPriority w:val="0"/>
    <w:rPr>
      <w:color w:val="0000FF"/>
      <w:sz w:val="22"/>
      <w:szCs w:val="22"/>
    </w:rPr>
  </w:style>
  <w:style w:type="character" w:customStyle="1" w:styleId="1000">
    <w:name w:val="六级_标题 字符"/>
    <w:link w:val="1001"/>
    <w:qFormat/>
    <w:uiPriority w:val="0"/>
    <w:rPr>
      <w:rFonts w:ascii="宋体" w:hAnsi="宋体"/>
      <w:b/>
      <w:sz w:val="28"/>
    </w:rPr>
  </w:style>
  <w:style w:type="paragraph" w:customStyle="1" w:styleId="1001">
    <w:name w:val="六级_标题"/>
    <w:basedOn w:val="8"/>
    <w:link w:val="1000"/>
    <w:qFormat/>
    <w:uiPriority w:val="0"/>
    <w:pPr>
      <w:keepNext w:val="0"/>
      <w:keepLines w:val="0"/>
      <w:numPr>
        <w:ilvl w:val="5"/>
        <w:numId w:val="12"/>
      </w:numPr>
      <w:tabs>
        <w:tab w:val="left" w:pos="432"/>
        <w:tab w:val="left" w:pos="1152"/>
      </w:tabs>
      <w:spacing w:before="50" w:beforeLines="50" w:line="240" w:lineRule="auto"/>
      <w:ind w:firstLine="0" w:firstLineChars="0"/>
    </w:pPr>
    <w:rPr>
      <w:rFonts w:ascii="宋体" w:hAnsi="宋体" w:eastAsia="等线"/>
      <w:b/>
      <w:bCs w:val="0"/>
      <w:kern w:val="0"/>
      <w:sz w:val="28"/>
      <w:szCs w:val="20"/>
    </w:rPr>
  </w:style>
  <w:style w:type="character" w:customStyle="1" w:styleId="1002">
    <w:name w:val="正文文本_"/>
    <w:link w:val="1003"/>
    <w:qFormat/>
    <w:uiPriority w:val="0"/>
    <w:rPr>
      <w:rFonts w:ascii="黑体" w:hAnsi="黑体" w:eastAsia="黑体"/>
      <w:sz w:val="30"/>
      <w:szCs w:val="30"/>
      <w:shd w:val="clear" w:color="auto" w:fill="FFFFFF"/>
    </w:rPr>
  </w:style>
  <w:style w:type="paragraph" w:customStyle="1" w:styleId="1003">
    <w:name w:val="正文文本9"/>
    <w:basedOn w:val="1"/>
    <w:link w:val="1002"/>
    <w:qFormat/>
    <w:uiPriority w:val="0"/>
    <w:pPr>
      <w:shd w:val="clear" w:color="auto" w:fill="FFFFFF"/>
      <w:spacing w:before="420" w:line="518" w:lineRule="exact"/>
      <w:ind w:hanging="260" w:firstLineChars="0"/>
    </w:pPr>
    <w:rPr>
      <w:rFonts w:ascii="黑体" w:hAnsi="黑体" w:eastAsia="黑体"/>
      <w:kern w:val="0"/>
      <w:sz w:val="30"/>
      <w:szCs w:val="30"/>
      <w:shd w:val="clear" w:color="auto" w:fill="FFFFFF"/>
    </w:rPr>
  </w:style>
  <w:style w:type="character" w:customStyle="1" w:styleId="1004">
    <w:name w:val="普通内容 Char"/>
    <w:link w:val="1005"/>
    <w:qFormat/>
    <w:uiPriority w:val="0"/>
    <w:rPr>
      <w:rFonts w:ascii="Calibri" w:hAnsi="Calibri" w:eastAsia="微软雅黑"/>
    </w:rPr>
  </w:style>
  <w:style w:type="paragraph" w:customStyle="1" w:styleId="1005">
    <w:name w:val="普通内容"/>
    <w:basedOn w:val="1"/>
    <w:next w:val="1"/>
    <w:link w:val="1004"/>
    <w:qFormat/>
    <w:uiPriority w:val="0"/>
    <w:pPr>
      <w:widowControl w:val="0"/>
      <w:spacing w:line="240" w:lineRule="auto"/>
      <w:ind w:firstLine="198" w:firstLineChars="0"/>
      <w:jc w:val="both"/>
    </w:pPr>
    <w:rPr>
      <w:rFonts w:ascii="Calibri" w:hAnsi="Calibri" w:eastAsia="微软雅黑"/>
      <w:kern w:val="0"/>
      <w:sz w:val="20"/>
      <w:szCs w:val="20"/>
    </w:rPr>
  </w:style>
  <w:style w:type="character" w:customStyle="1" w:styleId="1006">
    <w:name w:val="Font Style87"/>
    <w:unhideWhenUsed/>
    <w:qFormat/>
    <w:uiPriority w:val="99"/>
    <w:rPr>
      <w:rFonts w:hint="eastAsia" w:ascii="宋体" w:hAnsi="宋体" w:eastAsia="宋体"/>
      <w:b/>
      <w:sz w:val="18"/>
    </w:rPr>
  </w:style>
  <w:style w:type="character" w:customStyle="1" w:styleId="1007">
    <w:name w:val="duanlou1"/>
    <w:qFormat/>
    <w:uiPriority w:val="0"/>
    <w:rPr>
      <w:spacing w:val="300"/>
      <w:sz w:val="20"/>
      <w:szCs w:val="20"/>
    </w:rPr>
  </w:style>
  <w:style w:type="character" w:customStyle="1" w:styleId="1008">
    <w:name w:val="cm-atom"/>
    <w:qFormat/>
    <w:uiPriority w:val="0"/>
  </w:style>
  <w:style w:type="character" w:customStyle="1" w:styleId="1009">
    <w:name w:val="样式 (西文) Arial (中文)2"/>
    <w:qFormat/>
    <w:uiPriority w:val="0"/>
    <w:rPr>
      <w:rFonts w:ascii="Arial" w:hAnsi="Arial" w:eastAsia="Arial"/>
    </w:rPr>
  </w:style>
  <w:style w:type="character" w:customStyle="1" w:styleId="1010">
    <w:name w:val="中等深浅底纹 1 - 强调文字颜色 3 Char"/>
    <w:qFormat/>
    <w:locked/>
    <w:uiPriority w:val="0"/>
    <w:rPr>
      <w:rFonts w:ascii="Arial" w:hAnsi="Arial"/>
      <w:i/>
      <w:color w:val="000000"/>
      <w:lang w:val="en-GB" w:eastAsia="en-US"/>
    </w:rPr>
  </w:style>
  <w:style w:type="character" w:customStyle="1" w:styleId="1011">
    <w:name w:val="列表（符号一级）（绿盟科技） Char"/>
    <w:link w:val="1012"/>
    <w:qFormat/>
    <w:uiPriority w:val="0"/>
    <w:rPr>
      <w:rFonts w:ascii="Arial" w:hAnsi="Arial"/>
      <w:szCs w:val="21"/>
    </w:rPr>
  </w:style>
  <w:style w:type="paragraph" w:customStyle="1" w:styleId="1012">
    <w:name w:val="列表（符号一级）（绿盟科技）"/>
    <w:basedOn w:val="818"/>
    <w:link w:val="1011"/>
    <w:qFormat/>
    <w:uiPriority w:val="0"/>
    <w:pPr>
      <w:ind w:left="2100" w:hanging="420"/>
    </w:pPr>
  </w:style>
  <w:style w:type="character" w:customStyle="1" w:styleId="1013">
    <w:name w:val="txt"/>
    <w:qFormat/>
    <w:uiPriority w:val="0"/>
  </w:style>
  <w:style w:type="character" w:customStyle="1" w:styleId="1014">
    <w:name w:val="书籍标题11"/>
    <w:qFormat/>
    <w:uiPriority w:val="33"/>
    <w:rPr>
      <w:rFonts w:ascii="Cambria" w:hAnsi="Cambria" w:eastAsia="宋体" w:cs="Times New Roman"/>
      <w:i/>
      <w:iCs/>
      <w:sz w:val="20"/>
      <w:szCs w:val="20"/>
    </w:rPr>
  </w:style>
  <w:style w:type="character" w:customStyle="1" w:styleId="1015">
    <w:name w:val="zt31"/>
    <w:qFormat/>
    <w:uiPriority w:val="0"/>
    <w:rPr>
      <w:rFonts w:hint="default" w:ascii="ˎ̥" w:hAnsi="ˎ̥"/>
      <w:color w:val="FF6600"/>
      <w:sz w:val="18"/>
      <w:szCs w:val="18"/>
    </w:rPr>
  </w:style>
  <w:style w:type="character" w:customStyle="1" w:styleId="1016">
    <w:name w:val="正文文本 3 字符1"/>
    <w:qFormat/>
    <w:uiPriority w:val="99"/>
    <w:rPr>
      <w:rFonts w:ascii="宋体" w:hAnsi="宋体"/>
      <w:sz w:val="16"/>
      <w:szCs w:val="16"/>
    </w:rPr>
  </w:style>
  <w:style w:type="character" w:customStyle="1" w:styleId="1017">
    <w:name w:val="h2 Char1"/>
    <w:qFormat/>
    <w:uiPriority w:val="0"/>
    <w:rPr>
      <w:rFonts w:ascii="Arial" w:hAnsi="Arial" w:eastAsia="黑体"/>
      <w:b/>
      <w:sz w:val="32"/>
      <w:lang w:val="en-US" w:eastAsia="zh-CN" w:bidi="ar-SA"/>
    </w:rPr>
  </w:style>
  <w:style w:type="character" w:customStyle="1" w:styleId="1018">
    <w:name w:val="无间隔 Char"/>
    <w:link w:val="968"/>
    <w:qFormat/>
    <w:uiPriority w:val="1"/>
    <w:rPr>
      <w:szCs w:val="24"/>
    </w:rPr>
  </w:style>
  <w:style w:type="character" w:customStyle="1" w:styleId="1019">
    <w:name w:val="jq正文缩进 Char"/>
    <w:link w:val="1020"/>
    <w:qFormat/>
    <w:locked/>
    <w:uiPriority w:val="99"/>
    <w:rPr>
      <w:rFonts w:ascii="宋体" w:hAnsi="宋体"/>
    </w:rPr>
  </w:style>
  <w:style w:type="paragraph" w:customStyle="1" w:styleId="1020">
    <w:name w:val="jq正文缩进"/>
    <w:basedOn w:val="1"/>
    <w:link w:val="1019"/>
    <w:qFormat/>
    <w:uiPriority w:val="99"/>
    <w:pPr>
      <w:widowControl w:val="0"/>
      <w:tabs>
        <w:tab w:val="left" w:pos="780"/>
      </w:tabs>
      <w:ind w:left="780" w:leftChars="200" w:hanging="360" w:hangingChars="200"/>
      <w:jc w:val="both"/>
    </w:pPr>
    <w:rPr>
      <w:rFonts w:eastAsia="等线"/>
      <w:kern w:val="0"/>
      <w:sz w:val="20"/>
      <w:szCs w:val="20"/>
    </w:rPr>
  </w:style>
  <w:style w:type="character" w:customStyle="1" w:styleId="1021">
    <w:name w:val="称呼 字符"/>
    <w:link w:val="30"/>
    <w:qFormat/>
    <w:uiPriority w:val="0"/>
    <w:rPr>
      <w:rFonts w:hAnsi="宋体" w:eastAsia="仿宋"/>
      <w:szCs w:val="24"/>
    </w:rPr>
  </w:style>
  <w:style w:type="character" w:customStyle="1" w:styleId="1022">
    <w:name w:val="正文文本 3 Char2"/>
    <w:qFormat/>
    <w:uiPriority w:val="0"/>
    <w:rPr>
      <w:rFonts w:ascii="Times New Roman" w:hAnsi="Times New Roman" w:eastAsia="宋体" w:cs="Times New Roman"/>
      <w:sz w:val="16"/>
      <w:szCs w:val="16"/>
    </w:rPr>
  </w:style>
  <w:style w:type="character" w:customStyle="1" w:styleId="1023">
    <w:name w:val="z-窗体底端 Char"/>
    <w:qFormat/>
    <w:uiPriority w:val="0"/>
    <w:rPr>
      <w:rFonts w:ascii="Arial" w:hAnsi="Arial" w:cs="Arial"/>
      <w:vanish/>
      <w:sz w:val="16"/>
      <w:szCs w:val="16"/>
    </w:rPr>
  </w:style>
  <w:style w:type="character" w:customStyle="1" w:styleId="1024">
    <w:name w:val="中等深浅网格 3 - 强调文字颜色 2 Char"/>
    <w:qFormat/>
    <w:uiPriority w:val="30"/>
    <w:rPr>
      <w:b/>
      <w:i/>
      <w:color w:val="FFFFFF"/>
      <w:shd w:val="clear" w:color="auto" w:fill="C0504D"/>
    </w:rPr>
  </w:style>
  <w:style w:type="character" w:customStyle="1" w:styleId="1025">
    <w:name w:val="tablebody1"/>
    <w:qFormat/>
    <w:uiPriority w:val="0"/>
    <w:rPr>
      <w:rFonts w:hint="default" w:ascii="Arial" w:hAnsi="Arial" w:cs="Arial"/>
      <w:sz w:val="17"/>
      <w:szCs w:val="17"/>
    </w:rPr>
  </w:style>
  <w:style w:type="character" w:customStyle="1" w:styleId="1026">
    <w:name w:val="段落文字 Char"/>
    <w:link w:val="1027"/>
    <w:qFormat/>
    <w:uiPriority w:val="0"/>
    <w:rPr>
      <w:rFonts w:cs="宋体"/>
    </w:rPr>
  </w:style>
  <w:style w:type="paragraph" w:customStyle="1" w:styleId="1027">
    <w:name w:val="段落文字"/>
    <w:basedOn w:val="1"/>
    <w:link w:val="1026"/>
    <w:qFormat/>
    <w:uiPriority w:val="0"/>
    <w:pPr>
      <w:widowControl w:val="0"/>
      <w:ind w:firstLine="420"/>
      <w:jc w:val="both"/>
    </w:pPr>
    <w:rPr>
      <w:rFonts w:ascii="等线" w:hAnsi="等线" w:eastAsia="等线" w:cs="宋体"/>
      <w:kern w:val="0"/>
      <w:sz w:val="20"/>
      <w:szCs w:val="20"/>
    </w:rPr>
  </w:style>
  <w:style w:type="character" w:customStyle="1" w:styleId="1028">
    <w:name w:val="Item Step Char Char"/>
    <w:link w:val="1029"/>
    <w:qFormat/>
    <w:uiPriority w:val="0"/>
    <w:rPr>
      <w:rFonts w:ascii="Arial" w:hAnsi="Arial" w:cs="Arial"/>
      <w:szCs w:val="21"/>
    </w:rPr>
  </w:style>
  <w:style w:type="paragraph" w:customStyle="1" w:styleId="1029">
    <w:name w:val="Item Step Char"/>
    <w:link w:val="1028"/>
    <w:qFormat/>
    <w:uiPriority w:val="0"/>
    <w:pPr>
      <w:tabs>
        <w:tab w:val="left" w:pos="840"/>
        <w:tab w:val="left" w:pos="1644"/>
      </w:tabs>
      <w:spacing w:line="300" w:lineRule="auto"/>
      <w:ind w:left="1644" w:hanging="510" w:firstLineChars="200"/>
      <w:jc w:val="both"/>
      <w:outlineLvl w:val="4"/>
    </w:pPr>
    <w:rPr>
      <w:rFonts w:ascii="Arial" w:hAnsi="Arial" w:eastAsia="等线" w:cs="Arial"/>
      <w:szCs w:val="21"/>
      <w:lang w:val="en-US" w:eastAsia="zh-CN" w:bidi="ar-SA"/>
    </w:rPr>
  </w:style>
  <w:style w:type="character" w:customStyle="1" w:styleId="1030">
    <w:name w:val="Char Char9"/>
    <w:qFormat/>
    <w:uiPriority w:val="0"/>
    <w:rPr>
      <w:rFonts w:eastAsia="黑体"/>
      <w:bCs/>
      <w:kern w:val="2"/>
      <w:sz w:val="30"/>
      <w:szCs w:val="28"/>
    </w:rPr>
  </w:style>
  <w:style w:type="character" w:customStyle="1" w:styleId="1031">
    <w:name w:val="自然段 Char"/>
    <w:qFormat/>
    <w:uiPriority w:val="0"/>
    <w:rPr>
      <w:rFonts w:eastAsia="宋体"/>
      <w:kern w:val="2"/>
      <w:sz w:val="21"/>
      <w:szCs w:val="24"/>
      <w:lang w:val="en-US" w:eastAsia="zh-CN" w:bidi="ar-SA"/>
    </w:rPr>
  </w:style>
  <w:style w:type="character" w:customStyle="1" w:styleId="1032">
    <w:name w:val="highlight1"/>
    <w:qFormat/>
    <w:uiPriority w:val="0"/>
    <w:rPr>
      <w:sz w:val="22"/>
      <w:szCs w:val="22"/>
    </w:rPr>
  </w:style>
  <w:style w:type="character" w:customStyle="1" w:styleId="1033">
    <w:name w:val="标题112 Char"/>
    <w:qFormat/>
    <w:uiPriority w:val="0"/>
    <w:rPr>
      <w:rFonts w:eastAsia="宋体"/>
      <w:kern w:val="2"/>
      <w:sz w:val="21"/>
      <w:szCs w:val="24"/>
      <w:lang w:val="en-US" w:eastAsia="zh-CN" w:bidi="ar-SA"/>
    </w:rPr>
  </w:style>
  <w:style w:type="character" w:customStyle="1" w:styleId="1034">
    <w:name w:val="HTML Markup"/>
    <w:qFormat/>
    <w:uiPriority w:val="0"/>
    <w:rPr>
      <w:vanish/>
      <w:color w:val="FF0000"/>
    </w:rPr>
  </w:style>
  <w:style w:type="character" w:customStyle="1" w:styleId="1035">
    <w:name w:val="Date Char"/>
    <w:qFormat/>
    <w:uiPriority w:val="0"/>
    <w:rPr>
      <w:rFonts w:hint="eastAsia" w:ascii="宋体" w:hAnsi="宋体" w:eastAsia="宋体"/>
      <w:kern w:val="2"/>
      <w:sz w:val="21"/>
      <w:lang w:val="en-US" w:eastAsia="zh-CN" w:bidi="ar-SA"/>
    </w:rPr>
  </w:style>
  <w:style w:type="character" w:customStyle="1" w:styleId="1036">
    <w:name w:val="text101"/>
    <w:qFormat/>
    <w:uiPriority w:val="0"/>
    <w:rPr>
      <w:color w:val="000000"/>
      <w:sz w:val="21"/>
      <w:szCs w:val="21"/>
      <w:u w:val="none"/>
    </w:rPr>
  </w:style>
  <w:style w:type="character" w:customStyle="1" w:styleId="1037">
    <w:name w:val="tpc_content"/>
    <w:qFormat/>
    <w:uiPriority w:val="0"/>
  </w:style>
  <w:style w:type="character" w:customStyle="1" w:styleId="1038">
    <w:name w:val="表格文字 Char"/>
    <w:link w:val="182"/>
    <w:qFormat/>
    <w:uiPriority w:val="0"/>
    <w:rPr>
      <w:rFonts w:ascii="宋体" w:hAnsi="宋体" w:eastAsia="宋体"/>
      <w:spacing w:val="10"/>
      <w:sz w:val="24"/>
    </w:rPr>
  </w:style>
  <w:style w:type="character" w:customStyle="1" w:styleId="1039">
    <w:name w:val="标准文件_一级项目符号 Char"/>
    <w:link w:val="1040"/>
    <w:qFormat/>
    <w:locked/>
    <w:uiPriority w:val="0"/>
    <w:rPr>
      <w:bCs/>
      <w:color w:val="000000"/>
      <w:spacing w:val="2"/>
    </w:rPr>
  </w:style>
  <w:style w:type="paragraph" w:customStyle="1" w:styleId="1040">
    <w:name w:val="标准文件_一级项目符号"/>
    <w:basedOn w:val="1"/>
    <w:next w:val="1"/>
    <w:link w:val="1039"/>
    <w:qFormat/>
    <w:uiPriority w:val="0"/>
    <w:pPr>
      <w:adjustRightInd w:val="0"/>
      <w:snapToGrid w:val="0"/>
      <w:spacing w:line="300" w:lineRule="auto"/>
      <w:ind w:firstLine="0" w:firstLineChars="0"/>
      <w:jc w:val="both"/>
    </w:pPr>
    <w:rPr>
      <w:rFonts w:ascii="等线" w:hAnsi="等线" w:eastAsia="等线"/>
      <w:bCs/>
      <w:color w:val="000000"/>
      <w:spacing w:val="2"/>
      <w:kern w:val="0"/>
      <w:sz w:val="20"/>
      <w:szCs w:val="20"/>
    </w:rPr>
  </w:style>
  <w:style w:type="character" w:customStyle="1" w:styleId="1041">
    <w:name w:val="书籍标题1"/>
    <w:qFormat/>
    <w:uiPriority w:val="0"/>
    <w:rPr>
      <w:rFonts w:ascii="楷体_GB2312" w:hAnsi="Calibri" w:eastAsia="楷体_GB2312"/>
      <w:b/>
      <w:smallCaps/>
      <w:kern w:val="44"/>
      <w:sz w:val="24"/>
      <w:szCs w:val="24"/>
      <w:lang w:val="en-US" w:eastAsia="zh-CN" w:bidi="ar-SA"/>
    </w:rPr>
  </w:style>
  <w:style w:type="character" w:customStyle="1" w:styleId="1042">
    <w:name w:val="Char Char10"/>
    <w:qFormat/>
    <w:uiPriority w:val="0"/>
    <w:rPr>
      <w:b/>
      <w:bCs/>
      <w:kern w:val="2"/>
      <w:sz w:val="30"/>
      <w:szCs w:val="32"/>
    </w:rPr>
  </w:style>
  <w:style w:type="character" w:customStyle="1" w:styleId="1043">
    <w:name w:val="command parameter Char Char Char1 Char Char Char Char"/>
    <w:qFormat/>
    <w:uiPriority w:val="0"/>
    <w:rPr>
      <w:rFonts w:ascii="Arial" w:hAnsi="Arial" w:eastAsia="宋体"/>
      <w:i/>
      <w:sz w:val="21"/>
      <w:lang w:val="en-US" w:eastAsia="zh-CN" w:bidi="ar-SA"/>
    </w:rPr>
  </w:style>
  <w:style w:type="character" w:customStyle="1" w:styleId="1044">
    <w:name w:val="small1"/>
    <w:qFormat/>
    <w:uiPriority w:val="0"/>
    <w:rPr>
      <w:rFonts w:hint="default" w:ascii="Arial" w:hAnsi="Arial" w:cs="Arial"/>
      <w:sz w:val="16"/>
      <w:szCs w:val="16"/>
    </w:rPr>
  </w:style>
  <w:style w:type="character" w:customStyle="1" w:styleId="1045">
    <w:name w:val="lineh11"/>
    <w:qFormat/>
    <w:uiPriority w:val="0"/>
    <w:rPr>
      <w:sz w:val="18"/>
      <w:szCs w:val="18"/>
    </w:rPr>
  </w:style>
  <w:style w:type="character" w:customStyle="1" w:styleId="1046">
    <w:name w:val="正文体 Char"/>
    <w:basedOn w:val="207"/>
    <w:link w:val="1047"/>
    <w:qFormat/>
    <w:uiPriority w:val="0"/>
    <w:rPr>
      <w:szCs w:val="21"/>
    </w:rPr>
  </w:style>
  <w:style w:type="paragraph" w:customStyle="1" w:styleId="1047">
    <w:name w:val="正文体"/>
    <w:basedOn w:val="208"/>
    <w:link w:val="1046"/>
    <w:qFormat/>
    <w:uiPriority w:val="0"/>
    <w:pPr>
      <w:ind w:firstLine="0"/>
    </w:pPr>
  </w:style>
  <w:style w:type="character" w:customStyle="1" w:styleId="1048">
    <w:name w:val="boldbodycopy1"/>
    <w:qFormat/>
    <w:uiPriority w:val="0"/>
    <w:rPr>
      <w:rFonts w:hint="default" w:ascii="Arial" w:hAnsi="Arial" w:cs="Arial"/>
      <w:b/>
      <w:bCs/>
      <w:color w:val="000000"/>
      <w:sz w:val="18"/>
      <w:szCs w:val="18"/>
      <w:u w:val="none"/>
    </w:rPr>
  </w:style>
  <w:style w:type="character" w:customStyle="1" w:styleId="1049">
    <w:name w:val="纯文本 Char Char Char1"/>
    <w:qFormat/>
    <w:uiPriority w:val="0"/>
    <w:rPr>
      <w:rFonts w:ascii="宋体" w:eastAsia="宋体"/>
      <w:kern w:val="2"/>
      <w:sz w:val="24"/>
      <w:lang w:val="en-US" w:eastAsia="zh-CN" w:bidi="ar-SA"/>
    </w:rPr>
  </w:style>
  <w:style w:type="character" w:customStyle="1" w:styleId="1050">
    <w:name w:val="段落小标题 Char"/>
    <w:link w:val="1051"/>
    <w:qFormat/>
    <w:uiPriority w:val="0"/>
    <w:rPr>
      <w:rFonts w:ascii="Arial" w:hAnsi="Arial" w:eastAsia="仿宋_GB2312"/>
      <w:b/>
      <w:bCs/>
      <w:szCs w:val="24"/>
    </w:rPr>
  </w:style>
  <w:style w:type="paragraph" w:customStyle="1" w:styleId="1051">
    <w:name w:val="段落小标题"/>
    <w:basedOn w:val="1"/>
    <w:link w:val="1050"/>
    <w:qFormat/>
    <w:uiPriority w:val="0"/>
    <w:pPr>
      <w:widowControl w:val="0"/>
      <w:spacing w:before="156" w:after="156"/>
      <w:ind w:firstLine="0" w:firstLineChars="0"/>
      <w:jc w:val="both"/>
    </w:pPr>
    <w:rPr>
      <w:rFonts w:ascii="Arial" w:hAnsi="Arial" w:eastAsia="仿宋_GB2312"/>
      <w:b/>
      <w:bCs/>
      <w:kern w:val="0"/>
      <w:sz w:val="20"/>
    </w:rPr>
  </w:style>
  <w:style w:type="character" w:customStyle="1" w:styleId="1052">
    <w:name w:val="消防正文 Char"/>
    <w:link w:val="1053"/>
    <w:qFormat/>
    <w:locked/>
    <w:uiPriority w:val="0"/>
    <w:rPr>
      <w:rFonts w:ascii="宋体" w:hAnsi="宋体"/>
      <w:sz w:val="24"/>
      <w:szCs w:val="24"/>
    </w:rPr>
  </w:style>
  <w:style w:type="paragraph" w:customStyle="1" w:styleId="1053">
    <w:name w:val="消防正文"/>
    <w:basedOn w:val="1"/>
    <w:link w:val="1052"/>
    <w:qFormat/>
    <w:uiPriority w:val="0"/>
    <w:pPr>
      <w:adjustRightInd w:val="0"/>
      <w:snapToGrid w:val="0"/>
      <w:spacing w:after="200" w:line="300" w:lineRule="auto"/>
      <w:ind w:firstLine="200"/>
      <w:jc w:val="both"/>
    </w:pPr>
    <w:rPr>
      <w:rFonts w:eastAsia="等线"/>
      <w:kern w:val="0"/>
    </w:rPr>
  </w:style>
  <w:style w:type="character" w:customStyle="1" w:styleId="1054">
    <w:name w:val="正文文本 2 Char1"/>
    <w:qFormat/>
    <w:uiPriority w:val="99"/>
    <w:rPr>
      <w:sz w:val="21"/>
      <w:szCs w:val="24"/>
    </w:rPr>
  </w:style>
  <w:style w:type="character" w:customStyle="1" w:styleId="1055">
    <w:name w:val="表号加表名 Char"/>
    <w:link w:val="1056"/>
    <w:qFormat/>
    <w:locked/>
    <w:uiPriority w:val="99"/>
    <w:rPr>
      <w:rFonts w:ascii="微软雅黑" w:hAnsi="微软雅黑" w:eastAsia="微软雅黑"/>
      <w:i/>
    </w:rPr>
  </w:style>
  <w:style w:type="paragraph" w:customStyle="1" w:styleId="1056">
    <w:name w:val="表号加表名"/>
    <w:basedOn w:val="1"/>
    <w:link w:val="1055"/>
    <w:qFormat/>
    <w:uiPriority w:val="99"/>
    <w:pPr>
      <w:ind w:left="420" w:leftChars="200" w:firstLine="425" w:firstLineChars="0"/>
      <w:jc w:val="center"/>
    </w:pPr>
    <w:rPr>
      <w:rFonts w:ascii="微软雅黑" w:hAnsi="微软雅黑" w:eastAsia="微软雅黑"/>
      <w:i/>
      <w:kern w:val="0"/>
      <w:sz w:val="20"/>
      <w:szCs w:val="20"/>
    </w:rPr>
  </w:style>
  <w:style w:type="character" w:customStyle="1" w:styleId="1057">
    <w:name w:val="列表 1 Char"/>
    <w:link w:val="1058"/>
    <w:qFormat/>
    <w:locked/>
    <w:uiPriority w:val="0"/>
    <w:rPr>
      <w:rFonts w:ascii="Arial Unicode MS" w:hAnsi="Arial Unicode MS" w:eastAsia="Arial Unicode MS" w:cs="Arial Unicode MS"/>
      <w:sz w:val="24"/>
    </w:rPr>
  </w:style>
  <w:style w:type="paragraph" w:customStyle="1" w:styleId="1058">
    <w:name w:val="列表 1"/>
    <w:link w:val="1057"/>
    <w:qFormat/>
    <w:uiPriority w:val="0"/>
    <w:pPr>
      <w:tabs>
        <w:tab w:val="left" w:pos="620"/>
      </w:tabs>
      <w:spacing w:line="360" w:lineRule="auto"/>
      <w:ind w:left="620" w:hanging="420"/>
    </w:pPr>
    <w:rPr>
      <w:rFonts w:ascii="Arial Unicode MS" w:hAnsi="Arial Unicode MS" w:eastAsia="Arial Unicode MS" w:cs="Arial Unicode MS"/>
      <w:sz w:val="24"/>
      <w:lang w:val="en-US" w:eastAsia="zh-CN" w:bidi="ar-SA"/>
    </w:rPr>
  </w:style>
  <w:style w:type="character" w:customStyle="1" w:styleId="1059">
    <w:name w:val="不明显参考11"/>
    <w:qFormat/>
    <w:uiPriority w:val="31"/>
    <w:rPr>
      <w:smallCaps/>
      <w:color w:val="5A5A5A"/>
    </w:rPr>
  </w:style>
  <w:style w:type="character" w:customStyle="1" w:styleId="1060">
    <w:name w:val="EmailStyle51"/>
    <w:semiHidden/>
    <w:qFormat/>
    <w:uiPriority w:val="0"/>
    <w:rPr>
      <w:rFonts w:ascii="Arial" w:hAnsi="Arial" w:eastAsia="宋体" w:cs="Arial"/>
      <w:color w:val="000080"/>
      <w:sz w:val="18"/>
      <w:szCs w:val="20"/>
    </w:rPr>
  </w:style>
  <w:style w:type="character" w:customStyle="1" w:styleId="1061">
    <w:name w:val="注意（加粗 倾斜）"/>
    <w:qFormat/>
    <w:uiPriority w:val="0"/>
    <w:rPr>
      <w:b/>
      <w:bCs/>
      <w:i/>
      <w:iCs/>
      <w:sz w:val="24"/>
    </w:rPr>
  </w:style>
  <w:style w:type="character" w:customStyle="1" w:styleId="1062">
    <w:name w:val="A正文小四 Char Char"/>
    <w:qFormat/>
    <w:uiPriority w:val="0"/>
    <w:rPr>
      <w:kern w:val="2"/>
      <w:sz w:val="28"/>
      <w:szCs w:val="24"/>
    </w:rPr>
  </w:style>
  <w:style w:type="character" w:customStyle="1" w:styleId="1063">
    <w:name w:val="6级编号 Char"/>
    <w:link w:val="1064"/>
    <w:qFormat/>
    <w:uiPriority w:val="0"/>
    <w:rPr>
      <w:rFonts w:ascii="仿宋" w:hAnsi="仿宋" w:eastAsia="黑体"/>
      <w:b/>
      <w:sz w:val="18"/>
    </w:rPr>
  </w:style>
  <w:style w:type="paragraph" w:customStyle="1" w:styleId="1064">
    <w:name w:val="6级编号"/>
    <w:basedOn w:val="8"/>
    <w:next w:val="1"/>
    <w:link w:val="1063"/>
    <w:qFormat/>
    <w:uiPriority w:val="0"/>
    <w:pPr>
      <w:keepNext w:val="0"/>
      <w:keepLines w:val="0"/>
      <w:tabs>
        <w:tab w:val="left" w:pos="1152"/>
        <w:tab w:val="left" w:pos="2145"/>
      </w:tabs>
      <w:spacing w:before="240" w:after="120" w:line="440" w:lineRule="atLeast"/>
      <w:ind w:left="992" w:right="100" w:rightChars="100" w:hanging="992" w:firstLineChars="0"/>
    </w:pPr>
    <w:rPr>
      <w:rFonts w:ascii="仿宋" w:hAnsi="仿宋"/>
      <w:b/>
      <w:bCs w:val="0"/>
      <w:kern w:val="0"/>
      <w:sz w:val="18"/>
      <w:szCs w:val="20"/>
    </w:rPr>
  </w:style>
  <w:style w:type="character" w:customStyle="1" w:styleId="1065">
    <w:name w:val="Notes Heading Char"/>
    <w:link w:val="1066"/>
    <w:qFormat/>
    <w:uiPriority w:val="0"/>
    <w:rPr>
      <w:rFonts w:ascii="Arial" w:hAnsi="Arial" w:eastAsia="黑体" w:cs="Arial"/>
      <w:szCs w:val="21"/>
    </w:rPr>
  </w:style>
  <w:style w:type="paragraph" w:customStyle="1" w:styleId="1066">
    <w:name w:val="Notes Heading"/>
    <w:next w:val="1067"/>
    <w:link w:val="1065"/>
    <w:qFormat/>
    <w:uiPriority w:val="0"/>
    <w:pPr>
      <w:keepNext/>
      <w:pBdr>
        <w:top w:val="single" w:color="auto" w:sz="8" w:space="5"/>
      </w:pBdr>
      <w:snapToGrid w:val="0"/>
      <w:spacing w:before="80" w:after="80" w:line="360" w:lineRule="auto"/>
      <w:ind w:left="1134" w:firstLine="200" w:firstLineChars="200"/>
      <w:jc w:val="both"/>
    </w:pPr>
    <w:rPr>
      <w:rFonts w:ascii="Arial" w:hAnsi="Arial" w:eastAsia="黑体" w:cs="Arial"/>
      <w:szCs w:val="21"/>
      <w:lang w:val="en-US" w:eastAsia="zh-CN" w:bidi="ar-SA"/>
    </w:rPr>
  </w:style>
  <w:style w:type="paragraph" w:customStyle="1" w:styleId="1067">
    <w:name w:val="Notes Text"/>
    <w:qFormat/>
    <w:uiPriority w:val="0"/>
    <w:pPr>
      <w:pBdr>
        <w:bottom w:val="single" w:color="auto" w:sz="8" w:space="5"/>
      </w:pBdr>
      <w:spacing w:line="360" w:lineRule="auto"/>
      <w:ind w:left="1134" w:firstLine="200" w:firstLineChars="200"/>
      <w:jc w:val="both"/>
    </w:pPr>
    <w:rPr>
      <w:rFonts w:ascii="Arial" w:hAnsi="Arial" w:eastAsia="楷体_GB2312" w:cs="Arial"/>
      <w:sz w:val="21"/>
      <w:szCs w:val="21"/>
      <w:lang w:val="en-US" w:eastAsia="zh-CN" w:bidi="ar-SA"/>
    </w:rPr>
  </w:style>
  <w:style w:type="character" w:customStyle="1" w:styleId="1068">
    <w:name w:val="infoblue Char"/>
    <w:link w:val="609"/>
    <w:qFormat/>
    <w:uiPriority w:val="0"/>
    <w:rPr>
      <w:i/>
      <w:color w:val="0000FF"/>
      <w:szCs w:val="21"/>
    </w:rPr>
  </w:style>
  <w:style w:type="character" w:customStyle="1" w:styleId="1069">
    <w:name w:val="HTML 预设格式 Char Char"/>
    <w:link w:val="1070"/>
    <w:qFormat/>
    <w:uiPriority w:val="0"/>
    <w:rPr>
      <w:rFonts w:ascii="黑体" w:hAnsi="Courier New" w:eastAsia="黑体"/>
    </w:rPr>
  </w:style>
  <w:style w:type="paragraph" w:customStyle="1" w:styleId="1070">
    <w:name w:val="HTML 预设格式1"/>
    <w:basedOn w:val="1"/>
    <w:link w:val="1069"/>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firstLineChars="0"/>
    </w:pPr>
    <w:rPr>
      <w:rFonts w:ascii="黑体" w:hAnsi="Courier New" w:eastAsia="黑体"/>
      <w:kern w:val="0"/>
      <w:sz w:val="20"/>
      <w:szCs w:val="20"/>
    </w:rPr>
  </w:style>
  <w:style w:type="character" w:customStyle="1" w:styleId="1071">
    <w:name w:val="样式 样式 宋体 加粗 段后: 6 磅 + 加粗 Char"/>
    <w:link w:val="1072"/>
    <w:qFormat/>
    <w:locked/>
    <w:uiPriority w:val="0"/>
    <w:rPr>
      <w:rFonts w:ascii="宋体" w:hAnsi="宋体" w:eastAsia="仿宋_GB2312"/>
      <w:b/>
      <w:bCs/>
    </w:rPr>
  </w:style>
  <w:style w:type="paragraph" w:customStyle="1" w:styleId="1072">
    <w:name w:val="样式 样式 宋体 加粗 段后: 6 磅 + 加粗"/>
    <w:basedOn w:val="965"/>
    <w:link w:val="1071"/>
    <w:qFormat/>
    <w:uiPriority w:val="0"/>
    <w:pPr>
      <w:widowControl w:val="0"/>
      <w:numPr>
        <w:numId w:val="0"/>
      </w:numPr>
      <w:tabs>
        <w:tab w:val="left" w:pos="980"/>
        <w:tab w:val="left" w:pos="1080"/>
      </w:tabs>
      <w:ind w:left="1134" w:leftChars="400" w:hanging="420"/>
      <w:jc w:val="both"/>
    </w:pPr>
    <w:rPr>
      <w:rFonts w:eastAsia="仿宋_GB2312"/>
    </w:rPr>
  </w:style>
  <w:style w:type="character" w:customStyle="1" w:styleId="1073">
    <w:name w:val="keyword1"/>
    <w:qFormat/>
    <w:uiPriority w:val="0"/>
    <w:rPr>
      <w:color w:val="FF0000"/>
      <w:u w:val="single"/>
    </w:rPr>
  </w:style>
  <w:style w:type="character" w:customStyle="1" w:styleId="1074">
    <w:name w:val="引用字符1"/>
    <w:qFormat/>
    <w:uiPriority w:val="29"/>
    <w:rPr>
      <w:rFonts w:ascii="Arial" w:hAnsi="Arial" w:cs="Times New Roman"/>
      <w:i/>
      <w:iCs/>
      <w:color w:val="000000"/>
      <w:sz w:val="21"/>
      <w:lang w:val="en-GB" w:eastAsia="en-US"/>
    </w:rPr>
  </w:style>
  <w:style w:type="character" w:customStyle="1" w:styleId="1075">
    <w:name w:val="ft61"/>
    <w:qFormat/>
    <w:uiPriority w:val="0"/>
    <w:rPr>
      <w:rFonts w:hint="default" w:ascii="Tahoma" w:hAnsi="Tahoma" w:cs="Tahoma"/>
      <w:b/>
      <w:bCs/>
      <w:color w:val="000000"/>
      <w:sz w:val="20"/>
      <w:szCs w:val="20"/>
    </w:rPr>
  </w:style>
  <w:style w:type="character" w:customStyle="1" w:styleId="1076">
    <w:name w:val="p111"/>
    <w:qFormat/>
    <w:uiPriority w:val="0"/>
    <w:rPr>
      <w:rFonts w:ascii="&amp;#718" w:hAnsi="&amp;#718"/>
      <w:u w:val="none"/>
    </w:rPr>
  </w:style>
  <w:style w:type="character" w:customStyle="1" w:styleId="1077">
    <w:name w:val="正文加粗字体"/>
    <w:qFormat/>
    <w:uiPriority w:val="0"/>
    <w:rPr>
      <w:b/>
      <w:bCs/>
    </w:rPr>
  </w:style>
  <w:style w:type="character" w:customStyle="1" w:styleId="1078">
    <w:name w:val="四级_标题 字符"/>
    <w:link w:val="1079"/>
    <w:qFormat/>
    <w:uiPriority w:val="0"/>
    <w:rPr>
      <w:rFonts w:ascii="宋体" w:hAnsi="宋体"/>
      <w:b/>
      <w:bCs/>
      <w:sz w:val="28"/>
      <w:szCs w:val="21"/>
    </w:rPr>
  </w:style>
  <w:style w:type="paragraph" w:customStyle="1" w:styleId="1079">
    <w:name w:val="四级_标题"/>
    <w:basedOn w:val="1"/>
    <w:next w:val="1"/>
    <w:link w:val="1078"/>
    <w:qFormat/>
    <w:uiPriority w:val="0"/>
    <w:pPr>
      <w:keepLines/>
      <w:widowControl w:val="0"/>
      <w:numPr>
        <w:ilvl w:val="3"/>
        <w:numId w:val="12"/>
      </w:numPr>
      <w:tabs>
        <w:tab w:val="left" w:pos="851"/>
      </w:tabs>
      <w:adjustRightInd w:val="0"/>
      <w:snapToGrid w:val="0"/>
      <w:ind w:firstLine="0" w:firstLineChars="0"/>
      <w:outlineLvl w:val="3"/>
    </w:pPr>
    <w:rPr>
      <w:rFonts w:eastAsia="等线"/>
      <w:b/>
      <w:bCs/>
      <w:kern w:val="0"/>
      <w:sz w:val="28"/>
      <w:szCs w:val="21"/>
    </w:rPr>
  </w:style>
  <w:style w:type="character" w:customStyle="1" w:styleId="1080">
    <w:name w:val="一级Bullet Char"/>
    <w:link w:val="1081"/>
    <w:qFormat/>
    <w:uiPriority w:val="0"/>
    <w:rPr>
      <w:rFonts w:ascii="Arial" w:hAnsi="Arial"/>
      <w:szCs w:val="21"/>
    </w:rPr>
  </w:style>
  <w:style w:type="paragraph" w:customStyle="1" w:styleId="1081">
    <w:name w:val="一级Bullet"/>
    <w:basedOn w:val="1"/>
    <w:link w:val="1080"/>
    <w:qFormat/>
    <w:uiPriority w:val="0"/>
    <w:pPr>
      <w:widowControl w:val="0"/>
      <w:spacing w:beforeLines="50" w:afterLines="50"/>
      <w:ind w:firstLine="0" w:firstLineChars="0"/>
      <w:jc w:val="both"/>
    </w:pPr>
    <w:rPr>
      <w:rFonts w:ascii="Arial" w:hAnsi="Arial" w:eastAsia="等线"/>
      <w:kern w:val="0"/>
      <w:sz w:val="20"/>
      <w:szCs w:val="21"/>
    </w:rPr>
  </w:style>
  <w:style w:type="character" w:customStyle="1" w:styleId="1082">
    <w:name w:val="三级标题行 Char"/>
    <w:link w:val="1083"/>
    <w:qFormat/>
    <w:uiPriority w:val="0"/>
    <w:rPr>
      <w:rFonts w:ascii="Calibri" w:hAnsi="Calibri"/>
      <w:b/>
      <w:caps/>
      <w:color w:val="823B0B"/>
      <w:sz w:val="28"/>
      <w:szCs w:val="24"/>
    </w:rPr>
  </w:style>
  <w:style w:type="paragraph" w:customStyle="1" w:styleId="1083">
    <w:name w:val="三级标题行"/>
    <w:basedOn w:val="5"/>
    <w:next w:val="1"/>
    <w:link w:val="1082"/>
    <w:qFormat/>
    <w:uiPriority w:val="0"/>
    <w:pPr>
      <w:keepNext w:val="0"/>
      <w:keepLines w:val="0"/>
      <w:numPr>
        <w:numId w:val="0"/>
      </w:numPr>
      <w:spacing w:before="60" w:after="60" w:line="360" w:lineRule="auto"/>
      <w:ind w:left="720"/>
    </w:pPr>
    <w:rPr>
      <w:rFonts w:ascii="Calibri" w:hAnsi="Calibri" w:eastAsia="等线"/>
      <w:b/>
      <w:bCs w:val="0"/>
      <w:caps/>
      <w:color w:val="823B0B"/>
      <w:kern w:val="0"/>
      <w:szCs w:val="24"/>
    </w:rPr>
  </w:style>
  <w:style w:type="character" w:customStyle="1" w:styleId="1084">
    <w:name w:val="text11"/>
    <w:qFormat/>
    <w:uiPriority w:val="0"/>
    <w:rPr>
      <w:color w:val="444444"/>
      <w:sz w:val="26"/>
      <w:szCs w:val="26"/>
    </w:rPr>
  </w:style>
  <w:style w:type="character" w:customStyle="1" w:styleId="1085">
    <w:name w:val="副标题 Char2"/>
    <w:qFormat/>
    <w:uiPriority w:val="0"/>
    <w:rPr>
      <w:rFonts w:ascii="Arial" w:hAnsi="Arial" w:eastAsia="宋体" w:cs="Times New Roman"/>
      <w:i/>
      <w:kern w:val="0"/>
      <w:sz w:val="16"/>
      <w:szCs w:val="20"/>
      <w:lang w:val="en-GB" w:eastAsia="en-US"/>
    </w:rPr>
  </w:style>
  <w:style w:type="character" w:customStyle="1" w:styleId="1086">
    <w:name w:val="样式 标题 2Chapter X.X. Statementh22Header 2l2Level 2 Headhea... Char"/>
    <w:qFormat/>
    <w:uiPriority w:val="0"/>
    <w:rPr>
      <w:rFonts w:ascii="Arial" w:hAnsi="Arial" w:eastAsia="宋体"/>
      <w:b/>
      <w:bCs/>
      <w:iCs/>
      <w:color w:val="000000"/>
      <w:kern w:val="2"/>
      <w:sz w:val="28"/>
      <w:szCs w:val="32"/>
      <w:lang w:val="en-US" w:eastAsia="zh-CN" w:bidi="ar-SA"/>
    </w:rPr>
  </w:style>
  <w:style w:type="character" w:customStyle="1" w:styleId="1087">
    <w:name w:val="正文缩进2 Char"/>
    <w:qFormat/>
    <w:uiPriority w:val="99"/>
    <w:rPr>
      <w:rFonts w:ascii="仿宋_GB2312" w:hAnsi="Times New Roman" w:eastAsia="仿宋_GB2312" w:cs="Times New Roman"/>
      <w:kern w:val="0"/>
      <w:sz w:val="28"/>
      <w:szCs w:val="24"/>
      <w:lang w:val="zh-CN"/>
    </w:rPr>
  </w:style>
  <w:style w:type="character" w:customStyle="1" w:styleId="1088">
    <w:name w:val="z-窗体顶端 字符"/>
    <w:link w:val="1089"/>
    <w:qFormat/>
    <w:uiPriority w:val="0"/>
    <w:rPr>
      <w:rFonts w:ascii="Arial" w:hAnsi="Arial" w:eastAsia="仿宋_GB2312" w:cs="Arial"/>
      <w:vanish/>
      <w:sz w:val="16"/>
      <w:szCs w:val="16"/>
    </w:rPr>
  </w:style>
  <w:style w:type="paragraph" w:customStyle="1" w:styleId="1089">
    <w:name w:val="HTML Top of Form"/>
    <w:basedOn w:val="1"/>
    <w:next w:val="1"/>
    <w:link w:val="1088"/>
    <w:unhideWhenUsed/>
    <w:qFormat/>
    <w:uiPriority w:val="0"/>
    <w:pPr>
      <w:pBdr>
        <w:bottom w:val="single" w:color="auto" w:sz="6" w:space="1"/>
      </w:pBdr>
      <w:snapToGrid w:val="0"/>
      <w:ind w:firstLine="0" w:firstLineChars="0"/>
      <w:jc w:val="center"/>
    </w:pPr>
    <w:rPr>
      <w:rFonts w:ascii="Arial" w:hAnsi="Arial" w:eastAsia="仿宋_GB2312" w:cs="Arial"/>
      <w:vanish/>
      <w:kern w:val="0"/>
      <w:sz w:val="16"/>
      <w:szCs w:val="16"/>
    </w:rPr>
  </w:style>
  <w:style w:type="character" w:customStyle="1" w:styleId="1090">
    <w:name w:val="style131"/>
    <w:qFormat/>
    <w:uiPriority w:val="0"/>
    <w:rPr>
      <w:b/>
      <w:bCs/>
      <w:color w:val="585858"/>
    </w:rPr>
  </w:style>
  <w:style w:type="character" w:customStyle="1" w:styleId="1091">
    <w:name w:val="批注框文本 Char1"/>
    <w:qFormat/>
    <w:uiPriority w:val="99"/>
    <w:rPr>
      <w:rFonts w:ascii="Calibri" w:hAnsi="Calibri" w:eastAsia="宋体" w:cs="Times New Roman"/>
      <w:sz w:val="18"/>
      <w:szCs w:val="18"/>
    </w:rPr>
  </w:style>
  <w:style w:type="character" w:customStyle="1" w:styleId="1092">
    <w:name w:val="10"/>
    <w:qFormat/>
    <w:uiPriority w:val="0"/>
    <w:rPr>
      <w:rFonts w:hint="default" w:ascii="Times New Roman" w:hAnsi="Times New Roman" w:cs="Times New Roman"/>
    </w:rPr>
  </w:style>
  <w:style w:type="character" w:customStyle="1" w:styleId="1093">
    <w:name w:val="图标样式 Char"/>
    <w:link w:val="1094"/>
    <w:qFormat/>
    <w:uiPriority w:val="0"/>
    <w:rPr>
      <w:rFonts w:ascii="黑体" w:hAnsi="黑体" w:eastAsia="黑体"/>
      <w:sz w:val="24"/>
    </w:rPr>
  </w:style>
  <w:style w:type="paragraph" w:customStyle="1" w:styleId="1094">
    <w:name w:val="图标样式"/>
    <w:basedOn w:val="22"/>
    <w:link w:val="1093"/>
    <w:qFormat/>
    <w:uiPriority w:val="0"/>
    <w:pPr>
      <w:spacing w:before="0" w:after="0" w:line="360" w:lineRule="auto"/>
      <w:ind w:firstLine="420"/>
      <w:jc w:val="center"/>
    </w:pPr>
    <w:rPr>
      <w:rFonts w:ascii="黑体" w:hAnsi="黑体" w:cs="Times New Roman"/>
      <w:kern w:val="0"/>
      <w:sz w:val="24"/>
    </w:rPr>
  </w:style>
  <w:style w:type="character" w:customStyle="1" w:styleId="1095">
    <w:name w:val="标题 9 Char2"/>
    <w:qFormat/>
    <w:uiPriority w:val="0"/>
    <w:rPr>
      <w:rFonts w:ascii="仿宋" w:hAnsi="Calibri" w:eastAsia="仿宋" w:cs="Times New Roman"/>
      <w:b/>
      <w:kern w:val="0"/>
      <w:sz w:val="24"/>
      <w:szCs w:val="20"/>
    </w:rPr>
  </w:style>
  <w:style w:type="character" w:customStyle="1" w:styleId="1096">
    <w:name w:val="样式5 字符"/>
    <w:qFormat/>
    <w:uiPriority w:val="0"/>
    <w:rPr>
      <w:rFonts w:ascii="Times New Roman" w:hAnsi="Times New Roman" w:eastAsia="宋体" w:cs="Times New Roman"/>
      <w:b/>
      <w:kern w:val="21"/>
      <w:sz w:val="24"/>
      <w:szCs w:val="21"/>
      <w:lang w:val="zh-CN"/>
    </w:rPr>
  </w:style>
  <w:style w:type="character" w:customStyle="1" w:styleId="1097">
    <w:name w:val="Table Heading Char"/>
    <w:qFormat/>
    <w:uiPriority w:val="0"/>
    <w:rPr>
      <w:rFonts w:ascii="Book Antiqua" w:hAnsi="Book Antiqua" w:eastAsia="黑体"/>
      <w:bCs/>
      <w:snapToGrid/>
      <w:szCs w:val="21"/>
    </w:rPr>
  </w:style>
  <w:style w:type="character" w:customStyle="1" w:styleId="1098">
    <w:name w:val="列表 2 Char1"/>
    <w:link w:val="1099"/>
    <w:qFormat/>
    <w:locked/>
    <w:uiPriority w:val="0"/>
    <w:rPr>
      <w:rFonts w:ascii="仿宋_GB2312" w:eastAsia="仿宋_GB2312"/>
    </w:rPr>
  </w:style>
  <w:style w:type="paragraph" w:customStyle="1" w:styleId="1099">
    <w:name w:val="列表 21"/>
    <w:basedOn w:val="1"/>
    <w:link w:val="1098"/>
    <w:qFormat/>
    <w:uiPriority w:val="0"/>
    <w:pPr>
      <w:widowControl w:val="0"/>
      <w:tabs>
        <w:tab w:val="left" w:pos="420"/>
      </w:tabs>
      <w:ind w:left="420" w:hanging="420" w:firstLineChars="0"/>
      <w:jc w:val="both"/>
    </w:pPr>
    <w:rPr>
      <w:rFonts w:ascii="仿宋_GB2312" w:hAnsi="等线" w:eastAsia="仿宋_GB2312"/>
      <w:kern w:val="0"/>
      <w:sz w:val="20"/>
      <w:szCs w:val="20"/>
    </w:rPr>
  </w:style>
  <w:style w:type="character" w:customStyle="1" w:styleId="1100">
    <w:name w:val="序列1 Char"/>
    <w:link w:val="1101"/>
    <w:qFormat/>
    <w:locked/>
    <w:uiPriority w:val="0"/>
    <w:rPr>
      <w:rFonts w:eastAsia="楷体_GB2312"/>
      <w:szCs w:val="24"/>
    </w:rPr>
  </w:style>
  <w:style w:type="paragraph" w:customStyle="1" w:styleId="1101">
    <w:name w:val="序列1"/>
    <w:basedOn w:val="1"/>
    <w:link w:val="1100"/>
    <w:qFormat/>
    <w:uiPriority w:val="0"/>
    <w:pPr>
      <w:widowControl w:val="0"/>
      <w:numPr>
        <w:ilvl w:val="0"/>
        <w:numId w:val="30"/>
      </w:numPr>
      <w:tabs>
        <w:tab w:val="left" w:pos="960"/>
        <w:tab w:val="left" w:pos="1260"/>
      </w:tabs>
      <w:spacing w:line="440" w:lineRule="atLeast"/>
      <w:ind w:firstLine="0" w:firstLineChars="0"/>
      <w:jc w:val="both"/>
    </w:pPr>
    <w:rPr>
      <w:rFonts w:ascii="等线" w:hAnsi="等线" w:eastAsia="楷体_GB2312"/>
      <w:kern w:val="0"/>
      <w:sz w:val="20"/>
    </w:rPr>
  </w:style>
  <w:style w:type="character" w:customStyle="1" w:styleId="1102">
    <w:name w:val="样式 标题 5H5口口1口2heading 5Level 3 - i第四层条h5PIM 5h51headi...1 Char"/>
    <w:link w:val="534"/>
    <w:qFormat/>
    <w:locked/>
    <w:uiPriority w:val="0"/>
    <w:rPr>
      <w:rFonts w:ascii="Arial Unicode MS" w:hAnsi="Arial Unicode MS" w:eastAsia="Arial Unicode MS" w:cs="Arial Unicode MS"/>
      <w:b/>
      <w:bCs/>
      <w:sz w:val="28"/>
      <w:szCs w:val="28"/>
    </w:rPr>
  </w:style>
  <w:style w:type="character" w:customStyle="1" w:styleId="1103">
    <w:name w:val="称呼 Char1"/>
    <w:qFormat/>
    <w:uiPriority w:val="0"/>
    <w:rPr>
      <w:kern w:val="2"/>
      <w:sz w:val="21"/>
      <w:szCs w:val="24"/>
    </w:rPr>
  </w:style>
  <w:style w:type="character" w:customStyle="1" w:styleId="1104">
    <w:name w:val="tw4winPopup"/>
    <w:qFormat/>
    <w:uiPriority w:val="0"/>
    <w:rPr>
      <w:rFonts w:ascii="Courier New" w:hAnsi="Courier New"/>
      <w:color w:val="008000"/>
    </w:rPr>
  </w:style>
  <w:style w:type="character" w:customStyle="1" w:styleId="1105">
    <w:name w:val="内容文本 Char"/>
    <w:link w:val="1106"/>
    <w:qFormat/>
    <w:uiPriority w:val="0"/>
    <w:rPr>
      <w:rFonts w:ascii="宋体" w:hAnsi="宋体"/>
      <w:szCs w:val="24"/>
      <w:lang w:eastAsia="en-US" w:bidi="en-US"/>
    </w:rPr>
  </w:style>
  <w:style w:type="paragraph" w:customStyle="1" w:styleId="1106">
    <w:name w:val="内容文本"/>
    <w:basedOn w:val="179"/>
    <w:link w:val="1105"/>
    <w:qFormat/>
    <w:uiPriority w:val="0"/>
    <w:pPr>
      <w:widowControl w:val="0"/>
      <w:numPr>
        <w:numId w:val="0"/>
      </w:numPr>
      <w:tabs>
        <w:tab w:val="left" w:pos="0"/>
      </w:tabs>
      <w:ind w:left="2126" w:hanging="1135"/>
      <w:contextualSpacing/>
    </w:pPr>
    <w:rPr>
      <w:rFonts w:eastAsia="等线"/>
      <w:kern w:val="0"/>
      <w:sz w:val="20"/>
      <w:lang w:eastAsia="en-US" w:bidi="en-US"/>
    </w:rPr>
  </w:style>
  <w:style w:type="character" w:customStyle="1" w:styleId="1107">
    <w:name w:val="样式 样式 仿宋_GB2312 四号 加粗 行距: 1.5 倍行距 + 小四 Char"/>
    <w:link w:val="1108"/>
    <w:qFormat/>
    <w:locked/>
    <w:uiPriority w:val="0"/>
    <w:rPr>
      <w:rFonts w:ascii="仿宋_GB2312" w:hAnsi="宋体" w:eastAsia="仿宋_GB2312"/>
      <w:color w:val="000000"/>
      <w:sz w:val="24"/>
    </w:rPr>
  </w:style>
  <w:style w:type="paragraph" w:customStyle="1" w:styleId="1108">
    <w:name w:val="样式 样式 仿宋_GB2312 四号 加粗 行距: 1.5 倍行距 + 小四"/>
    <w:basedOn w:val="1"/>
    <w:link w:val="1107"/>
    <w:qFormat/>
    <w:uiPriority w:val="0"/>
    <w:pPr>
      <w:ind w:firstLine="566" w:firstLineChars="236"/>
    </w:pPr>
    <w:rPr>
      <w:rFonts w:ascii="仿宋_GB2312" w:eastAsia="仿宋_GB2312"/>
      <w:color w:val="000000"/>
      <w:kern w:val="0"/>
      <w:szCs w:val="20"/>
    </w:rPr>
  </w:style>
  <w:style w:type="character" w:customStyle="1" w:styleId="1109">
    <w:name w:val="Char Char"/>
    <w:qFormat/>
    <w:uiPriority w:val="0"/>
    <w:rPr>
      <w:rFonts w:ascii="Arial" w:hAnsi="Arial" w:eastAsia="黑体"/>
      <w:b/>
      <w:bCs/>
      <w:kern w:val="2"/>
      <w:sz w:val="28"/>
      <w:szCs w:val="28"/>
      <w:lang w:val="en-US" w:eastAsia="zh-CN" w:bidi="ar-SA"/>
    </w:rPr>
  </w:style>
  <w:style w:type="character" w:customStyle="1" w:styleId="1110">
    <w:name w:val="z-窗体顶端 Char1"/>
    <w:link w:val="1111"/>
    <w:qFormat/>
    <w:uiPriority w:val="0"/>
    <w:rPr>
      <w:rFonts w:ascii="Arial" w:hAnsi="Arial" w:eastAsia="仿宋_GB2312" w:cs="Arial"/>
      <w:vanish/>
      <w:sz w:val="16"/>
      <w:szCs w:val="16"/>
    </w:rPr>
  </w:style>
  <w:style w:type="paragraph" w:customStyle="1" w:styleId="1111">
    <w:name w:val="z-窗体顶端2"/>
    <w:basedOn w:val="1"/>
    <w:next w:val="1"/>
    <w:link w:val="1110"/>
    <w:unhideWhenUsed/>
    <w:qFormat/>
    <w:uiPriority w:val="0"/>
    <w:pPr>
      <w:pBdr>
        <w:bottom w:val="single" w:color="auto" w:sz="6" w:space="1"/>
      </w:pBdr>
      <w:spacing w:line="240" w:lineRule="auto"/>
      <w:ind w:firstLine="0" w:firstLineChars="0"/>
      <w:jc w:val="center"/>
    </w:pPr>
    <w:rPr>
      <w:rFonts w:ascii="Arial" w:hAnsi="Arial" w:eastAsia="仿宋_GB2312" w:cs="Arial"/>
      <w:vanish/>
      <w:kern w:val="0"/>
      <w:sz w:val="16"/>
      <w:szCs w:val="16"/>
    </w:rPr>
  </w:style>
  <w:style w:type="character" w:customStyle="1" w:styleId="1112">
    <w:name w:val="样式 正文（首行缩进两字）表正文正文非缩进段1四号特点正文不缩进表正文(首行缩进两字)正文(首行缩进两字)1... Char"/>
    <w:qFormat/>
    <w:uiPriority w:val="0"/>
    <w:rPr>
      <w:rFonts w:hint="eastAsia" w:ascii="宋体" w:hAnsi="宋体" w:eastAsia="宋体"/>
      <w:b/>
      <w:bCs/>
      <w:kern w:val="44"/>
      <w:sz w:val="24"/>
      <w:szCs w:val="24"/>
      <w:lang w:val="en-US" w:eastAsia="zh-CN" w:bidi="ar-SA"/>
    </w:rPr>
  </w:style>
  <w:style w:type="character" w:customStyle="1" w:styleId="1113">
    <w:name w:val="信息标题 字符"/>
    <w:link w:val="79"/>
    <w:qFormat/>
    <w:uiPriority w:val="0"/>
    <w:rPr>
      <w:rFonts w:ascii="Arial" w:hAnsi="Arial"/>
      <w:sz w:val="24"/>
      <w:szCs w:val="24"/>
      <w:shd w:val="pct20" w:color="auto" w:fill="auto"/>
    </w:rPr>
  </w:style>
  <w:style w:type="character" w:customStyle="1" w:styleId="1114">
    <w:name w:val="Item List Text Char"/>
    <w:link w:val="1115"/>
    <w:qFormat/>
    <w:locked/>
    <w:uiPriority w:val="0"/>
    <w:rPr>
      <w:rFonts w:ascii="Arial Unicode MS" w:hAnsi="Arial Unicode MS" w:eastAsia="Arial Unicode MS" w:cs="Arial Unicode MS"/>
      <w:szCs w:val="21"/>
    </w:rPr>
  </w:style>
  <w:style w:type="paragraph" w:customStyle="1" w:styleId="1115">
    <w:name w:val="Item List Text"/>
    <w:link w:val="1114"/>
    <w:qFormat/>
    <w:uiPriority w:val="0"/>
    <w:pPr>
      <w:adjustRightInd w:val="0"/>
      <w:snapToGrid w:val="0"/>
      <w:spacing w:before="80" w:after="80" w:line="240" w:lineRule="atLeast"/>
      <w:ind w:left="2126" w:firstLine="480"/>
    </w:pPr>
    <w:rPr>
      <w:rFonts w:ascii="Arial Unicode MS" w:hAnsi="Arial Unicode MS" w:eastAsia="Arial Unicode MS" w:cs="Arial Unicode MS"/>
      <w:szCs w:val="21"/>
      <w:lang w:val="en-US" w:eastAsia="zh-CN" w:bidi="ar-SA"/>
    </w:rPr>
  </w:style>
  <w:style w:type="character" w:customStyle="1" w:styleId="1116">
    <w:name w:val="我的正文 Char Char"/>
    <w:qFormat/>
    <w:uiPriority w:val="0"/>
    <w:rPr>
      <w:rFonts w:ascii="Arial" w:hAnsi="Arial" w:eastAsia="仿宋_GB2312"/>
      <w:sz w:val="30"/>
      <w:szCs w:val="18"/>
    </w:rPr>
  </w:style>
  <w:style w:type="character" w:customStyle="1" w:styleId="1117">
    <w:name w:val="MM Topic 4 Char"/>
    <w:link w:val="1118"/>
    <w:qFormat/>
    <w:locked/>
    <w:uiPriority w:val="0"/>
    <w:rPr>
      <w:rFonts w:ascii="Arial" w:hAnsi="Arial" w:eastAsia="黑体"/>
      <w:b/>
      <w:bCs/>
      <w:sz w:val="28"/>
      <w:szCs w:val="28"/>
      <w:lang w:val="zh-CN"/>
    </w:rPr>
  </w:style>
  <w:style w:type="paragraph" w:customStyle="1" w:styleId="1118">
    <w:name w:val="MM Topic 4"/>
    <w:basedOn w:val="6"/>
    <w:link w:val="1117"/>
    <w:qFormat/>
    <w:uiPriority w:val="0"/>
    <w:pPr>
      <w:widowControl w:val="0"/>
      <w:tabs>
        <w:tab w:val="left" w:pos="432"/>
        <w:tab w:val="left" w:pos="864"/>
      </w:tabs>
      <w:adjustRightInd w:val="0"/>
      <w:snapToGrid w:val="0"/>
      <w:spacing w:before="280" w:after="290" w:line="376" w:lineRule="auto"/>
      <w:ind w:left="180"/>
    </w:pPr>
    <w:rPr>
      <w:rFonts w:ascii="Arial" w:hAnsi="Arial" w:cs="Times New Roman"/>
      <w:b/>
      <w:w w:val="100"/>
      <w:kern w:val="0"/>
      <w:sz w:val="28"/>
      <w:szCs w:val="28"/>
      <w:lang w:val="zh-CN"/>
    </w:rPr>
  </w:style>
  <w:style w:type="character" w:customStyle="1" w:styleId="1119">
    <w:name w:val="qi正文文本 Char"/>
    <w:link w:val="1120"/>
    <w:qFormat/>
    <w:locked/>
    <w:uiPriority w:val="99"/>
    <w:rPr>
      <w:rFonts w:ascii="宋体" w:hAnsi="宋体"/>
      <w:b/>
      <w:sz w:val="28"/>
    </w:rPr>
  </w:style>
  <w:style w:type="paragraph" w:customStyle="1" w:styleId="1120">
    <w:name w:val="qi正文文本"/>
    <w:basedOn w:val="1"/>
    <w:link w:val="1119"/>
    <w:qFormat/>
    <w:uiPriority w:val="99"/>
    <w:pPr>
      <w:numPr>
        <w:ilvl w:val="0"/>
        <w:numId w:val="31"/>
      </w:numPr>
      <w:ind w:firstLine="0" w:firstLineChars="0"/>
    </w:pPr>
    <w:rPr>
      <w:rFonts w:eastAsia="等线"/>
      <w:b/>
      <w:kern w:val="0"/>
      <w:sz w:val="28"/>
      <w:szCs w:val="20"/>
    </w:rPr>
  </w:style>
  <w:style w:type="character" w:customStyle="1" w:styleId="1121">
    <w:name w:val="1样式1 Char"/>
    <w:link w:val="1122"/>
    <w:qFormat/>
    <w:uiPriority w:val="0"/>
    <w:rPr>
      <w:rFonts w:ascii="Calibri" w:hAnsi="Calibri"/>
      <w:szCs w:val="21"/>
    </w:rPr>
  </w:style>
  <w:style w:type="paragraph" w:customStyle="1" w:styleId="1122">
    <w:name w:val="1样式1"/>
    <w:basedOn w:val="1"/>
    <w:link w:val="1121"/>
    <w:qFormat/>
    <w:uiPriority w:val="0"/>
    <w:pPr>
      <w:widowControl w:val="0"/>
      <w:spacing w:before="50" w:beforeLines="50"/>
      <w:ind w:firstLine="200"/>
      <w:jc w:val="both"/>
    </w:pPr>
    <w:rPr>
      <w:rFonts w:ascii="Calibri" w:hAnsi="Calibri" w:eastAsia="等线"/>
      <w:kern w:val="0"/>
      <w:sz w:val="20"/>
      <w:szCs w:val="21"/>
    </w:rPr>
  </w:style>
  <w:style w:type="character" w:customStyle="1" w:styleId="1123">
    <w:name w:val="6级标题 字符"/>
    <w:link w:val="886"/>
    <w:qFormat/>
    <w:uiPriority w:val="0"/>
    <w:rPr>
      <w:rFonts w:ascii="黑体" w:hAnsi="黑体"/>
      <w:b/>
      <w:sz w:val="24"/>
      <w:szCs w:val="36"/>
      <w:lang w:eastAsia="en-US" w:bidi="en-US"/>
    </w:rPr>
  </w:style>
  <w:style w:type="character" w:customStyle="1" w:styleId="1124">
    <w:name w:val="style361"/>
    <w:qFormat/>
    <w:uiPriority w:val="0"/>
    <w:rPr>
      <w:rFonts w:hint="eastAsia" w:ascii="宋体" w:hAnsi="宋体" w:eastAsia="宋体"/>
      <w:color w:val="000000"/>
      <w:sz w:val="18"/>
      <w:szCs w:val="18"/>
    </w:rPr>
  </w:style>
  <w:style w:type="character" w:customStyle="1" w:styleId="1125">
    <w:name w:val="t18"/>
    <w:qFormat/>
    <w:uiPriority w:val="0"/>
  </w:style>
  <w:style w:type="character" w:customStyle="1" w:styleId="1126">
    <w:name w:val="正文首行缩进 2 Char1"/>
    <w:qFormat/>
    <w:uiPriority w:val="0"/>
    <w:rPr>
      <w:rFonts w:ascii="Calibri" w:hAnsi="Calibri"/>
      <w:kern w:val="2"/>
      <w:sz w:val="21"/>
      <w:szCs w:val="22"/>
    </w:rPr>
  </w:style>
  <w:style w:type="character" w:customStyle="1" w:styleId="1127">
    <w:name w:val="正文文本 2 字符1"/>
    <w:qFormat/>
    <w:uiPriority w:val="0"/>
    <w:rPr>
      <w:rFonts w:ascii="Arial" w:hAnsi="Arial"/>
      <w:kern w:val="2"/>
      <w:sz w:val="18"/>
      <w:szCs w:val="24"/>
    </w:rPr>
  </w:style>
  <w:style w:type="character" w:customStyle="1" w:styleId="1128">
    <w:name w:val="aa Char"/>
    <w:link w:val="1129"/>
    <w:qFormat/>
    <w:locked/>
    <w:uiPriority w:val="0"/>
    <w:rPr>
      <w:rFonts w:ascii="Arial" w:hAnsi="Arial" w:cs="Arial"/>
      <w:b/>
      <w:sz w:val="24"/>
      <w:szCs w:val="24"/>
    </w:rPr>
  </w:style>
  <w:style w:type="paragraph" w:customStyle="1" w:styleId="1129">
    <w:name w:val="aa"/>
    <w:basedOn w:val="606"/>
    <w:link w:val="1128"/>
    <w:qFormat/>
    <w:uiPriority w:val="0"/>
    <w:pPr>
      <w:topLinePunct/>
      <w:spacing w:before="0" w:beforeAutospacing="0" w:after="0" w:afterAutospacing="0" w:line="360" w:lineRule="auto"/>
    </w:pPr>
    <w:rPr>
      <w:rFonts w:ascii="Arial" w:hAnsi="Arial" w:eastAsia="等线" w:cs="Arial"/>
      <w:b/>
      <w:color w:val="auto"/>
      <w:sz w:val="24"/>
    </w:rPr>
  </w:style>
  <w:style w:type="character" w:customStyle="1" w:styleId="1130">
    <w:name w:val="哈哈正文 Char"/>
    <w:link w:val="1131"/>
    <w:qFormat/>
    <w:uiPriority w:val="0"/>
    <w:rPr>
      <w:rFonts w:ascii="宋体" w:hAnsi="宋体"/>
    </w:rPr>
  </w:style>
  <w:style w:type="paragraph" w:customStyle="1" w:styleId="1131">
    <w:name w:val="哈哈正文"/>
    <w:basedOn w:val="1"/>
    <w:link w:val="1130"/>
    <w:qFormat/>
    <w:uiPriority w:val="0"/>
    <w:pPr>
      <w:widowControl w:val="0"/>
      <w:ind w:firstLine="200"/>
      <w:jc w:val="both"/>
    </w:pPr>
    <w:rPr>
      <w:rFonts w:eastAsia="等线"/>
      <w:kern w:val="0"/>
      <w:sz w:val="20"/>
      <w:szCs w:val="20"/>
    </w:rPr>
  </w:style>
  <w:style w:type="character" w:customStyle="1" w:styleId="1132">
    <w:name w:val="超链接1"/>
    <w:qFormat/>
    <w:uiPriority w:val="0"/>
    <w:rPr>
      <w:rFonts w:hint="eastAsia" w:ascii="宋体" w:hAnsi="宋体" w:eastAsia="宋体"/>
      <w:color w:val="336699"/>
      <w:sz w:val="18"/>
      <w:szCs w:val="18"/>
      <w:u w:val="none"/>
    </w:rPr>
  </w:style>
  <w:style w:type="character" w:customStyle="1" w:styleId="1133">
    <w:name w:val="wenben"/>
    <w:qFormat/>
    <w:uiPriority w:val="0"/>
  </w:style>
  <w:style w:type="character" w:customStyle="1" w:styleId="1134">
    <w:name w:val="html_txt1"/>
    <w:qFormat/>
    <w:uiPriority w:val="0"/>
    <w:rPr>
      <w:color w:val="000000"/>
    </w:rPr>
  </w:style>
  <w:style w:type="character" w:customStyle="1" w:styleId="1135">
    <w:name w:val="样式6 Char"/>
    <w:qFormat/>
    <w:uiPriority w:val="0"/>
    <w:rPr>
      <w:rFonts w:ascii="宋体" w:hAnsi="宋体" w:eastAsia="黑体"/>
      <w:color w:val="000000"/>
      <w:kern w:val="2"/>
      <w:sz w:val="24"/>
      <w:szCs w:val="24"/>
    </w:rPr>
  </w:style>
  <w:style w:type="character" w:customStyle="1" w:styleId="1136">
    <w:name w:val="正文首行缩进 字符1"/>
    <w:qFormat/>
    <w:uiPriority w:val="99"/>
    <w:rPr>
      <w:rFonts w:ascii="宋体" w:hAnsi="宋体"/>
      <w:szCs w:val="21"/>
    </w:rPr>
  </w:style>
  <w:style w:type="character" w:customStyle="1" w:styleId="1137">
    <w:name w:val="CSS1级正文 Char"/>
    <w:link w:val="1138"/>
    <w:qFormat/>
    <w:locked/>
    <w:uiPriority w:val="0"/>
    <w:rPr>
      <w:rFonts w:ascii="Arial Unicode MS" w:hAnsi="Arial Unicode MS" w:eastAsia="Arial Unicode MS" w:cs="Arial Unicode MS"/>
      <w:sz w:val="24"/>
    </w:rPr>
  </w:style>
  <w:style w:type="paragraph" w:customStyle="1" w:styleId="1138">
    <w:name w:val="CSS1级正文"/>
    <w:basedOn w:val="34"/>
    <w:link w:val="1137"/>
    <w:qFormat/>
    <w:uiPriority w:val="0"/>
    <w:pPr>
      <w:adjustRightInd w:val="0"/>
      <w:snapToGrid w:val="0"/>
      <w:spacing w:line="360" w:lineRule="auto"/>
      <w:ind w:firstLine="200"/>
      <w:jc w:val="left"/>
    </w:pPr>
    <w:rPr>
      <w:rFonts w:ascii="Arial Unicode MS" w:hAnsi="Arial Unicode MS" w:eastAsia="Arial Unicode MS" w:cs="Arial Unicode MS"/>
      <w:kern w:val="0"/>
      <w:sz w:val="24"/>
      <w:szCs w:val="20"/>
    </w:rPr>
  </w:style>
  <w:style w:type="character" w:customStyle="1" w:styleId="1139">
    <w:name w:val="style1"/>
    <w:qFormat/>
    <w:uiPriority w:val="0"/>
  </w:style>
  <w:style w:type="character" w:customStyle="1" w:styleId="1140">
    <w:name w:val="menu_trip"/>
    <w:qFormat/>
    <w:uiPriority w:val="0"/>
  </w:style>
  <w:style w:type="character" w:customStyle="1" w:styleId="1141">
    <w:name w:val="正文缩进311"/>
    <w:qFormat/>
    <w:uiPriority w:val="0"/>
    <w:rPr>
      <w:rFonts w:ascii="宋体" w:hAnsi="宋体" w:eastAsia="宋体"/>
      <w:spacing w:val="4"/>
      <w:kern w:val="2"/>
      <w:sz w:val="21"/>
      <w:szCs w:val="18"/>
      <w:lang w:val="en-US" w:eastAsia="zh-CN" w:bidi="ar-SA"/>
    </w:rPr>
  </w:style>
  <w:style w:type="character" w:customStyle="1" w:styleId="1142">
    <w:name w:val="t11"/>
    <w:qFormat/>
    <w:uiPriority w:val="0"/>
    <w:rPr>
      <w:sz w:val="20"/>
      <w:szCs w:val="20"/>
    </w:rPr>
  </w:style>
  <w:style w:type="character" w:customStyle="1" w:styleId="1143">
    <w:name w:val="A6"/>
    <w:qFormat/>
    <w:uiPriority w:val="0"/>
    <w:rPr>
      <w:rFonts w:ascii="Akzidenz-Grotesk BQ Regular" w:eastAsia="Akzidenz-Grotesk BQ Regular" w:cs="Akzidenz-Grotesk BQ Regular"/>
      <w:color w:val="9A8C7D"/>
      <w:sz w:val="17"/>
      <w:szCs w:val="17"/>
    </w:rPr>
  </w:style>
  <w:style w:type="character" w:customStyle="1" w:styleId="1144">
    <w:name w:val="图 Char Char"/>
    <w:link w:val="1145"/>
    <w:qFormat/>
    <w:locked/>
    <w:uiPriority w:val="0"/>
    <w:rPr>
      <w:rFonts w:hAnsi="宋体" w:eastAsia="黑体"/>
      <w:b/>
    </w:rPr>
  </w:style>
  <w:style w:type="paragraph" w:customStyle="1" w:styleId="1145">
    <w:name w:val="图"/>
    <w:basedOn w:val="1"/>
    <w:next w:val="508"/>
    <w:link w:val="1144"/>
    <w:qFormat/>
    <w:uiPriority w:val="0"/>
    <w:pPr>
      <w:widowControl w:val="0"/>
      <w:numPr>
        <w:ilvl w:val="0"/>
        <w:numId w:val="32"/>
      </w:numPr>
      <w:tabs>
        <w:tab w:val="left" w:pos="680"/>
      </w:tabs>
      <w:adjustRightInd w:val="0"/>
      <w:spacing w:before="60" w:after="60" w:line="360" w:lineRule="atLeast"/>
      <w:ind w:left="0" w:firstLine="0" w:firstLineChars="0"/>
      <w:jc w:val="center"/>
      <w:textAlignment w:val="baseline"/>
    </w:pPr>
    <w:rPr>
      <w:rFonts w:ascii="等线" w:eastAsia="黑体"/>
      <w:b/>
      <w:kern w:val="0"/>
      <w:sz w:val="20"/>
      <w:szCs w:val="20"/>
    </w:rPr>
  </w:style>
  <w:style w:type="character" w:customStyle="1" w:styleId="1146">
    <w:name w:val="正文文本 2 字符"/>
    <w:link w:val="76"/>
    <w:qFormat/>
    <w:uiPriority w:val="99"/>
    <w:rPr>
      <w:rFonts w:ascii="Cambria" w:hAnsi="Cambria" w:eastAsia="MS Mincho"/>
      <w:sz w:val="22"/>
      <w:lang w:eastAsia="en-US"/>
    </w:rPr>
  </w:style>
  <w:style w:type="character" w:customStyle="1" w:styleId="1147">
    <w:name w:val="my正文 Char"/>
    <w:link w:val="1148"/>
    <w:qFormat/>
    <w:locked/>
    <w:uiPriority w:val="0"/>
    <w:rPr>
      <w:rFonts w:ascii="宋体" w:hAnsi="宋体"/>
      <w:sz w:val="24"/>
      <w:szCs w:val="24"/>
    </w:rPr>
  </w:style>
  <w:style w:type="paragraph" w:customStyle="1" w:styleId="1148">
    <w:name w:val="my正文"/>
    <w:basedOn w:val="1"/>
    <w:link w:val="1147"/>
    <w:qFormat/>
    <w:uiPriority w:val="0"/>
    <w:pPr>
      <w:widowControl w:val="0"/>
      <w:spacing w:beforeLines="30"/>
      <w:ind w:firstLine="560"/>
      <w:jc w:val="both"/>
    </w:pPr>
    <w:rPr>
      <w:rFonts w:eastAsia="等线"/>
      <w:kern w:val="0"/>
    </w:rPr>
  </w:style>
  <w:style w:type="character" w:customStyle="1" w:styleId="1149">
    <w:name w:val="Item List Char Char Char1 Char Char Char Char"/>
    <w:link w:val="1150"/>
    <w:qFormat/>
    <w:uiPriority w:val="0"/>
    <w:rPr>
      <w:rFonts w:ascii="Arial" w:hAnsi="Arial" w:cs="Arial"/>
      <w:szCs w:val="21"/>
    </w:rPr>
  </w:style>
  <w:style w:type="paragraph" w:customStyle="1" w:styleId="1150">
    <w:name w:val="Item List Char Char Char1 Char Char Char"/>
    <w:link w:val="1149"/>
    <w:qFormat/>
    <w:uiPriority w:val="0"/>
    <w:pPr>
      <w:tabs>
        <w:tab w:val="left" w:pos="425"/>
        <w:tab w:val="left" w:pos="2211"/>
      </w:tabs>
      <w:spacing w:line="300" w:lineRule="auto"/>
      <w:ind w:left="425" w:hanging="425" w:firstLineChars="200"/>
      <w:jc w:val="both"/>
    </w:pPr>
    <w:rPr>
      <w:rFonts w:ascii="Arial" w:hAnsi="Arial" w:eastAsia="等线" w:cs="Arial"/>
      <w:szCs w:val="21"/>
      <w:lang w:val="en-US" w:eastAsia="zh-CN" w:bidi="ar-SA"/>
    </w:rPr>
  </w:style>
  <w:style w:type="character" w:customStyle="1" w:styleId="1151">
    <w:name w:val="海康表头 Char"/>
    <w:link w:val="1152"/>
    <w:qFormat/>
    <w:uiPriority w:val="0"/>
    <w:rPr>
      <w:rFonts w:ascii="Cambria" w:hAnsi="Cambria" w:eastAsia="黑体"/>
      <w:sz w:val="16"/>
      <w:szCs w:val="18"/>
    </w:rPr>
  </w:style>
  <w:style w:type="paragraph" w:customStyle="1" w:styleId="1152">
    <w:name w:val="海康表头"/>
    <w:basedOn w:val="22"/>
    <w:link w:val="1151"/>
    <w:qFormat/>
    <w:uiPriority w:val="0"/>
    <w:pPr>
      <w:spacing w:before="100" w:after="100" w:line="360" w:lineRule="auto"/>
      <w:ind w:firstLine="425" w:firstLineChars="0"/>
      <w:jc w:val="center"/>
    </w:pPr>
    <w:rPr>
      <w:rFonts w:ascii="Cambria" w:hAnsi="Cambria" w:cs="Times New Roman"/>
      <w:kern w:val="0"/>
      <w:sz w:val="16"/>
      <w:szCs w:val="18"/>
    </w:rPr>
  </w:style>
  <w:style w:type="character" w:customStyle="1" w:styleId="1153">
    <w:name w:val="small"/>
    <w:qFormat/>
    <w:uiPriority w:val="0"/>
  </w:style>
  <w:style w:type="character" w:customStyle="1" w:styleId="1154">
    <w:name w:val="样式 标题 7Legal Level 1.1.L7H7PIM 7不用sdfletter listL71H71... Char Char"/>
    <w:link w:val="1155"/>
    <w:qFormat/>
    <w:locked/>
    <w:uiPriority w:val="0"/>
    <w:rPr>
      <w:rFonts w:ascii="宋体" w:hAnsi="宋体" w:eastAsia="Arial"/>
      <w:b/>
      <w:bCs/>
      <w:sz w:val="24"/>
    </w:rPr>
  </w:style>
  <w:style w:type="paragraph" w:customStyle="1" w:styleId="1155">
    <w:name w:val="样式 标题 7Legal Level 1.1.L7H7PIM 7不用sdfletter listL71H71..."/>
    <w:basedOn w:val="9"/>
    <w:next w:val="1"/>
    <w:link w:val="1154"/>
    <w:qFormat/>
    <w:uiPriority w:val="0"/>
    <w:pPr>
      <w:widowControl/>
      <w:tabs>
        <w:tab w:val="left" w:pos="0"/>
        <w:tab w:val="left" w:pos="1296"/>
      </w:tabs>
      <w:adjustRightInd w:val="0"/>
      <w:spacing w:before="100" w:beforeAutospacing="1" w:after="100" w:afterAutospacing="1" w:line="360" w:lineRule="auto"/>
      <w:ind w:left="0" w:firstLine="0" w:firstLineChars="0"/>
      <w:jc w:val="left"/>
    </w:pPr>
    <w:rPr>
      <w:rFonts w:eastAsia="Arial"/>
      <w:bCs/>
      <w:kern w:val="0"/>
    </w:rPr>
  </w:style>
  <w:style w:type="character" w:customStyle="1" w:styleId="1156">
    <w:name w:val="a8 Char"/>
    <w:link w:val="1157"/>
    <w:qFormat/>
    <w:locked/>
    <w:uiPriority w:val="0"/>
    <w:rPr>
      <w:rFonts w:ascii="Arial" w:hAnsi="Arial" w:eastAsia="黑体" w:cs="Arial"/>
      <w:color w:val="000000"/>
    </w:rPr>
  </w:style>
  <w:style w:type="paragraph" w:customStyle="1" w:styleId="1157">
    <w:name w:val="a8"/>
    <w:basedOn w:val="10"/>
    <w:link w:val="1156"/>
    <w:qFormat/>
    <w:uiPriority w:val="0"/>
    <w:pPr>
      <w:tabs>
        <w:tab w:val="left" w:pos="1418"/>
        <w:tab w:val="left" w:pos="1440"/>
      </w:tabs>
      <w:adjustRightInd w:val="0"/>
      <w:spacing w:line="320" w:lineRule="atLeast"/>
      <w:ind w:left="0" w:firstLine="0" w:firstLineChars="0"/>
      <w:jc w:val="left"/>
    </w:pPr>
    <w:rPr>
      <w:rFonts w:cs="Arial"/>
      <w:color w:val="000000"/>
      <w:kern w:val="0"/>
      <w:sz w:val="20"/>
    </w:rPr>
  </w:style>
  <w:style w:type="character" w:customStyle="1" w:styleId="1158">
    <w:name w:val="纯文本 Char2"/>
    <w:qFormat/>
    <w:uiPriority w:val="0"/>
    <w:rPr>
      <w:rFonts w:ascii="宋体" w:hAnsi="Courier New" w:eastAsia="宋体" w:cs="Times New Roman"/>
      <w:szCs w:val="21"/>
    </w:rPr>
  </w:style>
  <w:style w:type="character" w:customStyle="1" w:styleId="1159">
    <w:name w:val="样式 宋体 10 磅"/>
    <w:qFormat/>
    <w:uiPriority w:val="0"/>
    <w:rPr>
      <w:rFonts w:ascii="Arial" w:hAnsi="Arial" w:eastAsia="宋体"/>
      <w:sz w:val="20"/>
      <w:szCs w:val="20"/>
    </w:rPr>
  </w:style>
  <w:style w:type="character" w:customStyle="1" w:styleId="1160">
    <w:name w:val="style61"/>
    <w:qFormat/>
    <w:uiPriority w:val="0"/>
    <w:rPr>
      <w:sz w:val="18"/>
      <w:szCs w:val="18"/>
    </w:rPr>
  </w:style>
  <w:style w:type="character" w:customStyle="1" w:styleId="1161">
    <w:name w:val="1级标题 字符"/>
    <w:link w:val="887"/>
    <w:qFormat/>
    <w:uiPriority w:val="0"/>
    <w:rPr>
      <w:rFonts w:ascii="黑体" w:hAnsi="黑体"/>
      <w:b/>
      <w:sz w:val="36"/>
      <w:szCs w:val="36"/>
      <w:lang w:eastAsia="en-US" w:bidi="en-US"/>
    </w:rPr>
  </w:style>
  <w:style w:type="character" w:customStyle="1" w:styleId="1162">
    <w:name w:val="样式 正文缩进正文（首行缩进两字）缩进ALT+Z表正文正文非缩进正文编号特点四号四号 Char Char Ch..."/>
    <w:qFormat/>
    <w:uiPriority w:val="0"/>
    <w:rPr>
      <w:rFonts w:ascii="仿宋_GB2312" w:hAnsi="宋体" w:eastAsia="仿宋_GB2312"/>
      <w:spacing w:val="0"/>
      <w:kern w:val="2"/>
      <w:sz w:val="24"/>
      <w:szCs w:val="24"/>
      <w:lang w:val="en-US" w:eastAsia="zh-CN" w:bidi="ar-SA"/>
    </w:rPr>
  </w:style>
  <w:style w:type="character" w:customStyle="1" w:styleId="1163">
    <w:name w:val="脚注文本 Char2"/>
    <w:qFormat/>
    <w:locked/>
    <w:uiPriority w:val="0"/>
    <w:rPr>
      <w:rFonts w:ascii="Arial" w:hAnsi="Arial"/>
      <w:sz w:val="18"/>
      <w:lang w:val="en-GB" w:eastAsia="en-US"/>
    </w:rPr>
  </w:style>
  <w:style w:type="character" w:customStyle="1" w:styleId="1164">
    <w:name w:val="自定义样式 正文 Char"/>
    <w:link w:val="1165"/>
    <w:qFormat/>
    <w:locked/>
    <w:uiPriority w:val="0"/>
    <w:rPr>
      <w:rFonts w:ascii="Arial" w:hAnsi="Arial" w:cs="宋体"/>
      <w:bCs/>
      <w:sz w:val="28"/>
      <w:szCs w:val="24"/>
    </w:rPr>
  </w:style>
  <w:style w:type="paragraph" w:customStyle="1" w:styleId="1165">
    <w:name w:val="自定义样式 正文"/>
    <w:basedOn w:val="1"/>
    <w:link w:val="1164"/>
    <w:qFormat/>
    <w:uiPriority w:val="0"/>
    <w:pPr>
      <w:widowControl w:val="0"/>
      <w:spacing w:beforeLines="50" w:afterLines="50"/>
      <w:ind w:firstLine="200"/>
      <w:jc w:val="both"/>
    </w:pPr>
    <w:rPr>
      <w:rFonts w:ascii="Arial" w:hAnsi="Arial" w:eastAsia="等线" w:cs="宋体"/>
      <w:bCs/>
      <w:kern w:val="0"/>
      <w:sz w:val="28"/>
    </w:rPr>
  </w:style>
  <w:style w:type="character" w:customStyle="1" w:styleId="1166">
    <w:name w:val="尾注文本 字符"/>
    <w:qFormat/>
    <w:uiPriority w:val="99"/>
    <w:rPr>
      <w:sz w:val="24"/>
    </w:rPr>
  </w:style>
  <w:style w:type="character" w:customStyle="1" w:styleId="1167">
    <w:name w:val="zhengwen Char"/>
    <w:link w:val="1168"/>
    <w:qFormat/>
    <w:uiPriority w:val="0"/>
    <w:rPr>
      <w:rFonts w:hAnsi="宋体" w:eastAsia="仿宋"/>
    </w:rPr>
  </w:style>
  <w:style w:type="paragraph" w:customStyle="1" w:styleId="1168">
    <w:name w:val="zhengwen"/>
    <w:basedOn w:val="1"/>
    <w:link w:val="1167"/>
    <w:qFormat/>
    <w:uiPriority w:val="0"/>
    <w:pPr>
      <w:widowControl w:val="0"/>
      <w:spacing w:line="300" w:lineRule="auto"/>
      <w:ind w:firstLine="0" w:firstLineChars="0"/>
      <w:jc w:val="both"/>
    </w:pPr>
    <w:rPr>
      <w:rFonts w:ascii="等线" w:eastAsia="仿宋"/>
      <w:kern w:val="0"/>
      <w:sz w:val="20"/>
      <w:szCs w:val="20"/>
    </w:rPr>
  </w:style>
  <w:style w:type="character" w:customStyle="1" w:styleId="1169">
    <w:name w:val="样式 文章正文OK + 宋体 Char"/>
    <w:link w:val="1170"/>
    <w:qFormat/>
    <w:uiPriority w:val="0"/>
    <w:rPr>
      <w:rFonts w:ascii="宋体" w:hAnsi="宋体" w:eastAsia="仿宋" w:cs="宋体"/>
      <w:sz w:val="28"/>
    </w:rPr>
  </w:style>
  <w:style w:type="paragraph" w:customStyle="1" w:styleId="1170">
    <w:name w:val="样式 文章正文OK + 宋体"/>
    <w:basedOn w:val="355"/>
    <w:link w:val="1169"/>
    <w:qFormat/>
    <w:uiPriority w:val="0"/>
    <w:pPr>
      <w:spacing w:line="500" w:lineRule="exact"/>
      <w:ind w:firstLine="200"/>
    </w:pPr>
    <w:rPr>
      <w:rFonts w:ascii="宋体"/>
    </w:rPr>
  </w:style>
  <w:style w:type="character" w:customStyle="1" w:styleId="1171">
    <w:name w:val="脚注文本 字符"/>
    <w:qFormat/>
    <w:uiPriority w:val="99"/>
    <w:rPr>
      <w:sz w:val="18"/>
      <w:szCs w:val="18"/>
    </w:rPr>
  </w:style>
  <w:style w:type="character" w:customStyle="1" w:styleId="1172">
    <w:name w:val="正文段 Char"/>
    <w:link w:val="1173"/>
    <w:qFormat/>
    <w:uiPriority w:val="0"/>
    <w:rPr>
      <w:rFonts w:ascii="宋体" w:hAnsi="宋体" w:eastAsia="仿宋"/>
    </w:rPr>
  </w:style>
  <w:style w:type="paragraph" w:customStyle="1" w:styleId="1173">
    <w:name w:val="正文段"/>
    <w:basedOn w:val="1"/>
    <w:link w:val="1172"/>
    <w:qFormat/>
    <w:uiPriority w:val="0"/>
    <w:pPr>
      <w:adjustRightInd w:val="0"/>
      <w:spacing w:after="240" w:line="360" w:lineRule="atLeast"/>
      <w:ind w:firstLine="454" w:firstLineChars="0"/>
      <w:jc w:val="both"/>
      <w:textAlignment w:val="bottom"/>
    </w:pPr>
    <w:rPr>
      <w:rFonts w:eastAsia="仿宋"/>
      <w:kern w:val="0"/>
      <w:sz w:val="20"/>
      <w:szCs w:val="20"/>
    </w:rPr>
  </w:style>
  <w:style w:type="character" w:customStyle="1" w:styleId="1174">
    <w:name w:val="标题3 Char"/>
    <w:link w:val="1175"/>
    <w:qFormat/>
    <w:uiPriority w:val="0"/>
    <w:rPr>
      <w:rFonts w:eastAsia="仿宋_GB2312"/>
      <w:b/>
      <w:bCs/>
      <w:sz w:val="32"/>
      <w:szCs w:val="32"/>
    </w:rPr>
  </w:style>
  <w:style w:type="paragraph" w:customStyle="1" w:styleId="1175">
    <w:name w:val="标题3"/>
    <w:basedOn w:val="5"/>
    <w:link w:val="1174"/>
    <w:qFormat/>
    <w:uiPriority w:val="0"/>
    <w:pPr>
      <w:keepNext w:val="0"/>
      <w:widowControl w:val="0"/>
      <w:numPr>
        <w:ilvl w:val="0"/>
        <w:numId w:val="0"/>
      </w:numPr>
      <w:tabs>
        <w:tab w:val="left" w:pos="360"/>
      </w:tabs>
      <w:spacing w:before="190" w:beforeLines="50" w:after="190" w:afterLines="50" w:line="240" w:lineRule="auto"/>
      <w:jc w:val="both"/>
    </w:pPr>
    <w:rPr>
      <w:rFonts w:ascii="等线" w:hAnsi="等线" w:eastAsia="仿宋_GB2312"/>
      <w:b/>
      <w:kern w:val="0"/>
      <w:sz w:val="32"/>
      <w:szCs w:val="32"/>
    </w:rPr>
  </w:style>
  <w:style w:type="character" w:customStyle="1" w:styleId="1176">
    <w:name w:val="style11"/>
    <w:qFormat/>
    <w:uiPriority w:val="0"/>
    <w:rPr>
      <w:b/>
      <w:bCs/>
      <w:color w:val="000000"/>
    </w:rPr>
  </w:style>
  <w:style w:type="character" w:customStyle="1" w:styleId="1177">
    <w:name w:val="正文11111 Char"/>
    <w:link w:val="1178"/>
    <w:qFormat/>
    <w:uiPriority w:val="0"/>
    <w:rPr>
      <w:rFonts w:hAnsi="宋体" w:cs="宋体"/>
    </w:rPr>
  </w:style>
  <w:style w:type="paragraph" w:customStyle="1" w:styleId="1178">
    <w:name w:val="正文11111"/>
    <w:basedOn w:val="1"/>
    <w:link w:val="1177"/>
    <w:qFormat/>
    <w:uiPriority w:val="0"/>
    <w:pPr>
      <w:widowControl w:val="0"/>
      <w:spacing w:before="156" w:after="156"/>
      <w:ind w:firstLine="0" w:firstLineChars="0"/>
    </w:pPr>
    <w:rPr>
      <w:rFonts w:ascii="等线" w:eastAsia="等线" w:cs="宋体"/>
      <w:kern w:val="0"/>
      <w:sz w:val="20"/>
      <w:szCs w:val="20"/>
    </w:rPr>
  </w:style>
  <w:style w:type="character" w:customStyle="1" w:styleId="1179">
    <w:name w:val="正文首行缩进两字 Char"/>
    <w:link w:val="1180"/>
    <w:qFormat/>
    <w:uiPriority w:val="0"/>
    <w:rPr>
      <w:sz w:val="24"/>
      <w:szCs w:val="24"/>
    </w:rPr>
  </w:style>
  <w:style w:type="paragraph" w:customStyle="1" w:styleId="1180">
    <w:name w:val="正文首行缩进两字"/>
    <w:link w:val="1179"/>
    <w:qFormat/>
    <w:uiPriority w:val="0"/>
    <w:pPr>
      <w:spacing w:afterLines="50" w:line="300" w:lineRule="auto"/>
      <w:ind w:left="240" w:leftChars="100" w:right="240" w:rightChars="100" w:firstLine="480" w:firstLineChars="200"/>
    </w:pPr>
    <w:rPr>
      <w:rFonts w:ascii="等线" w:hAnsi="等线" w:eastAsia="等线" w:cs="Times New Roman"/>
      <w:sz w:val="24"/>
      <w:szCs w:val="24"/>
      <w:lang w:val="en-US" w:eastAsia="zh-CN" w:bidi="ar-SA"/>
    </w:rPr>
  </w:style>
  <w:style w:type="character" w:customStyle="1" w:styleId="1181">
    <w:name w:val="不明显强调11"/>
    <w:qFormat/>
    <w:uiPriority w:val="19"/>
    <w:rPr>
      <w:i/>
      <w:iCs/>
      <w:color w:val="404040"/>
    </w:rPr>
  </w:style>
  <w:style w:type="character" w:customStyle="1" w:styleId="1182">
    <w:name w:val="普通(网站) Char1"/>
    <w:qFormat/>
    <w:uiPriority w:val="0"/>
    <w:rPr>
      <w:rFonts w:ascii="宋体" w:hAnsi="宋体" w:eastAsia="宋体" w:cs="Times New Roman"/>
      <w:kern w:val="0"/>
      <w:sz w:val="24"/>
      <w:szCs w:val="24"/>
    </w:rPr>
  </w:style>
  <w:style w:type="character" w:customStyle="1" w:styleId="1183">
    <w:name w:val="Table Description Char"/>
    <w:link w:val="1184"/>
    <w:qFormat/>
    <w:uiPriority w:val="0"/>
    <w:rPr>
      <w:rFonts w:ascii="Arial" w:hAnsi="Arial" w:eastAsia="黑体" w:cs="Arial"/>
      <w:sz w:val="18"/>
      <w:szCs w:val="18"/>
    </w:rPr>
  </w:style>
  <w:style w:type="paragraph" w:customStyle="1" w:styleId="1184">
    <w:name w:val="Table Description"/>
    <w:next w:val="1"/>
    <w:link w:val="1183"/>
    <w:qFormat/>
    <w:uiPriority w:val="0"/>
    <w:pPr>
      <w:keepNext/>
      <w:snapToGrid w:val="0"/>
      <w:spacing w:before="160" w:after="80" w:line="360" w:lineRule="auto"/>
      <w:ind w:left="1134" w:firstLine="200" w:firstLineChars="200"/>
      <w:jc w:val="center"/>
    </w:pPr>
    <w:rPr>
      <w:rFonts w:ascii="Arial" w:hAnsi="Arial" w:eastAsia="黑体" w:cs="Arial"/>
      <w:sz w:val="18"/>
      <w:szCs w:val="18"/>
      <w:lang w:val="en-US" w:eastAsia="zh-CN" w:bidi="ar-SA"/>
    </w:rPr>
  </w:style>
  <w:style w:type="character" w:customStyle="1" w:styleId="1185">
    <w:name w:val="段落缩进 Char"/>
    <w:link w:val="1186"/>
    <w:qFormat/>
    <w:uiPriority w:val="0"/>
    <w:rPr>
      <w:rFonts w:hAnsi="宋体" w:eastAsia="仿宋"/>
      <w:color w:val="000000"/>
      <w:sz w:val="24"/>
      <w:szCs w:val="24"/>
    </w:rPr>
  </w:style>
  <w:style w:type="paragraph" w:customStyle="1" w:styleId="1186">
    <w:name w:val="段落缩进"/>
    <w:basedOn w:val="222"/>
    <w:link w:val="1185"/>
    <w:qFormat/>
    <w:uiPriority w:val="0"/>
    <w:pPr>
      <w:spacing w:line="440" w:lineRule="exact"/>
      <w:ind w:firstLine="480"/>
    </w:pPr>
    <w:rPr>
      <w:rFonts w:ascii="等线" w:hAnsi="宋体" w:eastAsia="仿宋"/>
      <w:color w:val="000000"/>
      <w:kern w:val="0"/>
      <w:sz w:val="24"/>
      <w:szCs w:val="24"/>
    </w:rPr>
  </w:style>
  <w:style w:type="character" w:customStyle="1" w:styleId="1187">
    <w:name w:val="新正文 Char Char"/>
    <w:qFormat/>
    <w:uiPriority w:val="0"/>
    <w:rPr>
      <w:spacing w:val="10"/>
      <w:kern w:val="2"/>
      <w:sz w:val="24"/>
      <w:szCs w:val="24"/>
    </w:rPr>
  </w:style>
  <w:style w:type="character" w:customStyle="1" w:styleId="1188">
    <w:name w:val="方案文档 Char"/>
    <w:link w:val="1189"/>
    <w:qFormat/>
    <w:uiPriority w:val="0"/>
    <w:rPr>
      <w:rFonts w:ascii="黑体" w:hAnsi="Arial" w:eastAsia="黑体"/>
      <w:b/>
      <w:sz w:val="24"/>
      <w:szCs w:val="24"/>
      <w:u w:val="single"/>
    </w:rPr>
  </w:style>
  <w:style w:type="paragraph" w:customStyle="1" w:styleId="1189">
    <w:name w:val="方案文档"/>
    <w:basedOn w:val="1"/>
    <w:link w:val="1188"/>
    <w:qFormat/>
    <w:uiPriority w:val="0"/>
    <w:pPr>
      <w:widowControl w:val="0"/>
      <w:tabs>
        <w:tab w:val="left" w:pos="420"/>
      </w:tabs>
      <w:ind w:left="420" w:right="34" w:hanging="420" w:firstLineChars="0"/>
      <w:jc w:val="both"/>
    </w:pPr>
    <w:rPr>
      <w:rFonts w:ascii="黑体" w:hAnsi="Arial" w:eastAsia="黑体"/>
      <w:b/>
      <w:kern w:val="0"/>
      <w:u w:val="single"/>
    </w:rPr>
  </w:style>
  <w:style w:type="character" w:customStyle="1" w:styleId="1190">
    <w:name w:val="HTML 地址 Char1"/>
    <w:qFormat/>
    <w:uiPriority w:val="0"/>
    <w:rPr>
      <w:i/>
      <w:iCs/>
      <w:sz w:val="21"/>
      <w:szCs w:val="24"/>
    </w:rPr>
  </w:style>
  <w:style w:type="character" w:customStyle="1" w:styleId="1191">
    <w:name w:val="正文首行缩进 Char Char Char Char"/>
    <w:qFormat/>
    <w:uiPriority w:val="0"/>
    <w:rPr>
      <w:kern w:val="2"/>
      <w:sz w:val="21"/>
      <w:szCs w:val="24"/>
    </w:rPr>
  </w:style>
  <w:style w:type="character" w:customStyle="1" w:styleId="1192">
    <w:name w:val="引用文字"/>
    <w:qFormat/>
    <w:uiPriority w:val="0"/>
    <w:rPr>
      <w:rFonts w:eastAsia="宋体"/>
      <w:i/>
      <w:sz w:val="24"/>
      <w:lang w:eastAsia="zh-CN"/>
    </w:rPr>
  </w:style>
  <w:style w:type="character" w:customStyle="1" w:styleId="1193">
    <w:name w:val="段 Char"/>
    <w:link w:val="706"/>
    <w:qFormat/>
    <w:uiPriority w:val="0"/>
    <w:rPr>
      <w:rFonts w:ascii="宋体"/>
    </w:rPr>
  </w:style>
  <w:style w:type="character" w:customStyle="1" w:styleId="1194">
    <w:name w:val="标题66 字符"/>
    <w:link w:val="1195"/>
    <w:qFormat/>
    <w:uiPriority w:val="0"/>
    <w:rPr>
      <w:rFonts w:ascii="仿宋" w:hAnsi="仿宋" w:eastAsia="仿宋"/>
      <w:b/>
      <w:bCs/>
      <w:sz w:val="28"/>
      <w:szCs w:val="24"/>
    </w:rPr>
  </w:style>
  <w:style w:type="paragraph" w:customStyle="1" w:styleId="1195">
    <w:name w:val="标题66"/>
    <w:basedOn w:val="8"/>
    <w:link w:val="1194"/>
    <w:qFormat/>
    <w:uiPriority w:val="0"/>
    <w:pPr>
      <w:widowControl/>
      <w:tabs>
        <w:tab w:val="left" w:pos="1152"/>
      </w:tabs>
      <w:spacing w:before="120" w:after="120" w:line="240" w:lineRule="auto"/>
      <w:ind w:left="342" w:hanging="57"/>
    </w:pPr>
    <w:rPr>
      <w:rFonts w:ascii="仿宋" w:hAnsi="仿宋" w:eastAsia="仿宋"/>
      <w:b/>
      <w:kern w:val="0"/>
      <w:sz w:val="28"/>
    </w:rPr>
  </w:style>
  <w:style w:type="character" w:customStyle="1" w:styleId="1196">
    <w:name w:val="notescontent"/>
    <w:qFormat/>
    <w:uiPriority w:val="0"/>
  </w:style>
  <w:style w:type="character" w:customStyle="1" w:styleId="1197">
    <w:name w:val="表格样式 Char"/>
    <w:link w:val="1198"/>
    <w:qFormat/>
    <w:uiPriority w:val="0"/>
    <w:rPr>
      <w:rFonts w:ascii="Calibri" w:hAnsi="Calibri" w:eastAsia="微软雅黑"/>
    </w:rPr>
  </w:style>
  <w:style w:type="paragraph" w:customStyle="1" w:styleId="1198">
    <w:name w:val="表格样式"/>
    <w:basedOn w:val="1"/>
    <w:next w:val="1"/>
    <w:link w:val="1197"/>
    <w:qFormat/>
    <w:uiPriority w:val="0"/>
    <w:pPr>
      <w:widowControl w:val="0"/>
      <w:ind w:firstLine="0" w:firstLineChars="0"/>
      <w:jc w:val="both"/>
    </w:pPr>
    <w:rPr>
      <w:rFonts w:ascii="Calibri" w:hAnsi="Calibri" w:eastAsia="微软雅黑"/>
      <w:kern w:val="0"/>
      <w:sz w:val="20"/>
      <w:szCs w:val="20"/>
    </w:rPr>
  </w:style>
  <w:style w:type="character" w:customStyle="1" w:styleId="1199">
    <w:name w:val="tablesubhead1"/>
    <w:qFormat/>
    <w:uiPriority w:val="0"/>
    <w:rPr>
      <w:rFonts w:hint="default" w:ascii="ArialBold" w:hAnsi="ArialBold"/>
      <w:b/>
      <w:bCs/>
      <w:sz w:val="17"/>
      <w:szCs w:val="17"/>
    </w:rPr>
  </w:style>
  <w:style w:type="character" w:customStyle="1" w:styleId="1200">
    <w:name w:val="正文 首行缩进:  2 字符 Char Char Char"/>
    <w:link w:val="1201"/>
    <w:qFormat/>
    <w:uiPriority w:val="0"/>
    <w:rPr>
      <w:rFonts w:ascii="楷体_GB2312" w:hAnsi="宋体" w:eastAsia="楷体_GB2312"/>
      <w:bCs/>
      <w:szCs w:val="24"/>
    </w:rPr>
  </w:style>
  <w:style w:type="paragraph" w:customStyle="1" w:styleId="1201">
    <w:name w:val="正文 首行缩进:  2 字符 Char Char"/>
    <w:basedOn w:val="1"/>
    <w:link w:val="1200"/>
    <w:qFormat/>
    <w:uiPriority w:val="0"/>
    <w:pPr>
      <w:widowControl w:val="0"/>
      <w:ind w:firstLine="0" w:firstLineChars="0"/>
      <w:jc w:val="both"/>
    </w:pPr>
    <w:rPr>
      <w:rFonts w:ascii="楷体_GB2312" w:eastAsia="楷体_GB2312"/>
      <w:bCs/>
      <w:kern w:val="0"/>
      <w:sz w:val="20"/>
    </w:rPr>
  </w:style>
  <w:style w:type="character" w:customStyle="1" w:styleId="1202">
    <w:name w:val="datagrid-sort-icon"/>
    <w:qFormat/>
    <w:uiPriority w:val="0"/>
  </w:style>
  <w:style w:type="character" w:customStyle="1" w:styleId="1203">
    <w:name w:val="Font Style89"/>
    <w:unhideWhenUsed/>
    <w:qFormat/>
    <w:uiPriority w:val="99"/>
    <w:rPr>
      <w:rFonts w:hint="eastAsia" w:ascii="宋体" w:hAnsi="宋体" w:eastAsia="宋体"/>
      <w:sz w:val="18"/>
    </w:rPr>
  </w:style>
  <w:style w:type="character" w:customStyle="1" w:styleId="1204">
    <w:name w:val="样式 标题 3 + Arial 加粗 Char Char"/>
    <w:qFormat/>
    <w:uiPriority w:val="0"/>
    <w:rPr>
      <w:rFonts w:hint="default" w:ascii="Arial" w:hAnsi="Arial" w:eastAsia="黑体" w:cs="Arial"/>
      <w:bCs/>
      <w:kern w:val="2"/>
      <w:sz w:val="24"/>
      <w:szCs w:val="24"/>
      <w:lang w:val="en-US" w:eastAsia="zh-CN" w:bidi="ar-SA"/>
    </w:rPr>
  </w:style>
  <w:style w:type="character" w:customStyle="1" w:styleId="1205">
    <w:name w:val="样式 标题 9Legal Level 1.1.1.1.Level (a)huh三级标题PIM 9Legal Leve...1 Char"/>
    <w:link w:val="1206"/>
    <w:qFormat/>
    <w:locked/>
    <w:uiPriority w:val="0"/>
    <w:rPr>
      <w:rFonts w:ascii="宋体" w:hAnsi="宋体" w:eastAsia="黑体"/>
      <w:b/>
      <w:color w:val="000000"/>
    </w:rPr>
  </w:style>
  <w:style w:type="paragraph" w:customStyle="1" w:styleId="1206">
    <w:name w:val="样式 标题 9Legal Level 1.1.1.1.Level (a)huh三级标题PIM 9Legal Leve...1"/>
    <w:basedOn w:val="11"/>
    <w:link w:val="1205"/>
    <w:qFormat/>
    <w:uiPriority w:val="0"/>
    <w:pPr>
      <w:tabs>
        <w:tab w:val="left" w:pos="0"/>
        <w:tab w:val="left" w:pos="1584"/>
      </w:tabs>
      <w:adjustRightInd w:val="0"/>
      <w:spacing w:line="320" w:lineRule="atLeast"/>
      <w:ind w:left="0" w:firstLine="0" w:firstLineChars="0"/>
      <w:jc w:val="left"/>
    </w:pPr>
    <w:rPr>
      <w:rFonts w:ascii="宋体" w:hAnsi="宋体"/>
      <w:b/>
      <w:color w:val="000000"/>
      <w:kern w:val="0"/>
      <w:sz w:val="20"/>
    </w:rPr>
  </w:style>
  <w:style w:type="character" w:customStyle="1" w:styleId="1207">
    <w:name w:val="font61"/>
    <w:qFormat/>
    <w:uiPriority w:val="0"/>
    <w:rPr>
      <w:rFonts w:hint="eastAsia" w:ascii="宋体" w:hAnsi="宋体" w:eastAsia="宋体"/>
      <w:color w:val="000000"/>
      <w:sz w:val="20"/>
      <w:szCs w:val="20"/>
      <w:u w:val="none"/>
    </w:rPr>
  </w:style>
  <w:style w:type="character" w:customStyle="1" w:styleId="1208">
    <w:name w:val="My正文 Char"/>
    <w:link w:val="1209"/>
    <w:qFormat/>
    <w:locked/>
    <w:uiPriority w:val="0"/>
    <w:rPr>
      <w:rFonts w:ascii="Arial" w:hAnsi="Arial"/>
    </w:rPr>
  </w:style>
  <w:style w:type="paragraph" w:customStyle="1" w:styleId="1209">
    <w:name w:val="My正文"/>
    <w:basedOn w:val="1"/>
    <w:link w:val="1208"/>
    <w:qFormat/>
    <w:uiPriority w:val="0"/>
    <w:pPr>
      <w:widowControl w:val="0"/>
      <w:adjustRightInd w:val="0"/>
      <w:spacing w:line="300" w:lineRule="auto"/>
      <w:ind w:firstLine="567" w:firstLineChars="0"/>
      <w:textAlignment w:val="baseline"/>
    </w:pPr>
    <w:rPr>
      <w:rFonts w:ascii="Arial" w:hAnsi="Arial" w:eastAsia="等线"/>
      <w:kern w:val="0"/>
      <w:sz w:val="20"/>
      <w:szCs w:val="20"/>
    </w:rPr>
  </w:style>
  <w:style w:type="character" w:customStyle="1" w:styleId="1210">
    <w:name w:val="海康4级标题 Char"/>
    <w:link w:val="1211"/>
    <w:qFormat/>
    <w:uiPriority w:val="0"/>
    <w:rPr>
      <w:rFonts w:ascii="Arial" w:hAnsi="Arial"/>
      <w:b/>
      <w:bCs/>
      <w:sz w:val="28"/>
      <w:szCs w:val="28"/>
    </w:rPr>
  </w:style>
  <w:style w:type="paragraph" w:customStyle="1" w:styleId="1211">
    <w:name w:val="海康4级标题"/>
    <w:basedOn w:val="6"/>
    <w:link w:val="1210"/>
    <w:qFormat/>
    <w:uiPriority w:val="0"/>
    <w:pPr>
      <w:widowControl w:val="0"/>
      <w:tabs>
        <w:tab w:val="left" w:pos="425"/>
        <w:tab w:val="left" w:pos="864"/>
      </w:tabs>
      <w:spacing w:before="240" w:after="120" w:line="360" w:lineRule="auto"/>
      <w:ind w:left="425" w:hanging="425"/>
    </w:pPr>
    <w:rPr>
      <w:rFonts w:ascii="Arial" w:hAnsi="Arial" w:eastAsia="等线" w:cs="Times New Roman"/>
      <w:b/>
      <w:w w:val="100"/>
      <w:kern w:val="0"/>
      <w:sz w:val="28"/>
      <w:szCs w:val="28"/>
    </w:rPr>
  </w:style>
  <w:style w:type="character" w:customStyle="1" w:styleId="1212">
    <w:name w:val="小四 段落 宋体 Char Char Char Char1"/>
    <w:link w:val="1213"/>
    <w:qFormat/>
    <w:uiPriority w:val="0"/>
    <w:rPr>
      <w:sz w:val="24"/>
      <w:szCs w:val="24"/>
    </w:rPr>
  </w:style>
  <w:style w:type="paragraph" w:customStyle="1" w:styleId="1213">
    <w:name w:val="小四 段落 宋体 Char Char Char"/>
    <w:basedOn w:val="20"/>
    <w:link w:val="1212"/>
    <w:qFormat/>
    <w:uiPriority w:val="0"/>
    <w:pPr>
      <w:widowControl w:val="0"/>
      <w:numPr>
        <w:ilvl w:val="0"/>
        <w:numId w:val="0"/>
      </w:numPr>
      <w:tabs>
        <w:tab w:val="left" w:pos="907"/>
      </w:tabs>
      <w:spacing w:before="0" w:beforeAutospacing="0" w:after="0" w:afterAutospacing="0" w:line="360" w:lineRule="auto"/>
      <w:ind w:right="-33" w:firstLine="480" w:firstLineChars="200"/>
      <w:contextualSpacing/>
    </w:pPr>
    <w:rPr>
      <w:rFonts w:ascii="等线" w:hAnsi="等线" w:eastAsia="等线"/>
      <w:sz w:val="24"/>
      <w:szCs w:val="24"/>
    </w:rPr>
  </w:style>
  <w:style w:type="character" w:customStyle="1" w:styleId="1214">
    <w:name w:val="标3 Char"/>
    <w:link w:val="1215"/>
    <w:qFormat/>
    <w:uiPriority w:val="0"/>
    <w:rPr>
      <w:b/>
      <w:bCs/>
      <w:sz w:val="30"/>
      <w:szCs w:val="24"/>
    </w:rPr>
  </w:style>
  <w:style w:type="paragraph" w:customStyle="1" w:styleId="1215">
    <w:name w:val="标3"/>
    <w:basedOn w:val="5"/>
    <w:next w:val="1"/>
    <w:link w:val="1214"/>
    <w:qFormat/>
    <w:uiPriority w:val="0"/>
    <w:pPr>
      <w:keepLines w:val="0"/>
      <w:widowControl w:val="0"/>
      <w:numPr>
        <w:numId w:val="0"/>
      </w:numPr>
      <w:tabs>
        <w:tab w:val="left" w:pos="1740"/>
      </w:tabs>
      <w:spacing w:before="120" w:after="120" w:line="480" w:lineRule="exact"/>
      <w:ind w:left="1740" w:hanging="420"/>
    </w:pPr>
    <w:rPr>
      <w:rFonts w:ascii="等线" w:hAnsi="等线" w:eastAsia="等线"/>
      <w:b/>
      <w:kern w:val="0"/>
      <w:sz w:val="30"/>
      <w:szCs w:val="24"/>
    </w:rPr>
  </w:style>
  <w:style w:type="character" w:customStyle="1" w:styleId="1216">
    <w:name w:val="海康表格正文 Char"/>
    <w:link w:val="1217"/>
    <w:qFormat/>
    <w:uiPriority w:val="0"/>
    <w:rPr>
      <w:rFonts w:ascii="宋体" w:hAnsi="宋体"/>
      <w:lang w:eastAsia="en-US"/>
    </w:rPr>
  </w:style>
  <w:style w:type="paragraph" w:customStyle="1" w:styleId="1217">
    <w:name w:val="海康表格正文"/>
    <w:basedOn w:val="21"/>
    <w:link w:val="1216"/>
    <w:qFormat/>
    <w:uiPriority w:val="0"/>
    <w:pPr>
      <w:widowControl/>
      <w:spacing w:beforeLines="50" w:line="360" w:lineRule="auto"/>
      <w:ind w:firstLine="0" w:firstLineChars="0"/>
    </w:pPr>
    <w:rPr>
      <w:rFonts w:eastAsia="等线"/>
      <w:sz w:val="20"/>
      <w:lang w:eastAsia="en-US"/>
    </w:rPr>
  </w:style>
  <w:style w:type="character" w:customStyle="1" w:styleId="1218">
    <w:name w:val="样式 首行缩进:  0.85 厘米 Char"/>
    <w:link w:val="1219"/>
    <w:qFormat/>
    <w:uiPriority w:val="0"/>
    <w:rPr>
      <w:rFonts w:cs="宋体"/>
      <w:sz w:val="23"/>
      <w:szCs w:val="21"/>
      <w:lang w:val="en-AU"/>
    </w:rPr>
  </w:style>
  <w:style w:type="paragraph" w:customStyle="1" w:styleId="1219">
    <w:name w:val="样式 首行缩进:  0.85 厘米"/>
    <w:basedOn w:val="1"/>
    <w:link w:val="1218"/>
    <w:qFormat/>
    <w:uiPriority w:val="0"/>
    <w:pPr>
      <w:spacing w:before="50" w:beforeLines="50"/>
      <w:ind w:firstLine="454"/>
    </w:pPr>
    <w:rPr>
      <w:rFonts w:ascii="等线" w:hAnsi="等线" w:eastAsia="等线" w:cs="宋体"/>
      <w:kern w:val="0"/>
      <w:sz w:val="23"/>
      <w:szCs w:val="21"/>
      <w:lang w:val="en-AU"/>
    </w:rPr>
  </w:style>
  <w:style w:type="character" w:customStyle="1" w:styleId="1220">
    <w:name w:val="常用正文小 Char"/>
    <w:link w:val="1221"/>
    <w:qFormat/>
    <w:uiPriority w:val="0"/>
    <w:rPr>
      <w:rFonts w:ascii="Arial" w:hAnsi="Arial" w:eastAsia="楷体_GB2312"/>
      <w:szCs w:val="24"/>
    </w:rPr>
  </w:style>
  <w:style w:type="paragraph" w:customStyle="1" w:styleId="1221">
    <w:name w:val="常用正文小"/>
    <w:basedOn w:val="1"/>
    <w:link w:val="1220"/>
    <w:qFormat/>
    <w:uiPriority w:val="0"/>
    <w:pPr>
      <w:widowControl w:val="0"/>
      <w:ind w:firstLine="420"/>
      <w:textAlignment w:val="bottom"/>
    </w:pPr>
    <w:rPr>
      <w:rFonts w:ascii="Arial" w:hAnsi="Arial" w:eastAsia="楷体_GB2312"/>
      <w:kern w:val="0"/>
      <w:sz w:val="20"/>
    </w:rPr>
  </w:style>
  <w:style w:type="character" w:customStyle="1" w:styleId="1222">
    <w:name w:val="列表格式 Char"/>
    <w:link w:val="1223"/>
    <w:qFormat/>
    <w:uiPriority w:val="0"/>
    <w:rPr>
      <w:sz w:val="28"/>
      <w:szCs w:val="24"/>
    </w:rPr>
  </w:style>
  <w:style w:type="paragraph" w:customStyle="1" w:styleId="1223">
    <w:name w:val="列表格式"/>
    <w:basedOn w:val="1"/>
    <w:link w:val="1222"/>
    <w:qFormat/>
    <w:uiPriority w:val="0"/>
    <w:pPr>
      <w:widowControl w:val="0"/>
      <w:spacing w:before="50" w:beforeLines="50"/>
      <w:ind w:firstLine="200"/>
      <w:jc w:val="both"/>
    </w:pPr>
    <w:rPr>
      <w:rFonts w:ascii="等线" w:hAnsi="等线" w:eastAsia="等线"/>
      <w:kern w:val="0"/>
      <w:sz w:val="28"/>
    </w:rPr>
  </w:style>
  <w:style w:type="character" w:customStyle="1" w:styleId="1224">
    <w:name w:val="Char Char5"/>
    <w:qFormat/>
    <w:uiPriority w:val="0"/>
    <w:rPr>
      <w:rFonts w:ascii="Cambria" w:hAnsi="Cambria" w:eastAsia="宋体"/>
      <w:b/>
      <w:bCs/>
      <w:kern w:val="2"/>
      <w:sz w:val="32"/>
      <w:szCs w:val="32"/>
      <w:lang w:val="en-US" w:eastAsia="zh-CN" w:bidi="ar-SA"/>
    </w:rPr>
  </w:style>
  <w:style w:type="character" w:customStyle="1" w:styleId="1225">
    <w:name w:val="标题 5 Char2"/>
    <w:qFormat/>
    <w:uiPriority w:val="99"/>
    <w:rPr>
      <w:rFonts w:ascii="仿宋" w:hAnsi="仿宋" w:eastAsia="仿宋" w:cs="Times New Roman"/>
      <w:b/>
      <w:kern w:val="0"/>
      <w:sz w:val="24"/>
      <w:szCs w:val="20"/>
    </w:rPr>
  </w:style>
  <w:style w:type="character" w:customStyle="1" w:styleId="1226">
    <w:name w:val="zhengwen1"/>
    <w:qFormat/>
    <w:uiPriority w:val="0"/>
    <w:rPr>
      <w:rFonts w:hint="default" w:ascii="Verdana" w:hAnsi="Verdana"/>
      <w:color w:val="000000"/>
      <w:spacing w:val="0"/>
      <w:sz w:val="18"/>
      <w:szCs w:val="18"/>
    </w:rPr>
  </w:style>
  <w:style w:type="character" w:customStyle="1" w:styleId="1227">
    <w:name w:val="彩色列表 - 着色 3 Char"/>
    <w:qFormat/>
    <w:locked/>
    <w:uiPriority w:val="0"/>
    <w:rPr>
      <w:rFonts w:ascii="Arial" w:hAnsi="Arial"/>
      <w:i/>
      <w:color w:val="000000"/>
      <w:lang w:val="en-GB" w:eastAsia="en-US"/>
    </w:rPr>
  </w:style>
  <w:style w:type="character" w:customStyle="1" w:styleId="1228">
    <w:name w:val="3级标题 字符"/>
    <w:link w:val="1229"/>
    <w:qFormat/>
    <w:uiPriority w:val="0"/>
    <w:rPr>
      <w:rFonts w:ascii="黑体" w:hAnsi="黑体"/>
      <w:b/>
      <w:sz w:val="24"/>
      <w:szCs w:val="36"/>
      <w:lang w:eastAsia="en-US" w:bidi="en-US"/>
    </w:rPr>
  </w:style>
  <w:style w:type="paragraph" w:customStyle="1" w:styleId="1229">
    <w:name w:val="3级标题"/>
    <w:basedOn w:val="179"/>
    <w:link w:val="1228"/>
    <w:qFormat/>
    <w:uiPriority w:val="0"/>
    <w:pPr>
      <w:keepLines/>
      <w:widowControl w:val="0"/>
      <w:numPr>
        <w:ilvl w:val="2"/>
        <w:numId w:val="23"/>
      </w:numPr>
      <w:ind w:left="0" w:firstLine="0" w:firstLineChars="0"/>
      <w:contextualSpacing/>
      <w:outlineLvl w:val="2"/>
    </w:pPr>
    <w:rPr>
      <w:rFonts w:ascii="黑体" w:hAnsi="黑体" w:eastAsia="等线"/>
      <w:b/>
      <w:kern w:val="0"/>
      <w:szCs w:val="36"/>
      <w:lang w:eastAsia="en-US" w:bidi="en-US"/>
    </w:rPr>
  </w:style>
  <w:style w:type="character" w:customStyle="1" w:styleId="1230">
    <w:name w:val="正文缩进 Char2"/>
    <w:qFormat/>
    <w:uiPriority w:val="0"/>
    <w:rPr>
      <w:rFonts w:ascii="Times New Roman" w:hAnsi="Times New Roman" w:eastAsia="宋体" w:cs="Times New Roman"/>
      <w:sz w:val="24"/>
      <w:szCs w:val="24"/>
    </w:rPr>
  </w:style>
  <w:style w:type="character" w:customStyle="1" w:styleId="1231">
    <w:name w:val="115info-正文 Char"/>
    <w:link w:val="1232"/>
    <w:qFormat/>
    <w:uiPriority w:val="0"/>
    <w:rPr>
      <w:rFonts w:hAnsi="宋体" w:eastAsia="仿宋_GB2312"/>
      <w:sz w:val="28"/>
      <w:szCs w:val="24"/>
    </w:rPr>
  </w:style>
  <w:style w:type="paragraph" w:customStyle="1" w:styleId="1232">
    <w:name w:val="115info-正文"/>
    <w:basedOn w:val="1"/>
    <w:link w:val="1231"/>
    <w:qFormat/>
    <w:uiPriority w:val="0"/>
    <w:pPr>
      <w:widowControl w:val="0"/>
      <w:spacing w:line="500" w:lineRule="exact"/>
      <w:ind w:firstLine="510" w:firstLineChars="0"/>
      <w:jc w:val="both"/>
    </w:pPr>
    <w:rPr>
      <w:rFonts w:ascii="等线" w:eastAsia="仿宋_GB2312"/>
      <w:kern w:val="0"/>
      <w:sz w:val="28"/>
    </w:rPr>
  </w:style>
  <w:style w:type="character" w:customStyle="1" w:styleId="1233">
    <w:name w:val="样式 正文格式 + Tahoma 行距: 多倍行距 1.25 字行 Char"/>
    <w:link w:val="1234"/>
    <w:qFormat/>
    <w:uiPriority w:val="0"/>
    <w:rPr>
      <w:rFonts w:ascii="宋体" w:hAnsi="宋体" w:eastAsia="仿宋"/>
      <w:szCs w:val="24"/>
    </w:rPr>
  </w:style>
  <w:style w:type="paragraph" w:customStyle="1" w:styleId="1234">
    <w:name w:val="样式 正文格式 + Tahoma 行距: 多倍行距 1.25 字行"/>
    <w:basedOn w:val="862"/>
    <w:link w:val="1233"/>
    <w:qFormat/>
    <w:uiPriority w:val="0"/>
  </w:style>
  <w:style w:type="character" w:customStyle="1" w:styleId="1235">
    <w:name w:val="文档正文字符"/>
    <w:qFormat/>
    <w:uiPriority w:val="99"/>
    <w:rPr>
      <w:rFonts w:ascii="Arial" w:hAnsi="Arial" w:eastAsia="仿宋_GB2312" w:cs="Arial"/>
      <w:kern w:val="2"/>
      <w:sz w:val="28"/>
      <w:szCs w:val="28"/>
    </w:rPr>
  </w:style>
  <w:style w:type="character" w:customStyle="1" w:styleId="1236">
    <w:name w:val="中等深浅网格 2 - 强调文字颜色 2 Char"/>
    <w:qFormat/>
    <w:uiPriority w:val="29"/>
    <w:rPr>
      <w:rFonts w:ascii="Times New Roman" w:hAnsi="Times New Roman" w:eastAsia="宋体" w:cs="Times New Roman"/>
      <w:i/>
      <w:iCs/>
      <w:color w:val="000000"/>
      <w:szCs w:val="24"/>
    </w:rPr>
  </w:style>
  <w:style w:type="character" w:customStyle="1" w:styleId="1237">
    <w:name w:val="正文（首行不缩进） Char"/>
    <w:link w:val="1238"/>
    <w:qFormat/>
    <w:uiPriority w:val="0"/>
    <w:rPr>
      <w:rFonts w:hAnsi="宋体" w:eastAsia="仿宋"/>
      <w:szCs w:val="24"/>
    </w:rPr>
  </w:style>
  <w:style w:type="paragraph" w:customStyle="1" w:styleId="1238">
    <w:name w:val="正文（首行不缩进）"/>
    <w:basedOn w:val="1"/>
    <w:link w:val="1237"/>
    <w:qFormat/>
    <w:uiPriority w:val="0"/>
    <w:pPr>
      <w:widowControl w:val="0"/>
      <w:spacing w:line="240" w:lineRule="auto"/>
      <w:ind w:firstLine="0" w:firstLineChars="0"/>
      <w:jc w:val="both"/>
    </w:pPr>
    <w:rPr>
      <w:rFonts w:ascii="等线" w:eastAsia="仿宋"/>
      <w:kern w:val="0"/>
      <w:sz w:val="20"/>
    </w:rPr>
  </w:style>
  <w:style w:type="character" w:customStyle="1" w:styleId="1239">
    <w:name w:val="表头样式 Char"/>
    <w:link w:val="1240"/>
    <w:qFormat/>
    <w:uiPriority w:val="0"/>
    <w:rPr>
      <w:rFonts w:ascii="Arial" w:hAnsi="Arial"/>
      <w:b/>
      <w:szCs w:val="24"/>
    </w:rPr>
  </w:style>
  <w:style w:type="paragraph" w:customStyle="1" w:styleId="1240">
    <w:name w:val="表头样式"/>
    <w:basedOn w:val="1"/>
    <w:link w:val="1239"/>
    <w:qFormat/>
    <w:uiPriority w:val="0"/>
    <w:pPr>
      <w:widowControl w:val="0"/>
      <w:autoSpaceDE w:val="0"/>
      <w:autoSpaceDN w:val="0"/>
      <w:adjustRightInd w:val="0"/>
      <w:spacing w:line="240" w:lineRule="auto"/>
      <w:ind w:firstLine="0" w:firstLineChars="0"/>
      <w:jc w:val="center"/>
    </w:pPr>
    <w:rPr>
      <w:rFonts w:ascii="Arial" w:hAnsi="Arial" w:eastAsia="等线"/>
      <w:b/>
      <w:kern w:val="0"/>
      <w:sz w:val="20"/>
    </w:rPr>
  </w:style>
  <w:style w:type="character" w:customStyle="1" w:styleId="1241">
    <w:name w:val="样式 行距: 固定值 22 磅 Char"/>
    <w:link w:val="1242"/>
    <w:qFormat/>
    <w:uiPriority w:val="0"/>
    <w:rPr>
      <w:rFonts w:hAnsi="宋体" w:eastAsia="仿宋_GB2312" w:cs="宋体"/>
      <w:sz w:val="28"/>
    </w:rPr>
  </w:style>
  <w:style w:type="paragraph" w:customStyle="1" w:styleId="1242">
    <w:name w:val="样式 行距: 固定值 22 磅"/>
    <w:basedOn w:val="1"/>
    <w:link w:val="1241"/>
    <w:qFormat/>
    <w:uiPriority w:val="0"/>
    <w:pPr>
      <w:widowControl w:val="0"/>
      <w:adjustRightInd w:val="0"/>
      <w:snapToGrid w:val="0"/>
      <w:ind w:firstLine="200"/>
      <w:jc w:val="both"/>
    </w:pPr>
    <w:rPr>
      <w:rFonts w:ascii="等线" w:eastAsia="仿宋_GB2312" w:cs="宋体"/>
      <w:kern w:val="0"/>
      <w:sz w:val="28"/>
      <w:szCs w:val="20"/>
    </w:rPr>
  </w:style>
  <w:style w:type="character" w:customStyle="1" w:styleId="1243">
    <w:name w:val="尾注 Char"/>
    <w:link w:val="1244"/>
    <w:qFormat/>
    <w:uiPriority w:val="0"/>
    <w:rPr>
      <w:rFonts w:ascii="宋体" w:hAnsi="宋体"/>
      <w:sz w:val="18"/>
      <w:szCs w:val="18"/>
      <w:vertAlign w:val="superscript"/>
    </w:rPr>
  </w:style>
  <w:style w:type="paragraph" w:customStyle="1" w:styleId="1244">
    <w:name w:val="尾注"/>
    <w:basedOn w:val="52"/>
    <w:link w:val="1243"/>
    <w:qFormat/>
    <w:uiPriority w:val="0"/>
    <w:pPr>
      <w:autoSpaceDE w:val="0"/>
      <w:autoSpaceDN w:val="0"/>
      <w:adjustRightInd w:val="0"/>
      <w:ind w:firstLine="420"/>
    </w:pPr>
    <w:rPr>
      <w:rFonts w:ascii="宋体" w:hAnsi="宋体"/>
      <w:sz w:val="18"/>
      <w:szCs w:val="18"/>
      <w:vertAlign w:val="superscript"/>
    </w:rPr>
  </w:style>
  <w:style w:type="character" w:customStyle="1" w:styleId="1245">
    <w:name w:val="样式 宋体 五号"/>
    <w:qFormat/>
    <w:uiPriority w:val="0"/>
    <w:rPr>
      <w:rFonts w:ascii="宋体" w:hAnsi="宋体"/>
      <w:sz w:val="24"/>
    </w:rPr>
  </w:style>
  <w:style w:type="character" w:customStyle="1" w:styleId="1246">
    <w:name w:val="标题7 Char"/>
    <w:link w:val="1247"/>
    <w:qFormat/>
    <w:uiPriority w:val="0"/>
    <w:rPr>
      <w:rFonts w:eastAsia="仿宋_GB2312"/>
      <w:sz w:val="28"/>
      <w:szCs w:val="21"/>
    </w:rPr>
  </w:style>
  <w:style w:type="paragraph" w:customStyle="1" w:styleId="1247">
    <w:name w:val="标题7"/>
    <w:basedOn w:val="1"/>
    <w:next w:val="1"/>
    <w:link w:val="1246"/>
    <w:qFormat/>
    <w:uiPriority w:val="0"/>
    <w:pPr>
      <w:widowControl w:val="0"/>
      <w:ind w:firstLine="560"/>
      <w:jc w:val="both"/>
      <w:outlineLvl w:val="6"/>
    </w:pPr>
    <w:rPr>
      <w:rFonts w:ascii="等线" w:hAnsi="等线" w:eastAsia="仿宋_GB2312"/>
      <w:kern w:val="0"/>
      <w:sz w:val="28"/>
      <w:szCs w:val="21"/>
    </w:rPr>
  </w:style>
  <w:style w:type="character" w:customStyle="1" w:styleId="1248">
    <w:name w:val="四号正文 Char"/>
    <w:link w:val="1249"/>
    <w:qFormat/>
    <w:uiPriority w:val="0"/>
    <w:rPr>
      <w:rFonts w:hAnsi="宋体" w:eastAsia="仿宋"/>
      <w:sz w:val="28"/>
      <w:szCs w:val="28"/>
    </w:rPr>
  </w:style>
  <w:style w:type="paragraph" w:customStyle="1" w:styleId="1249">
    <w:name w:val="四号正文"/>
    <w:basedOn w:val="1"/>
    <w:link w:val="1248"/>
    <w:qFormat/>
    <w:uiPriority w:val="0"/>
    <w:pPr>
      <w:widowControl w:val="0"/>
      <w:ind w:firstLine="560"/>
      <w:jc w:val="both"/>
    </w:pPr>
    <w:rPr>
      <w:rFonts w:ascii="等线" w:eastAsia="仿宋"/>
      <w:kern w:val="0"/>
      <w:sz w:val="28"/>
      <w:szCs w:val="28"/>
    </w:rPr>
  </w:style>
  <w:style w:type="character" w:customStyle="1" w:styleId="1250">
    <w:name w:val="f111"/>
    <w:qFormat/>
    <w:uiPriority w:val="0"/>
    <w:rPr>
      <w:sz w:val="22"/>
      <w:szCs w:val="22"/>
    </w:rPr>
  </w:style>
  <w:style w:type="character" w:customStyle="1" w:styleId="1251">
    <w:name w:val="表格标题 Char"/>
    <w:link w:val="183"/>
    <w:qFormat/>
    <w:uiPriority w:val="0"/>
    <w:rPr>
      <w:rFonts w:ascii="宋体" w:hAnsi="宋体" w:eastAsia="宋体"/>
      <w:b/>
      <w:spacing w:val="10"/>
      <w:sz w:val="24"/>
    </w:rPr>
  </w:style>
  <w:style w:type="character" w:customStyle="1" w:styleId="1252">
    <w:name w:val="正文首行缩进 Char2"/>
    <w:qFormat/>
    <w:uiPriority w:val="0"/>
    <w:rPr>
      <w:rFonts w:ascii="Times New Roman" w:eastAsia="宋体"/>
      <w:snapToGrid w:val="0"/>
      <w:sz w:val="24"/>
      <w:szCs w:val="22"/>
      <w:lang w:val="zh-CN"/>
    </w:rPr>
  </w:style>
  <w:style w:type="character" w:customStyle="1" w:styleId="1253">
    <w:name w:val="command keywords Char Char Char1 Char Char Char Char"/>
    <w:qFormat/>
    <w:uiPriority w:val="0"/>
    <w:rPr>
      <w:rFonts w:eastAsia="宋体"/>
      <w:b/>
      <w:color w:val="000000"/>
      <w:sz w:val="21"/>
    </w:rPr>
  </w:style>
  <w:style w:type="character" w:customStyle="1" w:styleId="1254">
    <w:name w:val="style121"/>
    <w:qFormat/>
    <w:uiPriority w:val="0"/>
    <w:rPr>
      <w:sz w:val="21"/>
      <w:szCs w:val="21"/>
    </w:rPr>
  </w:style>
  <w:style w:type="character" w:customStyle="1" w:styleId="1255">
    <w:name w:val="Char Char14"/>
    <w:qFormat/>
    <w:uiPriority w:val="0"/>
    <w:rPr>
      <w:rFonts w:ascii="Times New Roman" w:hAnsi="Times New Roman" w:eastAsia="宋体" w:cs="Times New Roman"/>
      <w:sz w:val="24"/>
      <w:szCs w:val="24"/>
    </w:rPr>
  </w:style>
  <w:style w:type="character" w:customStyle="1" w:styleId="1256">
    <w:name w:val="yzt3 Char"/>
    <w:link w:val="1257"/>
    <w:qFormat/>
    <w:uiPriority w:val="0"/>
    <w:rPr>
      <w:rFonts w:ascii="仿宋_GB2312" w:hAnsi="宋体" w:eastAsia="仿宋_GB2312"/>
      <w:b/>
      <w:bCs/>
      <w:sz w:val="24"/>
      <w:szCs w:val="24"/>
    </w:rPr>
  </w:style>
  <w:style w:type="paragraph" w:customStyle="1" w:styleId="1257">
    <w:name w:val="yzt3"/>
    <w:basedOn w:val="328"/>
    <w:link w:val="1256"/>
    <w:qFormat/>
    <w:uiPriority w:val="0"/>
    <w:pPr>
      <w:numPr>
        <w:ilvl w:val="0"/>
        <w:numId w:val="0"/>
      </w:numPr>
      <w:tabs>
        <w:tab w:val="left" w:pos="992"/>
      </w:tabs>
      <w:adjustRightInd w:val="0"/>
      <w:snapToGrid w:val="0"/>
      <w:spacing w:before="0" w:after="0" w:line="360" w:lineRule="auto"/>
      <w:outlineLvl w:val="2"/>
    </w:pPr>
    <w:rPr>
      <w:rFonts w:ascii="仿宋_GB2312" w:hAnsi="宋体" w:eastAsia="仿宋_GB2312"/>
      <w:kern w:val="0"/>
      <w:sz w:val="24"/>
      <w:szCs w:val="24"/>
    </w:rPr>
  </w:style>
  <w:style w:type="character" w:customStyle="1" w:styleId="1258">
    <w:name w:val="Figure Text Char"/>
    <w:link w:val="1259"/>
    <w:qFormat/>
    <w:uiPriority w:val="0"/>
    <w:rPr>
      <w:rFonts w:ascii="Arial" w:hAnsi="Arial" w:eastAsia="楷体_GB2312"/>
      <w:sz w:val="18"/>
    </w:rPr>
  </w:style>
  <w:style w:type="paragraph" w:customStyle="1" w:styleId="1259">
    <w:name w:val="Figure Text"/>
    <w:link w:val="1258"/>
    <w:qFormat/>
    <w:uiPriority w:val="0"/>
    <w:pPr>
      <w:snapToGrid w:val="0"/>
      <w:spacing w:line="240" w:lineRule="auto"/>
      <w:ind w:left="175"/>
      <w:jc w:val="both"/>
    </w:pPr>
    <w:rPr>
      <w:rFonts w:ascii="Arial" w:hAnsi="Arial" w:eastAsia="楷体_GB2312" w:cs="Times New Roman"/>
      <w:sz w:val="18"/>
      <w:lang w:val="en-US" w:eastAsia="zh-CN" w:bidi="ar-SA"/>
    </w:rPr>
  </w:style>
  <w:style w:type="character" w:customStyle="1" w:styleId="1260">
    <w:name w:val="样式 样式 首行缩进:  2.25 字符 + 首行缩进:  2.25 字符 Char"/>
    <w:link w:val="1261"/>
    <w:qFormat/>
    <w:locked/>
    <w:uiPriority w:val="0"/>
    <w:rPr>
      <w:rFonts w:ascii="仿宋_GB2312" w:hAnsi="宋体" w:eastAsia="仿宋_GB2312"/>
      <w:color w:val="000000"/>
      <w:sz w:val="24"/>
      <w:szCs w:val="28"/>
    </w:rPr>
  </w:style>
  <w:style w:type="paragraph" w:customStyle="1" w:styleId="1261">
    <w:name w:val="样式 样式 首行缩进:  2.25 字符 + 首行缩进:  2.25 字符"/>
    <w:basedOn w:val="1"/>
    <w:link w:val="1260"/>
    <w:qFormat/>
    <w:uiPriority w:val="0"/>
    <w:pPr>
      <w:ind w:firstLine="630" w:firstLineChars="225"/>
    </w:pPr>
    <w:rPr>
      <w:rFonts w:ascii="仿宋_GB2312" w:eastAsia="仿宋_GB2312"/>
      <w:color w:val="000000"/>
      <w:kern w:val="0"/>
      <w:szCs w:val="28"/>
    </w:rPr>
  </w:style>
  <w:style w:type="character" w:customStyle="1" w:styleId="1262">
    <w:name w:val="文档正文 Char"/>
    <w:link w:val="508"/>
    <w:qFormat/>
    <w:uiPriority w:val="0"/>
    <w:rPr>
      <w:rFonts w:ascii="宋体"/>
      <w:sz w:val="24"/>
    </w:rPr>
  </w:style>
  <w:style w:type="character" w:customStyle="1" w:styleId="1263">
    <w:name w:val="无间隔 Char1"/>
    <w:qFormat/>
    <w:uiPriority w:val="1"/>
    <w:rPr>
      <w:rFonts w:ascii="Times New Roman" w:hAnsi="Times New Roman" w:eastAsia="宋体" w:cs="Times New Roman"/>
      <w:sz w:val="24"/>
      <w:szCs w:val="24"/>
    </w:rPr>
  </w:style>
  <w:style w:type="character" w:customStyle="1" w:styleId="1264">
    <w:name w:val="tw4winTerm"/>
    <w:qFormat/>
    <w:uiPriority w:val="0"/>
    <w:rPr>
      <w:color w:val="0000FF"/>
    </w:rPr>
  </w:style>
  <w:style w:type="character" w:customStyle="1" w:styleId="1265">
    <w:name w:val="样式3+缩进2字符 Char"/>
    <w:link w:val="1266"/>
    <w:qFormat/>
    <w:locked/>
    <w:uiPriority w:val="0"/>
    <w:rPr>
      <w:rFonts w:ascii="Calibri" w:hAnsi="Calibri"/>
    </w:rPr>
  </w:style>
  <w:style w:type="paragraph" w:customStyle="1" w:styleId="1266">
    <w:name w:val="样式3+缩进2字符"/>
    <w:basedOn w:val="1"/>
    <w:link w:val="1265"/>
    <w:qFormat/>
    <w:uiPriority w:val="0"/>
    <w:pPr>
      <w:ind w:firstLine="440"/>
    </w:pPr>
    <w:rPr>
      <w:rFonts w:ascii="Calibri" w:hAnsi="Calibri" w:eastAsia="等线"/>
      <w:kern w:val="0"/>
      <w:sz w:val="20"/>
      <w:szCs w:val="20"/>
    </w:rPr>
  </w:style>
  <w:style w:type="character" w:customStyle="1" w:styleId="1267">
    <w:name w:val="hl1 Char"/>
    <w:link w:val="1268"/>
    <w:qFormat/>
    <w:uiPriority w:val="0"/>
    <w:rPr>
      <w:rFonts w:ascii="仿宋_GB2312" w:hAnsi="Calibri" w:eastAsia="仿宋_GB2312"/>
      <w:b/>
      <w:szCs w:val="21"/>
      <w:lang w:eastAsia="en-US" w:bidi="en-US"/>
    </w:rPr>
  </w:style>
  <w:style w:type="paragraph" w:customStyle="1" w:styleId="1268">
    <w:name w:val="hl1"/>
    <w:basedOn w:val="1"/>
    <w:link w:val="1267"/>
    <w:qFormat/>
    <w:uiPriority w:val="0"/>
    <w:pPr>
      <w:spacing w:before="120" w:after="120" w:line="300" w:lineRule="auto"/>
      <w:ind w:firstLine="0" w:firstLineChars="0"/>
      <w:jc w:val="center"/>
    </w:pPr>
    <w:rPr>
      <w:rFonts w:ascii="仿宋_GB2312" w:hAnsi="Calibri" w:eastAsia="仿宋_GB2312"/>
      <w:b/>
      <w:kern w:val="0"/>
      <w:sz w:val="20"/>
      <w:szCs w:val="21"/>
      <w:lang w:eastAsia="en-US" w:bidi="en-US"/>
    </w:rPr>
  </w:style>
  <w:style w:type="character" w:customStyle="1" w:styleId="1269">
    <w:name w:val="WK正文 Char Char"/>
    <w:link w:val="1270"/>
    <w:qFormat/>
    <w:uiPriority w:val="0"/>
    <w:rPr>
      <w:rFonts w:ascii="宋体" w:hAnsi="宋体"/>
      <w:sz w:val="28"/>
    </w:rPr>
  </w:style>
  <w:style w:type="paragraph" w:customStyle="1" w:styleId="1270">
    <w:name w:val="WK正文"/>
    <w:basedOn w:val="1"/>
    <w:link w:val="1269"/>
    <w:qFormat/>
    <w:uiPriority w:val="0"/>
    <w:pPr>
      <w:adjustRightInd w:val="0"/>
      <w:snapToGrid w:val="0"/>
      <w:ind w:firstLine="560"/>
      <w:jc w:val="both"/>
    </w:pPr>
    <w:rPr>
      <w:rFonts w:eastAsia="等线"/>
      <w:kern w:val="0"/>
      <w:sz w:val="28"/>
      <w:szCs w:val="20"/>
    </w:rPr>
  </w:style>
  <w:style w:type="character" w:customStyle="1" w:styleId="1271">
    <w:name w:val="表格-正文 Char"/>
    <w:link w:val="1272"/>
    <w:qFormat/>
    <w:uiPriority w:val="0"/>
    <w:rPr>
      <w:rFonts w:ascii="宋体" w:hAnsi="宋体"/>
      <w:sz w:val="18"/>
      <w:szCs w:val="18"/>
    </w:rPr>
  </w:style>
  <w:style w:type="paragraph" w:customStyle="1" w:styleId="1272">
    <w:name w:val="表格-正文"/>
    <w:basedOn w:val="57"/>
    <w:link w:val="1271"/>
    <w:qFormat/>
    <w:uiPriority w:val="0"/>
    <w:pPr>
      <w:pBdr>
        <w:bottom w:val="none" w:color="auto" w:sz="0" w:space="0"/>
      </w:pBdr>
      <w:tabs>
        <w:tab w:val="clear" w:pos="4153"/>
        <w:tab w:val="clear" w:pos="8306"/>
      </w:tabs>
      <w:snapToGrid/>
      <w:spacing w:line="240" w:lineRule="auto"/>
      <w:ind w:right="-107" w:rightChars="-51" w:firstLine="0" w:firstLineChars="0"/>
    </w:pPr>
    <w:rPr>
      <w:rFonts w:eastAsia="等线"/>
      <w:kern w:val="0"/>
    </w:rPr>
  </w:style>
  <w:style w:type="character" w:customStyle="1" w:styleId="1273">
    <w:name w:val="样式 图表居中 + 小四 Char"/>
    <w:link w:val="1274"/>
    <w:qFormat/>
    <w:uiPriority w:val="0"/>
    <w:rPr>
      <w:rFonts w:hAnsi="宋体" w:eastAsia="仿宋" w:cs="宋体"/>
    </w:rPr>
  </w:style>
  <w:style w:type="paragraph" w:customStyle="1" w:styleId="1274">
    <w:name w:val="样式 图表居中 + 小四"/>
    <w:basedOn w:val="1"/>
    <w:link w:val="1273"/>
    <w:qFormat/>
    <w:uiPriority w:val="0"/>
    <w:pPr>
      <w:widowControl w:val="0"/>
      <w:ind w:firstLine="200"/>
      <w:jc w:val="center"/>
    </w:pPr>
    <w:rPr>
      <w:rFonts w:ascii="等线" w:eastAsia="仿宋" w:cs="宋体"/>
      <w:kern w:val="0"/>
      <w:sz w:val="20"/>
      <w:szCs w:val="20"/>
    </w:rPr>
  </w:style>
  <w:style w:type="character" w:customStyle="1" w:styleId="1275">
    <w:name w:val="四级标题 Char"/>
    <w:link w:val="1276"/>
    <w:qFormat/>
    <w:uiPriority w:val="0"/>
    <w:rPr>
      <w:rFonts w:ascii="Calibri" w:hAnsi="Calibri"/>
      <w:b/>
      <w:szCs w:val="30"/>
    </w:rPr>
  </w:style>
  <w:style w:type="paragraph" w:customStyle="1" w:styleId="1276">
    <w:name w:val="四级标题"/>
    <w:basedOn w:val="6"/>
    <w:next w:val="1"/>
    <w:link w:val="1275"/>
    <w:qFormat/>
    <w:uiPriority w:val="0"/>
    <w:pPr>
      <w:widowControl w:val="0"/>
      <w:tabs>
        <w:tab w:val="left" w:pos="864"/>
        <w:tab w:val="left" w:pos="1890"/>
      </w:tabs>
      <w:adjustRightInd w:val="0"/>
      <w:spacing w:line="360" w:lineRule="auto"/>
      <w:ind w:left="420" w:hanging="420"/>
    </w:pPr>
    <w:rPr>
      <w:rFonts w:ascii="Calibri" w:hAnsi="Calibri" w:eastAsia="等线" w:cs="Times New Roman"/>
      <w:b/>
      <w:bCs w:val="0"/>
      <w:w w:val="100"/>
      <w:kern w:val="0"/>
      <w:sz w:val="20"/>
      <w:szCs w:val="30"/>
    </w:rPr>
  </w:style>
  <w:style w:type="character" w:customStyle="1" w:styleId="1277">
    <w:name w:val="普通(网站) 字符"/>
    <w:link w:val="81"/>
    <w:qFormat/>
    <w:locked/>
    <w:uiPriority w:val="99"/>
    <w:rPr>
      <w:rFonts w:ascii="宋体" w:hAnsi="宋体" w:eastAsia="宋体" w:cs="宋体"/>
      <w:sz w:val="24"/>
      <w:szCs w:val="24"/>
    </w:rPr>
  </w:style>
  <w:style w:type="character" w:customStyle="1" w:styleId="1278">
    <w:name w:val="乌市-标题二 Char"/>
    <w:link w:val="1279"/>
    <w:qFormat/>
    <w:uiPriority w:val="0"/>
    <w:rPr>
      <w:rFonts w:eastAsia="华文中宋"/>
      <w:b/>
      <w:sz w:val="36"/>
      <w:szCs w:val="21"/>
    </w:rPr>
  </w:style>
  <w:style w:type="paragraph" w:customStyle="1" w:styleId="1279">
    <w:name w:val="乌市-标题二"/>
    <w:basedOn w:val="1280"/>
    <w:link w:val="1278"/>
    <w:qFormat/>
    <w:uiPriority w:val="0"/>
    <w:pPr>
      <w:numPr>
        <w:ilvl w:val="1"/>
      </w:numPr>
      <w:outlineLvl w:val="1"/>
    </w:pPr>
    <w:rPr>
      <w:rFonts w:ascii="等线" w:hAnsi="等线"/>
      <w:sz w:val="36"/>
    </w:rPr>
  </w:style>
  <w:style w:type="paragraph" w:customStyle="1" w:styleId="1280">
    <w:name w:val="乌市-标题一"/>
    <w:basedOn w:val="353"/>
    <w:qFormat/>
    <w:uiPriority w:val="0"/>
    <w:pPr>
      <w:numPr>
        <w:ilvl w:val="0"/>
        <w:numId w:val="33"/>
      </w:numPr>
      <w:spacing w:beforeLines="50" w:afterLines="50"/>
      <w:ind w:left="0" w:firstLine="0" w:firstLineChars="0"/>
      <w:outlineLvl w:val="0"/>
    </w:pPr>
    <w:rPr>
      <w:b/>
      <w:sz w:val="44"/>
    </w:rPr>
  </w:style>
  <w:style w:type="character" w:customStyle="1" w:styleId="1281">
    <w:name w:val="word21"/>
    <w:qFormat/>
    <w:uiPriority w:val="0"/>
    <w:rPr>
      <w:b/>
      <w:bCs/>
      <w:color w:val="194D7C"/>
      <w:sz w:val="18"/>
      <w:szCs w:val="18"/>
    </w:rPr>
  </w:style>
  <w:style w:type="character" w:customStyle="1" w:styleId="1282">
    <w:name w:val="point_small1"/>
    <w:qFormat/>
    <w:uiPriority w:val="0"/>
    <w:rPr>
      <w:rFonts w:hint="default" w:ascii="Arial" w:hAnsi="Arial" w:eastAsia="宋体" w:cs="Arial"/>
      <w:kern w:val="2"/>
      <w:sz w:val="18"/>
      <w:szCs w:val="18"/>
      <w:lang w:val="en-US" w:eastAsia="zh-CN" w:bidi="ar-SA"/>
    </w:rPr>
  </w:style>
  <w:style w:type="character" w:customStyle="1" w:styleId="1283">
    <w:name w:val="靠 Char"/>
    <w:link w:val="1284"/>
    <w:qFormat/>
    <w:uiPriority w:val="0"/>
    <w:rPr>
      <w:rFonts w:ascii="宋体" w:hAnsi="宋体" w:eastAsia="仿宋_GB2312"/>
      <w:sz w:val="28"/>
      <w:szCs w:val="24"/>
    </w:rPr>
  </w:style>
  <w:style w:type="paragraph" w:customStyle="1" w:styleId="1284">
    <w:name w:val="靠"/>
    <w:basedOn w:val="1"/>
    <w:link w:val="1283"/>
    <w:qFormat/>
    <w:uiPriority w:val="0"/>
    <w:pPr>
      <w:widowControl w:val="0"/>
      <w:ind w:firstLine="360" w:firstLineChars="150"/>
      <w:jc w:val="both"/>
    </w:pPr>
    <w:rPr>
      <w:rFonts w:eastAsia="仿宋_GB2312"/>
      <w:kern w:val="0"/>
      <w:sz w:val="28"/>
    </w:rPr>
  </w:style>
  <w:style w:type="character" w:customStyle="1" w:styleId="1285">
    <w:name w:val="纯文本 字符"/>
    <w:link w:val="45"/>
    <w:qFormat/>
    <w:uiPriority w:val="0"/>
    <w:rPr>
      <w:rFonts w:ascii="宋体" w:hAnsi="Courier New"/>
    </w:rPr>
  </w:style>
  <w:style w:type="character" w:customStyle="1" w:styleId="1286">
    <w:name w:val="海康1级标题 Char"/>
    <w:link w:val="1287"/>
    <w:qFormat/>
    <w:uiPriority w:val="0"/>
    <w:rPr>
      <w:rFonts w:hAnsi="宋体"/>
      <w:b/>
      <w:bCs/>
      <w:kern w:val="44"/>
      <w:sz w:val="32"/>
      <w:szCs w:val="44"/>
    </w:rPr>
  </w:style>
  <w:style w:type="paragraph" w:customStyle="1" w:styleId="1287">
    <w:name w:val="海康1级标题"/>
    <w:basedOn w:val="3"/>
    <w:link w:val="1286"/>
    <w:qFormat/>
    <w:uiPriority w:val="0"/>
    <w:pPr>
      <w:keepLines w:val="0"/>
      <w:tabs>
        <w:tab w:val="left" w:pos="425"/>
        <w:tab w:val="left" w:pos="432"/>
        <w:tab w:val="left" w:pos="576"/>
      </w:tabs>
      <w:spacing w:before="312" w:beforeLines="0" w:after="120" w:afterLines="0"/>
      <w:ind w:left="425" w:hanging="425" w:firstLineChars="0"/>
      <w:jc w:val="both"/>
      <w:textAlignment w:val="baseline"/>
    </w:pPr>
    <w:rPr>
      <w:rFonts w:ascii="等线" w:eastAsia="等线"/>
      <w:b/>
      <w:sz w:val="32"/>
    </w:rPr>
  </w:style>
  <w:style w:type="character" w:customStyle="1" w:styleId="1288">
    <w:name w:val="l151"/>
    <w:qFormat/>
    <w:uiPriority w:val="0"/>
  </w:style>
  <w:style w:type="character" w:customStyle="1" w:styleId="1289">
    <w:name w:val="label_list1"/>
    <w:qFormat/>
    <w:uiPriority w:val="0"/>
  </w:style>
  <w:style w:type="character" w:customStyle="1" w:styleId="1290">
    <w:name w:val="样式 标题 3 + 黑体 四号 Char"/>
    <w:link w:val="1291"/>
    <w:qFormat/>
    <w:uiPriority w:val="0"/>
    <w:rPr>
      <w:rFonts w:ascii="黑体" w:hAnsi="黑体" w:eastAsia="黑体"/>
      <w:b/>
      <w:bCs/>
      <w:sz w:val="28"/>
      <w:szCs w:val="32"/>
    </w:rPr>
  </w:style>
  <w:style w:type="paragraph" w:customStyle="1" w:styleId="1291">
    <w:name w:val="样式 标题 3 + 黑体 四号"/>
    <w:basedOn w:val="5"/>
    <w:link w:val="1290"/>
    <w:qFormat/>
    <w:uiPriority w:val="0"/>
    <w:pPr>
      <w:widowControl w:val="0"/>
      <w:numPr>
        <w:numId w:val="0"/>
      </w:numPr>
      <w:tabs>
        <w:tab w:val="left" w:pos="432"/>
      </w:tabs>
      <w:spacing w:before="260" w:after="260" w:line="416" w:lineRule="auto"/>
      <w:jc w:val="both"/>
    </w:pPr>
    <w:rPr>
      <w:b/>
      <w:kern w:val="0"/>
      <w:szCs w:val="32"/>
    </w:rPr>
  </w:style>
  <w:style w:type="character" w:customStyle="1" w:styleId="1292">
    <w:name w:val="wellhope正文 Char"/>
    <w:qFormat/>
    <w:uiPriority w:val="0"/>
    <w:rPr>
      <w:rFonts w:ascii="宋体" w:hAnsi="宋体" w:eastAsia="楷体_GB2312"/>
      <w:b/>
      <w:kern w:val="2"/>
      <w:sz w:val="28"/>
      <w:szCs w:val="28"/>
      <w:lang w:val="en-US" w:eastAsia="zh-CN" w:bidi="ar-SA"/>
    </w:rPr>
  </w:style>
  <w:style w:type="character" w:customStyle="1" w:styleId="1293">
    <w:name w:val="f141"/>
    <w:qFormat/>
    <w:uiPriority w:val="0"/>
    <w:rPr>
      <w:sz w:val="24"/>
      <w:szCs w:val="24"/>
    </w:rPr>
  </w:style>
  <w:style w:type="character" w:customStyle="1" w:styleId="1294">
    <w:name w:val="发布"/>
    <w:qFormat/>
    <w:uiPriority w:val="0"/>
    <w:rPr>
      <w:rFonts w:ascii="黑体" w:eastAsia="黑体"/>
      <w:spacing w:val="22"/>
      <w:w w:val="100"/>
      <w:position w:val="3"/>
      <w:sz w:val="28"/>
    </w:rPr>
  </w:style>
  <w:style w:type="character" w:customStyle="1" w:styleId="1295">
    <w:name w:val="Char Char2"/>
    <w:qFormat/>
    <w:uiPriority w:val="0"/>
    <w:rPr>
      <w:rFonts w:eastAsia="仿宋_GB2312"/>
      <w:kern w:val="2"/>
      <w:sz w:val="24"/>
      <w:szCs w:val="18"/>
      <w:lang w:val="en-US" w:eastAsia="zh-CN" w:bidi="ar-SA"/>
    </w:rPr>
  </w:style>
  <w:style w:type="character" w:customStyle="1" w:styleId="1296">
    <w:name w:val="text_121"/>
    <w:qFormat/>
    <w:uiPriority w:val="0"/>
    <w:rPr>
      <w:rFonts w:hint="default" w:ascii="sө" w:hAnsi="sө"/>
      <w:color w:val="000000"/>
      <w:sz w:val="15"/>
      <w:szCs w:val="15"/>
    </w:rPr>
  </w:style>
  <w:style w:type="character" w:customStyle="1" w:styleId="1297">
    <w:name w:val="标题_四级标题 字符"/>
    <w:link w:val="1298"/>
    <w:qFormat/>
    <w:uiPriority w:val="0"/>
    <w:rPr>
      <w:rFonts w:ascii="仿宋" w:hAnsi="仿宋"/>
      <w:b/>
      <w:sz w:val="28"/>
      <w:szCs w:val="44"/>
    </w:rPr>
  </w:style>
  <w:style w:type="paragraph" w:customStyle="1" w:styleId="1298">
    <w:name w:val="标题_四级标题"/>
    <w:basedOn w:val="6"/>
    <w:next w:val="179"/>
    <w:link w:val="1297"/>
    <w:qFormat/>
    <w:uiPriority w:val="0"/>
    <w:pPr>
      <w:widowControl w:val="0"/>
      <w:numPr>
        <w:ilvl w:val="1"/>
        <w:numId w:val="34"/>
      </w:numPr>
      <w:tabs>
        <w:tab w:val="left" w:pos="432"/>
        <w:tab w:val="left" w:pos="576"/>
        <w:tab w:val="left" w:pos="864"/>
      </w:tabs>
      <w:adjustRightInd w:val="0"/>
      <w:snapToGrid w:val="0"/>
      <w:spacing w:before="280" w:after="290" w:line="240" w:lineRule="auto"/>
    </w:pPr>
    <w:rPr>
      <w:rFonts w:ascii="仿宋" w:hAnsi="仿宋" w:eastAsia="等线" w:cs="Times New Roman"/>
      <w:b/>
      <w:bCs w:val="0"/>
      <w:w w:val="100"/>
      <w:kern w:val="0"/>
      <w:sz w:val="28"/>
      <w:szCs w:val="44"/>
    </w:rPr>
  </w:style>
  <w:style w:type="character" w:customStyle="1" w:styleId="1299">
    <w:name w:val="song101"/>
    <w:qFormat/>
    <w:uiPriority w:val="0"/>
    <w:rPr>
      <w:rFonts w:hint="eastAsia" w:ascii="宋体" w:hAnsi="宋体" w:eastAsia="宋体"/>
      <w:sz w:val="20"/>
      <w:szCs w:val="20"/>
    </w:rPr>
  </w:style>
  <w:style w:type="character" w:customStyle="1" w:styleId="1300">
    <w:name w:val="pagetitle1"/>
    <w:qFormat/>
    <w:uiPriority w:val="0"/>
    <w:rPr>
      <w:rFonts w:hint="default" w:ascii="Arial" w:hAnsi="Arial" w:cs="Arial"/>
      <w:b/>
      <w:bCs/>
      <w:color w:val="000000"/>
      <w:sz w:val="38"/>
      <w:szCs w:val="38"/>
    </w:rPr>
  </w:style>
  <w:style w:type="character" w:customStyle="1" w:styleId="1301">
    <w:name w:val="标题 5 Char1"/>
    <w:qFormat/>
    <w:uiPriority w:val="99"/>
    <w:rPr>
      <w:rFonts w:ascii="Arial" w:hAnsi="Arial" w:eastAsia="宋体" w:cs="Arial"/>
      <w:b/>
      <w:sz w:val="24"/>
      <w:szCs w:val="21"/>
    </w:rPr>
  </w:style>
  <w:style w:type="character" w:customStyle="1" w:styleId="1302">
    <w:name w:val="正文文本 2 Char2"/>
    <w:qFormat/>
    <w:uiPriority w:val="0"/>
    <w:rPr>
      <w:rFonts w:ascii="Times New Roman" w:hAnsi="Times New Roman" w:eastAsia="宋体" w:cs="Times New Roman"/>
      <w:szCs w:val="24"/>
    </w:rPr>
  </w:style>
  <w:style w:type="character" w:customStyle="1" w:styleId="1303">
    <w:name w:val="注释标题 Char"/>
    <w:qFormat/>
    <w:uiPriority w:val="0"/>
    <w:rPr>
      <w:sz w:val="21"/>
      <w:szCs w:val="24"/>
    </w:rPr>
  </w:style>
  <w:style w:type="character" w:customStyle="1" w:styleId="1304">
    <w:name w:val="图表内容 Char"/>
    <w:link w:val="1305"/>
    <w:qFormat/>
    <w:uiPriority w:val="0"/>
    <w:rPr>
      <w:rFonts w:hAnsi="宋体"/>
    </w:rPr>
  </w:style>
  <w:style w:type="paragraph" w:customStyle="1" w:styleId="1305">
    <w:name w:val="图表内容"/>
    <w:basedOn w:val="1"/>
    <w:link w:val="1304"/>
    <w:qFormat/>
    <w:uiPriority w:val="0"/>
    <w:pPr>
      <w:spacing w:before="20" w:after="20" w:line="276" w:lineRule="auto"/>
      <w:ind w:firstLine="425" w:firstLineChars="0"/>
    </w:pPr>
    <w:rPr>
      <w:rFonts w:ascii="等线" w:eastAsia="等线"/>
      <w:kern w:val="0"/>
      <w:sz w:val="20"/>
      <w:szCs w:val="20"/>
    </w:rPr>
  </w:style>
  <w:style w:type="character" w:customStyle="1" w:styleId="1306">
    <w:name w:val="spelle"/>
    <w:qFormat/>
    <w:uiPriority w:val="0"/>
  </w:style>
  <w:style w:type="character" w:customStyle="1" w:styleId="1307">
    <w:name w:val="特殊正文（上标）"/>
    <w:qFormat/>
    <w:uiPriority w:val="0"/>
    <w:rPr>
      <w:rFonts w:ascii="Times New Roman" w:hAnsi="Times New Roman" w:eastAsia="宋体"/>
      <w:color w:val="auto"/>
      <w:sz w:val="18"/>
      <w:szCs w:val="18"/>
      <w:vertAlign w:val="superscript"/>
    </w:rPr>
  </w:style>
  <w:style w:type="character" w:customStyle="1" w:styleId="1308">
    <w:name w:val="表格文字 Char1"/>
    <w:qFormat/>
    <w:uiPriority w:val="0"/>
    <w:rPr>
      <w:rFonts w:eastAsia="宋体"/>
      <w:kern w:val="2"/>
      <w:sz w:val="21"/>
      <w:szCs w:val="24"/>
      <w:lang w:bidi="ar-SA"/>
    </w:rPr>
  </w:style>
  <w:style w:type="character" w:customStyle="1" w:styleId="1309">
    <w:name w:val="ref_正文 Char Char"/>
    <w:link w:val="1310"/>
    <w:qFormat/>
    <w:uiPriority w:val="0"/>
    <w:rPr>
      <w:sz w:val="24"/>
    </w:rPr>
  </w:style>
  <w:style w:type="paragraph" w:customStyle="1" w:styleId="1310">
    <w:name w:val="ref_正文"/>
    <w:basedOn w:val="1"/>
    <w:link w:val="1309"/>
    <w:qFormat/>
    <w:uiPriority w:val="0"/>
    <w:pPr>
      <w:widowControl w:val="0"/>
      <w:spacing w:line="400" w:lineRule="exact"/>
    </w:pPr>
    <w:rPr>
      <w:rFonts w:ascii="等线" w:hAnsi="等线" w:eastAsia="等线"/>
      <w:kern w:val="0"/>
      <w:szCs w:val="20"/>
    </w:rPr>
  </w:style>
  <w:style w:type="character" w:customStyle="1" w:styleId="1311">
    <w:name w:val="class10"/>
    <w:qFormat/>
    <w:uiPriority w:val="0"/>
  </w:style>
  <w:style w:type="character" w:customStyle="1" w:styleId="1312">
    <w:name w:val="HTML 地址 字符"/>
    <w:link w:val="41"/>
    <w:qFormat/>
    <w:uiPriority w:val="0"/>
    <w:rPr>
      <w:rFonts w:hAnsi="宋体"/>
      <w:i/>
      <w:iCs/>
      <w:sz w:val="24"/>
      <w:szCs w:val="24"/>
    </w:rPr>
  </w:style>
  <w:style w:type="character" w:customStyle="1" w:styleId="1313">
    <w:name w:val="中等深浅网格 2 Char"/>
    <w:qFormat/>
    <w:locked/>
    <w:uiPriority w:val="1"/>
    <w:rPr>
      <w:sz w:val="22"/>
    </w:rPr>
  </w:style>
  <w:style w:type="character" w:customStyle="1" w:styleId="1314">
    <w:name w:val="Char Char4"/>
    <w:qFormat/>
    <w:uiPriority w:val="0"/>
    <w:rPr>
      <w:rFonts w:eastAsia="宋体"/>
      <w:b/>
      <w:bCs/>
      <w:kern w:val="2"/>
      <w:sz w:val="32"/>
      <w:szCs w:val="32"/>
      <w:lang w:val="en-US" w:eastAsia="zh-CN" w:bidi="ar-SA"/>
    </w:rPr>
  </w:style>
  <w:style w:type="character" w:customStyle="1" w:styleId="1315">
    <w:name w:val="text1"/>
    <w:qFormat/>
    <w:uiPriority w:val="0"/>
  </w:style>
  <w:style w:type="character" w:customStyle="1" w:styleId="1316">
    <w:name w:val="font41"/>
    <w:qFormat/>
    <w:uiPriority w:val="0"/>
    <w:rPr>
      <w:rFonts w:hint="eastAsia" w:ascii="宋体" w:hAnsi="宋体" w:eastAsia="宋体"/>
      <w:color w:val="000000"/>
      <w:sz w:val="20"/>
      <w:szCs w:val="20"/>
      <w:u w:val="none"/>
    </w:rPr>
  </w:style>
  <w:style w:type="character" w:customStyle="1" w:styleId="1317">
    <w:name w:val="Figure Description Char"/>
    <w:link w:val="1318"/>
    <w:qFormat/>
    <w:uiPriority w:val="0"/>
    <w:rPr>
      <w:rFonts w:ascii="Arial" w:hAnsi="Arial" w:eastAsia="黑体" w:cs="Arial"/>
      <w:sz w:val="18"/>
      <w:szCs w:val="18"/>
    </w:rPr>
  </w:style>
  <w:style w:type="paragraph" w:customStyle="1" w:styleId="1318">
    <w:name w:val="Figure Description"/>
    <w:next w:val="1"/>
    <w:link w:val="1317"/>
    <w:qFormat/>
    <w:uiPriority w:val="0"/>
    <w:pPr>
      <w:snapToGrid w:val="0"/>
      <w:spacing w:before="80" w:after="320" w:line="240" w:lineRule="auto"/>
      <w:ind w:left="1134"/>
      <w:jc w:val="center"/>
    </w:pPr>
    <w:rPr>
      <w:rFonts w:ascii="Arial" w:hAnsi="Arial" w:eastAsia="黑体" w:cs="Arial"/>
      <w:sz w:val="18"/>
      <w:szCs w:val="18"/>
      <w:lang w:val="en-US" w:eastAsia="zh-CN" w:bidi="ar-SA"/>
    </w:rPr>
  </w:style>
  <w:style w:type="character" w:customStyle="1" w:styleId="1319">
    <w:name w:val="设计正文 Char"/>
    <w:link w:val="1320"/>
    <w:qFormat/>
    <w:locked/>
    <w:uiPriority w:val="0"/>
    <w:rPr>
      <w:rFonts w:hAnsi="宋体" w:eastAsia="仿宋"/>
    </w:rPr>
  </w:style>
  <w:style w:type="paragraph" w:customStyle="1" w:styleId="1320">
    <w:name w:val="设计正文"/>
    <w:basedOn w:val="1"/>
    <w:link w:val="1319"/>
    <w:qFormat/>
    <w:uiPriority w:val="0"/>
    <w:pPr>
      <w:widowControl w:val="0"/>
      <w:jc w:val="both"/>
    </w:pPr>
    <w:rPr>
      <w:rFonts w:ascii="等线" w:eastAsia="仿宋"/>
      <w:kern w:val="0"/>
      <w:sz w:val="20"/>
      <w:szCs w:val="20"/>
    </w:rPr>
  </w:style>
  <w:style w:type="character" w:customStyle="1" w:styleId="1321">
    <w:name w:val="列表编号 7 Char"/>
    <w:link w:val="1322"/>
    <w:qFormat/>
    <w:locked/>
    <w:uiPriority w:val="0"/>
    <w:rPr>
      <w:rFonts w:ascii="宋体" w:hAnsi="Arial" w:eastAsia="黑体"/>
      <w:szCs w:val="21"/>
    </w:rPr>
  </w:style>
  <w:style w:type="paragraph" w:customStyle="1" w:styleId="1322">
    <w:name w:val="列表编号 7"/>
    <w:basedOn w:val="20"/>
    <w:next w:val="21"/>
    <w:link w:val="1321"/>
    <w:qFormat/>
    <w:uiPriority w:val="0"/>
    <w:pPr>
      <w:numPr>
        <w:ilvl w:val="0"/>
        <w:numId w:val="0"/>
      </w:numPr>
      <w:tabs>
        <w:tab w:val="left" w:pos="360"/>
      </w:tabs>
      <w:adjustRightInd w:val="0"/>
      <w:spacing w:before="0" w:beforeAutospacing="0" w:after="60" w:afterAutospacing="0" w:line="320" w:lineRule="exact"/>
      <w:contextualSpacing/>
    </w:pPr>
    <w:rPr>
      <w:rFonts w:ascii="宋体" w:hAnsi="Arial" w:eastAsia="黑体"/>
      <w:sz w:val="20"/>
      <w:szCs w:val="21"/>
    </w:rPr>
  </w:style>
  <w:style w:type="character" w:customStyle="1" w:styleId="1323">
    <w:name w:val="font31"/>
    <w:qFormat/>
    <w:uiPriority w:val="0"/>
    <w:rPr>
      <w:rFonts w:hint="eastAsia" w:ascii="宋体" w:hAnsi="宋体" w:eastAsia="宋体"/>
      <w:color w:val="000000"/>
      <w:sz w:val="20"/>
      <w:szCs w:val="20"/>
      <w:u w:val="none"/>
    </w:rPr>
  </w:style>
  <w:style w:type="character" w:customStyle="1" w:styleId="1324">
    <w:name w:val="正文首行缩进（绿盟科技） Char"/>
    <w:link w:val="1325"/>
    <w:qFormat/>
    <w:uiPriority w:val="0"/>
    <w:rPr>
      <w:rFonts w:ascii="Arial" w:hAnsi="Arial"/>
      <w:szCs w:val="21"/>
    </w:rPr>
  </w:style>
  <w:style w:type="paragraph" w:customStyle="1" w:styleId="1325">
    <w:name w:val="正文首行缩进（绿盟科技）"/>
    <w:basedOn w:val="818"/>
    <w:link w:val="1324"/>
    <w:qFormat/>
    <w:uiPriority w:val="0"/>
    <w:pPr>
      <w:spacing w:after="50"/>
      <w:ind w:firstLine="200" w:firstLineChars="200"/>
    </w:pPr>
  </w:style>
  <w:style w:type="character" w:customStyle="1" w:styleId="1326">
    <w:name w:val="批注主题 Char2"/>
    <w:qFormat/>
    <w:uiPriority w:val="0"/>
    <w:rPr>
      <w:rFonts w:ascii="Calibri" w:hAnsi="Calibri" w:eastAsia="宋体" w:cs="Times New Roman"/>
      <w:b/>
      <w:bCs/>
    </w:rPr>
  </w:style>
  <w:style w:type="character" w:customStyle="1" w:styleId="1327">
    <w:name w:val="style40"/>
    <w:qFormat/>
    <w:uiPriority w:val="0"/>
  </w:style>
  <w:style w:type="character" w:customStyle="1" w:styleId="1328">
    <w:name w:val="正文00 Char"/>
    <w:link w:val="1329"/>
    <w:qFormat/>
    <w:locked/>
    <w:uiPriority w:val="0"/>
    <w:rPr>
      <w:rFonts w:ascii="仿宋_GB2312" w:hAnsi="Arial" w:eastAsia="仿宋_GB2312"/>
      <w:sz w:val="24"/>
    </w:rPr>
  </w:style>
  <w:style w:type="paragraph" w:customStyle="1" w:styleId="1329">
    <w:name w:val="正文00"/>
    <w:basedOn w:val="1"/>
    <w:next w:val="1"/>
    <w:link w:val="1328"/>
    <w:qFormat/>
    <w:uiPriority w:val="0"/>
    <w:pPr>
      <w:ind w:firstLine="200"/>
    </w:pPr>
    <w:rPr>
      <w:rFonts w:ascii="仿宋_GB2312" w:hAnsi="Arial" w:eastAsia="仿宋_GB2312"/>
      <w:kern w:val="0"/>
      <w:szCs w:val="20"/>
    </w:rPr>
  </w:style>
  <w:style w:type="character" w:customStyle="1" w:styleId="1330">
    <w:name w:val="command parameter Char Char"/>
    <w:qFormat/>
    <w:uiPriority w:val="0"/>
    <w:rPr>
      <w:rFonts w:ascii="Arial" w:hAnsi="Arial" w:eastAsia="宋体" w:cs="Arial"/>
      <w:i/>
      <w:iCs/>
      <w:sz w:val="21"/>
      <w:szCs w:val="21"/>
      <w:lang w:val="en-US" w:eastAsia="zh-CN"/>
    </w:rPr>
  </w:style>
  <w:style w:type="character" w:customStyle="1" w:styleId="1331">
    <w:name w:val="批注文字 Char2"/>
    <w:qFormat/>
    <w:uiPriority w:val="0"/>
    <w:rPr>
      <w:rFonts w:eastAsia="仿宋_GB2312"/>
      <w:kern w:val="2"/>
      <w:sz w:val="28"/>
      <w:szCs w:val="24"/>
    </w:rPr>
  </w:style>
  <w:style w:type="character" w:customStyle="1" w:styleId="1332">
    <w:name w:val="访问过的超链接1"/>
    <w:qFormat/>
    <w:uiPriority w:val="0"/>
    <w:rPr>
      <w:color w:val="800080"/>
      <w:u w:val="single"/>
    </w:rPr>
  </w:style>
  <w:style w:type="character" w:customStyle="1" w:styleId="1333">
    <w:name w:val="标题6 Char"/>
    <w:qFormat/>
    <w:uiPriority w:val="0"/>
    <w:rPr>
      <w:rFonts w:ascii="Arial" w:hAnsi="Arial" w:eastAsia="黑体" w:cs="Times New Roman"/>
      <w:b/>
      <w:kern w:val="2"/>
      <w:sz w:val="28"/>
      <w:szCs w:val="24"/>
    </w:rPr>
  </w:style>
  <w:style w:type="character" w:customStyle="1" w:styleId="1334">
    <w:name w:val="javascript"/>
    <w:qFormat/>
    <w:uiPriority w:val="0"/>
  </w:style>
  <w:style w:type="character" w:customStyle="1" w:styleId="1335">
    <w:name w:val="海康2级标题 Char"/>
    <w:link w:val="1336"/>
    <w:qFormat/>
    <w:uiPriority w:val="0"/>
    <w:rPr>
      <w:rFonts w:ascii="Arial" w:hAnsi="Arial"/>
      <w:bCs/>
      <w:color w:val="000000"/>
      <w:sz w:val="30"/>
      <w:szCs w:val="32"/>
    </w:rPr>
  </w:style>
  <w:style w:type="paragraph" w:customStyle="1" w:styleId="1336">
    <w:name w:val="海康2级标题"/>
    <w:basedOn w:val="4"/>
    <w:link w:val="1335"/>
    <w:qFormat/>
    <w:uiPriority w:val="0"/>
    <w:pPr>
      <w:keepLines w:val="0"/>
      <w:widowControl w:val="0"/>
      <w:tabs>
        <w:tab w:val="left" w:pos="432"/>
      </w:tabs>
      <w:adjustRightInd w:val="0"/>
      <w:snapToGrid w:val="0"/>
      <w:spacing w:before="240" w:beforeLines="0" w:after="60" w:afterLines="0" w:line="360" w:lineRule="auto"/>
      <w:ind w:left="1137" w:hanging="360" w:firstLineChars="0"/>
    </w:pPr>
    <w:rPr>
      <w:rFonts w:ascii="Arial" w:hAnsi="Arial" w:eastAsia="等线"/>
      <w:color w:val="000000"/>
      <w:kern w:val="0"/>
      <w:sz w:val="30"/>
    </w:rPr>
  </w:style>
  <w:style w:type="character" w:customStyle="1" w:styleId="1337">
    <w:name w:val="A题注[表格图片] Char"/>
    <w:link w:val="1338"/>
    <w:qFormat/>
    <w:locked/>
    <w:uiPriority w:val="0"/>
    <w:rPr>
      <w:rFonts w:ascii="仿宋" w:hAnsi="仿宋" w:eastAsia="仿宋" w:cs="Arial"/>
    </w:rPr>
  </w:style>
  <w:style w:type="paragraph" w:customStyle="1" w:styleId="1338">
    <w:name w:val="A题注[表格图片]"/>
    <w:basedOn w:val="22"/>
    <w:link w:val="1337"/>
    <w:qFormat/>
    <w:uiPriority w:val="0"/>
    <w:pPr>
      <w:ind w:firstLine="0" w:firstLineChars="0"/>
      <w:jc w:val="center"/>
    </w:pPr>
    <w:rPr>
      <w:rFonts w:ascii="仿宋" w:hAnsi="仿宋" w:eastAsia="仿宋"/>
      <w:kern w:val="0"/>
    </w:rPr>
  </w:style>
  <w:style w:type="character" w:customStyle="1" w:styleId="1339">
    <w:name w:val="圆点 字符"/>
    <w:link w:val="1340"/>
    <w:qFormat/>
    <w:uiPriority w:val="0"/>
    <w:rPr>
      <w:rFonts w:ascii="宋体" w:hAnsi="宋体"/>
      <w:szCs w:val="24"/>
    </w:rPr>
  </w:style>
  <w:style w:type="paragraph" w:customStyle="1" w:styleId="1340">
    <w:name w:val="圆点"/>
    <w:basedOn w:val="179"/>
    <w:link w:val="1339"/>
    <w:qFormat/>
    <w:uiPriority w:val="0"/>
    <w:pPr>
      <w:widowControl w:val="0"/>
      <w:numPr>
        <w:numId w:val="35"/>
      </w:numPr>
      <w:adjustRightInd w:val="0"/>
      <w:snapToGrid w:val="0"/>
      <w:ind w:left="0" w:firstLine="480"/>
      <w:jc w:val="both"/>
    </w:pPr>
    <w:rPr>
      <w:rFonts w:eastAsia="等线"/>
      <w:kern w:val="0"/>
      <w:sz w:val="20"/>
    </w:rPr>
  </w:style>
  <w:style w:type="character" w:customStyle="1" w:styleId="1341">
    <w:name w:val="列出段落字符"/>
    <w:link w:val="272"/>
    <w:qFormat/>
    <w:uiPriority w:val="34"/>
    <w:rPr>
      <w:rFonts w:ascii="Times New Roman" w:hAnsi="Times New Roman" w:eastAsia="宋体"/>
      <w:kern w:val="2"/>
      <w:sz w:val="21"/>
      <w:szCs w:val="22"/>
    </w:rPr>
  </w:style>
  <w:style w:type="character" w:customStyle="1" w:styleId="1342">
    <w:name w:val="Style Heading 2第一层条h22Heading 2 HiddenHeading 2 CCBSl2Course... Char Char"/>
    <w:link w:val="1343"/>
    <w:qFormat/>
    <w:uiPriority w:val="0"/>
    <w:rPr>
      <w:rFonts w:ascii="Arial" w:hAnsi="Arial" w:eastAsia="黑体"/>
      <w:b/>
      <w:bCs/>
      <w:sz w:val="24"/>
      <w:szCs w:val="32"/>
    </w:rPr>
  </w:style>
  <w:style w:type="paragraph" w:customStyle="1" w:styleId="1343">
    <w:name w:val="Style Heading 2第一层条h22Heading 2 HiddenHeading 2 CCBSl2Course..."/>
    <w:basedOn w:val="1344"/>
    <w:link w:val="1342"/>
    <w:qFormat/>
    <w:uiPriority w:val="0"/>
    <w:pPr>
      <w:tabs>
        <w:tab w:val="left" w:pos="816"/>
        <w:tab w:val="left" w:pos="2016"/>
      </w:tabs>
      <w:spacing w:line="360" w:lineRule="auto"/>
      <w:ind w:left="2016" w:hanging="576"/>
    </w:pPr>
    <w:rPr>
      <w:rFonts w:ascii="Arial" w:hAnsi="Arial" w:eastAsia="黑体" w:cs="Times New Roman"/>
      <w:kern w:val="0"/>
      <w:sz w:val="24"/>
    </w:rPr>
  </w:style>
  <w:style w:type="paragraph" w:customStyle="1" w:styleId="1344">
    <w:name w:val="标题 21"/>
    <w:basedOn w:val="1"/>
    <w:next w:val="1"/>
    <w:qFormat/>
    <w:uiPriority w:val="0"/>
    <w:pPr>
      <w:keepNext/>
      <w:keepLines/>
      <w:widowControl w:val="0"/>
      <w:spacing w:before="260" w:after="260" w:line="416" w:lineRule="auto"/>
      <w:ind w:firstLine="0" w:firstLineChars="0"/>
      <w:jc w:val="both"/>
      <w:outlineLvl w:val="1"/>
    </w:pPr>
    <w:rPr>
      <w:rFonts w:ascii="Cambria" w:hAnsi="Cambria" w:cs="黑体"/>
      <w:b/>
      <w:bCs/>
      <w:sz w:val="32"/>
      <w:szCs w:val="32"/>
    </w:rPr>
  </w:style>
  <w:style w:type="character" w:customStyle="1" w:styleId="1345">
    <w:name w:val="X正文"/>
    <w:qFormat/>
    <w:uiPriority w:val="0"/>
    <w:rPr>
      <w:rFonts w:eastAsia="宋体"/>
      <w:sz w:val="28"/>
    </w:rPr>
  </w:style>
  <w:style w:type="character" w:customStyle="1" w:styleId="1346">
    <w:name w:val="HKIC正文 Char"/>
    <w:link w:val="1347"/>
    <w:semiHidden/>
    <w:qFormat/>
    <w:locked/>
    <w:uiPriority w:val="0"/>
    <w:rPr>
      <w:rFonts w:ascii="Arial" w:hAnsi="Arial" w:eastAsia="仿宋_GB2312" w:cs="Arial"/>
      <w:sz w:val="28"/>
      <w:szCs w:val="28"/>
    </w:rPr>
  </w:style>
  <w:style w:type="paragraph" w:customStyle="1" w:styleId="1347">
    <w:name w:val="HKIC正文"/>
    <w:basedOn w:val="1"/>
    <w:link w:val="1346"/>
    <w:semiHidden/>
    <w:qFormat/>
    <w:uiPriority w:val="0"/>
    <w:pPr>
      <w:spacing w:line="480" w:lineRule="exact"/>
      <w:ind w:firstLine="200"/>
      <w:jc w:val="both"/>
    </w:pPr>
    <w:rPr>
      <w:rFonts w:ascii="Arial" w:hAnsi="Arial" w:eastAsia="仿宋_GB2312" w:cs="Arial"/>
      <w:kern w:val="0"/>
      <w:sz w:val="28"/>
      <w:szCs w:val="28"/>
    </w:rPr>
  </w:style>
  <w:style w:type="character" w:customStyle="1" w:styleId="1348">
    <w:name w:val="标题11 Char"/>
    <w:qFormat/>
    <w:uiPriority w:val="0"/>
    <w:rPr>
      <w:rFonts w:ascii="Arial" w:hAnsi="Arial" w:eastAsia="黑体" w:cs="Arial"/>
      <w:b/>
      <w:bCs/>
      <w:color w:val="0033CC"/>
      <w:kern w:val="2"/>
      <w:sz w:val="24"/>
      <w:szCs w:val="21"/>
      <w:lang w:val="en-US" w:eastAsia="zh-CN" w:bidi="ar-SA"/>
    </w:rPr>
  </w:style>
  <w:style w:type="character" w:customStyle="1" w:styleId="1349">
    <w:name w:val="签名 字符"/>
    <w:link w:val="58"/>
    <w:qFormat/>
    <w:uiPriority w:val="0"/>
    <w:rPr>
      <w:rFonts w:hAnsi="宋体"/>
      <w:sz w:val="24"/>
    </w:rPr>
  </w:style>
  <w:style w:type="character" w:customStyle="1" w:styleId="1350">
    <w:name w:val="不明显参考12"/>
    <w:qFormat/>
    <w:uiPriority w:val="31"/>
    <w:rPr>
      <w:smallCaps/>
      <w:color w:val="5A5A5A"/>
    </w:rPr>
  </w:style>
  <w:style w:type="character" w:customStyle="1" w:styleId="1351">
    <w:name w:val="二级_标题 字符"/>
    <w:link w:val="1352"/>
    <w:qFormat/>
    <w:uiPriority w:val="0"/>
    <w:rPr>
      <w:rFonts w:ascii="宋体" w:hAnsi="宋体"/>
      <w:color w:val="000000"/>
      <w:sz w:val="32"/>
      <w:szCs w:val="44"/>
      <w:lang w:val="zh-CN"/>
    </w:rPr>
  </w:style>
  <w:style w:type="paragraph" w:customStyle="1" w:styleId="1352">
    <w:name w:val="二级_标题"/>
    <w:basedOn w:val="4"/>
    <w:next w:val="1"/>
    <w:link w:val="1351"/>
    <w:qFormat/>
    <w:uiPriority w:val="0"/>
    <w:pPr>
      <w:widowControl w:val="0"/>
      <w:numPr>
        <w:ilvl w:val="1"/>
        <w:numId w:val="12"/>
      </w:numPr>
      <w:adjustRightInd w:val="0"/>
      <w:snapToGrid w:val="0"/>
      <w:spacing w:before="0" w:beforeLines="0" w:after="0" w:afterLines="0" w:line="360" w:lineRule="auto"/>
      <w:ind w:firstLine="0" w:firstLineChars="0"/>
    </w:pPr>
    <w:rPr>
      <w:rFonts w:ascii="宋体" w:hAnsi="宋体" w:eastAsia="等线"/>
      <w:bCs w:val="0"/>
      <w:color w:val="000000"/>
      <w:kern w:val="0"/>
      <w:szCs w:val="44"/>
      <w:lang w:val="zh-CN"/>
    </w:rPr>
  </w:style>
  <w:style w:type="character" w:customStyle="1" w:styleId="1353">
    <w:name w:val="3级 Char"/>
    <w:link w:val="1354"/>
    <w:qFormat/>
    <w:uiPriority w:val="0"/>
    <w:rPr>
      <w:rFonts w:ascii="Calibri" w:hAnsi="Calibri"/>
      <w:b/>
      <w:bCs/>
      <w:sz w:val="32"/>
      <w:szCs w:val="32"/>
      <w:lang w:val="zh-CN"/>
    </w:rPr>
  </w:style>
  <w:style w:type="paragraph" w:customStyle="1" w:styleId="1354">
    <w:name w:val="3级"/>
    <w:basedOn w:val="1"/>
    <w:link w:val="1353"/>
    <w:qFormat/>
    <w:uiPriority w:val="0"/>
    <w:pPr>
      <w:keepNext/>
      <w:keepLines/>
      <w:widowControl w:val="0"/>
      <w:spacing w:before="260" w:after="260" w:line="415" w:lineRule="auto"/>
      <w:ind w:firstLine="1" w:firstLineChars="0"/>
      <w:jc w:val="both"/>
      <w:outlineLvl w:val="2"/>
    </w:pPr>
    <w:rPr>
      <w:rFonts w:ascii="Calibri" w:hAnsi="Calibri" w:eastAsia="等线"/>
      <w:b/>
      <w:bCs/>
      <w:kern w:val="0"/>
      <w:sz w:val="32"/>
      <w:szCs w:val="32"/>
      <w:lang w:val="zh-CN"/>
    </w:rPr>
  </w:style>
  <w:style w:type="character" w:customStyle="1" w:styleId="1355">
    <w:name w:val="textnorm_chn1"/>
    <w:qFormat/>
    <w:uiPriority w:val="0"/>
    <w:rPr>
      <w:rFonts w:hint="default" w:ascii="Arial" w:hAnsi="Arial" w:cs="Arial"/>
      <w:color w:val="21254A"/>
      <w:sz w:val="22"/>
      <w:szCs w:val="22"/>
    </w:rPr>
  </w:style>
  <w:style w:type="character" w:customStyle="1" w:styleId="1356">
    <w:name w:val="样式 新正文 + (符号) 宋体 Char"/>
    <w:link w:val="1357"/>
    <w:qFormat/>
    <w:uiPriority w:val="0"/>
    <w:rPr>
      <w:spacing w:val="10"/>
      <w:sz w:val="24"/>
      <w:szCs w:val="24"/>
    </w:rPr>
  </w:style>
  <w:style w:type="paragraph" w:customStyle="1" w:styleId="1357">
    <w:name w:val="样式 新正文 + (符号) 宋体"/>
    <w:link w:val="1356"/>
    <w:qFormat/>
    <w:uiPriority w:val="0"/>
    <w:pPr>
      <w:spacing w:after="120" w:line="360" w:lineRule="auto"/>
      <w:ind w:firstLine="540"/>
    </w:pPr>
    <w:rPr>
      <w:rFonts w:ascii="等线" w:hAnsi="等线" w:eastAsia="等线" w:cs="Times New Roman"/>
      <w:spacing w:val="10"/>
      <w:sz w:val="24"/>
      <w:szCs w:val="24"/>
      <w:lang w:val="en-US" w:eastAsia="zh-CN" w:bidi="ar-SA"/>
    </w:rPr>
  </w:style>
  <w:style w:type="character" w:customStyle="1" w:styleId="1358">
    <w:name w:val="alt+Z Char Char"/>
    <w:link w:val="1359"/>
    <w:qFormat/>
    <w:uiPriority w:val="0"/>
    <w:rPr>
      <w:rFonts w:hAnsi="宋体" w:cs="宋体"/>
    </w:rPr>
  </w:style>
  <w:style w:type="paragraph" w:customStyle="1" w:styleId="1359">
    <w:name w:val="正文 首行缩进:  2 字符"/>
    <w:basedOn w:val="1"/>
    <w:link w:val="1358"/>
    <w:qFormat/>
    <w:uiPriority w:val="0"/>
    <w:pPr>
      <w:widowControl w:val="0"/>
      <w:ind w:firstLine="0" w:firstLineChars="0"/>
      <w:jc w:val="both"/>
    </w:pPr>
    <w:rPr>
      <w:rFonts w:ascii="等线" w:eastAsia="等线" w:cs="宋体"/>
      <w:kern w:val="0"/>
      <w:sz w:val="20"/>
      <w:szCs w:val="20"/>
    </w:rPr>
  </w:style>
  <w:style w:type="character" w:customStyle="1" w:styleId="1360">
    <w:name w:val="正文文本缩进 2 Char1"/>
    <w:qFormat/>
    <w:uiPriority w:val="99"/>
    <w:rPr>
      <w:kern w:val="2"/>
      <w:sz w:val="24"/>
      <w:szCs w:val="24"/>
    </w:rPr>
  </w:style>
  <w:style w:type="character" w:customStyle="1" w:styleId="1361">
    <w:name w:val="px141"/>
    <w:qFormat/>
    <w:uiPriority w:val="0"/>
    <w:rPr>
      <w:rFonts w:hint="default" w:ascii="ˎ̥" w:hAnsi="ˎ̥"/>
      <w:sz w:val="25"/>
      <w:szCs w:val="25"/>
    </w:rPr>
  </w:style>
  <w:style w:type="character" w:customStyle="1" w:styleId="1362">
    <w:name w:val="不明显强调2"/>
    <w:qFormat/>
    <w:uiPriority w:val="19"/>
    <w:rPr>
      <w:i/>
      <w:iCs/>
      <w:color w:val="404040"/>
    </w:rPr>
  </w:style>
  <w:style w:type="character" w:customStyle="1" w:styleId="1363">
    <w:name w:val="正文2* Char"/>
    <w:link w:val="1364"/>
    <w:qFormat/>
    <w:locked/>
    <w:uiPriority w:val="99"/>
    <w:rPr>
      <w:rFonts w:ascii="Arial" w:hAnsi="Arial"/>
    </w:rPr>
  </w:style>
  <w:style w:type="paragraph" w:customStyle="1" w:styleId="1364">
    <w:name w:val="正文2*"/>
    <w:link w:val="1363"/>
    <w:qFormat/>
    <w:uiPriority w:val="99"/>
    <w:pPr>
      <w:widowControl w:val="0"/>
      <w:numPr>
        <w:ilvl w:val="0"/>
        <w:numId w:val="36"/>
      </w:numPr>
      <w:spacing w:beforeLines="50" w:afterLines="50" w:line="360" w:lineRule="auto"/>
      <w:ind w:firstLine="0"/>
    </w:pPr>
    <w:rPr>
      <w:rFonts w:ascii="Arial" w:hAnsi="Arial" w:eastAsia="等线" w:cs="Times New Roman"/>
      <w:lang w:val="en-US" w:eastAsia="zh-CN" w:bidi="ar-SA"/>
    </w:rPr>
  </w:style>
  <w:style w:type="character" w:customStyle="1" w:styleId="1365">
    <w:name w:val="明显引用 Char2"/>
    <w:qFormat/>
    <w:uiPriority w:val="0"/>
    <w:rPr>
      <w:rFonts w:ascii="宋体" w:hAnsi="宋体" w:eastAsia="宋体"/>
      <w:b/>
      <w:bCs/>
      <w:i/>
      <w:iCs/>
      <w:color w:val="5B9BD5"/>
      <w:sz w:val="24"/>
    </w:rPr>
  </w:style>
  <w:style w:type="character" w:customStyle="1" w:styleId="1366">
    <w:name w:val="copy"/>
    <w:qFormat/>
    <w:uiPriority w:val="0"/>
  </w:style>
  <w:style w:type="character" w:customStyle="1" w:styleId="1367">
    <w:name w:val="批注主题 Char1"/>
    <w:qFormat/>
    <w:uiPriority w:val="99"/>
    <w:rPr>
      <w:rFonts w:ascii="Wingdings" w:hAnsi="Wingdings" w:eastAsia="宋体" w:cs="Arial"/>
      <w:b/>
      <w:bCs/>
      <w:snapToGrid/>
      <w:sz w:val="24"/>
      <w:szCs w:val="22"/>
    </w:rPr>
  </w:style>
  <w:style w:type="character" w:customStyle="1" w:styleId="1368">
    <w:name w:val="pagehead1"/>
    <w:qFormat/>
    <w:uiPriority w:val="0"/>
    <w:rPr>
      <w:b/>
      <w:bCs/>
      <w:color w:val="006699"/>
      <w:sz w:val="18"/>
      <w:szCs w:val="18"/>
      <w:u w:val="none"/>
    </w:rPr>
  </w:style>
  <w:style w:type="character" w:customStyle="1" w:styleId="1369">
    <w:name w:val="索引 1 字符"/>
    <w:link w:val="63"/>
    <w:qFormat/>
    <w:uiPriority w:val="0"/>
  </w:style>
  <w:style w:type="character" w:customStyle="1" w:styleId="1370">
    <w:name w:val="webtrans_meaning1"/>
    <w:qFormat/>
    <w:uiPriority w:val="0"/>
    <w:rPr>
      <w:rFonts w:hint="default" w:ascii="Arial" w:hAnsi="Arial" w:cs="Arial"/>
      <w:sz w:val="24"/>
      <w:szCs w:val="24"/>
    </w:rPr>
  </w:style>
  <w:style w:type="character" w:customStyle="1" w:styleId="1371">
    <w:name w:val="样式6 Char Char"/>
    <w:qFormat/>
    <w:uiPriority w:val="0"/>
    <w:rPr>
      <w:rFonts w:ascii="楷体_GB2312" w:hAnsi="宋体" w:eastAsia="楷体_GB2312" w:cs="Times New Roman"/>
      <w:kern w:val="0"/>
      <w:szCs w:val="20"/>
      <w:lang w:eastAsia="zh-TW"/>
    </w:rPr>
  </w:style>
  <w:style w:type="character" w:customStyle="1" w:styleId="1372">
    <w:name w:val="font21"/>
    <w:qFormat/>
    <w:uiPriority w:val="0"/>
    <w:rPr>
      <w:rFonts w:hint="eastAsia" w:ascii="宋体" w:hAnsi="宋体" w:eastAsia="宋体"/>
      <w:color w:val="1F497D"/>
      <w:sz w:val="20"/>
      <w:szCs w:val="20"/>
      <w:u w:val="none"/>
    </w:rPr>
  </w:style>
  <w:style w:type="character" w:customStyle="1" w:styleId="1373">
    <w:name w:val="纯文本 字符1"/>
    <w:qFormat/>
    <w:uiPriority w:val="0"/>
    <w:rPr>
      <w:rFonts w:ascii="宋体" w:hAnsi="Courier New"/>
      <w:kern w:val="2"/>
      <w:sz w:val="21"/>
    </w:rPr>
  </w:style>
  <w:style w:type="character" w:customStyle="1" w:styleId="1374">
    <w:name w:val="txt1"/>
    <w:qFormat/>
    <w:uiPriority w:val="0"/>
    <w:rPr>
      <w:rFonts w:hint="default" w:ascii="ˎ̥" w:hAnsi="ˎ̥"/>
      <w:sz w:val="18"/>
      <w:szCs w:val="18"/>
    </w:rPr>
  </w:style>
  <w:style w:type="character" w:customStyle="1" w:styleId="1375">
    <w:name w:val="正文泉州 Char"/>
    <w:link w:val="1376"/>
    <w:qFormat/>
    <w:uiPriority w:val="0"/>
    <w:rPr>
      <w:rFonts w:ascii="宋体" w:hAnsi="宋体" w:eastAsia="仿宋"/>
      <w:szCs w:val="24"/>
    </w:rPr>
  </w:style>
  <w:style w:type="paragraph" w:customStyle="1" w:styleId="1376">
    <w:name w:val="正文泉州"/>
    <w:basedOn w:val="1"/>
    <w:link w:val="1375"/>
    <w:qFormat/>
    <w:uiPriority w:val="0"/>
    <w:pPr>
      <w:widowControl w:val="0"/>
      <w:ind w:left="420"/>
    </w:pPr>
    <w:rPr>
      <w:rFonts w:eastAsia="仿宋"/>
      <w:kern w:val="0"/>
      <w:sz w:val="20"/>
    </w:rPr>
  </w:style>
  <w:style w:type="character" w:customStyle="1" w:styleId="1377">
    <w:name w:val="文档结构图 字符1"/>
    <w:qFormat/>
    <w:uiPriority w:val="99"/>
    <w:rPr>
      <w:rFonts w:ascii="Microsoft YaHei UI" w:hAnsi="宋体" w:eastAsia="Microsoft YaHei UI"/>
      <w:sz w:val="18"/>
      <w:szCs w:val="18"/>
    </w:rPr>
  </w:style>
  <w:style w:type="character" w:customStyle="1" w:styleId="1378">
    <w:name w:val="span_param1"/>
    <w:qFormat/>
    <w:uiPriority w:val="0"/>
  </w:style>
  <w:style w:type="character" w:customStyle="1" w:styleId="1379">
    <w:name w:val="表的内容 Char"/>
    <w:link w:val="1380"/>
    <w:qFormat/>
    <w:uiPriority w:val="0"/>
    <w:rPr>
      <w:szCs w:val="21"/>
    </w:rPr>
  </w:style>
  <w:style w:type="paragraph" w:customStyle="1" w:styleId="1380">
    <w:name w:val="表的内容"/>
    <w:basedOn w:val="1"/>
    <w:link w:val="1379"/>
    <w:qFormat/>
    <w:uiPriority w:val="0"/>
    <w:pPr>
      <w:widowControl w:val="0"/>
      <w:spacing w:before="50" w:beforeLines="50"/>
      <w:ind w:firstLine="200"/>
      <w:jc w:val="center"/>
    </w:pPr>
    <w:rPr>
      <w:rFonts w:ascii="等线" w:hAnsi="等线" w:eastAsia="等线"/>
      <w:kern w:val="0"/>
      <w:sz w:val="20"/>
      <w:szCs w:val="21"/>
    </w:rPr>
  </w:style>
  <w:style w:type="character" w:customStyle="1" w:styleId="1381">
    <w:name w:val="Char Char24"/>
    <w:qFormat/>
    <w:uiPriority w:val="0"/>
    <w:rPr>
      <w:rFonts w:ascii="Times New Roman" w:hAnsi="Times New Roman" w:eastAsia="宋体" w:cs="Times New Roman"/>
      <w:sz w:val="24"/>
      <w:szCs w:val="24"/>
    </w:rPr>
  </w:style>
  <w:style w:type="character" w:customStyle="1" w:styleId="1382">
    <w:name w:val="文档标题 Char"/>
    <w:qFormat/>
    <w:locked/>
    <w:uiPriority w:val="0"/>
    <w:rPr>
      <w:rFonts w:ascii="Arial" w:hAnsi="Arial" w:eastAsia="黑体" w:cs="Arial"/>
      <w:b/>
      <w:kern w:val="2"/>
      <w:sz w:val="48"/>
      <w:szCs w:val="32"/>
    </w:rPr>
  </w:style>
  <w:style w:type="character" w:customStyle="1" w:styleId="1383">
    <w:name w:val="批注文字 字符1"/>
    <w:qFormat/>
    <w:uiPriority w:val="0"/>
    <w:rPr>
      <w:rFonts w:ascii="Times New Roman" w:hAnsi="Times New Roman" w:eastAsia="宋体" w:cs="Times New Roman"/>
      <w:sz w:val="23"/>
      <w:szCs w:val="24"/>
    </w:rPr>
  </w:style>
  <w:style w:type="character" w:customStyle="1" w:styleId="1384">
    <w:name w:val="付标题"/>
    <w:qFormat/>
    <w:uiPriority w:val="0"/>
    <w:rPr>
      <w:rFonts w:ascii="Arial" w:hAnsi="Arial" w:eastAsia="宋体"/>
      <w:b/>
      <w:bCs/>
      <w:kern w:val="2"/>
      <w:sz w:val="28"/>
      <w:szCs w:val="28"/>
      <w:lang w:val="en-US" w:eastAsia="zh-CN" w:bidi="ar-SA"/>
    </w:rPr>
  </w:style>
  <w:style w:type="character" w:customStyle="1" w:styleId="1385">
    <w:name w:val="文档结构图 Char2"/>
    <w:qFormat/>
    <w:uiPriority w:val="0"/>
    <w:rPr>
      <w:rFonts w:ascii="Arial" w:hAnsi="Arial" w:eastAsia="宋体" w:cs="Arial"/>
      <w:snapToGrid/>
      <w:sz w:val="24"/>
      <w:szCs w:val="24"/>
      <w:shd w:val="clear" w:color="auto" w:fill="000080"/>
    </w:rPr>
  </w:style>
  <w:style w:type="character" w:customStyle="1" w:styleId="1386">
    <w:name w:val="样式 纯文本普通文字 Char纯文本 Char普通文字 Char Char标题1 + Times New Roman ... Char1"/>
    <w:link w:val="1387"/>
    <w:qFormat/>
    <w:locked/>
    <w:uiPriority w:val="0"/>
    <w:rPr>
      <w:rFonts w:ascii="Calibri" w:hAnsi="Calibri" w:cs="宋体"/>
      <w:sz w:val="24"/>
    </w:rPr>
  </w:style>
  <w:style w:type="paragraph" w:customStyle="1" w:styleId="1387">
    <w:name w:val="样式 纯文本普通文字 Char纯文本 Char普通文字 Char Char标题1 + Times New Roman ..."/>
    <w:next w:val="26"/>
    <w:link w:val="1386"/>
    <w:qFormat/>
    <w:uiPriority w:val="0"/>
    <w:pPr>
      <w:autoSpaceDE w:val="0"/>
      <w:autoSpaceDN w:val="0"/>
      <w:adjustRightInd w:val="0"/>
      <w:spacing w:line="480" w:lineRule="atLeast"/>
      <w:ind w:firstLine="482"/>
    </w:pPr>
    <w:rPr>
      <w:rFonts w:ascii="Calibri" w:hAnsi="Calibri" w:eastAsia="等线" w:cs="宋体"/>
      <w:sz w:val="24"/>
      <w:lang w:val="en-US" w:eastAsia="zh-CN" w:bidi="ar-SA"/>
    </w:rPr>
  </w:style>
  <w:style w:type="character" w:customStyle="1" w:styleId="1388">
    <w:name w:val="常用正文 Char Char Char Char"/>
    <w:qFormat/>
    <w:uiPriority w:val="0"/>
    <w:rPr>
      <w:rFonts w:ascii="Arial" w:hAnsi="Arial" w:eastAsia="楷体_GB2312"/>
      <w:sz w:val="24"/>
      <w:lang w:val="en-US" w:eastAsia="zh-CN" w:bidi="ar-SA"/>
    </w:rPr>
  </w:style>
  <w:style w:type="character" w:customStyle="1" w:styleId="1389">
    <w:name w:val="sony12"/>
    <w:qFormat/>
    <w:uiPriority w:val="0"/>
    <w:rPr>
      <w:rFonts w:eastAsia="宋体"/>
      <w:kern w:val="2"/>
      <w:sz w:val="24"/>
      <w:szCs w:val="24"/>
      <w:lang w:val="en-US" w:eastAsia="zh-CN" w:bidi="ar-SA"/>
    </w:rPr>
  </w:style>
  <w:style w:type="character" w:customStyle="1" w:styleId="1390">
    <w:name w:val="font121"/>
    <w:qFormat/>
    <w:uiPriority w:val="0"/>
    <w:rPr>
      <w:rFonts w:hint="eastAsia" w:ascii="微软雅黑" w:hAnsi="微软雅黑" w:eastAsia="微软雅黑" w:cs="微软雅黑"/>
      <w:color w:val="757171"/>
      <w:sz w:val="18"/>
      <w:szCs w:val="18"/>
      <w:u w:val="none"/>
    </w:rPr>
  </w:style>
  <w:style w:type="character" w:customStyle="1" w:styleId="1391">
    <w:name w:val="样式 标题 3 + 宋体 小四 Char"/>
    <w:link w:val="1392"/>
    <w:qFormat/>
    <w:uiPriority w:val="0"/>
    <w:rPr>
      <w:b/>
      <w:bCs/>
      <w:caps/>
      <w:sz w:val="30"/>
      <w:szCs w:val="24"/>
    </w:rPr>
  </w:style>
  <w:style w:type="paragraph" w:customStyle="1" w:styleId="1392">
    <w:name w:val="样式 标题 3 + 宋体 小四"/>
    <w:basedOn w:val="5"/>
    <w:link w:val="1391"/>
    <w:qFormat/>
    <w:uiPriority w:val="0"/>
    <w:pPr>
      <w:keepLines w:val="0"/>
      <w:numPr>
        <w:numId w:val="0"/>
      </w:numPr>
      <w:tabs>
        <w:tab w:val="left" w:pos="709"/>
        <w:tab w:val="left" w:pos="1740"/>
      </w:tabs>
      <w:autoSpaceDE w:val="0"/>
      <w:autoSpaceDN w:val="0"/>
      <w:adjustRightInd w:val="0"/>
      <w:spacing w:after="120" w:line="360" w:lineRule="auto"/>
      <w:ind w:left="709" w:right="3" w:hanging="709"/>
      <w:textAlignment w:val="bottom"/>
    </w:pPr>
    <w:rPr>
      <w:rFonts w:ascii="等线" w:hAnsi="等线" w:eastAsia="等线"/>
      <w:b/>
      <w:caps/>
      <w:kern w:val="0"/>
      <w:sz w:val="30"/>
      <w:szCs w:val="24"/>
    </w:rPr>
  </w:style>
  <w:style w:type="character" w:customStyle="1" w:styleId="1393">
    <w:name w:val="正文首行缩进2字 Char Char"/>
    <w:qFormat/>
    <w:uiPriority w:val="0"/>
    <w:rPr>
      <w:rFonts w:eastAsia="楷体_GB2312"/>
      <w:sz w:val="28"/>
      <w:szCs w:val="24"/>
      <w:lang w:val="en-US" w:eastAsia="zh-CN" w:bidi="ar-SA"/>
    </w:rPr>
  </w:style>
  <w:style w:type="character" w:customStyle="1" w:styleId="1394">
    <w:name w:val="正文标题 Char Char"/>
    <w:link w:val="1395"/>
    <w:qFormat/>
    <w:locked/>
    <w:uiPriority w:val="99"/>
    <w:rPr>
      <w:rFonts w:hAnsi="宋体"/>
    </w:rPr>
  </w:style>
  <w:style w:type="paragraph" w:customStyle="1" w:styleId="1395">
    <w:name w:val="正文标题 Char"/>
    <w:basedOn w:val="1"/>
    <w:link w:val="1394"/>
    <w:qFormat/>
    <w:uiPriority w:val="99"/>
    <w:pPr>
      <w:widowControl w:val="0"/>
      <w:numPr>
        <w:ilvl w:val="0"/>
        <w:numId w:val="37"/>
      </w:numPr>
      <w:tabs>
        <w:tab w:val="left" w:pos="987"/>
      </w:tabs>
      <w:ind w:firstLine="0" w:firstLineChars="0"/>
      <w:jc w:val="both"/>
      <w:outlineLvl w:val="4"/>
    </w:pPr>
    <w:rPr>
      <w:rFonts w:ascii="等线" w:eastAsia="等线"/>
      <w:kern w:val="0"/>
      <w:sz w:val="20"/>
      <w:szCs w:val="20"/>
    </w:rPr>
  </w:style>
  <w:style w:type="character" w:customStyle="1" w:styleId="1396">
    <w:name w:val="标题1 字符"/>
    <w:link w:val="1397"/>
    <w:qFormat/>
    <w:uiPriority w:val="0"/>
    <w:rPr>
      <w:rFonts w:eastAsia="仿宋_GB2312"/>
      <w:b/>
      <w:bCs/>
      <w:kern w:val="44"/>
      <w:sz w:val="44"/>
      <w:szCs w:val="44"/>
    </w:rPr>
  </w:style>
  <w:style w:type="paragraph" w:customStyle="1" w:styleId="1397">
    <w:name w:val="标题1"/>
    <w:basedOn w:val="3"/>
    <w:link w:val="1396"/>
    <w:qFormat/>
    <w:uiPriority w:val="0"/>
    <w:pPr>
      <w:widowControl w:val="0"/>
      <w:tabs>
        <w:tab w:val="left" w:pos="360"/>
        <w:tab w:val="left" w:pos="432"/>
      </w:tabs>
      <w:spacing w:before="762" w:beforeLines="200" w:after="762" w:afterLines="200"/>
      <w:ind w:left="0" w:firstLine="0" w:firstLineChars="0"/>
    </w:pPr>
    <w:rPr>
      <w:rFonts w:ascii="等线" w:hAnsi="等线" w:eastAsia="仿宋_GB2312"/>
      <w:b/>
      <w:sz w:val="44"/>
    </w:rPr>
  </w:style>
  <w:style w:type="character" w:customStyle="1" w:styleId="1398">
    <w:name w:val="箭头样式1 Char"/>
    <w:link w:val="1399"/>
    <w:qFormat/>
    <w:uiPriority w:val="0"/>
    <w:rPr>
      <w:szCs w:val="24"/>
    </w:rPr>
  </w:style>
  <w:style w:type="paragraph" w:customStyle="1" w:styleId="1399">
    <w:name w:val="箭头样式1"/>
    <w:basedOn w:val="179"/>
    <w:link w:val="1398"/>
    <w:qFormat/>
    <w:uiPriority w:val="0"/>
    <w:pPr>
      <w:widowControl w:val="0"/>
      <w:numPr>
        <w:ilvl w:val="0"/>
        <w:numId w:val="38"/>
      </w:numPr>
      <w:tabs>
        <w:tab w:val="left" w:pos="360"/>
      </w:tabs>
      <w:ind w:left="0" w:firstLine="0" w:firstLineChars="0"/>
    </w:pPr>
    <w:rPr>
      <w:rFonts w:ascii="等线" w:hAnsi="等线" w:eastAsia="等线"/>
      <w:kern w:val="0"/>
      <w:sz w:val="20"/>
    </w:rPr>
  </w:style>
  <w:style w:type="character" w:customStyle="1" w:styleId="1400">
    <w:name w:val="java-quote1"/>
    <w:qFormat/>
    <w:uiPriority w:val="0"/>
    <w:rPr>
      <w:color w:val="009100"/>
    </w:rPr>
  </w:style>
  <w:style w:type="character" w:customStyle="1" w:styleId="1401">
    <w:name w:val="表头文字样式 Char"/>
    <w:link w:val="285"/>
    <w:qFormat/>
    <w:uiPriority w:val="0"/>
    <w:rPr>
      <w:rFonts w:ascii="Times New Roman" w:hAnsi="Times New Roman" w:eastAsia="宋体"/>
      <w:b/>
      <w:kern w:val="2"/>
      <w:sz w:val="21"/>
      <w:szCs w:val="24"/>
    </w:rPr>
  </w:style>
  <w:style w:type="character" w:customStyle="1" w:styleId="1402">
    <w:name w:val="verbl8"/>
    <w:qFormat/>
    <w:uiPriority w:val="0"/>
  </w:style>
  <w:style w:type="character" w:customStyle="1" w:styleId="1403">
    <w:name w:val="称呼 Char"/>
    <w:qFormat/>
    <w:uiPriority w:val="0"/>
    <w:rPr>
      <w:sz w:val="21"/>
      <w:szCs w:val="24"/>
    </w:rPr>
  </w:style>
  <w:style w:type="character" w:customStyle="1" w:styleId="1404">
    <w:name w:val="标题55 字符"/>
    <w:link w:val="1405"/>
    <w:qFormat/>
    <w:uiPriority w:val="0"/>
    <w:rPr>
      <w:b/>
      <w:sz w:val="28"/>
      <w:szCs w:val="21"/>
    </w:rPr>
  </w:style>
  <w:style w:type="paragraph" w:customStyle="1" w:styleId="1405">
    <w:name w:val="标题55"/>
    <w:basedOn w:val="1"/>
    <w:link w:val="1404"/>
    <w:qFormat/>
    <w:uiPriority w:val="0"/>
    <w:pPr>
      <w:widowControl w:val="0"/>
      <w:numPr>
        <w:ilvl w:val="4"/>
        <w:numId w:val="39"/>
      </w:numPr>
      <w:ind w:firstLine="0" w:firstLineChars="0"/>
      <w:jc w:val="both"/>
      <w:outlineLvl w:val="4"/>
    </w:pPr>
    <w:rPr>
      <w:rFonts w:ascii="等线" w:hAnsi="等线" w:eastAsia="等线"/>
      <w:b/>
      <w:kern w:val="0"/>
      <w:sz w:val="28"/>
      <w:szCs w:val="21"/>
    </w:rPr>
  </w:style>
  <w:style w:type="character" w:customStyle="1" w:styleId="1406">
    <w:name w:val="ns1"/>
    <w:qFormat/>
    <w:uiPriority w:val="0"/>
    <w:rPr>
      <w:color w:val="FF0000"/>
    </w:rPr>
  </w:style>
  <w:style w:type="character" w:customStyle="1" w:styleId="1407">
    <w:name w:val="中等深浅底纹 1 - 强调文字颜色 1 Char"/>
    <w:qFormat/>
    <w:locked/>
    <w:uiPriority w:val="1"/>
    <w:rPr>
      <w:sz w:val="22"/>
    </w:rPr>
  </w:style>
  <w:style w:type="character" w:customStyle="1" w:styleId="1408">
    <w:name w:val="wf"/>
    <w:qFormat/>
    <w:uiPriority w:val="0"/>
  </w:style>
  <w:style w:type="character" w:customStyle="1" w:styleId="1409">
    <w:name w:val="普通正文 Char"/>
    <w:link w:val="1410"/>
    <w:qFormat/>
    <w:uiPriority w:val="0"/>
    <w:rPr>
      <w:rFonts w:ascii="Arial" w:hAnsi="Arial" w:eastAsia="仿宋"/>
    </w:rPr>
  </w:style>
  <w:style w:type="paragraph" w:customStyle="1" w:styleId="1410">
    <w:name w:val="普通正文"/>
    <w:basedOn w:val="1"/>
    <w:link w:val="1409"/>
    <w:qFormat/>
    <w:uiPriority w:val="0"/>
    <w:pPr>
      <w:widowControl w:val="0"/>
      <w:adjustRightInd w:val="0"/>
      <w:spacing w:before="120" w:after="120"/>
      <w:textAlignment w:val="baseline"/>
    </w:pPr>
    <w:rPr>
      <w:rFonts w:ascii="Arial" w:hAnsi="Arial" w:eastAsia="仿宋"/>
      <w:kern w:val="0"/>
      <w:sz w:val="20"/>
      <w:szCs w:val="20"/>
    </w:rPr>
  </w:style>
  <w:style w:type="character" w:customStyle="1" w:styleId="1411">
    <w:name w:val="GP正文(首行缩进) Char Char"/>
    <w:link w:val="1412"/>
    <w:qFormat/>
    <w:uiPriority w:val="0"/>
    <w:rPr>
      <w:szCs w:val="21"/>
    </w:rPr>
  </w:style>
  <w:style w:type="paragraph" w:customStyle="1" w:styleId="1412">
    <w:name w:val="GP正文(首行缩进)"/>
    <w:basedOn w:val="1"/>
    <w:link w:val="1411"/>
    <w:qFormat/>
    <w:uiPriority w:val="0"/>
    <w:pPr>
      <w:widowControl w:val="0"/>
      <w:ind w:firstLine="420" w:firstLineChars="0"/>
    </w:pPr>
    <w:rPr>
      <w:rFonts w:ascii="等线" w:hAnsi="等线" w:eastAsia="等线"/>
      <w:kern w:val="0"/>
      <w:sz w:val="20"/>
      <w:szCs w:val="21"/>
    </w:rPr>
  </w:style>
  <w:style w:type="character" w:customStyle="1" w:styleId="1413">
    <w:name w:val="常用数字列表 Char Char"/>
    <w:qFormat/>
    <w:uiPriority w:val="0"/>
    <w:rPr>
      <w:rFonts w:ascii="Arial" w:hAnsi="Arial" w:eastAsia="楷体_GB2312"/>
      <w:sz w:val="28"/>
      <w:lang w:val="en-US" w:eastAsia="zh-CN" w:bidi="ar-SA"/>
    </w:rPr>
  </w:style>
  <w:style w:type="character" w:customStyle="1" w:styleId="1414">
    <w:name w:val="text12c1"/>
    <w:qFormat/>
    <w:uiPriority w:val="0"/>
    <w:rPr>
      <w:b/>
      <w:bCs/>
      <w:color w:val="000000"/>
      <w:sz w:val="18"/>
      <w:szCs w:val="18"/>
      <w:u w:val="none"/>
    </w:rPr>
  </w:style>
  <w:style w:type="character" w:customStyle="1" w:styleId="1415">
    <w:name w:val="verbl81"/>
    <w:qFormat/>
    <w:uiPriority w:val="0"/>
    <w:rPr>
      <w:rFonts w:hint="default" w:ascii="Verdana" w:hAnsi="Verdana"/>
      <w:color w:val="000000"/>
      <w:sz w:val="16"/>
      <w:szCs w:val="16"/>
    </w:rPr>
  </w:style>
  <w:style w:type="character" w:customStyle="1" w:styleId="1416">
    <w:name w:val="电子邮件签名 字符"/>
    <w:link w:val="19"/>
    <w:qFormat/>
    <w:uiPriority w:val="0"/>
    <w:rPr>
      <w:rFonts w:hAnsi="宋体"/>
      <w:sz w:val="24"/>
    </w:rPr>
  </w:style>
  <w:style w:type="character" w:customStyle="1" w:styleId="1417">
    <w:name w:val="正文重点（加粗）"/>
    <w:qFormat/>
    <w:uiPriority w:val="0"/>
    <w:rPr>
      <w:rFonts w:ascii="Times New Roman" w:hAnsi="Times New Roman" w:eastAsia="宋体"/>
      <w:b/>
      <w:sz w:val="24"/>
      <w:szCs w:val="21"/>
    </w:rPr>
  </w:style>
  <w:style w:type="character" w:customStyle="1" w:styleId="1418">
    <w:name w:val="投标书正文 Char"/>
    <w:link w:val="953"/>
    <w:qFormat/>
    <w:uiPriority w:val="0"/>
    <w:rPr>
      <w:sz w:val="24"/>
      <w:szCs w:val="24"/>
    </w:rPr>
  </w:style>
  <w:style w:type="character" w:customStyle="1" w:styleId="1419">
    <w:name w:val="MM Topic 2 Char"/>
    <w:link w:val="328"/>
    <w:qFormat/>
    <w:uiPriority w:val="0"/>
    <w:rPr>
      <w:rFonts w:ascii="Arial" w:hAnsi="Arial" w:eastAsia="黑体"/>
      <w:b/>
      <w:bCs/>
      <w:kern w:val="2"/>
      <w:sz w:val="32"/>
      <w:szCs w:val="32"/>
    </w:rPr>
  </w:style>
  <w:style w:type="character" w:customStyle="1" w:styleId="1420">
    <w:name w:val="h4 Char2"/>
    <w:qFormat/>
    <w:locked/>
    <w:uiPriority w:val="0"/>
    <w:rPr>
      <w:rFonts w:ascii="Arial" w:hAnsi="Arial" w:eastAsia="宋体"/>
      <w:b/>
      <w:kern w:val="2"/>
      <w:sz w:val="24"/>
      <w:lang w:val="en-US" w:eastAsia="zh-CN" w:bidi="ar-SA"/>
    </w:rPr>
  </w:style>
  <w:style w:type="character" w:customStyle="1" w:styleId="1421">
    <w:name w:val="用户反馈"/>
    <w:qFormat/>
    <w:uiPriority w:val="0"/>
    <w:rPr>
      <w:rFonts w:hint="eastAsia" w:ascii="黑体" w:hAnsi="黑体" w:eastAsia="黑体"/>
      <w:sz w:val="28"/>
    </w:rPr>
  </w:style>
  <w:style w:type="character" w:customStyle="1" w:styleId="1422">
    <w:name w:val="加点字 Char"/>
    <w:link w:val="1423"/>
    <w:qFormat/>
    <w:locked/>
    <w:uiPriority w:val="0"/>
    <w:rPr>
      <w:rFonts w:hAnsi="宋体"/>
      <w:b/>
      <w:szCs w:val="24"/>
    </w:rPr>
  </w:style>
  <w:style w:type="paragraph" w:customStyle="1" w:styleId="1423">
    <w:name w:val="加点字"/>
    <w:basedOn w:val="1"/>
    <w:link w:val="1422"/>
    <w:qFormat/>
    <w:uiPriority w:val="0"/>
    <w:pPr>
      <w:widowControl w:val="0"/>
      <w:tabs>
        <w:tab w:val="left" w:pos="284"/>
      </w:tabs>
      <w:spacing w:afterLines="30" w:line="240" w:lineRule="auto"/>
      <w:ind w:left="284" w:hanging="284" w:firstLineChars="0"/>
      <w:jc w:val="both"/>
    </w:pPr>
    <w:rPr>
      <w:rFonts w:ascii="等线" w:eastAsia="等线"/>
      <w:b/>
      <w:kern w:val="0"/>
      <w:sz w:val="20"/>
    </w:rPr>
  </w:style>
  <w:style w:type="character" w:customStyle="1" w:styleId="1424">
    <w:name w:val="正文样式 Char Char"/>
    <w:qFormat/>
    <w:locked/>
    <w:uiPriority w:val="0"/>
    <w:rPr>
      <w:sz w:val="24"/>
      <w:szCs w:val="24"/>
    </w:rPr>
  </w:style>
  <w:style w:type="character" w:customStyle="1" w:styleId="1425">
    <w:name w:val="正文文本 3 字符"/>
    <w:link w:val="31"/>
    <w:qFormat/>
    <w:uiPriority w:val="99"/>
    <w:rPr>
      <w:rFonts w:ascii="Cambria" w:hAnsi="Cambria" w:eastAsia="MS Mincho"/>
      <w:sz w:val="16"/>
      <w:szCs w:val="16"/>
      <w:lang w:eastAsia="en-US"/>
    </w:rPr>
  </w:style>
  <w:style w:type="character" w:customStyle="1" w:styleId="1426">
    <w:name w:val="hl Char"/>
    <w:link w:val="1427"/>
    <w:qFormat/>
    <w:uiPriority w:val="0"/>
    <w:rPr>
      <w:rFonts w:ascii="仿宋_GB2312" w:hAnsi="仿宋_GB2312" w:eastAsia="仿宋_GB2312"/>
      <w:sz w:val="28"/>
      <w:szCs w:val="28"/>
    </w:rPr>
  </w:style>
  <w:style w:type="paragraph" w:customStyle="1" w:styleId="1427">
    <w:name w:val="hl"/>
    <w:basedOn w:val="1"/>
    <w:link w:val="1426"/>
    <w:qFormat/>
    <w:uiPriority w:val="0"/>
    <w:pPr>
      <w:spacing w:before="120" w:after="120" w:line="440" w:lineRule="exact"/>
      <w:ind w:firstLine="560"/>
    </w:pPr>
    <w:rPr>
      <w:rFonts w:ascii="仿宋_GB2312" w:hAnsi="仿宋_GB2312" w:eastAsia="仿宋_GB2312"/>
      <w:kern w:val="0"/>
      <w:sz w:val="28"/>
      <w:szCs w:val="28"/>
    </w:rPr>
  </w:style>
  <w:style w:type="character" w:customStyle="1" w:styleId="1428">
    <w:name w:val="啊 Char"/>
    <w:link w:val="1429"/>
    <w:qFormat/>
    <w:uiPriority w:val="0"/>
    <w:rPr>
      <w:rFonts w:ascii="宋体" w:hAnsi="宋体" w:eastAsia="仿宋_GB2312"/>
      <w:sz w:val="28"/>
      <w:szCs w:val="24"/>
    </w:rPr>
  </w:style>
  <w:style w:type="paragraph" w:customStyle="1" w:styleId="1429">
    <w:name w:val="啊"/>
    <w:basedOn w:val="1"/>
    <w:link w:val="1428"/>
    <w:qFormat/>
    <w:uiPriority w:val="0"/>
    <w:pPr>
      <w:widowControl w:val="0"/>
      <w:ind w:firstLine="200"/>
      <w:jc w:val="both"/>
    </w:pPr>
    <w:rPr>
      <w:rFonts w:eastAsia="仿宋_GB2312"/>
      <w:kern w:val="0"/>
      <w:sz w:val="28"/>
    </w:rPr>
  </w:style>
  <w:style w:type="character" w:customStyle="1" w:styleId="1430">
    <w:name w:val="huei12b1"/>
    <w:qFormat/>
    <w:uiPriority w:val="0"/>
    <w:rPr>
      <w:b/>
      <w:bCs/>
      <w:color w:val="333333"/>
      <w:sz w:val="18"/>
      <w:szCs w:val="18"/>
    </w:rPr>
  </w:style>
  <w:style w:type="character" w:customStyle="1" w:styleId="1431">
    <w:name w:val="@他11"/>
    <w:unhideWhenUsed/>
    <w:qFormat/>
    <w:uiPriority w:val="99"/>
    <w:rPr>
      <w:color w:val="2B579A"/>
      <w:shd w:val="clear" w:color="auto" w:fill="E6E6E6"/>
    </w:rPr>
  </w:style>
  <w:style w:type="character" w:customStyle="1" w:styleId="1432">
    <w:name w:val="日期 字符1"/>
    <w:qFormat/>
    <w:uiPriority w:val="99"/>
    <w:rPr>
      <w:rFonts w:ascii="Times New Roman" w:hAnsi="Times New Roman" w:cs="Times New Roman"/>
      <w:sz w:val="24"/>
      <w:szCs w:val="24"/>
    </w:rPr>
  </w:style>
  <w:style w:type="character" w:customStyle="1" w:styleId="1433">
    <w:name w:val="font101"/>
    <w:qFormat/>
    <w:uiPriority w:val="0"/>
    <w:rPr>
      <w:rFonts w:hint="eastAsia" w:ascii="微软雅黑" w:hAnsi="微软雅黑" w:eastAsia="微软雅黑" w:cs="微软雅黑"/>
      <w:color w:val="808080"/>
      <w:sz w:val="18"/>
      <w:szCs w:val="18"/>
      <w:u w:val="none"/>
    </w:rPr>
  </w:style>
  <w:style w:type="character" w:customStyle="1" w:styleId="1434">
    <w:name w:val="华宇段落1 Char Char"/>
    <w:link w:val="1435"/>
    <w:qFormat/>
    <w:uiPriority w:val="0"/>
    <w:rPr>
      <w:bCs/>
      <w:sz w:val="24"/>
      <w:szCs w:val="24"/>
    </w:rPr>
  </w:style>
  <w:style w:type="paragraph" w:customStyle="1" w:styleId="1435">
    <w:name w:val="华宇段落1 Char"/>
    <w:basedOn w:val="1"/>
    <w:link w:val="1434"/>
    <w:qFormat/>
    <w:uiPriority w:val="0"/>
    <w:pPr>
      <w:widowControl w:val="0"/>
      <w:ind w:firstLine="200"/>
      <w:jc w:val="both"/>
    </w:pPr>
    <w:rPr>
      <w:rFonts w:ascii="等线" w:hAnsi="等线" w:eastAsia="等线"/>
      <w:bCs/>
      <w:kern w:val="0"/>
    </w:rPr>
  </w:style>
  <w:style w:type="character" w:customStyle="1" w:styleId="1436">
    <w:name w:val="sc01"/>
    <w:qFormat/>
    <w:uiPriority w:val="0"/>
    <w:rPr>
      <w:rFonts w:hint="default" w:ascii="Courier New" w:hAnsi="Courier New" w:cs="Courier New"/>
      <w:b/>
      <w:bCs/>
      <w:color w:val="000000"/>
      <w:sz w:val="20"/>
      <w:szCs w:val="20"/>
    </w:rPr>
  </w:style>
  <w:style w:type="character" w:customStyle="1" w:styleId="1437">
    <w:name w:val="tw4winExternal"/>
    <w:qFormat/>
    <w:uiPriority w:val="0"/>
    <w:rPr>
      <w:rFonts w:ascii="Courier New" w:hAnsi="Courier New"/>
      <w:color w:val="808080"/>
    </w:rPr>
  </w:style>
  <w:style w:type="character" w:customStyle="1" w:styleId="1438">
    <w:name w:val="样式 标题 8Legal Level 1.1.1.Level 1.1.1注意框体Legal Level 1.1.1.1...1 Char"/>
    <w:link w:val="1439"/>
    <w:qFormat/>
    <w:locked/>
    <w:uiPriority w:val="0"/>
    <w:rPr>
      <w:rFonts w:ascii="Arial" w:hAnsi="Arial" w:eastAsia="黑体" w:cs="Arial"/>
      <w:b/>
      <w:bCs/>
    </w:rPr>
  </w:style>
  <w:style w:type="paragraph" w:customStyle="1" w:styleId="1439">
    <w:name w:val="样式 标题 8Legal Level 1.1.1.Level 1.1.1注意框体Legal Level 1.1.1.1...1"/>
    <w:basedOn w:val="10"/>
    <w:link w:val="1438"/>
    <w:qFormat/>
    <w:uiPriority w:val="0"/>
    <w:pPr>
      <w:widowControl/>
      <w:tabs>
        <w:tab w:val="left" w:pos="0"/>
        <w:tab w:val="left" w:pos="1440"/>
      </w:tabs>
      <w:adjustRightInd w:val="0"/>
      <w:spacing w:line="320" w:lineRule="atLeast"/>
      <w:ind w:left="1327" w:hanging="1327" w:firstLineChars="0"/>
      <w:jc w:val="left"/>
    </w:pPr>
    <w:rPr>
      <w:rFonts w:cs="Arial"/>
      <w:b/>
      <w:bCs/>
      <w:kern w:val="0"/>
      <w:sz w:val="20"/>
    </w:rPr>
  </w:style>
  <w:style w:type="character" w:customStyle="1" w:styleId="1440">
    <w:name w:val="Daffy_Teng"/>
    <w:qFormat/>
    <w:uiPriority w:val="0"/>
    <w:rPr>
      <w:rFonts w:ascii="幼圆" w:eastAsia="幼圆"/>
      <w:color w:val="0000FF"/>
      <w:sz w:val="24"/>
      <w:szCs w:val="24"/>
      <w:u w:val="none"/>
    </w:rPr>
  </w:style>
  <w:style w:type="character" w:customStyle="1" w:styleId="1441">
    <w:name w:val="浅色底纹 - 强调文字颜色 2 Char"/>
    <w:qFormat/>
    <w:uiPriority w:val="30"/>
    <w:rPr>
      <w:b/>
      <w:i/>
      <w:color w:val="FFFFFF"/>
      <w:shd w:val="clear" w:color="auto" w:fill="C0504D"/>
    </w:rPr>
  </w:style>
  <w:style w:type="character" w:customStyle="1" w:styleId="1442">
    <w:name w:val="编写建议 Char"/>
    <w:link w:val="504"/>
    <w:qFormat/>
    <w:uiPriority w:val="0"/>
    <w:rPr>
      <w:rFonts w:ascii="Arial" w:hAnsi="Arial" w:eastAsia="仿宋" w:cs="Arial"/>
      <w:i/>
      <w:color w:val="0000FF"/>
      <w:szCs w:val="21"/>
    </w:rPr>
  </w:style>
  <w:style w:type="character" w:customStyle="1" w:styleId="1443">
    <w:name w:val="常用正文 Char Char Char1"/>
    <w:qFormat/>
    <w:uiPriority w:val="0"/>
    <w:rPr>
      <w:rFonts w:ascii="Arial" w:hAnsi="Arial" w:eastAsia="楷体_GB2312"/>
      <w:sz w:val="24"/>
      <w:lang w:val="en-US" w:eastAsia="zh-CN" w:bidi="ar-SA"/>
    </w:rPr>
  </w:style>
  <w:style w:type="character" w:customStyle="1" w:styleId="1444">
    <w:name w:val="样式5 Char"/>
    <w:link w:val="1445"/>
    <w:qFormat/>
    <w:uiPriority w:val="0"/>
    <w:rPr>
      <w:rFonts w:ascii="宋体" w:hAnsi="宋体"/>
      <w:szCs w:val="24"/>
      <w:lang w:eastAsia="en-US" w:bidi="en-US"/>
    </w:rPr>
  </w:style>
  <w:style w:type="paragraph" w:customStyle="1" w:styleId="1445">
    <w:name w:val="样式5"/>
    <w:basedOn w:val="179"/>
    <w:link w:val="1444"/>
    <w:qFormat/>
    <w:uiPriority w:val="0"/>
    <w:pPr>
      <w:widowControl w:val="0"/>
      <w:numPr>
        <w:ilvl w:val="0"/>
        <w:numId w:val="0"/>
      </w:numPr>
      <w:ind w:firstLine="200"/>
      <w:contextualSpacing/>
    </w:pPr>
    <w:rPr>
      <w:rFonts w:eastAsia="等线"/>
      <w:kern w:val="0"/>
      <w:sz w:val="20"/>
      <w:lang w:eastAsia="en-US" w:bidi="en-US"/>
    </w:rPr>
  </w:style>
  <w:style w:type="character" w:customStyle="1" w:styleId="1446">
    <w:name w:val="标题1 Char"/>
    <w:qFormat/>
    <w:locked/>
    <w:uiPriority w:val="0"/>
    <w:rPr>
      <w:rFonts w:ascii="Arial" w:hAnsi="Arial"/>
      <w:kern w:val="2"/>
      <w:sz w:val="18"/>
      <w:szCs w:val="24"/>
    </w:rPr>
  </w:style>
  <w:style w:type="character" w:customStyle="1" w:styleId="1447">
    <w:name w:val="封面标题 Char Char"/>
    <w:qFormat/>
    <w:uiPriority w:val="0"/>
    <w:rPr>
      <w:rFonts w:hint="default" w:ascii="Arial" w:hAnsi="Arial" w:eastAsia="楷体_GB2312" w:cs="Arial"/>
      <w:b/>
      <w:bCs/>
      <w:kern w:val="2"/>
      <w:sz w:val="72"/>
      <w:szCs w:val="72"/>
      <w:lang w:val="en-US" w:eastAsia="zh-CN" w:bidi="ar-SA"/>
    </w:rPr>
  </w:style>
  <w:style w:type="character" w:customStyle="1" w:styleId="1448">
    <w:name w:val="command keywords Char Char Char1 Char Char Char"/>
    <w:qFormat/>
    <w:uiPriority w:val="0"/>
    <w:rPr>
      <w:rFonts w:ascii="Arial" w:hAnsi="Arial" w:eastAsia="宋体" w:cs="Arial"/>
      <w:b/>
      <w:bCs/>
      <w:sz w:val="21"/>
      <w:szCs w:val="21"/>
      <w:lang w:val="en-US"/>
    </w:rPr>
  </w:style>
  <w:style w:type="character" w:customStyle="1" w:styleId="1449">
    <w:name w:val="样式-标题1 Char"/>
    <w:link w:val="1450"/>
    <w:qFormat/>
    <w:locked/>
    <w:uiPriority w:val="0"/>
    <w:rPr>
      <w:rFonts w:ascii="Calibri" w:hAnsi="Calibri" w:cs="Calibri"/>
      <w:b/>
      <w:bCs/>
      <w:kern w:val="44"/>
      <w:sz w:val="32"/>
      <w:szCs w:val="32"/>
    </w:rPr>
  </w:style>
  <w:style w:type="paragraph" w:customStyle="1" w:styleId="1450">
    <w:name w:val="样式-标题1"/>
    <w:basedOn w:val="1397"/>
    <w:link w:val="1449"/>
    <w:qFormat/>
    <w:uiPriority w:val="0"/>
    <w:pPr>
      <w:widowControl/>
      <w:tabs>
        <w:tab w:val="left" w:pos="0"/>
        <w:tab w:val="clear" w:pos="360"/>
      </w:tabs>
      <w:spacing w:before="0" w:beforeLines="0" w:after="0" w:afterLines="0"/>
      <w:ind w:left="425" w:hanging="425"/>
    </w:pPr>
    <w:rPr>
      <w:rFonts w:ascii="Calibri" w:hAnsi="Calibri" w:eastAsia="等线" w:cs="Calibri"/>
      <w:sz w:val="32"/>
      <w:szCs w:val="32"/>
    </w:rPr>
  </w:style>
  <w:style w:type="character" w:customStyle="1" w:styleId="1451">
    <w:name w:val="常用数字列表 Char"/>
    <w:qFormat/>
    <w:uiPriority w:val="0"/>
  </w:style>
  <w:style w:type="character" w:customStyle="1" w:styleId="1452">
    <w:name w:val="目录题目 Char"/>
    <w:link w:val="1453"/>
    <w:semiHidden/>
    <w:qFormat/>
    <w:uiPriority w:val="0"/>
    <w:rPr>
      <w:rFonts w:ascii="Arial" w:hAnsi="Arial"/>
      <w:color w:val="000000"/>
      <w:sz w:val="28"/>
      <w:szCs w:val="24"/>
    </w:rPr>
  </w:style>
  <w:style w:type="paragraph" w:customStyle="1" w:styleId="1453">
    <w:name w:val="目录题目"/>
    <w:basedOn w:val="1"/>
    <w:link w:val="1452"/>
    <w:semiHidden/>
    <w:qFormat/>
    <w:uiPriority w:val="0"/>
    <w:pPr>
      <w:spacing w:before="240" w:after="240"/>
      <w:ind w:firstLine="0" w:firstLineChars="0"/>
      <w:jc w:val="center"/>
    </w:pPr>
    <w:rPr>
      <w:rFonts w:ascii="Arial" w:hAnsi="Arial" w:eastAsia="等线"/>
      <w:color w:val="000000"/>
      <w:kern w:val="0"/>
      <w:sz w:val="28"/>
    </w:rPr>
  </w:style>
  <w:style w:type="character" w:customStyle="1" w:styleId="1454">
    <w:name w:val="黑色 Char"/>
    <w:link w:val="1455"/>
    <w:qFormat/>
    <w:locked/>
    <w:uiPriority w:val="0"/>
    <w:rPr>
      <w:rFonts w:ascii="宋体"/>
      <w:szCs w:val="21"/>
    </w:rPr>
  </w:style>
  <w:style w:type="paragraph" w:customStyle="1" w:styleId="1455">
    <w:name w:val="正文 + 宋体"/>
    <w:basedOn w:val="1"/>
    <w:link w:val="1454"/>
    <w:qFormat/>
    <w:uiPriority w:val="0"/>
    <w:pPr>
      <w:widowControl w:val="0"/>
      <w:adjustRightInd w:val="0"/>
      <w:spacing w:before="50" w:beforeLines="50"/>
      <w:ind w:firstLine="200"/>
      <w:jc w:val="both"/>
      <w:textAlignment w:val="baseline"/>
    </w:pPr>
    <w:rPr>
      <w:rFonts w:hAnsi="等线" w:eastAsia="等线"/>
      <w:kern w:val="0"/>
      <w:sz w:val="20"/>
      <w:szCs w:val="21"/>
    </w:rPr>
  </w:style>
  <w:style w:type="character" w:customStyle="1" w:styleId="1456">
    <w:name w:val="乌市-标题三 Char"/>
    <w:link w:val="1457"/>
    <w:qFormat/>
    <w:uiPriority w:val="0"/>
    <w:rPr>
      <w:rFonts w:eastAsia="华文中宋"/>
      <w:b/>
      <w:sz w:val="32"/>
      <w:szCs w:val="21"/>
    </w:rPr>
  </w:style>
  <w:style w:type="paragraph" w:customStyle="1" w:styleId="1457">
    <w:name w:val="乌市-标题三"/>
    <w:basedOn w:val="1279"/>
    <w:link w:val="1456"/>
    <w:qFormat/>
    <w:uiPriority w:val="0"/>
    <w:pPr>
      <w:numPr>
        <w:ilvl w:val="2"/>
      </w:numPr>
      <w:outlineLvl w:val="2"/>
    </w:pPr>
    <w:rPr>
      <w:sz w:val="32"/>
    </w:rPr>
  </w:style>
  <w:style w:type="character" w:customStyle="1" w:styleId="1458">
    <w:name w:val="aaaa Char"/>
    <w:link w:val="1459"/>
    <w:qFormat/>
    <w:locked/>
    <w:uiPriority w:val="0"/>
    <w:rPr>
      <w:rFonts w:ascii="宋体" w:hAnsi="宋体"/>
      <w:sz w:val="24"/>
      <w:szCs w:val="24"/>
    </w:rPr>
  </w:style>
  <w:style w:type="paragraph" w:customStyle="1" w:styleId="1459">
    <w:name w:val="aaaa"/>
    <w:basedOn w:val="1"/>
    <w:link w:val="1458"/>
    <w:qFormat/>
    <w:uiPriority w:val="0"/>
    <w:pPr>
      <w:ind w:firstLine="200"/>
    </w:pPr>
    <w:rPr>
      <w:rFonts w:eastAsia="等线"/>
      <w:kern w:val="0"/>
    </w:rPr>
  </w:style>
  <w:style w:type="character" w:customStyle="1" w:styleId="1460">
    <w:name w:val="FA正文 Char Char4"/>
    <w:qFormat/>
    <w:uiPriority w:val="0"/>
    <w:rPr>
      <w:rFonts w:ascii="Times New Roman" w:hAnsi="宋体" w:cs="宋体"/>
      <w:kern w:val="2"/>
      <w:sz w:val="24"/>
      <w:szCs w:val="21"/>
    </w:rPr>
  </w:style>
  <w:style w:type="character" w:customStyle="1" w:styleId="1461">
    <w:name w:val="样式条项 Char"/>
    <w:link w:val="1462"/>
    <w:qFormat/>
    <w:locked/>
    <w:uiPriority w:val="99"/>
    <w:rPr>
      <w:rFonts w:ascii="Arial Unicode MS" w:hAnsi="Arial Unicode MS"/>
      <w:szCs w:val="24"/>
    </w:rPr>
  </w:style>
  <w:style w:type="paragraph" w:customStyle="1" w:styleId="1462">
    <w:name w:val="样式条项"/>
    <w:basedOn w:val="1"/>
    <w:link w:val="1461"/>
    <w:qFormat/>
    <w:uiPriority w:val="99"/>
    <w:pPr>
      <w:numPr>
        <w:ilvl w:val="0"/>
        <w:numId w:val="40"/>
      </w:numPr>
      <w:spacing w:before="100" w:beforeAutospacing="1" w:after="100" w:afterAutospacing="1"/>
      <w:ind w:firstLine="0" w:firstLineChars="0"/>
    </w:pPr>
    <w:rPr>
      <w:rFonts w:ascii="Arial Unicode MS" w:hAnsi="Arial Unicode MS" w:eastAsia="等线"/>
      <w:kern w:val="0"/>
      <w:sz w:val="20"/>
    </w:rPr>
  </w:style>
  <w:style w:type="character" w:customStyle="1" w:styleId="1463">
    <w:name w:val="a) Char"/>
    <w:link w:val="1464"/>
    <w:qFormat/>
    <w:uiPriority w:val="0"/>
    <w:rPr>
      <w:rFonts w:ascii="宋体" w:hAnsi="宋体" w:eastAsia="仿宋_GB2312"/>
      <w:sz w:val="28"/>
      <w:szCs w:val="24"/>
    </w:rPr>
  </w:style>
  <w:style w:type="paragraph" w:customStyle="1" w:styleId="1464">
    <w:name w:val="a)"/>
    <w:basedOn w:val="1"/>
    <w:link w:val="1463"/>
    <w:qFormat/>
    <w:uiPriority w:val="0"/>
    <w:pPr>
      <w:widowControl w:val="0"/>
      <w:tabs>
        <w:tab w:val="left" w:pos="360"/>
      </w:tabs>
      <w:ind w:left="360" w:hanging="360"/>
      <w:jc w:val="both"/>
    </w:pPr>
    <w:rPr>
      <w:rFonts w:eastAsia="仿宋_GB2312"/>
      <w:kern w:val="0"/>
      <w:sz w:val="28"/>
    </w:rPr>
  </w:style>
  <w:style w:type="character" w:customStyle="1" w:styleId="1465">
    <w:name w:val="样式 标题 4 + (西文) 仿宋_GB2312 (中文) 宋体 Char"/>
    <w:link w:val="1466"/>
    <w:qFormat/>
    <w:uiPriority w:val="0"/>
    <w:rPr>
      <w:rFonts w:ascii="仿宋_GB2312" w:hAnsi="仿宋_GB2312"/>
      <w:b/>
      <w:bCs/>
      <w:szCs w:val="28"/>
    </w:rPr>
  </w:style>
  <w:style w:type="paragraph" w:customStyle="1" w:styleId="1466">
    <w:name w:val="样式 标题 4 + (西文) 仿宋_GB2312 (中文) 宋体"/>
    <w:basedOn w:val="6"/>
    <w:link w:val="1465"/>
    <w:qFormat/>
    <w:uiPriority w:val="0"/>
    <w:pPr>
      <w:widowControl w:val="0"/>
      <w:tabs>
        <w:tab w:val="left" w:pos="851"/>
        <w:tab w:val="left" w:pos="864"/>
      </w:tabs>
      <w:spacing w:before="280" w:after="290" w:line="360" w:lineRule="auto"/>
      <w:ind w:left="851" w:hanging="851"/>
    </w:pPr>
    <w:rPr>
      <w:rFonts w:ascii="仿宋_GB2312" w:hAnsi="仿宋_GB2312" w:eastAsia="等线" w:cs="Times New Roman"/>
      <w:b/>
      <w:w w:val="100"/>
      <w:kern w:val="0"/>
      <w:sz w:val="20"/>
      <w:szCs w:val="28"/>
    </w:rPr>
  </w:style>
  <w:style w:type="character" w:customStyle="1" w:styleId="1467">
    <w:name w:val="样式 仿宋_GB2312 四号"/>
    <w:qFormat/>
    <w:uiPriority w:val="0"/>
    <w:rPr>
      <w:rFonts w:ascii="仿宋_GB2312" w:hAnsi="仿宋_GB2312" w:eastAsia="仿宋_GB2312"/>
      <w:sz w:val="32"/>
    </w:rPr>
  </w:style>
  <w:style w:type="character" w:customStyle="1" w:styleId="1468">
    <w:name w:val="linezw1"/>
    <w:qFormat/>
    <w:uiPriority w:val="0"/>
    <w:rPr>
      <w:sz w:val="18"/>
      <w:szCs w:val="18"/>
    </w:rPr>
  </w:style>
  <w:style w:type="character" w:customStyle="1" w:styleId="1469">
    <w:name w:val="tytytyty Char"/>
    <w:link w:val="1470"/>
    <w:qFormat/>
    <w:locked/>
    <w:uiPriority w:val="0"/>
    <w:rPr>
      <w:rFonts w:ascii="宋体" w:hAnsi="宋体"/>
      <w:color w:val="000000"/>
      <w:sz w:val="24"/>
      <w:szCs w:val="28"/>
    </w:rPr>
  </w:style>
  <w:style w:type="paragraph" w:customStyle="1" w:styleId="1470">
    <w:name w:val="tytytyty"/>
    <w:basedOn w:val="1"/>
    <w:link w:val="1469"/>
    <w:qFormat/>
    <w:uiPriority w:val="0"/>
    <w:pPr>
      <w:ind w:left="359" w:leftChars="171" w:firstLine="200"/>
    </w:pPr>
    <w:rPr>
      <w:rFonts w:eastAsia="等线"/>
      <w:color w:val="000000"/>
      <w:kern w:val="0"/>
      <w:szCs w:val="28"/>
    </w:rPr>
  </w:style>
  <w:style w:type="character" w:customStyle="1" w:styleId="1471">
    <w:name w:val="google-src-text1"/>
    <w:qFormat/>
    <w:uiPriority w:val="0"/>
    <w:rPr>
      <w:vanish/>
    </w:rPr>
  </w:style>
  <w:style w:type="character" w:customStyle="1" w:styleId="1472">
    <w:name w:val="top2front1"/>
    <w:qFormat/>
    <w:uiPriority w:val="0"/>
    <w:rPr>
      <w:b/>
      <w:bCs/>
      <w:color w:val="FF0000"/>
      <w:sz w:val="27"/>
      <w:szCs w:val="27"/>
    </w:rPr>
  </w:style>
  <w:style w:type="character" w:customStyle="1" w:styleId="1473">
    <w:name w:val="正 文 1 Char"/>
    <w:qFormat/>
    <w:uiPriority w:val="0"/>
    <w:rPr>
      <w:rFonts w:ascii="宋体" w:hAnsi="Courier New" w:eastAsia="宋体" w:cs="Courier New"/>
      <w:szCs w:val="21"/>
    </w:rPr>
  </w:style>
  <w:style w:type="character" w:customStyle="1" w:styleId="1474">
    <w:name w:val="bianhao1 Char"/>
    <w:link w:val="1475"/>
    <w:qFormat/>
    <w:locked/>
    <w:uiPriority w:val="0"/>
    <w:rPr>
      <w:rFonts w:ascii="仿宋_GB2312" w:eastAsia="仿宋_GB2312"/>
    </w:rPr>
  </w:style>
  <w:style w:type="paragraph" w:customStyle="1" w:styleId="1475">
    <w:name w:val="bianhao1"/>
    <w:basedOn w:val="1470"/>
    <w:link w:val="1474"/>
    <w:qFormat/>
    <w:uiPriority w:val="0"/>
    <w:pPr>
      <w:widowControl w:val="0"/>
      <w:tabs>
        <w:tab w:val="left" w:pos="0"/>
      </w:tabs>
      <w:ind w:left="0" w:leftChars="0" w:firstLine="561" w:firstLineChars="0"/>
      <w:jc w:val="both"/>
    </w:pPr>
    <w:rPr>
      <w:rFonts w:ascii="仿宋_GB2312" w:hAnsi="等线" w:eastAsia="仿宋_GB2312"/>
      <w:color w:val="auto"/>
      <w:sz w:val="20"/>
      <w:szCs w:val="20"/>
    </w:rPr>
  </w:style>
  <w:style w:type="character" w:customStyle="1" w:styleId="1476">
    <w:name w:val="正文文本缩进 2 Char2"/>
    <w:qFormat/>
    <w:uiPriority w:val="0"/>
    <w:rPr>
      <w:rFonts w:ascii="Calibri" w:hAnsi="Calibri" w:eastAsia="宋体" w:cs="Times New Roman"/>
    </w:rPr>
  </w:style>
  <w:style w:type="character" w:customStyle="1" w:styleId="1477">
    <w:name w:val="hang1"/>
    <w:qFormat/>
    <w:uiPriority w:val="0"/>
  </w:style>
  <w:style w:type="character" w:customStyle="1" w:styleId="1478">
    <w:name w:val="列出段落 Char1"/>
    <w:qFormat/>
    <w:uiPriority w:val="0"/>
    <w:rPr>
      <w:rFonts w:ascii="Calibri" w:hAnsi="Calibri" w:eastAsia="宋体" w:cs="Times New Roman"/>
    </w:rPr>
  </w:style>
  <w:style w:type="character" w:customStyle="1" w:styleId="1479">
    <w:name w:val="表格内容 Char"/>
    <w:link w:val="1480"/>
    <w:qFormat/>
    <w:uiPriority w:val="99"/>
    <w:rPr>
      <w:sz w:val="24"/>
      <w:szCs w:val="24"/>
    </w:rPr>
  </w:style>
  <w:style w:type="paragraph" w:customStyle="1" w:styleId="1480">
    <w:name w:val="表格内容"/>
    <w:basedOn w:val="34"/>
    <w:link w:val="1479"/>
    <w:qFormat/>
    <w:uiPriority w:val="99"/>
    <w:pPr>
      <w:widowControl w:val="0"/>
      <w:suppressLineNumbers/>
      <w:suppressAutoHyphens/>
      <w:spacing w:after="120"/>
      <w:ind w:left="329" w:firstLine="200"/>
      <w:jc w:val="left"/>
    </w:pPr>
    <w:rPr>
      <w:rFonts w:ascii="等线" w:hAnsi="等线" w:eastAsia="等线"/>
      <w:kern w:val="0"/>
      <w:sz w:val="24"/>
      <w:szCs w:val="24"/>
    </w:rPr>
  </w:style>
  <w:style w:type="character" w:customStyle="1" w:styleId="1481">
    <w:name w:val="Table Text Char Char"/>
    <w:link w:val="1482"/>
    <w:qFormat/>
    <w:uiPriority w:val="0"/>
    <w:rPr>
      <w:rFonts w:ascii="Arial" w:hAnsi="Arial"/>
    </w:rPr>
  </w:style>
  <w:style w:type="paragraph" w:customStyle="1" w:styleId="1482">
    <w:name w:val="Table Text Char"/>
    <w:link w:val="1481"/>
    <w:qFormat/>
    <w:uiPriority w:val="0"/>
    <w:pPr>
      <w:snapToGrid w:val="0"/>
      <w:spacing w:before="80" w:after="80" w:line="240" w:lineRule="auto"/>
    </w:pPr>
    <w:rPr>
      <w:rFonts w:ascii="Arial" w:hAnsi="Arial" w:eastAsia="等线" w:cs="Times New Roman"/>
      <w:lang w:val="en-US" w:eastAsia="zh-CN" w:bidi="ar-SA"/>
    </w:rPr>
  </w:style>
  <w:style w:type="character" w:customStyle="1" w:styleId="1483">
    <w:name w:val="尾注文本 Char1"/>
    <w:qFormat/>
    <w:locked/>
    <w:uiPriority w:val="0"/>
    <w:rPr>
      <w:rFonts w:ascii="Arial" w:hAnsi="Arial"/>
      <w:lang w:val="en-GB" w:eastAsia="en-US"/>
    </w:rPr>
  </w:style>
  <w:style w:type="character" w:customStyle="1" w:styleId="1484">
    <w:name w:val="MM Topic 1 Char"/>
    <w:link w:val="327"/>
    <w:qFormat/>
    <w:uiPriority w:val="0"/>
    <w:rPr>
      <w:rFonts w:ascii="Times New Roman" w:hAnsi="Times New Roman" w:eastAsia="宋体"/>
      <w:b/>
      <w:bCs/>
      <w:kern w:val="44"/>
      <w:sz w:val="44"/>
      <w:szCs w:val="44"/>
    </w:rPr>
  </w:style>
  <w:style w:type="character" w:customStyle="1" w:styleId="1485">
    <w:name w:val="称呼 字符1"/>
    <w:qFormat/>
    <w:uiPriority w:val="0"/>
    <w:rPr>
      <w:rFonts w:eastAsia="仿宋"/>
      <w:kern w:val="2"/>
      <w:sz w:val="24"/>
      <w:szCs w:val="24"/>
    </w:rPr>
  </w:style>
  <w:style w:type="character" w:customStyle="1" w:styleId="1486">
    <w:name w:val="样式 样式 (中文) 仿宋_GB2312 四号 黑色 首行缩进:  0.96 厘米 行距: 最小值 25 磅 + 自动设置 Char"/>
    <w:link w:val="1487"/>
    <w:qFormat/>
    <w:locked/>
    <w:uiPriority w:val="0"/>
    <w:rPr>
      <w:rFonts w:ascii="宋体" w:hAnsi="宋体" w:eastAsia="仿宋_GB2312"/>
      <w:color w:val="000000"/>
      <w:sz w:val="24"/>
      <w:szCs w:val="28"/>
    </w:rPr>
  </w:style>
  <w:style w:type="paragraph" w:customStyle="1" w:styleId="1487">
    <w:name w:val="样式 样式 (中文) 仿宋_GB2312 四号 黑色 首行缩进:  0.96 厘米 行距: 最小值 25 磅 + 自动设置"/>
    <w:basedOn w:val="1"/>
    <w:link w:val="1486"/>
    <w:qFormat/>
    <w:uiPriority w:val="0"/>
    <w:pPr>
      <w:spacing w:line="500" w:lineRule="atLeast"/>
      <w:ind w:firstLine="561" w:firstLineChars="236"/>
    </w:pPr>
    <w:rPr>
      <w:rFonts w:eastAsia="仿宋_GB2312"/>
      <w:color w:val="000000"/>
      <w:kern w:val="0"/>
      <w:szCs w:val="28"/>
    </w:rPr>
  </w:style>
  <w:style w:type="character" w:customStyle="1" w:styleId="1488">
    <w:name w:val="样式 正文 +"/>
    <w:qFormat/>
    <w:uiPriority w:val="0"/>
    <w:rPr>
      <w:kern w:val="0"/>
    </w:rPr>
  </w:style>
  <w:style w:type="character" w:customStyle="1" w:styleId="1489">
    <w:name w:val="样式 宋体 小四 Char"/>
    <w:qFormat/>
    <w:uiPriority w:val="0"/>
    <w:rPr>
      <w:rFonts w:ascii="宋体" w:hAnsi="宋体" w:eastAsia="宋体"/>
      <w:b/>
      <w:kern w:val="2"/>
      <w:sz w:val="24"/>
      <w:szCs w:val="24"/>
      <w:lang w:val="en-US" w:eastAsia="zh-CN" w:bidi="ar-SA"/>
    </w:rPr>
  </w:style>
  <w:style w:type="character" w:customStyle="1" w:styleId="1490">
    <w:name w:val="常用正文 Char Char Char"/>
    <w:link w:val="1491"/>
    <w:qFormat/>
    <w:uiPriority w:val="0"/>
    <w:rPr>
      <w:rFonts w:ascii="Arial" w:hAnsi="Arial" w:eastAsia="楷体_GB2312"/>
      <w:sz w:val="24"/>
      <w:szCs w:val="24"/>
    </w:rPr>
  </w:style>
  <w:style w:type="paragraph" w:customStyle="1" w:styleId="1491">
    <w:name w:val="常用正文 Char Char"/>
    <w:link w:val="1490"/>
    <w:qFormat/>
    <w:uiPriority w:val="0"/>
    <w:pPr>
      <w:widowControl w:val="0"/>
      <w:spacing w:line="360" w:lineRule="auto"/>
      <w:ind w:firstLine="200" w:firstLineChars="200"/>
      <w:textAlignment w:val="bottom"/>
    </w:pPr>
    <w:rPr>
      <w:rFonts w:ascii="Arial" w:hAnsi="Arial" w:eastAsia="楷体_GB2312" w:cs="Times New Roman"/>
      <w:sz w:val="24"/>
      <w:szCs w:val="24"/>
      <w:lang w:val="en-US" w:eastAsia="zh-CN" w:bidi="ar-SA"/>
    </w:rPr>
  </w:style>
  <w:style w:type="character" w:customStyle="1" w:styleId="1492">
    <w:name w:val="ref_图名注 Char Char"/>
    <w:link w:val="1493"/>
    <w:qFormat/>
    <w:uiPriority w:val="0"/>
    <w:rPr>
      <w:rFonts w:ascii="Arial" w:hAnsi="Arial" w:eastAsia="黑体"/>
      <w:sz w:val="22"/>
    </w:rPr>
  </w:style>
  <w:style w:type="paragraph" w:customStyle="1" w:styleId="1493">
    <w:name w:val="ref_图名注"/>
    <w:basedOn w:val="22"/>
    <w:link w:val="1492"/>
    <w:qFormat/>
    <w:uiPriority w:val="0"/>
    <w:pPr>
      <w:widowControl/>
      <w:spacing w:before="120" w:after="240" w:line="360" w:lineRule="auto"/>
      <w:ind w:firstLine="200"/>
      <w:jc w:val="center"/>
    </w:pPr>
    <w:rPr>
      <w:rFonts w:cs="Times New Roman"/>
      <w:kern w:val="0"/>
      <w:sz w:val="22"/>
    </w:rPr>
  </w:style>
  <w:style w:type="character" w:customStyle="1" w:styleId="1494">
    <w:name w:val="Apusic标书正文 Char"/>
    <w:link w:val="1495"/>
    <w:qFormat/>
    <w:uiPriority w:val="0"/>
    <w:rPr>
      <w:rFonts w:hAnsi="宋体"/>
      <w:color w:val="000000"/>
      <w:szCs w:val="21"/>
    </w:rPr>
  </w:style>
  <w:style w:type="paragraph" w:customStyle="1" w:styleId="1495">
    <w:name w:val="Apusic标书正文"/>
    <w:basedOn w:val="1"/>
    <w:link w:val="1494"/>
    <w:qFormat/>
    <w:uiPriority w:val="0"/>
    <w:pPr>
      <w:widowControl w:val="0"/>
      <w:spacing w:beforeLines="20" w:afterLines="20" w:line="400" w:lineRule="atLeast"/>
      <w:ind w:firstLine="420"/>
    </w:pPr>
    <w:rPr>
      <w:rFonts w:ascii="等线" w:eastAsia="等线"/>
      <w:color w:val="000000"/>
      <w:kern w:val="0"/>
      <w:sz w:val="20"/>
      <w:szCs w:val="21"/>
    </w:rPr>
  </w:style>
  <w:style w:type="character" w:customStyle="1" w:styleId="1496">
    <w:name w:val="tpc_content1"/>
    <w:qFormat/>
    <w:uiPriority w:val="0"/>
    <w:rPr>
      <w:sz w:val="20"/>
      <w:szCs w:val="20"/>
    </w:rPr>
  </w:style>
  <w:style w:type="character" w:customStyle="1" w:styleId="1497">
    <w:name w:val="正文符号1 Char"/>
    <w:link w:val="1498"/>
    <w:qFormat/>
    <w:uiPriority w:val="0"/>
    <w:rPr>
      <w:rFonts w:ascii="宋体" w:hAnsi="宋体" w:eastAsia="仿宋"/>
      <w:szCs w:val="21"/>
    </w:rPr>
  </w:style>
  <w:style w:type="paragraph" w:customStyle="1" w:styleId="1498">
    <w:name w:val="正文符号1"/>
    <w:basedOn w:val="1"/>
    <w:link w:val="1497"/>
    <w:qFormat/>
    <w:uiPriority w:val="0"/>
    <w:pPr>
      <w:widowControl w:val="0"/>
      <w:tabs>
        <w:tab w:val="left" w:pos="1080"/>
        <w:tab w:val="left" w:pos="1560"/>
      </w:tabs>
      <w:spacing w:before="100" w:beforeAutospacing="1" w:after="100" w:afterAutospacing="1" w:line="240" w:lineRule="auto"/>
      <w:ind w:left="1560" w:hanging="480" w:firstLineChars="0"/>
      <w:jc w:val="both"/>
    </w:pPr>
    <w:rPr>
      <w:rFonts w:eastAsia="仿宋"/>
      <w:kern w:val="0"/>
      <w:sz w:val="20"/>
      <w:szCs w:val="21"/>
    </w:rPr>
  </w:style>
  <w:style w:type="character" w:styleId="1499">
    <w:name w:val="Placeholder Text"/>
    <w:semiHidden/>
    <w:qFormat/>
    <w:uiPriority w:val="99"/>
    <w:rPr>
      <w:color w:val="808080"/>
    </w:rPr>
  </w:style>
  <w:style w:type="character" w:customStyle="1" w:styleId="1500">
    <w:name w:val="iii Char"/>
    <w:link w:val="1501"/>
    <w:qFormat/>
    <w:uiPriority w:val="0"/>
    <w:rPr>
      <w:rFonts w:hAnsi="宋体" w:cs="宋体"/>
      <w:b/>
      <w:bCs/>
      <w:kern w:val="44"/>
      <w:sz w:val="44"/>
    </w:rPr>
  </w:style>
  <w:style w:type="paragraph" w:customStyle="1" w:styleId="1501">
    <w:name w:val="iii"/>
    <w:basedOn w:val="3"/>
    <w:link w:val="1500"/>
    <w:qFormat/>
    <w:uiPriority w:val="0"/>
    <w:pPr>
      <w:widowControl w:val="0"/>
      <w:tabs>
        <w:tab w:val="left" w:pos="432"/>
      </w:tabs>
      <w:spacing w:before="340" w:beforeLines="0" w:after="330" w:afterLines="0"/>
      <w:ind w:left="0" w:firstLine="0" w:firstLineChars="0"/>
      <w:jc w:val="both"/>
    </w:pPr>
    <w:rPr>
      <w:rFonts w:ascii="等线" w:eastAsia="等线" w:cs="宋体"/>
      <w:b/>
      <w:sz w:val="44"/>
      <w:szCs w:val="20"/>
    </w:rPr>
  </w:style>
  <w:style w:type="character" w:customStyle="1" w:styleId="1502">
    <w:name w:val="正文首行缩进 AL Char"/>
    <w:link w:val="1503"/>
    <w:qFormat/>
    <w:locked/>
    <w:uiPriority w:val="0"/>
    <w:rPr>
      <w:rFonts w:cs="宋体"/>
      <w:sz w:val="24"/>
      <w:szCs w:val="24"/>
    </w:rPr>
  </w:style>
  <w:style w:type="paragraph" w:customStyle="1" w:styleId="1503">
    <w:name w:val="正文首行缩进 AL"/>
    <w:basedOn w:val="1"/>
    <w:link w:val="1502"/>
    <w:qFormat/>
    <w:uiPriority w:val="0"/>
    <w:pPr>
      <w:widowControl w:val="0"/>
      <w:spacing w:line="400" w:lineRule="exact"/>
      <w:jc w:val="both"/>
    </w:pPr>
    <w:rPr>
      <w:rFonts w:ascii="等线" w:hAnsi="等线" w:eastAsia="等线" w:cs="宋体"/>
      <w:kern w:val="0"/>
    </w:rPr>
  </w:style>
  <w:style w:type="character" w:customStyle="1" w:styleId="1504">
    <w:name w:val="标题 6 Char2"/>
    <w:qFormat/>
    <w:uiPriority w:val="0"/>
    <w:rPr>
      <w:rFonts w:ascii="仿宋" w:hAnsi="仿宋" w:eastAsia="仿宋" w:cs="Times New Roman"/>
      <w:b/>
      <w:kern w:val="0"/>
      <w:sz w:val="24"/>
      <w:szCs w:val="20"/>
    </w:rPr>
  </w:style>
  <w:style w:type="character" w:customStyle="1" w:styleId="1505">
    <w:name w:val="tw4winError"/>
    <w:qFormat/>
    <w:uiPriority w:val="0"/>
    <w:rPr>
      <w:rFonts w:ascii="Courier New" w:hAnsi="Courier New"/>
      <w:color w:val="00FF00"/>
      <w:sz w:val="40"/>
    </w:rPr>
  </w:style>
  <w:style w:type="character" w:customStyle="1" w:styleId="1506">
    <w:name w:val="Char Char7"/>
    <w:qFormat/>
    <w:uiPriority w:val="0"/>
    <w:rPr>
      <w:rFonts w:eastAsia="宋体"/>
      <w:b/>
      <w:bCs/>
      <w:kern w:val="2"/>
      <w:sz w:val="32"/>
      <w:szCs w:val="32"/>
      <w:lang w:val="en-US" w:eastAsia="zh-CN" w:bidi="ar-SA"/>
    </w:rPr>
  </w:style>
  <w:style w:type="character" w:customStyle="1" w:styleId="1507">
    <w:name w:val="样式8 Char"/>
    <w:qFormat/>
    <w:uiPriority w:val="0"/>
    <w:rPr>
      <w:rFonts w:ascii="Times New Roman" w:hAnsi="Times New Roman" w:eastAsia="仿宋" w:cs="Times New Roman"/>
      <w:b/>
      <w:bCs/>
      <w:sz w:val="28"/>
      <w:szCs w:val="28"/>
    </w:rPr>
  </w:style>
  <w:style w:type="character" w:customStyle="1" w:styleId="1508">
    <w:name w:val="headline-content2"/>
    <w:qFormat/>
    <w:uiPriority w:val="0"/>
  </w:style>
  <w:style w:type="character" w:customStyle="1" w:styleId="1509">
    <w:name w:val="titleblack14px1"/>
    <w:qFormat/>
    <w:uiPriority w:val="0"/>
    <w:rPr>
      <w:b/>
      <w:bCs/>
      <w:color w:val="000000"/>
      <w:sz w:val="21"/>
      <w:szCs w:val="21"/>
    </w:rPr>
  </w:style>
  <w:style w:type="character" w:customStyle="1" w:styleId="1510">
    <w:name w:val="标题 2 Char2"/>
    <w:qFormat/>
    <w:uiPriority w:val="9"/>
    <w:rPr>
      <w:rFonts w:ascii="仿宋" w:hAnsi="仿宋" w:eastAsia="仿宋" w:cs="Times New Roman"/>
      <w:b/>
      <w:color w:val="000000"/>
      <w:kern w:val="0"/>
      <w:sz w:val="30"/>
      <w:szCs w:val="30"/>
    </w:rPr>
  </w:style>
  <w:style w:type="character" w:customStyle="1" w:styleId="1511">
    <w:name w:val="样式 宋体 五号 首行缩进:  0.95 厘米 Char"/>
    <w:link w:val="1512"/>
    <w:qFormat/>
    <w:uiPriority w:val="0"/>
    <w:rPr>
      <w:rFonts w:ascii="Arial Narrow" w:hAnsi="Arial Narrow" w:cs="宋体"/>
      <w:sz w:val="32"/>
      <w:szCs w:val="32"/>
      <w:lang w:val="zh-CN"/>
    </w:rPr>
  </w:style>
  <w:style w:type="paragraph" w:customStyle="1" w:styleId="1512">
    <w:name w:val="样式 宋体 五号 首行缩进:  0.95 厘米"/>
    <w:basedOn w:val="1"/>
    <w:link w:val="1511"/>
    <w:qFormat/>
    <w:uiPriority w:val="0"/>
    <w:pPr>
      <w:widowControl w:val="0"/>
      <w:tabs>
        <w:tab w:val="left" w:pos="418"/>
      </w:tabs>
      <w:spacing w:line="240" w:lineRule="auto"/>
      <w:ind w:left="418" w:hanging="420" w:firstLineChars="0"/>
      <w:jc w:val="both"/>
    </w:pPr>
    <w:rPr>
      <w:rFonts w:ascii="Arial Narrow" w:hAnsi="Arial Narrow" w:eastAsia="等线" w:cs="宋体"/>
      <w:kern w:val="0"/>
      <w:sz w:val="32"/>
      <w:szCs w:val="32"/>
      <w:lang w:val="zh-CN"/>
    </w:rPr>
  </w:style>
  <w:style w:type="character" w:customStyle="1" w:styleId="1513">
    <w:name w:val="ft31"/>
    <w:qFormat/>
    <w:uiPriority w:val="0"/>
    <w:rPr>
      <w:rFonts w:hint="default" w:ascii="Tahoma" w:hAnsi="Tahoma" w:cs="Tahoma"/>
      <w:b/>
      <w:bCs/>
      <w:color w:val="000000"/>
      <w:sz w:val="24"/>
      <w:szCs w:val="24"/>
    </w:rPr>
  </w:style>
  <w:style w:type="character" w:customStyle="1" w:styleId="1514">
    <w:name w:val="样式 要点 + 小三"/>
    <w:qFormat/>
    <w:uiPriority w:val="0"/>
    <w:rPr>
      <w:b/>
      <w:bCs/>
      <w:sz w:val="30"/>
    </w:rPr>
  </w:style>
  <w:style w:type="character" w:customStyle="1" w:styleId="1515">
    <w:name w:val="small13"/>
    <w:qFormat/>
    <w:uiPriority w:val="0"/>
  </w:style>
  <w:style w:type="character" w:customStyle="1" w:styleId="1516">
    <w:name w:val="普通(网站) Char"/>
    <w:qFormat/>
    <w:locked/>
    <w:uiPriority w:val="99"/>
    <w:rPr>
      <w:rFonts w:ascii="宋体" w:hAnsi="宋体" w:cs="宋体"/>
      <w:sz w:val="24"/>
      <w:szCs w:val="24"/>
    </w:rPr>
  </w:style>
  <w:style w:type="character" w:customStyle="1" w:styleId="1517">
    <w:name w:val="subhead"/>
    <w:qFormat/>
    <w:uiPriority w:val="0"/>
  </w:style>
  <w:style w:type="character" w:customStyle="1" w:styleId="1518">
    <w:name w:val="正文首行缩进 2 字符1"/>
    <w:qFormat/>
    <w:uiPriority w:val="0"/>
    <w:rPr>
      <w:rFonts w:ascii="宋体" w:hAnsi="Times New Roman" w:eastAsia="宋体" w:cs="Times New Roman"/>
      <w:i/>
      <w:snapToGrid/>
      <w:color w:val="0000FF"/>
      <w:kern w:val="0"/>
      <w:sz w:val="21"/>
      <w:szCs w:val="20"/>
      <w:u w:val="single"/>
    </w:rPr>
  </w:style>
  <w:style w:type="character" w:customStyle="1" w:styleId="1519">
    <w:name w:val="明显参考1"/>
    <w:qFormat/>
    <w:uiPriority w:val="32"/>
    <w:rPr>
      <w:b/>
      <w:sz w:val="24"/>
      <w:u w:val="single"/>
    </w:rPr>
  </w:style>
  <w:style w:type="character" w:customStyle="1" w:styleId="1520">
    <w:name w:val="无间隔 字符"/>
    <w:link w:val="289"/>
    <w:qFormat/>
    <w:uiPriority w:val="1"/>
    <w:rPr>
      <w:rFonts w:ascii="Calibri" w:hAnsi="Calibri" w:eastAsia="宋体"/>
      <w:sz w:val="22"/>
      <w:szCs w:val="22"/>
      <w:lang w:eastAsia="en-US"/>
    </w:rPr>
  </w:style>
  <w:style w:type="character" w:customStyle="1" w:styleId="1521">
    <w:name w:val="oblog_text"/>
    <w:qFormat/>
    <w:uiPriority w:val="0"/>
  </w:style>
  <w:style w:type="character" w:customStyle="1" w:styleId="1522">
    <w:name w:val="样式1006 Char"/>
    <w:link w:val="1523"/>
    <w:qFormat/>
    <w:uiPriority w:val="0"/>
    <w:rPr>
      <w:rFonts w:ascii="Calibri" w:hAnsi="Calibri" w:eastAsia="仿宋_GB2312"/>
      <w:szCs w:val="24"/>
    </w:rPr>
  </w:style>
  <w:style w:type="paragraph" w:customStyle="1" w:styleId="1523">
    <w:name w:val="样式1006"/>
    <w:basedOn w:val="1"/>
    <w:link w:val="1522"/>
    <w:qFormat/>
    <w:uiPriority w:val="0"/>
    <w:pPr>
      <w:widowControl w:val="0"/>
      <w:ind w:firstLine="200"/>
      <w:jc w:val="both"/>
    </w:pPr>
    <w:rPr>
      <w:rFonts w:ascii="Calibri" w:hAnsi="Calibri" w:eastAsia="仿宋_GB2312"/>
      <w:kern w:val="0"/>
      <w:sz w:val="20"/>
    </w:rPr>
  </w:style>
  <w:style w:type="character" w:customStyle="1" w:styleId="1524">
    <w:name w:val="正文首行缩进两字符 Char Char Char"/>
    <w:link w:val="1525"/>
    <w:qFormat/>
    <w:locked/>
    <w:uiPriority w:val="0"/>
    <w:rPr>
      <w:rFonts w:ascii="仿宋_GB2312" w:eastAsia="仿宋_GB2312"/>
    </w:rPr>
  </w:style>
  <w:style w:type="paragraph" w:customStyle="1" w:styleId="1525">
    <w:name w:val="正文首行缩进两字符 Char Char"/>
    <w:basedOn w:val="1"/>
    <w:link w:val="1524"/>
    <w:qFormat/>
    <w:uiPriority w:val="0"/>
    <w:pPr>
      <w:widowControl w:val="0"/>
      <w:ind w:firstLine="200"/>
      <w:jc w:val="both"/>
    </w:pPr>
    <w:rPr>
      <w:rFonts w:ascii="仿宋_GB2312" w:hAnsi="等线" w:eastAsia="仿宋_GB2312"/>
      <w:kern w:val="0"/>
      <w:sz w:val="20"/>
      <w:szCs w:val="20"/>
    </w:rPr>
  </w:style>
  <w:style w:type="character" w:customStyle="1" w:styleId="1526">
    <w:name w:val="仿宋 4号 Char"/>
    <w:link w:val="1527"/>
    <w:qFormat/>
    <w:uiPriority w:val="0"/>
    <w:rPr>
      <w:rFonts w:eastAsia="仿宋_GB2312"/>
      <w:spacing w:val="10"/>
      <w:sz w:val="28"/>
      <w:szCs w:val="24"/>
    </w:rPr>
  </w:style>
  <w:style w:type="paragraph" w:customStyle="1" w:styleId="1527">
    <w:name w:val="仿宋 4号"/>
    <w:basedOn w:val="799"/>
    <w:link w:val="1526"/>
    <w:qFormat/>
    <w:uiPriority w:val="0"/>
    <w:pPr>
      <w:widowControl w:val="0"/>
      <w:spacing w:after="120" w:line="288" w:lineRule="auto"/>
      <w:ind w:firstLine="200"/>
      <w:jc w:val="both"/>
    </w:pPr>
    <w:rPr>
      <w:spacing w:val="10"/>
      <w:szCs w:val="24"/>
    </w:rPr>
  </w:style>
  <w:style w:type="character" w:customStyle="1" w:styleId="1528">
    <w:name w:val="标准小四 Char"/>
    <w:link w:val="1529"/>
    <w:qFormat/>
    <w:locked/>
    <w:uiPriority w:val="0"/>
    <w:rPr>
      <w:rFonts w:ascii="Arial" w:hAnsi="Arial"/>
      <w:szCs w:val="24"/>
    </w:rPr>
  </w:style>
  <w:style w:type="paragraph" w:customStyle="1" w:styleId="1529">
    <w:name w:val="标准小四"/>
    <w:basedOn w:val="1"/>
    <w:link w:val="1528"/>
    <w:qFormat/>
    <w:uiPriority w:val="0"/>
    <w:pPr>
      <w:widowControl w:val="0"/>
      <w:spacing w:line="240" w:lineRule="auto"/>
      <w:ind w:firstLine="0" w:firstLineChars="0"/>
      <w:jc w:val="both"/>
    </w:pPr>
    <w:rPr>
      <w:rFonts w:ascii="Arial" w:hAnsi="Arial" w:eastAsia="等线"/>
      <w:kern w:val="0"/>
      <w:sz w:val="20"/>
    </w:rPr>
  </w:style>
  <w:style w:type="character" w:customStyle="1" w:styleId="1530">
    <w:name w:val="标4 Char"/>
    <w:link w:val="1531"/>
    <w:qFormat/>
    <w:uiPriority w:val="0"/>
    <w:rPr>
      <w:rFonts w:ascii="黑体" w:hAnsi="宋体"/>
      <w:b/>
      <w:bCs/>
      <w:sz w:val="28"/>
      <w:szCs w:val="28"/>
    </w:rPr>
  </w:style>
  <w:style w:type="paragraph" w:customStyle="1" w:styleId="1531">
    <w:name w:val="标4"/>
    <w:basedOn w:val="6"/>
    <w:next w:val="1"/>
    <w:link w:val="1530"/>
    <w:qFormat/>
    <w:uiPriority w:val="0"/>
    <w:pPr>
      <w:widowControl w:val="0"/>
      <w:numPr>
        <w:ilvl w:val="0"/>
        <w:numId w:val="41"/>
      </w:numPr>
      <w:tabs>
        <w:tab w:val="left" w:pos="864"/>
        <w:tab w:val="left" w:pos="2160"/>
      </w:tabs>
      <w:spacing w:before="120" w:line="360" w:lineRule="auto"/>
    </w:pPr>
    <w:rPr>
      <w:rFonts w:hAnsi="宋体" w:eastAsia="等线" w:cs="Times New Roman"/>
      <w:b/>
      <w:w w:val="100"/>
      <w:kern w:val="0"/>
      <w:sz w:val="28"/>
      <w:szCs w:val="28"/>
    </w:rPr>
  </w:style>
  <w:style w:type="character" w:customStyle="1" w:styleId="1532">
    <w:name w:val="tree-title"/>
    <w:qFormat/>
    <w:uiPriority w:val="0"/>
  </w:style>
  <w:style w:type="character" w:customStyle="1" w:styleId="1533">
    <w:name w:val="MTDisplayEquation Char"/>
    <w:link w:val="1534"/>
    <w:qFormat/>
    <w:uiPriority w:val="0"/>
    <w:rPr>
      <w:rFonts w:ascii="Arial" w:hAnsi="Arial" w:cs="Arial"/>
      <w:sz w:val="18"/>
      <w:szCs w:val="24"/>
    </w:rPr>
  </w:style>
  <w:style w:type="paragraph" w:customStyle="1" w:styleId="1534">
    <w:name w:val="MTDisplayEquation"/>
    <w:basedOn w:val="1"/>
    <w:next w:val="1"/>
    <w:link w:val="1533"/>
    <w:qFormat/>
    <w:uiPriority w:val="0"/>
    <w:pPr>
      <w:widowControl w:val="0"/>
      <w:tabs>
        <w:tab w:val="center" w:pos="4160"/>
        <w:tab w:val="right" w:pos="8320"/>
      </w:tabs>
      <w:spacing w:line="240" w:lineRule="auto"/>
      <w:ind w:firstLine="420" w:firstLineChars="0"/>
      <w:jc w:val="both"/>
    </w:pPr>
    <w:rPr>
      <w:rFonts w:ascii="Arial" w:hAnsi="Arial" w:eastAsia="等线" w:cs="Arial"/>
      <w:kern w:val="0"/>
      <w:sz w:val="18"/>
    </w:rPr>
  </w:style>
  <w:style w:type="character" w:customStyle="1" w:styleId="1535">
    <w:name w:val="一般文字 Char1"/>
    <w:link w:val="1536"/>
    <w:qFormat/>
    <w:locked/>
    <w:uiPriority w:val="0"/>
    <w:rPr>
      <w:rFonts w:ascii="宋体" w:hAnsi="Plotter"/>
      <w:sz w:val="24"/>
      <w:szCs w:val="24"/>
    </w:rPr>
  </w:style>
  <w:style w:type="paragraph" w:customStyle="1" w:styleId="1536">
    <w:name w:val="一般文字"/>
    <w:basedOn w:val="1"/>
    <w:link w:val="1535"/>
    <w:qFormat/>
    <w:uiPriority w:val="0"/>
    <w:pPr>
      <w:ind w:firstLine="0" w:firstLineChars="0"/>
    </w:pPr>
    <w:rPr>
      <w:rFonts w:hAnsi="Plotter" w:eastAsia="等线"/>
      <w:kern w:val="0"/>
    </w:rPr>
  </w:style>
  <w:style w:type="character" w:customStyle="1" w:styleId="1537">
    <w:name w:val="标1 Char"/>
    <w:link w:val="1538"/>
    <w:qFormat/>
    <w:uiPriority w:val="0"/>
    <w:rPr>
      <w:b/>
      <w:bCs/>
      <w:kern w:val="44"/>
      <w:sz w:val="36"/>
      <w:szCs w:val="36"/>
    </w:rPr>
  </w:style>
  <w:style w:type="paragraph" w:customStyle="1" w:styleId="1538">
    <w:name w:val="标1"/>
    <w:basedOn w:val="3"/>
    <w:next w:val="1"/>
    <w:link w:val="1537"/>
    <w:qFormat/>
    <w:uiPriority w:val="0"/>
    <w:pPr>
      <w:widowControl w:val="0"/>
      <w:tabs>
        <w:tab w:val="left" w:pos="432"/>
        <w:tab w:val="left" w:pos="1560"/>
      </w:tabs>
      <w:spacing w:before="320" w:beforeLines="0" w:after="320" w:afterLines="0" w:line="480" w:lineRule="exact"/>
      <w:ind w:left="0" w:firstLine="288" w:firstLineChars="0"/>
    </w:pPr>
    <w:rPr>
      <w:rFonts w:ascii="等线" w:hAnsi="等线" w:eastAsia="等线"/>
      <w:b/>
      <w:szCs w:val="36"/>
    </w:rPr>
  </w:style>
  <w:style w:type="character" w:customStyle="1" w:styleId="1539">
    <w:name w:val="Ò³Ã¼ Char Char"/>
    <w:qFormat/>
    <w:uiPriority w:val="0"/>
    <w:rPr>
      <w:kern w:val="2"/>
      <w:sz w:val="21"/>
      <w:szCs w:val="18"/>
    </w:rPr>
  </w:style>
  <w:style w:type="character" w:customStyle="1" w:styleId="1540">
    <w:name w:val="q11"/>
    <w:qFormat/>
    <w:uiPriority w:val="0"/>
    <w:rPr>
      <w:color w:val="333333"/>
      <w:sz w:val="18"/>
      <w:szCs w:val="18"/>
    </w:rPr>
  </w:style>
  <w:style w:type="character" w:customStyle="1" w:styleId="1541">
    <w:name w:val="文档正文 Char1"/>
    <w:qFormat/>
    <w:uiPriority w:val="0"/>
    <w:rPr>
      <w:rFonts w:ascii="Arial" w:hAnsi="Arial" w:eastAsia="宋体"/>
      <w:sz w:val="24"/>
      <w:lang w:val="en-US" w:eastAsia="zh-CN"/>
    </w:rPr>
  </w:style>
  <w:style w:type="character" w:customStyle="1" w:styleId="1542">
    <w:name w:val="BP body text Char Char"/>
    <w:link w:val="1543"/>
    <w:qFormat/>
    <w:locked/>
    <w:uiPriority w:val="0"/>
    <w:rPr>
      <w:rFonts w:ascii="Arial" w:hAnsi="Arial" w:cs="Arial"/>
      <w:sz w:val="22"/>
      <w:szCs w:val="24"/>
    </w:rPr>
  </w:style>
  <w:style w:type="paragraph" w:customStyle="1" w:styleId="1543">
    <w:name w:val="BP body text Char"/>
    <w:basedOn w:val="1"/>
    <w:link w:val="1542"/>
    <w:qFormat/>
    <w:uiPriority w:val="0"/>
    <w:pPr>
      <w:spacing w:before="240" w:after="240"/>
      <w:ind w:firstLine="461" w:firstLineChars="0"/>
    </w:pPr>
    <w:rPr>
      <w:rFonts w:ascii="Arial" w:hAnsi="Arial" w:eastAsia="等线" w:cs="Arial"/>
      <w:kern w:val="0"/>
      <w:sz w:val="22"/>
    </w:rPr>
  </w:style>
  <w:style w:type="character" w:customStyle="1" w:styleId="1544">
    <w:name w:val="maywed421"/>
    <w:qFormat/>
    <w:uiPriority w:val="0"/>
    <w:rPr>
      <w:color w:val="366FB6"/>
      <w:u w:val="none"/>
    </w:rPr>
  </w:style>
  <w:style w:type="character" w:customStyle="1" w:styleId="1545">
    <w:name w:val="页脚 Char2"/>
    <w:qFormat/>
    <w:uiPriority w:val="99"/>
    <w:rPr>
      <w:rFonts w:eastAsia="宋体"/>
      <w:sz w:val="24"/>
      <w:szCs w:val="22"/>
      <w:lang w:val="zh-CN"/>
    </w:rPr>
  </w:style>
  <w:style w:type="character" w:customStyle="1" w:styleId="1546">
    <w:name w:val="fontsize1"/>
    <w:qFormat/>
    <w:uiPriority w:val="0"/>
    <w:rPr>
      <w:spacing w:val="40"/>
      <w:vertAlign w:val="subscript"/>
    </w:rPr>
  </w:style>
  <w:style w:type="character" w:customStyle="1" w:styleId="1547">
    <w:name w:val="HTML 地址 字符1"/>
    <w:semiHidden/>
    <w:qFormat/>
    <w:uiPriority w:val="99"/>
    <w:rPr>
      <w:i/>
      <w:iCs/>
      <w:sz w:val="24"/>
    </w:rPr>
  </w:style>
  <w:style w:type="character" w:customStyle="1" w:styleId="1548">
    <w:name w:val="gg Char"/>
    <w:link w:val="1549"/>
    <w:qFormat/>
    <w:locked/>
    <w:uiPriority w:val="99"/>
    <w:rPr>
      <w:rFonts w:ascii="宋体" w:hAnsi="宋体" w:eastAsia="仿宋_GB2312"/>
    </w:rPr>
  </w:style>
  <w:style w:type="paragraph" w:customStyle="1" w:styleId="1549">
    <w:name w:val="gg"/>
    <w:basedOn w:val="1"/>
    <w:link w:val="1548"/>
    <w:qFormat/>
    <w:uiPriority w:val="99"/>
    <w:pPr>
      <w:widowControl w:val="0"/>
      <w:numPr>
        <w:ilvl w:val="0"/>
        <w:numId w:val="42"/>
      </w:numPr>
      <w:tabs>
        <w:tab w:val="left" w:pos="840"/>
      </w:tabs>
      <w:ind w:firstLine="200"/>
      <w:jc w:val="center"/>
    </w:pPr>
    <w:rPr>
      <w:rFonts w:eastAsia="仿宋_GB2312"/>
      <w:kern w:val="0"/>
      <w:sz w:val="20"/>
      <w:szCs w:val="20"/>
    </w:rPr>
  </w:style>
  <w:style w:type="character" w:customStyle="1" w:styleId="1550">
    <w:name w:val="h7 Char"/>
    <w:qFormat/>
    <w:uiPriority w:val="0"/>
    <w:rPr>
      <w:rFonts w:ascii="仿宋" w:hAnsi="仿宋" w:eastAsia="黑体" w:cs="Times New Roman"/>
      <w:b/>
      <w:sz w:val="21"/>
    </w:rPr>
  </w:style>
  <w:style w:type="character" w:customStyle="1" w:styleId="1551">
    <w:name w:val="A 样式 正文 Char"/>
    <w:link w:val="1552"/>
    <w:qFormat/>
    <w:uiPriority w:val="0"/>
    <w:rPr>
      <w:rFonts w:ascii="宋体" w:hAnsi="宋体"/>
    </w:rPr>
  </w:style>
  <w:style w:type="paragraph" w:customStyle="1" w:styleId="1552">
    <w:name w:val="A 样式 正文"/>
    <w:basedOn w:val="1"/>
    <w:link w:val="1551"/>
    <w:qFormat/>
    <w:uiPriority w:val="0"/>
    <w:pPr>
      <w:widowControl w:val="0"/>
      <w:jc w:val="both"/>
    </w:pPr>
    <w:rPr>
      <w:rFonts w:eastAsia="等线"/>
      <w:kern w:val="0"/>
      <w:sz w:val="20"/>
      <w:szCs w:val="20"/>
    </w:rPr>
  </w:style>
  <w:style w:type="character" w:customStyle="1" w:styleId="1553">
    <w:name w:val="立通正文 Char"/>
    <w:link w:val="1554"/>
    <w:qFormat/>
    <w:uiPriority w:val="0"/>
    <w:rPr>
      <w:rFonts w:ascii="Arial" w:hAnsi="宋体" w:cs="Arial"/>
      <w:szCs w:val="21"/>
    </w:rPr>
  </w:style>
  <w:style w:type="paragraph" w:customStyle="1" w:styleId="1554">
    <w:name w:val="立通正文"/>
    <w:basedOn w:val="1"/>
    <w:link w:val="1553"/>
    <w:qFormat/>
    <w:uiPriority w:val="0"/>
    <w:pPr>
      <w:widowControl w:val="0"/>
      <w:ind w:firstLine="420"/>
      <w:jc w:val="both"/>
    </w:pPr>
    <w:rPr>
      <w:rFonts w:ascii="Arial" w:eastAsia="等线" w:cs="Arial"/>
      <w:kern w:val="0"/>
      <w:sz w:val="20"/>
      <w:szCs w:val="21"/>
    </w:rPr>
  </w:style>
  <w:style w:type="character" w:customStyle="1" w:styleId="1555">
    <w:name w:val="明显参考11"/>
    <w:qFormat/>
    <w:uiPriority w:val="32"/>
    <w:rPr>
      <w:b/>
      <w:bCs/>
      <w:smallCaps/>
      <w:spacing w:val="5"/>
      <w:sz w:val="22"/>
      <w:szCs w:val="22"/>
      <w:u w:val="single"/>
    </w:rPr>
  </w:style>
  <w:style w:type="character" w:customStyle="1" w:styleId="1556">
    <w:name w:val="style31"/>
    <w:qFormat/>
    <w:uiPriority w:val="0"/>
    <w:rPr>
      <w:sz w:val="23"/>
    </w:rPr>
  </w:style>
  <w:style w:type="character" w:customStyle="1" w:styleId="1557">
    <w:name w:val="FJ正文 Char Char"/>
    <w:link w:val="1558"/>
    <w:qFormat/>
    <w:locked/>
    <w:uiPriority w:val="0"/>
    <w:rPr>
      <w:rFonts w:hAnsi="宋体" w:eastAsia="仿宋_GB2312"/>
      <w:sz w:val="28"/>
    </w:rPr>
  </w:style>
  <w:style w:type="paragraph" w:customStyle="1" w:styleId="1558">
    <w:name w:val="FJ正文"/>
    <w:basedOn w:val="1"/>
    <w:link w:val="1557"/>
    <w:qFormat/>
    <w:uiPriority w:val="0"/>
    <w:pPr>
      <w:widowControl w:val="0"/>
      <w:adjustRightInd w:val="0"/>
      <w:snapToGrid w:val="0"/>
      <w:spacing w:before="120"/>
      <w:ind w:firstLine="200"/>
      <w:jc w:val="both"/>
      <w:textAlignment w:val="baseline"/>
    </w:pPr>
    <w:rPr>
      <w:rFonts w:ascii="等线" w:eastAsia="仿宋_GB2312"/>
      <w:kern w:val="0"/>
      <w:sz w:val="28"/>
      <w:szCs w:val="20"/>
    </w:rPr>
  </w:style>
  <w:style w:type="character" w:customStyle="1" w:styleId="1559">
    <w:name w:val="MTEquationSection"/>
    <w:qFormat/>
    <w:uiPriority w:val="0"/>
    <w:rPr>
      <w:vanish/>
      <w:color w:val="FF0000"/>
    </w:rPr>
  </w:style>
  <w:style w:type="character" w:customStyle="1" w:styleId="1560">
    <w:name w:val="_正文段落 Char"/>
    <w:link w:val="1561"/>
    <w:qFormat/>
    <w:uiPriority w:val="0"/>
    <w:rPr>
      <w:rFonts w:ascii="宋体" w:hAnsi="宋体"/>
      <w:sz w:val="28"/>
      <w:szCs w:val="24"/>
    </w:rPr>
  </w:style>
  <w:style w:type="paragraph" w:customStyle="1" w:styleId="1561">
    <w:name w:val="_正文段落"/>
    <w:basedOn w:val="1"/>
    <w:link w:val="1560"/>
    <w:qFormat/>
    <w:uiPriority w:val="0"/>
    <w:pPr>
      <w:widowControl w:val="0"/>
      <w:ind w:firstLine="200"/>
      <w:jc w:val="both"/>
    </w:pPr>
    <w:rPr>
      <w:rFonts w:eastAsia="等线"/>
      <w:kern w:val="0"/>
      <w:sz w:val="28"/>
    </w:rPr>
  </w:style>
  <w:style w:type="character" w:customStyle="1" w:styleId="1562">
    <w:name w:val="样式 仿宋_GB2312 四号 加粗 行距: 1.5 倍行距 Char"/>
    <w:link w:val="1563"/>
    <w:qFormat/>
    <w:locked/>
    <w:uiPriority w:val="0"/>
    <w:rPr>
      <w:rFonts w:ascii="仿宋_GB2312" w:hAnsi="宋体" w:eastAsia="仿宋_GB2312"/>
      <w:bCs/>
      <w:color w:val="000000"/>
      <w:sz w:val="30"/>
    </w:rPr>
  </w:style>
  <w:style w:type="paragraph" w:customStyle="1" w:styleId="1563">
    <w:name w:val="样式 仿宋_GB2312 四号 加粗 行距: 1.5 倍行距"/>
    <w:basedOn w:val="1"/>
    <w:link w:val="1562"/>
    <w:qFormat/>
    <w:uiPriority w:val="0"/>
    <w:pPr>
      <w:ind w:firstLine="562"/>
    </w:pPr>
    <w:rPr>
      <w:rFonts w:ascii="仿宋_GB2312" w:eastAsia="仿宋_GB2312"/>
      <w:bCs/>
      <w:color w:val="000000"/>
      <w:kern w:val="0"/>
      <w:sz w:val="30"/>
      <w:szCs w:val="20"/>
    </w:rPr>
  </w:style>
  <w:style w:type="character" w:customStyle="1" w:styleId="1564">
    <w:name w:val="列表1 Char"/>
    <w:qFormat/>
    <w:locked/>
    <w:uiPriority w:val="0"/>
    <w:rPr>
      <w:rFonts w:ascii="昆仑仿宋" w:hAnsi="宋体" w:eastAsia="昆仑仿宋" w:cs="Times New Roman"/>
      <w:sz w:val="24"/>
    </w:rPr>
  </w:style>
  <w:style w:type="character" w:customStyle="1" w:styleId="1565">
    <w:name w:val="bold1"/>
    <w:qFormat/>
    <w:uiPriority w:val="0"/>
    <w:rPr>
      <w:b/>
      <w:bCs/>
    </w:rPr>
  </w:style>
  <w:style w:type="character" w:customStyle="1" w:styleId="1566">
    <w:name w:val="小标题 Char Char Char Char"/>
    <w:link w:val="1567"/>
    <w:semiHidden/>
    <w:qFormat/>
    <w:locked/>
    <w:uiPriority w:val="99"/>
    <w:rPr>
      <w:rFonts w:ascii="Verdana" w:hAnsi="Verdana" w:eastAsia="仿宋_GB2312"/>
      <w:b/>
      <w:bCs/>
    </w:rPr>
  </w:style>
  <w:style w:type="paragraph" w:customStyle="1" w:styleId="1567">
    <w:name w:val="小标题 Char Char Char"/>
    <w:basedOn w:val="1"/>
    <w:link w:val="1566"/>
    <w:semiHidden/>
    <w:qFormat/>
    <w:uiPriority w:val="99"/>
    <w:pPr>
      <w:widowControl w:val="0"/>
      <w:numPr>
        <w:ilvl w:val="0"/>
        <w:numId w:val="43"/>
      </w:numPr>
      <w:tabs>
        <w:tab w:val="left" w:pos="987"/>
      </w:tabs>
      <w:adjustRightInd w:val="0"/>
      <w:spacing w:beforeLines="100"/>
      <w:ind w:firstLine="0" w:firstLineChars="0"/>
      <w:jc w:val="both"/>
    </w:pPr>
    <w:rPr>
      <w:rFonts w:ascii="Verdana" w:hAnsi="Verdana" w:eastAsia="仿宋_GB2312"/>
      <w:b/>
      <w:bCs/>
      <w:kern w:val="0"/>
      <w:sz w:val="20"/>
      <w:szCs w:val="20"/>
    </w:rPr>
  </w:style>
  <w:style w:type="character" w:customStyle="1" w:styleId="1568">
    <w:name w:val="正文加重首行缩进2字 Char Char"/>
    <w:link w:val="1569"/>
    <w:qFormat/>
    <w:uiPriority w:val="0"/>
    <w:rPr>
      <w:rFonts w:eastAsia="楷体_GB2312"/>
      <w:b/>
      <w:bCs/>
      <w:sz w:val="28"/>
      <w:szCs w:val="24"/>
    </w:rPr>
  </w:style>
  <w:style w:type="paragraph" w:customStyle="1" w:styleId="1569">
    <w:name w:val="正文加重首行缩进2字 Char"/>
    <w:link w:val="1568"/>
    <w:qFormat/>
    <w:uiPriority w:val="0"/>
    <w:pPr>
      <w:widowControl w:val="0"/>
      <w:spacing w:line="240" w:lineRule="auto"/>
      <w:ind w:firstLine="560" w:firstLineChars="200"/>
      <w:jc w:val="both"/>
    </w:pPr>
    <w:rPr>
      <w:rFonts w:ascii="等线" w:hAnsi="等线" w:eastAsia="楷体_GB2312" w:cs="Times New Roman"/>
      <w:b/>
      <w:bCs/>
      <w:sz w:val="28"/>
      <w:szCs w:val="24"/>
      <w:lang w:val="en-US" w:eastAsia="zh-CN" w:bidi="ar-SA"/>
    </w:rPr>
  </w:style>
  <w:style w:type="character" w:customStyle="1" w:styleId="1570">
    <w:name w:val="h3 Char2"/>
    <w:qFormat/>
    <w:uiPriority w:val="0"/>
    <w:rPr>
      <w:rFonts w:eastAsia="宋体"/>
      <w:b/>
      <w:bCs/>
      <w:kern w:val="2"/>
      <w:sz w:val="32"/>
      <w:szCs w:val="32"/>
      <w:lang w:val="en-US" w:eastAsia="zh-CN" w:bidi="ar-SA"/>
    </w:rPr>
  </w:style>
  <w:style w:type="character" w:customStyle="1" w:styleId="1571">
    <w:name w:val="信息标题 Char1"/>
    <w:qFormat/>
    <w:uiPriority w:val="0"/>
    <w:rPr>
      <w:rFonts w:ascii="Calibri Light" w:hAnsi="Calibri Light" w:eastAsia="宋体" w:cs="Times New Roman"/>
      <w:sz w:val="24"/>
      <w:szCs w:val="24"/>
      <w:shd w:val="pct20" w:color="auto" w:fill="auto"/>
    </w:rPr>
  </w:style>
  <w:style w:type="character" w:customStyle="1" w:styleId="1572">
    <w:name w:val="Indent Normal Char"/>
    <w:qFormat/>
    <w:uiPriority w:val="0"/>
    <w:rPr>
      <w:rFonts w:eastAsia="宋体"/>
      <w:kern w:val="2"/>
      <w:sz w:val="21"/>
      <w:szCs w:val="24"/>
      <w:lang w:val="en-US" w:eastAsia="zh-CN" w:bidi="ar-SA"/>
    </w:rPr>
  </w:style>
  <w:style w:type="character" w:customStyle="1" w:styleId="1573">
    <w:name w:val="批注框文本 字符2"/>
    <w:qFormat/>
    <w:uiPriority w:val="0"/>
    <w:rPr>
      <w:rFonts w:ascii="Times New Roman" w:hAnsi="Times New Roman" w:eastAsia="宋体" w:cs="Times New Roman"/>
      <w:kern w:val="0"/>
      <w:sz w:val="18"/>
      <w:szCs w:val="18"/>
      <w:lang w:val="zh-CN" w:eastAsia="zh-CN"/>
    </w:rPr>
  </w:style>
  <w:style w:type="character" w:customStyle="1" w:styleId="1574">
    <w:name w:val="paragraph1 Char"/>
    <w:link w:val="1575"/>
    <w:qFormat/>
    <w:uiPriority w:val="0"/>
    <w:rPr>
      <w:rFonts w:hAnsi="宋体"/>
      <w:szCs w:val="24"/>
    </w:rPr>
  </w:style>
  <w:style w:type="paragraph" w:customStyle="1" w:styleId="1575">
    <w:name w:val="paragraph1"/>
    <w:basedOn w:val="1"/>
    <w:link w:val="1574"/>
    <w:qFormat/>
    <w:uiPriority w:val="0"/>
    <w:pPr>
      <w:widowControl w:val="0"/>
      <w:spacing w:beforeLines="20" w:afterLines="30"/>
      <w:ind w:firstLine="200"/>
      <w:jc w:val="both"/>
    </w:pPr>
    <w:rPr>
      <w:rFonts w:ascii="等线" w:eastAsia="等线"/>
      <w:kern w:val="0"/>
      <w:sz w:val="20"/>
    </w:rPr>
  </w:style>
  <w:style w:type="character" w:customStyle="1" w:styleId="1576">
    <w:name w:val="正文小四缩进 Char"/>
    <w:link w:val="1577"/>
    <w:qFormat/>
    <w:uiPriority w:val="0"/>
    <w:rPr>
      <w:rFonts w:ascii="Arial" w:hAnsi="Arial" w:eastAsia="仿宋_GB2312"/>
      <w:sz w:val="28"/>
      <w:szCs w:val="24"/>
    </w:rPr>
  </w:style>
  <w:style w:type="paragraph" w:customStyle="1" w:styleId="1577">
    <w:name w:val="正文小四缩进"/>
    <w:basedOn w:val="472"/>
    <w:link w:val="1576"/>
    <w:qFormat/>
    <w:uiPriority w:val="0"/>
    <w:pPr>
      <w:spacing w:before="232" w:beforeLines="0"/>
      <w:ind w:firstLine="560"/>
    </w:pPr>
    <w:rPr>
      <w:rFonts w:ascii="Arial" w:hAnsi="Arial" w:eastAsia="仿宋_GB2312" w:cs="Times New Roman"/>
      <w:sz w:val="28"/>
      <w:szCs w:val="24"/>
    </w:rPr>
  </w:style>
  <w:style w:type="character" w:customStyle="1" w:styleId="1578">
    <w:name w:val="编号，小四 Char"/>
    <w:link w:val="1579"/>
    <w:qFormat/>
    <w:uiPriority w:val="0"/>
    <w:rPr>
      <w:rFonts w:ascii="Arial" w:hAnsi="Arial" w:cs="宋体"/>
    </w:rPr>
  </w:style>
  <w:style w:type="paragraph" w:customStyle="1" w:styleId="1579">
    <w:name w:val="编号，小四"/>
    <w:basedOn w:val="1"/>
    <w:link w:val="1578"/>
    <w:qFormat/>
    <w:uiPriority w:val="0"/>
    <w:pPr>
      <w:widowControl w:val="0"/>
      <w:ind w:firstLine="0" w:firstLineChars="0"/>
      <w:jc w:val="both"/>
    </w:pPr>
    <w:rPr>
      <w:rFonts w:ascii="Arial" w:hAnsi="Arial" w:eastAsia="等线" w:cs="宋体"/>
      <w:kern w:val="0"/>
      <w:sz w:val="20"/>
      <w:szCs w:val="20"/>
    </w:rPr>
  </w:style>
  <w:style w:type="character" w:customStyle="1" w:styleId="1580">
    <w:name w:val="项目排列 Char"/>
    <w:link w:val="1581"/>
    <w:qFormat/>
    <w:uiPriority w:val="0"/>
    <w:rPr>
      <w:szCs w:val="24"/>
    </w:rPr>
  </w:style>
  <w:style w:type="paragraph" w:customStyle="1" w:styleId="1581">
    <w:name w:val="项目排列"/>
    <w:basedOn w:val="1"/>
    <w:link w:val="1580"/>
    <w:qFormat/>
    <w:uiPriority w:val="0"/>
    <w:pPr>
      <w:widowControl w:val="0"/>
      <w:tabs>
        <w:tab w:val="left" w:pos="432"/>
      </w:tabs>
      <w:spacing w:before="50" w:beforeLines="50" w:after="50" w:afterLines="50" w:line="300" w:lineRule="auto"/>
      <w:ind w:left="350" w:leftChars="200" w:hanging="150" w:hangingChars="150"/>
      <w:jc w:val="both"/>
    </w:pPr>
    <w:rPr>
      <w:rFonts w:ascii="等线" w:hAnsi="等线" w:eastAsia="等线"/>
      <w:kern w:val="0"/>
      <w:sz w:val="20"/>
    </w:rPr>
  </w:style>
  <w:style w:type="character" w:customStyle="1" w:styleId="1582">
    <w:name w:val="style3"/>
    <w:qFormat/>
    <w:uiPriority w:val="0"/>
  </w:style>
  <w:style w:type="character" w:customStyle="1" w:styleId="1583">
    <w:name w:val="注释标题 字符"/>
    <w:link w:val="16"/>
    <w:qFormat/>
    <w:uiPriority w:val="0"/>
    <w:rPr>
      <w:rFonts w:hAnsi="宋体" w:eastAsia="仿宋"/>
      <w:szCs w:val="24"/>
    </w:rPr>
  </w:style>
  <w:style w:type="character" w:customStyle="1" w:styleId="1584">
    <w:name w:val="五级_标题 字符"/>
    <w:link w:val="1585"/>
    <w:qFormat/>
    <w:uiPriority w:val="0"/>
    <w:rPr>
      <w:rFonts w:ascii="宋体" w:hAnsi="宋体"/>
      <w:b/>
      <w:sz w:val="28"/>
      <w:szCs w:val="44"/>
    </w:rPr>
  </w:style>
  <w:style w:type="paragraph" w:customStyle="1" w:styleId="1585">
    <w:name w:val="五级_标题"/>
    <w:basedOn w:val="7"/>
    <w:next w:val="1"/>
    <w:link w:val="1584"/>
    <w:qFormat/>
    <w:uiPriority w:val="0"/>
    <w:pPr>
      <w:numPr>
        <w:ilvl w:val="0"/>
        <w:numId w:val="0"/>
      </w:numPr>
      <w:adjustRightInd w:val="0"/>
      <w:snapToGrid w:val="0"/>
      <w:spacing w:before="120" w:after="120" w:line="240" w:lineRule="auto"/>
      <w:ind w:left="876" w:leftChars="150" w:hanging="726"/>
    </w:pPr>
    <w:rPr>
      <w:rFonts w:ascii="宋体" w:hAnsi="宋体" w:eastAsia="等线"/>
      <w:b/>
      <w:bCs w:val="0"/>
      <w:w w:val="100"/>
      <w:kern w:val="0"/>
      <w:sz w:val="28"/>
      <w:szCs w:val="44"/>
    </w:rPr>
  </w:style>
  <w:style w:type="character" w:customStyle="1" w:styleId="1586">
    <w:name w:val="明显引用 Char1"/>
    <w:link w:val="1587"/>
    <w:qFormat/>
    <w:uiPriority w:val="30"/>
    <w:rPr>
      <w:i/>
      <w:iCs/>
      <w:color w:val="5B9BD5"/>
      <w:szCs w:val="24"/>
    </w:rPr>
  </w:style>
  <w:style w:type="paragraph" w:customStyle="1" w:styleId="1587">
    <w:name w:val="明显引用2"/>
    <w:basedOn w:val="1"/>
    <w:next w:val="1"/>
    <w:link w:val="1586"/>
    <w:qFormat/>
    <w:uiPriority w:val="30"/>
    <w:pPr>
      <w:spacing w:line="240" w:lineRule="auto"/>
      <w:ind w:left="720" w:right="720" w:firstLine="0" w:firstLineChars="0"/>
    </w:pPr>
    <w:rPr>
      <w:rFonts w:ascii="等线" w:hAnsi="等线" w:eastAsia="等线"/>
      <w:i/>
      <w:iCs/>
      <w:color w:val="5B9BD5"/>
      <w:kern w:val="0"/>
      <w:sz w:val="20"/>
    </w:rPr>
  </w:style>
  <w:style w:type="character" w:customStyle="1" w:styleId="1588">
    <w:name w:val="yzt11 Char"/>
    <w:link w:val="1589"/>
    <w:qFormat/>
    <w:uiPriority w:val="0"/>
    <w:rPr>
      <w:rFonts w:ascii="宋体" w:hAnsi="宋体" w:eastAsia="微软雅黑"/>
    </w:rPr>
  </w:style>
  <w:style w:type="paragraph" w:customStyle="1" w:styleId="1589">
    <w:name w:val="yzt11"/>
    <w:basedOn w:val="1"/>
    <w:link w:val="1588"/>
    <w:qFormat/>
    <w:uiPriority w:val="0"/>
    <w:pPr>
      <w:adjustRightInd w:val="0"/>
      <w:snapToGrid w:val="0"/>
      <w:spacing w:after="200" w:line="240" w:lineRule="auto"/>
      <w:ind w:firstLine="300" w:firstLineChars="150"/>
    </w:pPr>
    <w:rPr>
      <w:rFonts w:eastAsia="微软雅黑"/>
      <w:kern w:val="0"/>
      <w:sz w:val="20"/>
      <w:szCs w:val="20"/>
    </w:rPr>
  </w:style>
  <w:style w:type="character" w:customStyle="1" w:styleId="1590">
    <w:name w:val="Char Char20"/>
    <w:qFormat/>
    <w:uiPriority w:val="0"/>
    <w:rPr>
      <w:rFonts w:ascii="宋体" w:hAnsi="Courier New" w:eastAsia="宋体" w:cs="Courier New"/>
      <w:szCs w:val="21"/>
    </w:rPr>
  </w:style>
  <w:style w:type="character" w:customStyle="1" w:styleId="1591">
    <w:name w:val="正文 Char"/>
    <w:link w:val="1592"/>
    <w:qFormat/>
    <w:uiPriority w:val="0"/>
    <w:rPr>
      <w:rFonts w:hAnsi="宋体" w:eastAsia="仿宋_GB2312" w:cs="宋体"/>
    </w:rPr>
  </w:style>
  <w:style w:type="paragraph" w:customStyle="1" w:styleId="1592">
    <w:name w:val="首行缩进:  2 字符"/>
    <w:basedOn w:val="1"/>
    <w:link w:val="1591"/>
    <w:qFormat/>
    <w:uiPriority w:val="0"/>
    <w:pPr>
      <w:widowControl w:val="0"/>
      <w:snapToGrid w:val="0"/>
      <w:ind w:firstLine="192" w:firstLineChars="192"/>
      <w:jc w:val="center"/>
    </w:pPr>
    <w:rPr>
      <w:rFonts w:ascii="等线" w:eastAsia="仿宋_GB2312" w:cs="宋体"/>
      <w:kern w:val="0"/>
      <w:sz w:val="20"/>
      <w:szCs w:val="20"/>
    </w:rPr>
  </w:style>
  <w:style w:type="character" w:customStyle="1" w:styleId="1593">
    <w:name w:val="h3 Char3"/>
    <w:qFormat/>
    <w:uiPriority w:val="0"/>
    <w:rPr>
      <w:rFonts w:eastAsia="宋体"/>
      <w:b/>
      <w:kern w:val="2"/>
      <w:sz w:val="32"/>
      <w:lang w:val="en-US" w:eastAsia="zh-CN" w:bidi="ar-SA"/>
    </w:rPr>
  </w:style>
  <w:style w:type="character" w:customStyle="1" w:styleId="1594">
    <w:name w:val="title_wenzi1"/>
    <w:qFormat/>
    <w:uiPriority w:val="0"/>
    <w:rPr>
      <w:rFonts w:hint="default" w:ascii="Verdana" w:hAnsi="Verdana"/>
      <w:color w:val="165AB3"/>
      <w:sz w:val="18"/>
      <w:szCs w:val="18"/>
    </w:rPr>
  </w:style>
  <w:style w:type="character" w:customStyle="1" w:styleId="1595">
    <w:name w:val="en"/>
    <w:qFormat/>
    <w:uiPriority w:val="0"/>
  </w:style>
  <w:style w:type="character" w:customStyle="1" w:styleId="1596">
    <w:name w:val="a正文 Char"/>
    <w:link w:val="1597"/>
    <w:qFormat/>
    <w:uiPriority w:val="0"/>
    <w:rPr>
      <w:rFonts w:ascii="Times" w:hAnsi="Times"/>
      <w:iCs/>
      <w:szCs w:val="24"/>
    </w:rPr>
  </w:style>
  <w:style w:type="paragraph" w:customStyle="1" w:styleId="1597">
    <w:name w:val="a正文"/>
    <w:basedOn w:val="1"/>
    <w:link w:val="1596"/>
    <w:qFormat/>
    <w:uiPriority w:val="0"/>
    <w:pPr>
      <w:widowControl w:val="0"/>
      <w:ind w:firstLine="420"/>
      <w:jc w:val="both"/>
    </w:pPr>
    <w:rPr>
      <w:rFonts w:ascii="Times" w:hAnsi="Times" w:eastAsia="等线"/>
      <w:iCs/>
      <w:kern w:val="0"/>
      <w:sz w:val="20"/>
    </w:rPr>
  </w:style>
  <w:style w:type="character" w:customStyle="1" w:styleId="1598">
    <w:name w:val="样式 正文缩进 + 首行缩进:  2 字符 Char"/>
    <w:link w:val="1599"/>
    <w:qFormat/>
    <w:uiPriority w:val="0"/>
    <w:rPr>
      <w:rFonts w:cs="宋体"/>
    </w:rPr>
  </w:style>
  <w:style w:type="paragraph" w:customStyle="1" w:styleId="1599">
    <w:name w:val="样式 正文缩进 + 首行缩进:  2 字符"/>
    <w:basedOn w:val="21"/>
    <w:link w:val="1598"/>
    <w:qFormat/>
    <w:uiPriority w:val="0"/>
    <w:pPr>
      <w:spacing w:before="50" w:beforeLines="50" w:line="360" w:lineRule="auto"/>
    </w:pPr>
    <w:rPr>
      <w:rFonts w:ascii="等线" w:hAnsi="等线" w:eastAsia="等线" w:cs="宋体"/>
      <w:sz w:val="20"/>
    </w:rPr>
  </w:style>
  <w:style w:type="character" w:customStyle="1" w:styleId="1600">
    <w:name w:val="highlight"/>
    <w:qFormat/>
    <w:uiPriority w:val="0"/>
  </w:style>
  <w:style w:type="character" w:customStyle="1" w:styleId="1601">
    <w:name w:val="正文格式（小四） Char"/>
    <w:link w:val="1602"/>
    <w:qFormat/>
    <w:uiPriority w:val="0"/>
    <w:rPr>
      <w:rFonts w:hAnsi="宋体" w:eastAsia="仿宋"/>
      <w:color w:val="000000"/>
      <w:kern w:val="24"/>
      <w:szCs w:val="24"/>
    </w:rPr>
  </w:style>
  <w:style w:type="paragraph" w:customStyle="1" w:styleId="1602">
    <w:name w:val="正文格式（小四）"/>
    <w:basedOn w:val="1"/>
    <w:link w:val="1601"/>
    <w:qFormat/>
    <w:uiPriority w:val="0"/>
    <w:pPr>
      <w:adjustRightInd w:val="0"/>
      <w:snapToGrid w:val="0"/>
      <w:ind w:firstLine="482" w:firstLineChars="0"/>
    </w:pPr>
    <w:rPr>
      <w:rFonts w:ascii="等线" w:eastAsia="仿宋"/>
      <w:color w:val="000000"/>
      <w:kern w:val="24"/>
      <w:sz w:val="20"/>
    </w:rPr>
  </w:style>
  <w:style w:type="character" w:customStyle="1" w:styleId="1603">
    <w:name w:val="2001版正文样式 Char1"/>
    <w:link w:val="1604"/>
    <w:qFormat/>
    <w:uiPriority w:val="0"/>
    <w:rPr>
      <w:rFonts w:ascii="宋体" w:hAnsi="宋体"/>
      <w:spacing w:val="20"/>
    </w:rPr>
  </w:style>
  <w:style w:type="paragraph" w:customStyle="1" w:styleId="1604">
    <w:name w:val="2001版正文样式"/>
    <w:basedOn w:val="1"/>
    <w:link w:val="1603"/>
    <w:qFormat/>
    <w:uiPriority w:val="0"/>
    <w:pPr>
      <w:widowControl w:val="0"/>
      <w:autoSpaceDE w:val="0"/>
      <w:autoSpaceDN w:val="0"/>
      <w:adjustRightInd w:val="0"/>
      <w:snapToGrid w:val="0"/>
      <w:ind w:firstLine="629" w:firstLineChars="242"/>
      <w:jc w:val="both"/>
      <w:textAlignment w:val="bottom"/>
    </w:pPr>
    <w:rPr>
      <w:rFonts w:eastAsia="等线"/>
      <w:spacing w:val="20"/>
      <w:kern w:val="0"/>
      <w:sz w:val="20"/>
      <w:szCs w:val="20"/>
    </w:rPr>
  </w:style>
  <w:style w:type="character" w:customStyle="1" w:styleId="1605">
    <w:name w:val="a14px1"/>
    <w:qFormat/>
    <w:uiPriority w:val="0"/>
    <w:rPr>
      <w:rFonts w:hint="default" w:ascii="Arial" w:hAnsi="Arial" w:eastAsia="宋体" w:cs="Arial"/>
      <w:kern w:val="2"/>
      <w:sz w:val="21"/>
      <w:szCs w:val="21"/>
      <w:lang w:val="en-US" w:eastAsia="zh-CN" w:bidi="ar-SA"/>
    </w:rPr>
  </w:style>
  <w:style w:type="character" w:customStyle="1" w:styleId="1606">
    <w:name w:val="news1"/>
    <w:qFormat/>
    <w:uiPriority w:val="0"/>
    <w:rPr>
      <w:rFonts w:hint="default"/>
      <w:color w:val="222222"/>
      <w:spacing w:val="0"/>
      <w:sz w:val="18"/>
      <w:szCs w:val="18"/>
    </w:rPr>
  </w:style>
  <w:style w:type="character" w:customStyle="1" w:styleId="1607">
    <w:name w:val="main1"/>
    <w:qFormat/>
    <w:uiPriority w:val="0"/>
    <w:rPr>
      <w:rFonts w:hint="default"/>
      <w:spacing w:val="320"/>
      <w:sz w:val="21"/>
      <w:szCs w:val="21"/>
    </w:rPr>
  </w:style>
  <w:style w:type="character" w:customStyle="1" w:styleId="1608">
    <w:name w:val="fontwb1"/>
    <w:qFormat/>
    <w:uiPriority w:val="0"/>
    <w:rPr>
      <w:color w:val="333333"/>
      <w:sz w:val="18"/>
      <w:szCs w:val="18"/>
    </w:rPr>
  </w:style>
  <w:style w:type="character" w:customStyle="1" w:styleId="1609">
    <w:name w:val="1111 Char"/>
    <w:qFormat/>
    <w:uiPriority w:val="0"/>
    <w:rPr>
      <w:rFonts w:ascii="Times New Roman" w:hAnsi="Times New Roman" w:eastAsia="仿宋_GB2312" w:cs="Times New Roman"/>
      <w:b/>
      <w:sz w:val="28"/>
      <w:szCs w:val="24"/>
    </w:rPr>
  </w:style>
  <w:style w:type="character" w:customStyle="1" w:styleId="1610">
    <w:name w:val="表标题 Char"/>
    <w:link w:val="1611"/>
    <w:qFormat/>
    <w:locked/>
    <w:uiPriority w:val="0"/>
    <w:rPr>
      <w:rFonts w:ascii="仿宋_GB2312" w:hAnsi="Arial Unicode MS" w:eastAsia="仿宋_GB2312"/>
      <w:sz w:val="24"/>
      <w:szCs w:val="24"/>
    </w:rPr>
  </w:style>
  <w:style w:type="paragraph" w:customStyle="1" w:styleId="1611">
    <w:name w:val="表标题"/>
    <w:basedOn w:val="1"/>
    <w:next w:val="1"/>
    <w:link w:val="1610"/>
    <w:qFormat/>
    <w:uiPriority w:val="0"/>
    <w:pPr>
      <w:ind w:firstLine="200"/>
    </w:pPr>
    <w:rPr>
      <w:rFonts w:ascii="仿宋_GB2312" w:hAnsi="Arial Unicode MS" w:eastAsia="仿宋_GB2312"/>
      <w:kern w:val="0"/>
    </w:rPr>
  </w:style>
  <w:style w:type="character" w:customStyle="1" w:styleId="1612">
    <w:name w:val="引用 Char1"/>
    <w:qFormat/>
    <w:uiPriority w:val="29"/>
    <w:rPr>
      <w:i/>
      <w:iCs/>
      <w:color w:val="404040"/>
      <w:szCs w:val="24"/>
    </w:rPr>
  </w:style>
  <w:style w:type="character" w:customStyle="1" w:styleId="1613">
    <w:name w:val="paramname3"/>
    <w:qFormat/>
    <w:uiPriority w:val="0"/>
  </w:style>
  <w:style w:type="character" w:customStyle="1" w:styleId="1614">
    <w:name w:val="black1"/>
    <w:qFormat/>
    <w:uiPriority w:val="0"/>
    <w:rPr>
      <w:rFonts w:hint="eastAsia" w:ascii="System" w:eastAsia="System"/>
      <w:color w:val="000000"/>
      <w:sz w:val="20"/>
      <w:szCs w:val="20"/>
    </w:rPr>
  </w:style>
  <w:style w:type="character" w:customStyle="1" w:styleId="1615">
    <w:name w:val="3级目录样式 Char"/>
    <w:link w:val="903"/>
    <w:qFormat/>
    <w:uiPriority w:val="0"/>
    <w:rPr>
      <w:rFonts w:ascii="黑体" w:hAnsi="黑体" w:eastAsia="黑体"/>
      <w:bCs/>
      <w:sz w:val="28"/>
      <w:szCs w:val="28"/>
    </w:rPr>
  </w:style>
  <w:style w:type="character" w:customStyle="1" w:styleId="1616">
    <w:name w:val="样式3 Char"/>
    <w:qFormat/>
    <w:uiPriority w:val="0"/>
    <w:rPr>
      <w:rFonts w:ascii="Arial" w:hAnsi="Arial" w:eastAsia="黑体"/>
      <w:kern w:val="2"/>
    </w:rPr>
  </w:style>
  <w:style w:type="character" w:customStyle="1" w:styleId="1617">
    <w:name w:val="注释标题 字符1"/>
    <w:qFormat/>
    <w:uiPriority w:val="99"/>
    <w:rPr>
      <w:rFonts w:eastAsia="仿宋"/>
      <w:kern w:val="2"/>
      <w:sz w:val="24"/>
      <w:szCs w:val="24"/>
    </w:rPr>
  </w:style>
  <w:style w:type="character" w:customStyle="1" w:styleId="1618">
    <w:name w:val="正文缩进 字符1"/>
    <w:qFormat/>
    <w:locked/>
    <w:uiPriority w:val="0"/>
    <w:rPr>
      <w:rFonts w:ascii="宋体"/>
      <w:snapToGrid/>
    </w:rPr>
  </w:style>
  <w:style w:type="character" w:customStyle="1" w:styleId="1619">
    <w:name w:val="jkm6 Char"/>
    <w:link w:val="401"/>
    <w:qFormat/>
    <w:locked/>
    <w:uiPriority w:val="99"/>
    <w:rPr>
      <w:rFonts w:ascii="Arial" w:hAnsi="Arial"/>
      <w:b/>
    </w:rPr>
  </w:style>
  <w:style w:type="character" w:customStyle="1" w:styleId="1620">
    <w:name w:val="标五 Char"/>
    <w:link w:val="1621"/>
    <w:qFormat/>
    <w:locked/>
    <w:uiPriority w:val="0"/>
    <w:rPr>
      <w:rFonts w:ascii="仿宋_GB2312" w:hAnsi="Arial Unicode MS" w:eastAsia="仿宋_GB2312"/>
      <w:sz w:val="24"/>
      <w:szCs w:val="24"/>
    </w:rPr>
  </w:style>
  <w:style w:type="paragraph" w:customStyle="1" w:styleId="1621">
    <w:name w:val="标五"/>
    <w:next w:val="1"/>
    <w:link w:val="1620"/>
    <w:qFormat/>
    <w:uiPriority w:val="0"/>
    <w:pPr>
      <w:spacing w:line="360" w:lineRule="auto"/>
      <w:ind w:firstLine="1"/>
      <w:outlineLvl w:val="4"/>
    </w:pPr>
    <w:rPr>
      <w:rFonts w:ascii="仿宋_GB2312" w:hAnsi="Arial Unicode MS" w:eastAsia="仿宋_GB2312" w:cs="Times New Roman"/>
      <w:sz w:val="24"/>
      <w:szCs w:val="24"/>
      <w:lang w:val="en-US" w:eastAsia="zh-CN" w:bidi="ar-SA"/>
    </w:rPr>
  </w:style>
  <w:style w:type="character" w:customStyle="1" w:styleId="1622">
    <w:name w:val="Char Char31"/>
    <w:qFormat/>
    <w:uiPriority w:val="0"/>
    <w:rPr>
      <w:rFonts w:ascii="宋体" w:hAnsi="宋体" w:eastAsia="宋体"/>
      <w:kern w:val="2"/>
      <w:sz w:val="24"/>
      <w:szCs w:val="24"/>
      <w:lang w:val="en-US" w:eastAsia="zh-CN" w:bidi="ar-SA"/>
    </w:rPr>
  </w:style>
  <w:style w:type="character" w:customStyle="1" w:styleId="1623">
    <w:name w:val="正文文本 Char2"/>
    <w:qFormat/>
    <w:uiPriority w:val="0"/>
    <w:rPr>
      <w:rFonts w:ascii="Times New Roman" w:hAnsi="Times New Roman" w:eastAsia="仿宋_GB2312"/>
      <w:sz w:val="28"/>
    </w:rPr>
  </w:style>
  <w:style w:type="character" w:customStyle="1" w:styleId="1624">
    <w:name w:val="标书正文 Char Char Char Char Char Char Char"/>
    <w:link w:val="1625"/>
    <w:qFormat/>
    <w:locked/>
    <w:uiPriority w:val="0"/>
    <w:rPr>
      <w:rFonts w:ascii="宋体" w:hAnsi="宋体"/>
      <w:bCs/>
      <w:sz w:val="28"/>
      <w:szCs w:val="28"/>
    </w:rPr>
  </w:style>
  <w:style w:type="paragraph" w:customStyle="1" w:styleId="1625">
    <w:name w:val="标书正文 Char Char Char Char Char Char"/>
    <w:basedOn w:val="34"/>
    <w:link w:val="1624"/>
    <w:qFormat/>
    <w:uiPriority w:val="0"/>
    <w:pPr>
      <w:widowControl w:val="0"/>
      <w:tabs>
        <w:tab w:val="left" w:pos="9000"/>
      </w:tabs>
      <w:spacing w:line="360" w:lineRule="auto"/>
      <w:ind w:left="539" w:right="61" w:rightChars="29" w:firstLine="560"/>
      <w:jc w:val="left"/>
    </w:pPr>
    <w:rPr>
      <w:rFonts w:ascii="宋体" w:hAnsi="宋体" w:eastAsia="等线"/>
      <w:bCs/>
      <w:kern w:val="0"/>
      <w:sz w:val="28"/>
      <w:szCs w:val="28"/>
    </w:rPr>
  </w:style>
  <w:style w:type="paragraph" w:customStyle="1" w:styleId="1626">
    <w:name w:val="Char1 Char Char Char111"/>
    <w:basedOn w:val="1"/>
    <w:qFormat/>
    <w:uiPriority w:val="0"/>
    <w:pPr>
      <w:widowControl w:val="0"/>
      <w:spacing w:line="240" w:lineRule="auto"/>
      <w:ind w:firstLine="0" w:firstLineChars="0"/>
      <w:jc w:val="both"/>
    </w:pPr>
    <w:rPr>
      <w:rFonts w:ascii="仿宋_GB2312" w:hAnsi="仿宋_GB2312" w:cs="Arial"/>
      <w:sz w:val="21"/>
      <w:szCs w:val="20"/>
    </w:rPr>
  </w:style>
  <w:style w:type="paragraph" w:customStyle="1" w:styleId="1627">
    <w:name w:val="et19"/>
    <w:basedOn w:val="1"/>
    <w:qFormat/>
    <w:uiPriority w:val="99"/>
    <w:pPr>
      <w:pBdr>
        <w:top w:val="single" w:color="000000" w:sz="4" w:space="0"/>
        <w:left w:val="single" w:color="000000" w:sz="4" w:space="0"/>
        <w:bottom w:val="single" w:color="000000" w:sz="4" w:space="0"/>
        <w:right w:val="single" w:color="000000" w:sz="4" w:space="0"/>
      </w:pBdr>
      <w:spacing w:before="100" w:beforeAutospacing="1" w:after="100" w:afterAutospacing="1"/>
      <w:ind w:firstLine="0" w:firstLineChars="0"/>
      <w:jc w:val="center"/>
    </w:pPr>
    <w:rPr>
      <w:rFonts w:ascii="Arial Unicode MS" w:hAnsi="Arial Unicode MS" w:cs="Arial"/>
      <w:b/>
      <w:bCs/>
      <w:color w:val="000000"/>
      <w:kern w:val="0"/>
      <w:sz w:val="21"/>
      <w:szCs w:val="20"/>
    </w:rPr>
  </w:style>
  <w:style w:type="paragraph" w:customStyle="1" w:styleId="1628">
    <w:name w:val="Char151"/>
    <w:basedOn w:val="1"/>
    <w:qFormat/>
    <w:uiPriority w:val="0"/>
    <w:pPr>
      <w:widowControl w:val="0"/>
      <w:spacing w:after="160" w:line="240" w:lineRule="exact"/>
      <w:ind w:firstLine="0" w:firstLineChars="0"/>
      <w:jc w:val="both"/>
    </w:pPr>
    <w:rPr>
      <w:rFonts w:ascii="Calibri" w:hAnsi="Calibri"/>
      <w:snapToGrid w:val="0"/>
      <w:sz w:val="21"/>
      <w:szCs w:val="21"/>
    </w:rPr>
  </w:style>
  <w:style w:type="paragraph" w:customStyle="1" w:styleId="1629">
    <w:name w:val="_Style 8"/>
    <w:basedOn w:val="1"/>
    <w:qFormat/>
    <w:uiPriority w:val="99"/>
    <w:pPr>
      <w:ind w:firstLine="0" w:firstLineChars="0"/>
    </w:pPr>
    <w:rPr>
      <w:rFonts w:ascii="Calibri"/>
      <w:kern w:val="0"/>
      <w:sz w:val="21"/>
      <w:szCs w:val="20"/>
    </w:rPr>
  </w:style>
  <w:style w:type="paragraph" w:customStyle="1" w:styleId="1630">
    <w:name w:val="X标题3"/>
    <w:basedOn w:val="5"/>
    <w:qFormat/>
    <w:uiPriority w:val="0"/>
    <w:pPr>
      <w:keepLines w:val="0"/>
      <w:widowControl w:val="0"/>
      <w:numPr>
        <w:ilvl w:val="0"/>
        <w:numId w:val="0"/>
      </w:numPr>
      <w:spacing w:before="120" w:after="240" w:line="240" w:lineRule="auto"/>
    </w:pPr>
    <w:rPr>
      <w:rFonts w:ascii="宋体" w:hAnsi="Cambria" w:eastAsia="宋体" w:cs="宋体"/>
      <w:b/>
      <w:sz w:val="32"/>
      <w:szCs w:val="20"/>
    </w:rPr>
  </w:style>
  <w:style w:type="paragraph" w:customStyle="1" w:styleId="1631">
    <w:name w:val="jkm1"/>
    <w:basedOn w:val="400"/>
    <w:qFormat/>
    <w:uiPriority w:val="99"/>
    <w:pPr>
      <w:tabs>
        <w:tab w:val="clear" w:pos="992"/>
      </w:tabs>
      <w:outlineLvl w:val="0"/>
    </w:pPr>
  </w:style>
  <w:style w:type="paragraph" w:customStyle="1" w:styleId="1632">
    <w:name w:val="body"/>
    <w:basedOn w:val="64"/>
    <w:qFormat/>
    <w:uiPriority w:val="0"/>
    <w:pPr>
      <w:widowControl/>
      <w:spacing w:before="0" w:after="0" w:line="240" w:lineRule="auto"/>
      <w:ind w:left="329" w:firstLine="200" w:firstLineChars="200"/>
      <w:jc w:val="left"/>
      <w:outlineLvl w:val="9"/>
    </w:pPr>
    <w:rPr>
      <w:rFonts w:ascii="微软雅黑 Light" w:hAnsi="微软雅黑 Light" w:eastAsia="微软雅黑 Light"/>
      <w:kern w:val="0"/>
      <w:sz w:val="22"/>
      <w:szCs w:val="24"/>
    </w:rPr>
  </w:style>
  <w:style w:type="paragraph" w:customStyle="1" w:styleId="1633">
    <w:name w:val="CSS2级正文"/>
    <w:basedOn w:val="1"/>
    <w:qFormat/>
    <w:uiPriority w:val="0"/>
    <w:pPr>
      <w:widowControl w:val="0"/>
      <w:ind w:left="480" w:leftChars="200"/>
      <w:jc w:val="both"/>
    </w:pPr>
    <w:rPr>
      <w:rFonts w:ascii="Calibri"/>
      <w:sz w:val="21"/>
      <w:szCs w:val="20"/>
    </w:rPr>
  </w:style>
  <w:style w:type="paragraph" w:customStyle="1" w:styleId="1634">
    <w:name w:val="Char Char Char2 Char Char Char"/>
    <w:basedOn w:val="1"/>
    <w:qFormat/>
    <w:uiPriority w:val="0"/>
    <w:pPr>
      <w:widowControl w:val="0"/>
      <w:spacing w:line="240" w:lineRule="auto"/>
      <w:ind w:firstLine="0" w:firstLineChars="0"/>
      <w:jc w:val="both"/>
    </w:pPr>
    <w:rPr>
      <w:rFonts w:ascii="Tahoma" w:hAnsi="Tahoma" w:eastAsia="黑体"/>
      <w:sz w:val="21"/>
      <w:szCs w:val="20"/>
    </w:rPr>
  </w:style>
  <w:style w:type="character" w:customStyle="1" w:styleId="1635">
    <w:name w:val="正文文本 3 Char3"/>
    <w:basedOn w:val="145"/>
    <w:semiHidden/>
    <w:qFormat/>
    <w:uiPriority w:val="99"/>
    <w:rPr>
      <w:rFonts w:ascii="宋体" w:hAnsi="宋体" w:eastAsia="宋体"/>
      <w:kern w:val="2"/>
      <w:sz w:val="16"/>
      <w:szCs w:val="16"/>
    </w:rPr>
  </w:style>
  <w:style w:type="paragraph" w:customStyle="1" w:styleId="1636">
    <w:name w:val="正文文本 31"/>
    <w:basedOn w:val="1"/>
    <w:qFormat/>
    <w:uiPriority w:val="99"/>
    <w:pPr>
      <w:widowControl w:val="0"/>
      <w:spacing w:after="120" w:line="240" w:lineRule="auto"/>
      <w:ind w:firstLine="0" w:firstLineChars="0"/>
      <w:jc w:val="both"/>
    </w:pPr>
    <w:rPr>
      <w:rFonts w:ascii="Calibri"/>
      <w:kern w:val="0"/>
      <w:sz w:val="16"/>
      <w:szCs w:val="16"/>
    </w:rPr>
  </w:style>
  <w:style w:type="paragraph" w:customStyle="1" w:styleId="1637">
    <w:name w:val="RM_Heading 3"/>
    <w:basedOn w:val="5"/>
    <w:next w:val="1"/>
    <w:qFormat/>
    <w:uiPriority w:val="0"/>
    <w:pPr>
      <w:keepLines w:val="0"/>
      <w:pageBreakBefore/>
      <w:numPr>
        <w:numId w:val="44"/>
      </w:numPr>
      <w:tabs>
        <w:tab w:val="left" w:pos="1260"/>
      </w:tabs>
      <w:spacing w:before="120" w:after="60" w:line="360" w:lineRule="auto"/>
      <w:ind w:left="720" w:hanging="720"/>
    </w:pPr>
    <w:rPr>
      <w:rFonts w:ascii="Arial" w:hAnsi="Arial" w:eastAsia="宋体"/>
      <w:b/>
      <w:bCs w:val="0"/>
      <w:kern w:val="0"/>
      <w:szCs w:val="20"/>
      <w:lang w:val="en-GB" w:eastAsia="en-US"/>
    </w:rPr>
  </w:style>
  <w:style w:type="paragraph" w:customStyle="1" w:styleId="1638">
    <w:name w:val="Bullet with text 5"/>
    <w:basedOn w:val="1"/>
    <w:qFormat/>
    <w:uiPriority w:val="0"/>
    <w:pPr>
      <w:tabs>
        <w:tab w:val="left" w:pos="148"/>
        <w:tab w:val="left" w:pos="1800"/>
      </w:tabs>
      <w:ind w:left="148" w:hanging="432" w:firstLineChars="0"/>
    </w:pPr>
    <w:rPr>
      <w:rFonts w:ascii="Arial" w:hAnsi="Arial" w:eastAsia="仿宋"/>
      <w:kern w:val="0"/>
      <w:sz w:val="21"/>
      <w:szCs w:val="20"/>
      <w:lang w:val="en-GB" w:eastAsia="en-US"/>
    </w:rPr>
  </w:style>
  <w:style w:type="paragraph" w:customStyle="1" w:styleId="1639">
    <w:name w:val="CM27"/>
    <w:basedOn w:val="305"/>
    <w:next w:val="305"/>
    <w:qFormat/>
    <w:uiPriority w:val="0"/>
    <w:pPr>
      <w:spacing w:line="653" w:lineRule="atLeast"/>
    </w:pPr>
    <w:rPr>
      <w:rFonts w:ascii="仿宋_GB2312" w:eastAsia="仿宋_GB2312" w:cs="Times New Roman"/>
      <w:color w:val="auto"/>
    </w:rPr>
  </w:style>
  <w:style w:type="paragraph" w:customStyle="1" w:styleId="1640">
    <w:name w:val="功能项目"/>
    <w:basedOn w:val="1"/>
    <w:qFormat/>
    <w:uiPriority w:val="99"/>
    <w:pPr>
      <w:widowControl w:val="0"/>
      <w:tabs>
        <w:tab w:val="left" w:pos="1140"/>
      </w:tabs>
      <w:spacing w:after="120" w:line="440" w:lineRule="atLeast"/>
      <w:ind w:left="1140" w:hanging="420" w:firstLineChars="0"/>
      <w:jc w:val="both"/>
    </w:pPr>
    <w:rPr>
      <w:rFonts w:ascii="Calibri" w:eastAsia="仿宋_GB2312"/>
      <w:sz w:val="21"/>
    </w:rPr>
  </w:style>
  <w:style w:type="paragraph" w:customStyle="1" w:styleId="1641">
    <w:name w:val="xl34"/>
    <w:basedOn w:val="1"/>
    <w:qFormat/>
    <w:uiPriority w:val="0"/>
    <w:pPr>
      <w:pBdr>
        <w:top w:val="single" w:color="auto" w:sz="4" w:space="0"/>
        <w:left w:val="single" w:color="auto" w:sz="4" w:space="0"/>
        <w:bottom w:val="single" w:color="auto" w:sz="4" w:space="0"/>
        <w:right w:val="single" w:color="auto" w:sz="4" w:space="0"/>
      </w:pBdr>
      <w:spacing w:before="100" w:beforeLines="50" w:beforeAutospacing="1" w:after="100" w:afterAutospacing="1"/>
      <w:ind w:firstLine="200"/>
      <w:jc w:val="center"/>
    </w:pPr>
    <w:rPr>
      <w:kern w:val="0"/>
      <w:sz w:val="21"/>
    </w:rPr>
  </w:style>
  <w:style w:type="paragraph" w:customStyle="1" w:styleId="1642">
    <w:name w:val="IN Feature"/>
    <w:next w:val="1643"/>
    <w:qFormat/>
    <w:uiPriority w:val="0"/>
    <w:pPr>
      <w:keepNext/>
      <w:keepLines/>
      <w:spacing w:before="240" w:after="240" w:line="360" w:lineRule="auto"/>
      <w:ind w:firstLine="200" w:firstLineChars="200"/>
      <w:jc w:val="both"/>
      <w:outlineLvl w:val="7"/>
    </w:pPr>
    <w:rPr>
      <w:rFonts w:ascii="Arial" w:hAnsi="Arial" w:eastAsia="黑体" w:cs="Arial"/>
      <w:sz w:val="21"/>
      <w:szCs w:val="21"/>
      <w:lang w:val="en-US" w:eastAsia="zh-CN" w:bidi="ar-SA"/>
    </w:rPr>
  </w:style>
  <w:style w:type="paragraph" w:customStyle="1" w:styleId="1643">
    <w:name w:val="IN Step"/>
    <w:basedOn w:val="1"/>
    <w:qFormat/>
    <w:uiPriority w:val="0"/>
    <w:pPr>
      <w:keepLines/>
      <w:tabs>
        <w:tab w:val="left" w:pos="1134"/>
      </w:tabs>
      <w:spacing w:before="80" w:after="80" w:line="300" w:lineRule="auto"/>
      <w:ind w:left="1134" w:hanging="907"/>
      <w:jc w:val="both"/>
      <w:outlineLvl w:val="8"/>
    </w:pPr>
    <w:rPr>
      <w:rFonts w:ascii="Arial" w:hAnsi="Arial" w:eastAsia="仿宋" w:cs="Arial"/>
      <w:kern w:val="0"/>
      <w:sz w:val="21"/>
      <w:szCs w:val="21"/>
    </w:rPr>
  </w:style>
  <w:style w:type="character" w:customStyle="1" w:styleId="1644">
    <w:name w:val="注释标题 Char2"/>
    <w:basedOn w:val="145"/>
    <w:semiHidden/>
    <w:qFormat/>
    <w:uiPriority w:val="99"/>
    <w:rPr>
      <w:rFonts w:ascii="宋体" w:hAnsi="宋体" w:eastAsia="宋体"/>
      <w:kern w:val="2"/>
      <w:sz w:val="24"/>
      <w:szCs w:val="24"/>
    </w:rPr>
  </w:style>
  <w:style w:type="paragraph" w:customStyle="1" w:styleId="1645">
    <w:name w:val="技术文档 5"/>
    <w:qFormat/>
    <w:uiPriority w:val="0"/>
    <w:pPr>
      <w:spacing w:line="360" w:lineRule="auto"/>
      <w:outlineLvl w:val="4"/>
    </w:pPr>
    <w:rPr>
      <w:rFonts w:ascii="宋体" w:hAnsi="宋体" w:eastAsia="宋体" w:cs="Times New Roman"/>
      <w:kern w:val="2"/>
      <w:sz w:val="21"/>
      <w:szCs w:val="21"/>
      <w:lang w:val="en-US" w:eastAsia="zh-CN" w:bidi="ar-SA"/>
    </w:rPr>
  </w:style>
  <w:style w:type="character" w:customStyle="1" w:styleId="1646">
    <w:name w:val="脚注文本 Char3"/>
    <w:basedOn w:val="145"/>
    <w:semiHidden/>
    <w:qFormat/>
    <w:uiPriority w:val="99"/>
    <w:rPr>
      <w:sz w:val="18"/>
      <w:szCs w:val="18"/>
    </w:rPr>
  </w:style>
  <w:style w:type="paragraph" w:customStyle="1" w:styleId="1647">
    <w:name w:val="A标书样式4"/>
    <w:basedOn w:val="1"/>
    <w:next w:val="1"/>
    <w:qFormat/>
    <w:uiPriority w:val="0"/>
    <w:pPr>
      <w:widowControl w:val="0"/>
      <w:spacing w:before="120" w:after="120" w:line="480" w:lineRule="auto"/>
      <w:ind w:firstLine="0" w:firstLineChars="0"/>
      <w:jc w:val="both"/>
      <w:outlineLvl w:val="3"/>
    </w:pPr>
    <w:rPr>
      <w:rFonts w:ascii="Calibri" w:eastAsia="仿宋"/>
      <w:b/>
      <w:sz w:val="32"/>
      <w:szCs w:val="20"/>
    </w:rPr>
  </w:style>
  <w:style w:type="paragraph" w:customStyle="1" w:styleId="1648">
    <w:name w:val="Char16"/>
    <w:basedOn w:val="1"/>
    <w:qFormat/>
    <w:uiPriority w:val="99"/>
    <w:pPr>
      <w:spacing w:after="160" w:line="240" w:lineRule="exact"/>
      <w:ind w:firstLine="0" w:firstLineChars="0"/>
    </w:pPr>
    <w:rPr>
      <w:rFonts w:ascii="Verdana" w:hAnsi="Verdana"/>
      <w:kern w:val="0"/>
      <w:sz w:val="21"/>
      <w:szCs w:val="20"/>
      <w:lang w:eastAsia="en-US"/>
    </w:rPr>
  </w:style>
  <w:style w:type="paragraph" w:customStyle="1" w:styleId="1649">
    <w:name w:val="xl48"/>
    <w:basedOn w:val="1"/>
    <w:qFormat/>
    <w:uiPriority w:val="0"/>
    <w:pPr>
      <w:pBdr>
        <w:top w:val="single" w:color="auto" w:sz="4" w:space="0"/>
        <w:left w:val="single" w:color="auto" w:sz="8" w:space="0"/>
        <w:bottom w:val="single" w:color="auto" w:sz="4" w:space="0"/>
        <w:right w:val="single" w:color="auto" w:sz="4" w:space="0"/>
      </w:pBdr>
      <w:spacing w:before="100" w:beforeLines="50" w:beforeAutospacing="1" w:after="100" w:afterAutospacing="1"/>
      <w:ind w:firstLine="200"/>
      <w:jc w:val="center"/>
      <w:textAlignment w:val="top"/>
    </w:pPr>
    <w:rPr>
      <w:rFonts w:ascii="Arial Unicode MS" w:hAnsi="Arial Unicode MS" w:eastAsia="Arial Unicode MS" w:cs="Arial Unicode MS"/>
      <w:color w:val="000000"/>
      <w:kern w:val="0"/>
      <w:sz w:val="22"/>
      <w:szCs w:val="21"/>
    </w:rPr>
  </w:style>
  <w:style w:type="paragraph" w:customStyle="1" w:styleId="1650">
    <w:name w:val="列项——（一级）"/>
    <w:qFormat/>
    <w:uiPriority w:val="0"/>
    <w:pPr>
      <w:widowControl w:val="0"/>
      <w:numPr>
        <w:ilvl w:val="0"/>
        <w:numId w:val="45"/>
      </w:numPr>
      <w:tabs>
        <w:tab w:val="left" w:pos="1140"/>
      </w:tabs>
      <w:spacing w:line="240" w:lineRule="auto"/>
      <w:jc w:val="both"/>
    </w:pPr>
    <w:rPr>
      <w:rFonts w:ascii="宋体" w:hAnsi="Calibri" w:eastAsia="宋体" w:cs="Times New Roman"/>
      <w:sz w:val="21"/>
      <w:lang w:val="en-US" w:eastAsia="zh-CN" w:bidi="ar-SA"/>
    </w:rPr>
  </w:style>
  <w:style w:type="paragraph" w:customStyle="1" w:styleId="1651">
    <w:name w:val="Numbered list 3.1"/>
    <w:basedOn w:val="3"/>
    <w:next w:val="1"/>
    <w:qFormat/>
    <w:uiPriority w:val="0"/>
    <w:pPr>
      <w:keepLines w:val="0"/>
      <w:tabs>
        <w:tab w:val="left" w:pos="360"/>
        <w:tab w:val="left" w:pos="420"/>
        <w:tab w:val="left" w:pos="432"/>
      </w:tabs>
      <w:spacing w:before="240" w:beforeLines="0" w:after="60" w:afterLines="0"/>
      <w:ind w:left="420" w:hanging="420" w:firstLineChars="0"/>
    </w:pPr>
    <w:rPr>
      <w:rFonts w:ascii="仿宋" w:hAnsi="Arial" w:eastAsia="宋体"/>
      <w:bCs w:val="0"/>
      <w:kern w:val="28"/>
      <w:sz w:val="28"/>
      <w:szCs w:val="20"/>
      <w:lang w:val="en-GB" w:eastAsia="en-US"/>
    </w:rPr>
  </w:style>
  <w:style w:type="paragraph" w:customStyle="1" w:styleId="1652">
    <w:name w:val="日期2"/>
    <w:basedOn w:val="1"/>
    <w:next w:val="1"/>
    <w:qFormat/>
    <w:uiPriority w:val="0"/>
    <w:pPr>
      <w:widowControl w:val="0"/>
      <w:adjustRightInd w:val="0"/>
      <w:spacing w:line="312" w:lineRule="atLeast"/>
      <w:ind w:firstLine="0" w:firstLineChars="0"/>
      <w:jc w:val="both"/>
      <w:textAlignment w:val="baseline"/>
    </w:pPr>
    <w:rPr>
      <w:rFonts w:ascii="Calibri"/>
      <w:kern w:val="0"/>
      <w:sz w:val="21"/>
      <w:szCs w:val="20"/>
    </w:rPr>
  </w:style>
  <w:style w:type="paragraph" w:customStyle="1" w:styleId="1653">
    <w:name w:val="标注"/>
    <w:basedOn w:val="1"/>
    <w:qFormat/>
    <w:uiPriority w:val="99"/>
    <w:pPr>
      <w:widowControl w:val="0"/>
      <w:adjustRightInd w:val="0"/>
      <w:snapToGrid w:val="0"/>
      <w:spacing w:line="312" w:lineRule="auto"/>
      <w:ind w:firstLine="0" w:firstLineChars="0"/>
      <w:jc w:val="both"/>
    </w:pPr>
    <w:rPr>
      <w:rFonts w:eastAsia="仿宋_GB2312"/>
      <w:kern w:val="0"/>
      <w:sz w:val="21"/>
      <w:szCs w:val="21"/>
    </w:rPr>
  </w:style>
  <w:style w:type="paragraph" w:customStyle="1" w:styleId="1654">
    <w:name w:val="段落正文 Char Char Char"/>
    <w:basedOn w:val="1"/>
    <w:qFormat/>
    <w:uiPriority w:val="0"/>
    <w:pPr>
      <w:widowControl w:val="0"/>
      <w:spacing w:beforeLines="50"/>
      <w:ind w:firstLine="200"/>
      <w:jc w:val="both"/>
    </w:pPr>
    <w:rPr>
      <w:rFonts w:ascii="Calibri"/>
      <w:spacing w:val="2"/>
      <w:sz w:val="21"/>
    </w:rPr>
  </w:style>
  <w:style w:type="paragraph" w:customStyle="1" w:styleId="1655">
    <w:name w:val="标准标志"/>
    <w:next w:val="1"/>
    <w:qFormat/>
    <w:uiPriority w:val="0"/>
    <w:pPr>
      <w:framePr w:w="2268" w:h="1392" w:hRule="exact" w:wrap="around" w:vAnchor="margin" w:hAnchor="margin" w:x="6748" w:y="171" w:anchorLock="1"/>
      <w:shd w:val="solid" w:color="FFFFFF" w:fill="FFFFFF"/>
      <w:spacing w:line="0" w:lineRule="atLeast"/>
      <w:jc w:val="right"/>
    </w:pPr>
    <w:rPr>
      <w:rFonts w:ascii="Calibri" w:hAnsi="Calibri" w:eastAsia="宋体" w:cs="Times New Roman"/>
      <w:b/>
      <w:w w:val="130"/>
      <w:sz w:val="96"/>
      <w:lang w:val="en-US" w:eastAsia="zh-CN" w:bidi="ar-SA"/>
    </w:rPr>
  </w:style>
  <w:style w:type="paragraph" w:customStyle="1" w:styleId="1656">
    <w:name w:val="正文居中"/>
    <w:basedOn w:val="1"/>
    <w:qFormat/>
    <w:uiPriority w:val="0"/>
    <w:pPr>
      <w:widowControl w:val="0"/>
      <w:spacing w:before="100" w:beforeAutospacing="1" w:after="100" w:afterAutospacing="1" w:line="440" w:lineRule="atLeast"/>
      <w:ind w:left="420" w:firstLine="0" w:firstLineChars="0"/>
      <w:jc w:val="center"/>
    </w:pPr>
    <w:rPr>
      <w:rFonts w:ascii="Calibri"/>
      <w:sz w:val="21"/>
    </w:rPr>
  </w:style>
  <w:style w:type="paragraph" w:customStyle="1" w:styleId="1657">
    <w:name w:val="~Bullet #1 Double"/>
    <w:basedOn w:val="1"/>
    <w:qFormat/>
    <w:uiPriority w:val="99"/>
    <w:pPr>
      <w:numPr>
        <w:ilvl w:val="0"/>
        <w:numId w:val="46"/>
      </w:numPr>
      <w:tabs>
        <w:tab w:val="left" w:pos="360"/>
        <w:tab w:val="left" w:pos="900"/>
        <w:tab w:val="clear" w:pos="420"/>
      </w:tabs>
      <w:spacing w:after="220" w:line="220" w:lineRule="atLeast"/>
      <w:ind w:left="360" w:hanging="360" w:firstLineChars="0"/>
    </w:pPr>
    <w:rPr>
      <w:rFonts w:ascii="Arial" w:hAnsi="Arial"/>
      <w:color w:val="00637A"/>
      <w:kern w:val="0"/>
      <w:sz w:val="21"/>
      <w:szCs w:val="20"/>
      <w:lang w:eastAsia="en-US"/>
    </w:rPr>
  </w:style>
  <w:style w:type="paragraph" w:customStyle="1" w:styleId="1658">
    <w:name w:val="样式 标题 3h33rd levelHeading 3 - oldH3l3CT3章标题1Level 3 Hea..."/>
    <w:basedOn w:val="5"/>
    <w:qFormat/>
    <w:uiPriority w:val="0"/>
    <w:pPr>
      <w:keepNext w:val="0"/>
      <w:keepLines w:val="0"/>
      <w:widowControl w:val="0"/>
      <w:numPr>
        <w:numId w:val="0"/>
      </w:numPr>
      <w:tabs>
        <w:tab w:val="left" w:pos="2131"/>
      </w:tabs>
      <w:autoSpaceDE w:val="0"/>
      <w:autoSpaceDN w:val="0"/>
      <w:adjustRightInd w:val="0"/>
      <w:spacing w:before="120" w:after="120" w:line="288" w:lineRule="auto"/>
      <w:ind w:left="2131" w:hanging="420"/>
    </w:pPr>
    <w:rPr>
      <w:rFonts w:ascii="Arial" w:hAnsi="Arial" w:eastAsia="宋体" w:cs="宋体"/>
      <w:b/>
      <w:color w:val="000000"/>
      <w:kern w:val="0"/>
      <w:sz w:val="21"/>
      <w:szCs w:val="20"/>
    </w:rPr>
  </w:style>
  <w:style w:type="paragraph" w:customStyle="1" w:styleId="1659">
    <w:name w:val="附录-安全措施"/>
    <w:basedOn w:val="1"/>
    <w:qFormat/>
    <w:uiPriority w:val="99"/>
    <w:pPr>
      <w:overflowPunct w:val="0"/>
      <w:autoSpaceDE w:val="0"/>
      <w:autoSpaceDN w:val="0"/>
      <w:spacing w:beforeLines="100"/>
      <w:ind w:firstLine="0" w:firstLineChars="0"/>
      <w:jc w:val="both"/>
      <w:outlineLvl w:val="4"/>
    </w:pPr>
    <w:rPr>
      <w:rFonts w:eastAsia="黑体" w:cs="宋体"/>
      <w:bCs/>
      <w:kern w:val="0"/>
      <w:sz w:val="21"/>
      <w:szCs w:val="20"/>
    </w:rPr>
  </w:style>
  <w:style w:type="paragraph" w:customStyle="1" w:styleId="1660">
    <w:name w:val="xl137"/>
    <w:basedOn w:val="1"/>
    <w:qFormat/>
    <w:uiPriority w:val="0"/>
    <w:pPr>
      <w:spacing w:before="100" w:beforeAutospacing="1" w:after="100" w:afterAutospacing="1" w:line="240" w:lineRule="auto"/>
      <w:ind w:firstLine="0" w:firstLineChars="0"/>
    </w:pPr>
    <w:rPr>
      <w:rFonts w:cs="宋体"/>
      <w:kern w:val="0"/>
      <w:sz w:val="21"/>
    </w:rPr>
  </w:style>
  <w:style w:type="paragraph" w:customStyle="1" w:styleId="1661">
    <w:name w:val="样式 正文文字缩进 + 宋体 居中 行距: 固定值 24 磅"/>
    <w:basedOn w:val="35"/>
    <w:qFormat/>
    <w:uiPriority w:val="99"/>
    <w:pPr>
      <w:widowControl w:val="0"/>
      <w:spacing w:after="0" w:line="240" w:lineRule="auto"/>
      <w:ind w:left="0" w:leftChars="0" w:firstLine="0" w:firstLineChars="0"/>
      <w:jc w:val="center"/>
    </w:pPr>
    <w:rPr>
      <w:rFonts w:cs="宋体"/>
      <w:sz w:val="21"/>
      <w:szCs w:val="22"/>
    </w:rPr>
  </w:style>
  <w:style w:type="paragraph" w:customStyle="1" w:styleId="1662">
    <w:name w:val="font25"/>
    <w:basedOn w:val="1"/>
    <w:qFormat/>
    <w:uiPriority w:val="0"/>
    <w:pPr>
      <w:spacing w:before="100" w:beforeAutospacing="1" w:after="100" w:afterAutospacing="1" w:line="240" w:lineRule="auto"/>
      <w:ind w:firstLine="0" w:firstLineChars="0"/>
    </w:pPr>
    <w:rPr>
      <w:rFonts w:eastAsia="仿宋" w:cs="宋体"/>
      <w:color w:val="FF0000"/>
      <w:kern w:val="0"/>
      <w:sz w:val="21"/>
      <w:szCs w:val="20"/>
    </w:rPr>
  </w:style>
  <w:style w:type="paragraph" w:customStyle="1" w:styleId="1663">
    <w:name w:val="yellow"/>
    <w:basedOn w:val="1"/>
    <w:qFormat/>
    <w:uiPriority w:val="0"/>
    <w:pPr>
      <w:spacing w:before="100" w:beforeAutospacing="1" w:after="100" w:afterAutospacing="1" w:line="240" w:lineRule="auto"/>
      <w:ind w:firstLine="0" w:firstLineChars="0"/>
    </w:pPr>
    <w:rPr>
      <w:rFonts w:hint="eastAsia" w:eastAsia="仿宋"/>
      <w:color w:val="FF9933"/>
      <w:kern w:val="0"/>
      <w:sz w:val="21"/>
    </w:rPr>
  </w:style>
  <w:style w:type="paragraph" w:customStyle="1" w:styleId="1664">
    <w:name w:val="Char Char1 Char Char Char Char Char Char7"/>
    <w:basedOn w:val="1"/>
    <w:qFormat/>
    <w:uiPriority w:val="99"/>
    <w:pPr>
      <w:spacing w:after="160" w:line="240" w:lineRule="exact"/>
      <w:ind w:firstLine="0" w:firstLineChars="0"/>
    </w:pPr>
    <w:rPr>
      <w:rFonts w:ascii="Verdana" w:hAnsi="Verdana" w:eastAsia="仿宋_GB2312"/>
      <w:kern w:val="0"/>
      <w:sz w:val="21"/>
      <w:szCs w:val="20"/>
      <w:lang w:eastAsia="en-US"/>
    </w:rPr>
  </w:style>
  <w:style w:type="paragraph" w:customStyle="1" w:styleId="1665">
    <w:name w:val="表格内文字加粗"/>
    <w:basedOn w:val="1666"/>
    <w:qFormat/>
    <w:uiPriority w:val="99"/>
    <w:pPr>
      <w:jc w:val="center"/>
    </w:pPr>
    <w:rPr>
      <w:b/>
      <w:bCs/>
    </w:rPr>
  </w:style>
  <w:style w:type="paragraph" w:customStyle="1" w:styleId="1666">
    <w:name w:val="表格内文字"/>
    <w:basedOn w:val="1"/>
    <w:qFormat/>
    <w:uiPriority w:val="99"/>
    <w:pPr>
      <w:widowControl w:val="0"/>
      <w:spacing w:line="240" w:lineRule="auto"/>
      <w:ind w:firstLine="0" w:firstLineChars="0"/>
      <w:jc w:val="both"/>
    </w:pPr>
    <w:rPr>
      <w:rFonts w:ascii="Calibri" w:eastAsia="仿宋_GB2312" w:cs="宋体"/>
      <w:sz w:val="21"/>
      <w:szCs w:val="21"/>
    </w:rPr>
  </w:style>
  <w:style w:type="paragraph" w:customStyle="1" w:styleId="1667">
    <w:name w:val="样式 行距: 1.5 倍行距1"/>
    <w:basedOn w:val="1"/>
    <w:qFormat/>
    <w:uiPriority w:val="0"/>
    <w:pPr>
      <w:widowControl w:val="0"/>
      <w:numPr>
        <w:ilvl w:val="0"/>
        <w:numId w:val="47"/>
      </w:numPr>
      <w:tabs>
        <w:tab w:val="left" w:pos="420"/>
      </w:tabs>
      <w:ind w:left="425" w:firstLine="0" w:firstLineChars="0"/>
      <w:jc w:val="both"/>
    </w:pPr>
    <w:rPr>
      <w:rFonts w:ascii="Calibri" w:cs="宋体"/>
      <w:sz w:val="21"/>
    </w:rPr>
  </w:style>
  <w:style w:type="paragraph" w:customStyle="1" w:styleId="1668">
    <w:name w:val="xl214"/>
    <w:basedOn w:val="1"/>
    <w:qFormat/>
    <w:uiPriority w:val="99"/>
    <w:pPr>
      <w:pBdr>
        <w:top w:val="single" w:color="auto" w:sz="4" w:space="0"/>
        <w:left w:val="single" w:color="auto" w:sz="8" w:space="0"/>
        <w:bottom w:val="single" w:color="auto" w:sz="4" w:space="0"/>
      </w:pBdr>
      <w:spacing w:before="100" w:beforeAutospacing="1" w:after="100" w:afterAutospacing="1"/>
      <w:ind w:firstLine="0" w:firstLineChars="0"/>
    </w:pPr>
    <w:rPr>
      <w:rFonts w:ascii="Calibri"/>
      <w:b/>
      <w:bCs/>
      <w:kern w:val="0"/>
      <w:sz w:val="21"/>
    </w:rPr>
  </w:style>
  <w:style w:type="paragraph" w:customStyle="1" w:styleId="1669">
    <w:name w:val="CM12"/>
    <w:basedOn w:val="305"/>
    <w:next w:val="305"/>
    <w:qFormat/>
    <w:uiPriority w:val="99"/>
    <w:pPr>
      <w:spacing w:line="511" w:lineRule="atLeast"/>
    </w:pPr>
    <w:rPr>
      <w:rFonts w:ascii="仿宋_GB2312" w:eastAsia="仿宋_GB2312" w:cs="Times New Roman"/>
      <w:color w:val="auto"/>
    </w:rPr>
  </w:style>
  <w:style w:type="paragraph" w:customStyle="1" w:styleId="1670">
    <w:name w:val="图位置无缩进"/>
    <w:basedOn w:val="1"/>
    <w:qFormat/>
    <w:uiPriority w:val="99"/>
    <w:pPr>
      <w:widowControl w:val="0"/>
      <w:adjustRightInd w:val="0"/>
      <w:snapToGrid w:val="0"/>
      <w:spacing w:line="312" w:lineRule="auto"/>
      <w:ind w:firstLine="0" w:firstLineChars="0"/>
      <w:jc w:val="both"/>
    </w:pPr>
    <w:rPr>
      <w:rFonts w:eastAsia="仿宋_GB2312"/>
      <w:kern w:val="0"/>
      <w:sz w:val="21"/>
      <w:szCs w:val="21"/>
    </w:rPr>
  </w:style>
  <w:style w:type="character" w:customStyle="1" w:styleId="1671">
    <w:name w:val="纯文本 Char3"/>
    <w:basedOn w:val="145"/>
    <w:semiHidden/>
    <w:qFormat/>
    <w:uiPriority w:val="99"/>
    <w:rPr>
      <w:rFonts w:ascii="宋体" w:hAnsi="Courier New" w:eastAsia="宋体" w:cs="Courier New"/>
      <w:kern w:val="2"/>
      <w:sz w:val="21"/>
      <w:szCs w:val="21"/>
    </w:rPr>
  </w:style>
  <w:style w:type="paragraph" w:customStyle="1" w:styleId="1672">
    <w:name w:val="xl155"/>
    <w:basedOn w:val="1"/>
    <w:qFormat/>
    <w:uiPriority w:val="0"/>
    <w:pPr>
      <w:spacing w:before="100" w:beforeAutospacing="1" w:after="100" w:afterAutospacing="1" w:line="240" w:lineRule="auto"/>
      <w:ind w:firstLine="0" w:firstLineChars="0"/>
    </w:pPr>
    <w:rPr>
      <w:rFonts w:eastAsia="仿宋" w:cs="宋体"/>
      <w:kern w:val="0"/>
      <w:sz w:val="21"/>
      <w:szCs w:val="20"/>
    </w:rPr>
  </w:style>
  <w:style w:type="paragraph" w:customStyle="1" w:styleId="1673">
    <w:name w:val="正文表格"/>
    <w:basedOn w:val="1"/>
    <w:qFormat/>
    <w:uiPriority w:val="0"/>
    <w:pPr>
      <w:widowControl w:val="0"/>
      <w:snapToGrid w:val="0"/>
      <w:spacing w:afterLines="50" w:line="240" w:lineRule="auto"/>
      <w:ind w:firstLine="0" w:firstLineChars="0"/>
      <w:jc w:val="both"/>
    </w:pPr>
    <w:rPr>
      <w:rFonts w:ascii="Calibri" w:eastAsia="仿宋_GB2312"/>
      <w:sz w:val="21"/>
      <w:szCs w:val="20"/>
    </w:rPr>
  </w:style>
  <w:style w:type="paragraph" w:customStyle="1" w:styleId="1674">
    <w:name w:val="样式 二级条标题 + Verdana"/>
    <w:basedOn w:val="1"/>
    <w:qFormat/>
    <w:uiPriority w:val="99"/>
    <w:pPr>
      <w:spacing w:beforeLines="100" w:afterLines="100"/>
      <w:ind w:firstLine="0" w:firstLineChars="0"/>
      <w:outlineLvl w:val="3"/>
    </w:pPr>
    <w:rPr>
      <w:b/>
      <w:kern w:val="0"/>
      <w:sz w:val="28"/>
      <w:szCs w:val="28"/>
    </w:rPr>
  </w:style>
  <w:style w:type="paragraph" w:customStyle="1" w:styleId="1675">
    <w:name w:val="表格头"/>
    <w:basedOn w:val="1"/>
    <w:qFormat/>
    <w:uiPriority w:val="0"/>
    <w:pPr>
      <w:widowControl w:val="0"/>
      <w:spacing w:line="240" w:lineRule="auto"/>
      <w:ind w:firstLine="0" w:firstLineChars="0"/>
      <w:jc w:val="both"/>
    </w:pPr>
    <w:rPr>
      <w:rFonts w:ascii="Calibri" w:eastAsia="仿宋"/>
      <w:sz w:val="18"/>
      <w:szCs w:val="18"/>
    </w:rPr>
  </w:style>
  <w:style w:type="character" w:customStyle="1" w:styleId="1676">
    <w:name w:val="信息标题 Char2"/>
    <w:basedOn w:val="145"/>
    <w:semiHidden/>
    <w:qFormat/>
    <w:uiPriority w:val="99"/>
    <w:rPr>
      <w:rFonts w:asciiTheme="majorHAnsi" w:hAnsiTheme="majorHAnsi" w:eastAsiaTheme="majorEastAsia" w:cstheme="majorBidi"/>
      <w:kern w:val="2"/>
      <w:sz w:val="24"/>
      <w:szCs w:val="24"/>
      <w:shd w:val="pct20" w:color="auto" w:fill="auto"/>
    </w:rPr>
  </w:style>
  <w:style w:type="paragraph" w:customStyle="1" w:styleId="1677">
    <w:name w:val="内容正文"/>
    <w:basedOn w:val="1"/>
    <w:qFormat/>
    <w:uiPriority w:val="0"/>
    <w:pPr>
      <w:widowControl w:val="0"/>
      <w:spacing w:line="312" w:lineRule="auto"/>
      <w:ind w:firstLine="425" w:firstLineChars="0"/>
      <w:jc w:val="both"/>
    </w:pPr>
    <w:rPr>
      <w:rFonts w:ascii="Calibri" w:eastAsia="仿宋_GB2312"/>
      <w:sz w:val="21"/>
    </w:rPr>
  </w:style>
  <w:style w:type="paragraph" w:customStyle="1" w:styleId="1678">
    <w:name w:val="中文标题 3"/>
    <w:basedOn w:val="35"/>
    <w:qFormat/>
    <w:uiPriority w:val="0"/>
    <w:pPr>
      <w:widowControl w:val="0"/>
      <w:numPr>
        <w:ilvl w:val="2"/>
        <w:numId w:val="48"/>
      </w:numPr>
      <w:spacing w:before="100" w:beforeAutospacing="1" w:after="100" w:afterAutospacing="1"/>
      <w:ind w:left="0" w:leftChars="0" w:firstLine="0" w:firstLineChars="0"/>
      <w:jc w:val="both"/>
    </w:pPr>
    <w:rPr>
      <w:rFonts w:ascii="Calibri"/>
      <w:kern w:val="28"/>
    </w:rPr>
  </w:style>
  <w:style w:type="paragraph" w:customStyle="1" w:styleId="1679">
    <w:name w:val="字母编号列项（一级）"/>
    <w:qFormat/>
    <w:uiPriority w:val="0"/>
    <w:pPr>
      <w:numPr>
        <w:ilvl w:val="0"/>
        <w:numId w:val="49"/>
      </w:numPr>
      <w:tabs>
        <w:tab w:val="left" w:pos="571"/>
      </w:tabs>
      <w:spacing w:line="360" w:lineRule="auto"/>
      <w:ind w:firstLine="200" w:firstLineChars="200"/>
      <w:jc w:val="both"/>
    </w:pPr>
    <w:rPr>
      <w:rFonts w:ascii="宋体" w:hAnsi="Calibri" w:eastAsia="宋体" w:cs="Times New Roman"/>
      <w:sz w:val="21"/>
      <w:lang w:val="en-US" w:eastAsia="zh-CN" w:bidi="ar-SA"/>
    </w:rPr>
  </w:style>
  <w:style w:type="paragraph" w:customStyle="1" w:styleId="1680">
    <w:name w:val="Subheading"/>
    <w:basedOn w:val="1"/>
    <w:qFormat/>
    <w:uiPriority w:val="99"/>
    <w:pPr>
      <w:spacing w:after="120"/>
      <w:ind w:firstLine="0" w:firstLineChars="0"/>
    </w:pPr>
    <w:rPr>
      <w:rFonts w:ascii="Calibri" w:eastAsia="Times New Roman"/>
      <w:b/>
      <w:color w:val="000080"/>
      <w:kern w:val="0"/>
      <w:sz w:val="21"/>
      <w:szCs w:val="20"/>
      <w:lang w:eastAsia="en-US"/>
    </w:rPr>
  </w:style>
  <w:style w:type="paragraph" w:customStyle="1" w:styleId="1681">
    <w:name w:val="xl145"/>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pPr>
    <w:rPr>
      <w:rFonts w:eastAsia="仿宋" w:cs="宋体"/>
      <w:color w:val="000000"/>
      <w:kern w:val="0"/>
      <w:sz w:val="21"/>
      <w:szCs w:val="20"/>
    </w:rPr>
  </w:style>
  <w:style w:type="paragraph" w:customStyle="1" w:styleId="1682">
    <w:name w:val="样式 标题 3一、Heading 3 - oldH3h3Level 3 Headheading 3BOD 0Bo..."/>
    <w:basedOn w:val="5"/>
    <w:qFormat/>
    <w:uiPriority w:val="0"/>
    <w:pPr>
      <w:keepLines w:val="0"/>
      <w:widowControl w:val="0"/>
      <w:numPr>
        <w:ilvl w:val="0"/>
        <w:numId w:val="0"/>
      </w:numPr>
      <w:spacing w:before="156" w:line="360" w:lineRule="auto"/>
      <w:ind w:left="-60" w:firstLine="737"/>
    </w:pPr>
    <w:rPr>
      <w:rFonts w:ascii="楷体_GB2312" w:hAnsi="楷体_GB2312" w:eastAsia="仿宋_GB2312" w:cs="宋体"/>
      <w:b/>
      <w:color w:val="000000"/>
      <w:kern w:val="0"/>
      <w:sz w:val="21"/>
      <w:szCs w:val="20"/>
    </w:rPr>
  </w:style>
  <w:style w:type="paragraph" w:customStyle="1" w:styleId="1683">
    <w:name w:val="Number List"/>
    <w:qFormat/>
    <w:uiPriority w:val="0"/>
    <w:pPr>
      <w:tabs>
        <w:tab w:val="left" w:pos="360"/>
      </w:tabs>
      <w:spacing w:line="240" w:lineRule="auto"/>
      <w:ind w:left="360" w:hanging="360"/>
    </w:pPr>
    <w:rPr>
      <w:rFonts w:ascii="Calibri" w:hAnsi="Calibri" w:eastAsia="宋体" w:cs="Times New Roman"/>
      <w:color w:val="000000"/>
      <w:sz w:val="24"/>
      <w:lang w:val="en-US" w:eastAsia="en-US" w:bidi="ar-SA"/>
    </w:rPr>
  </w:style>
  <w:style w:type="character" w:customStyle="1" w:styleId="1684">
    <w:name w:val="签名 Char2"/>
    <w:basedOn w:val="145"/>
    <w:semiHidden/>
    <w:qFormat/>
    <w:uiPriority w:val="99"/>
    <w:rPr>
      <w:rFonts w:ascii="宋体" w:hAnsi="宋体" w:eastAsia="宋体"/>
      <w:kern w:val="2"/>
      <w:sz w:val="24"/>
      <w:szCs w:val="24"/>
    </w:rPr>
  </w:style>
  <w:style w:type="paragraph" w:customStyle="1" w:styleId="1685">
    <w:name w:val="font8"/>
    <w:basedOn w:val="1"/>
    <w:qFormat/>
    <w:uiPriority w:val="0"/>
    <w:pPr>
      <w:spacing w:before="100" w:beforeAutospacing="1" w:after="100" w:afterAutospacing="1" w:line="240" w:lineRule="auto"/>
      <w:ind w:firstLine="0" w:firstLineChars="0"/>
    </w:pPr>
    <w:rPr>
      <w:rFonts w:eastAsia="仿宋" w:cs="宋体"/>
      <w:kern w:val="0"/>
      <w:sz w:val="18"/>
      <w:szCs w:val="18"/>
    </w:rPr>
  </w:style>
  <w:style w:type="paragraph" w:customStyle="1" w:styleId="1686">
    <w:name w:val="样式 样式3 + 五号"/>
    <w:basedOn w:val="21"/>
    <w:qFormat/>
    <w:uiPriority w:val="0"/>
    <w:pPr>
      <w:tabs>
        <w:tab w:val="left" w:pos="1260"/>
      </w:tabs>
      <w:spacing w:line="360" w:lineRule="auto"/>
      <w:ind w:left="1260" w:hanging="420" w:firstLineChars="0"/>
    </w:pPr>
    <w:rPr>
      <w:rFonts w:ascii="Calibri"/>
      <w:kern w:val="2"/>
      <w:szCs w:val="21"/>
    </w:rPr>
  </w:style>
  <w:style w:type="paragraph" w:customStyle="1" w:styleId="1687">
    <w:name w:val="页脚文字"/>
    <w:basedOn w:val="1"/>
    <w:qFormat/>
    <w:uiPriority w:val="0"/>
    <w:pPr>
      <w:widowControl w:val="0"/>
      <w:snapToGrid w:val="0"/>
      <w:spacing w:line="240" w:lineRule="auto"/>
      <w:ind w:right="142" w:firstLine="0" w:firstLineChars="0"/>
      <w:jc w:val="both"/>
    </w:pPr>
    <w:rPr>
      <w:rFonts w:ascii="Arial" w:hAnsi="Arial" w:eastAsia="黑体" w:cs="Arial"/>
      <w:snapToGrid w:val="0"/>
      <w:sz w:val="20"/>
      <w:szCs w:val="21"/>
    </w:rPr>
  </w:style>
  <w:style w:type="paragraph" w:customStyle="1" w:styleId="1688">
    <w:name w:val="正文3"/>
    <w:basedOn w:val="1"/>
    <w:qFormat/>
    <w:uiPriority w:val="0"/>
    <w:pPr>
      <w:widowControl w:val="0"/>
      <w:tabs>
        <w:tab w:val="left" w:pos="360"/>
      </w:tabs>
      <w:adjustRightInd w:val="0"/>
      <w:snapToGrid w:val="0"/>
      <w:spacing w:line="440" w:lineRule="atLeast"/>
      <w:ind w:left="360" w:hanging="360" w:firstLineChars="0"/>
      <w:jc w:val="both"/>
    </w:pPr>
    <w:rPr>
      <w:rFonts w:ascii="Calibri" w:eastAsia="楷体_GB2312"/>
      <w:sz w:val="28"/>
      <w:szCs w:val="20"/>
    </w:rPr>
  </w:style>
  <w:style w:type="character" w:customStyle="1" w:styleId="1689">
    <w:name w:val="结束语 Char2"/>
    <w:basedOn w:val="145"/>
    <w:semiHidden/>
    <w:qFormat/>
    <w:uiPriority w:val="99"/>
    <w:rPr>
      <w:rFonts w:ascii="宋体" w:hAnsi="宋体" w:eastAsia="宋体"/>
      <w:kern w:val="2"/>
      <w:sz w:val="24"/>
      <w:szCs w:val="24"/>
    </w:rPr>
  </w:style>
  <w:style w:type="character" w:customStyle="1" w:styleId="1690">
    <w:name w:val="称呼 Char3"/>
    <w:basedOn w:val="145"/>
    <w:semiHidden/>
    <w:qFormat/>
    <w:uiPriority w:val="99"/>
    <w:rPr>
      <w:rFonts w:ascii="宋体" w:hAnsi="宋体" w:eastAsia="宋体"/>
      <w:kern w:val="2"/>
      <w:sz w:val="24"/>
      <w:szCs w:val="24"/>
    </w:rPr>
  </w:style>
  <w:style w:type="paragraph" w:customStyle="1" w:styleId="1691">
    <w:name w:val="AxureHiddenParagraph"/>
    <w:basedOn w:val="1"/>
    <w:qFormat/>
    <w:uiPriority w:val="0"/>
    <w:pPr>
      <w:spacing w:line="240" w:lineRule="auto"/>
      <w:ind w:firstLine="0" w:firstLineChars="0"/>
    </w:pPr>
    <w:rPr>
      <w:rFonts w:ascii="Arial" w:hAnsi="Arial" w:cs="Arial"/>
      <w:kern w:val="0"/>
      <w:sz w:val="2"/>
      <w:lang w:eastAsia="en-US"/>
    </w:rPr>
  </w:style>
  <w:style w:type="paragraph" w:customStyle="1" w:styleId="1692">
    <w:name w:val="xl82"/>
    <w:basedOn w:val="1"/>
    <w:qFormat/>
    <w:uiPriority w:val="0"/>
    <w:pPr>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b/>
      <w:bCs/>
      <w:color w:val="000000"/>
      <w:kern w:val="0"/>
      <w:sz w:val="21"/>
    </w:rPr>
  </w:style>
  <w:style w:type="paragraph" w:customStyle="1" w:styleId="1693">
    <w:name w:val="Char22"/>
    <w:basedOn w:val="1"/>
    <w:qFormat/>
    <w:uiPriority w:val="0"/>
    <w:pPr>
      <w:widowControl w:val="0"/>
      <w:ind w:firstLine="0" w:firstLineChars="0"/>
      <w:jc w:val="both"/>
    </w:pPr>
    <w:rPr>
      <w:rFonts w:ascii="Calibri" w:eastAsia="仿宋"/>
      <w:sz w:val="21"/>
      <w:szCs w:val="20"/>
    </w:rPr>
  </w:style>
  <w:style w:type="paragraph" w:customStyle="1" w:styleId="1694">
    <w:name w:val="Xie图文左"/>
    <w:qFormat/>
    <w:uiPriority w:val="0"/>
    <w:pPr>
      <w:adjustRightInd w:val="0"/>
      <w:snapToGrid w:val="0"/>
      <w:spacing w:line="240" w:lineRule="auto"/>
    </w:pPr>
    <w:rPr>
      <w:rFonts w:ascii="Calibri" w:hAnsi="Calibri" w:eastAsia="仿宋_GB2312" w:cs="Times New Roman"/>
      <w:sz w:val="24"/>
      <w:lang w:val="en-US" w:eastAsia="zh-CN" w:bidi="ar-SA"/>
    </w:rPr>
  </w:style>
  <w:style w:type="paragraph" w:customStyle="1" w:styleId="1695">
    <w:name w:val="Char Char Char Char Char Char1 Char Char Char Char"/>
    <w:basedOn w:val="26"/>
    <w:qFormat/>
    <w:uiPriority w:val="0"/>
    <w:pPr>
      <w:widowControl w:val="0"/>
      <w:shd w:val="clear" w:color="auto" w:fill="000080"/>
      <w:jc w:val="both"/>
    </w:pPr>
    <w:rPr>
      <w:rFonts w:ascii="Tahoma" w:hAnsi="Tahoma" w:eastAsia="仿宋"/>
      <w:sz w:val="24"/>
      <w:szCs w:val="24"/>
    </w:rPr>
  </w:style>
  <w:style w:type="character" w:customStyle="1" w:styleId="1696">
    <w:name w:val="正文文本缩进 3 Char3"/>
    <w:basedOn w:val="145"/>
    <w:semiHidden/>
    <w:qFormat/>
    <w:uiPriority w:val="99"/>
    <w:rPr>
      <w:rFonts w:ascii="宋体" w:hAnsi="宋体" w:eastAsia="宋体"/>
      <w:kern w:val="2"/>
      <w:sz w:val="16"/>
      <w:szCs w:val="16"/>
    </w:rPr>
  </w:style>
  <w:style w:type="paragraph" w:customStyle="1" w:styleId="1697">
    <w:name w:val="Char Char Char8"/>
    <w:basedOn w:val="1"/>
    <w:qFormat/>
    <w:uiPriority w:val="99"/>
    <w:pPr>
      <w:widowControl w:val="0"/>
      <w:spacing w:line="240" w:lineRule="auto"/>
      <w:ind w:firstLine="0" w:firstLineChars="0"/>
      <w:jc w:val="both"/>
    </w:pPr>
    <w:rPr>
      <w:rFonts w:ascii="Tahoma" w:hAnsi="Tahoma"/>
      <w:sz w:val="21"/>
      <w:szCs w:val="20"/>
    </w:rPr>
  </w:style>
  <w:style w:type="paragraph" w:customStyle="1" w:styleId="1698">
    <w:name w:val="彩色列表 - 强调文字颜色 11"/>
    <w:basedOn w:val="1"/>
    <w:qFormat/>
    <w:uiPriority w:val="34"/>
    <w:pPr>
      <w:ind w:firstLine="420"/>
    </w:pPr>
    <w:rPr>
      <w:rFonts w:cs="宋体"/>
      <w:color w:val="000000"/>
      <w:kern w:val="0"/>
      <w:sz w:val="21"/>
    </w:rPr>
  </w:style>
  <w:style w:type="paragraph" w:customStyle="1" w:styleId="1699">
    <w:name w:val="样式 首行缩进:  0.63 厘米 行距: 1.5 倍行距1"/>
    <w:basedOn w:val="1"/>
    <w:qFormat/>
    <w:uiPriority w:val="0"/>
    <w:pPr>
      <w:widowControl w:val="0"/>
      <w:ind w:firstLine="360" w:firstLineChars="0"/>
      <w:jc w:val="both"/>
    </w:pPr>
    <w:rPr>
      <w:rFonts w:ascii="Calibri" w:cs="宋体"/>
      <w:sz w:val="21"/>
      <w:szCs w:val="20"/>
    </w:rPr>
  </w:style>
  <w:style w:type="paragraph" w:customStyle="1" w:styleId="1700">
    <w:name w:val="Char4"/>
    <w:basedOn w:val="1"/>
    <w:qFormat/>
    <w:uiPriority w:val="0"/>
    <w:pPr>
      <w:widowControl w:val="0"/>
      <w:spacing w:line="240" w:lineRule="auto"/>
      <w:ind w:firstLine="0" w:firstLineChars="0"/>
      <w:jc w:val="both"/>
    </w:pPr>
    <w:rPr>
      <w:rFonts w:ascii="Tahoma" w:hAnsi="Tahoma"/>
      <w:sz w:val="21"/>
      <w:szCs w:val="20"/>
    </w:rPr>
  </w:style>
  <w:style w:type="paragraph" w:customStyle="1" w:styleId="1701">
    <w:name w:val="xl206"/>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center"/>
    </w:pPr>
    <w:rPr>
      <w:rFonts w:ascii="Arial Unicode MS" w:hAnsi="Arial Unicode MS" w:eastAsia="Arial Unicode MS" w:cs="Arial Unicode MS"/>
      <w:kern w:val="0"/>
      <w:sz w:val="21"/>
      <w:szCs w:val="20"/>
    </w:rPr>
  </w:style>
  <w:style w:type="paragraph" w:customStyle="1" w:styleId="1702">
    <w:name w:val="公文标题3"/>
    <w:basedOn w:val="5"/>
    <w:next w:val="1"/>
    <w:qFormat/>
    <w:uiPriority w:val="0"/>
    <w:pPr>
      <w:keepLines w:val="0"/>
      <w:widowControl w:val="0"/>
      <w:numPr>
        <w:numId w:val="50"/>
      </w:numPr>
      <w:spacing w:before="156" w:line="360" w:lineRule="auto"/>
      <w:ind w:left="0" w:firstLine="200" w:firstLineChars="200"/>
    </w:pPr>
    <w:rPr>
      <w:rFonts w:ascii="仿宋_GB2312" w:hAnsi="宋体" w:eastAsia="仿宋_GB2312"/>
      <w:b/>
      <w:sz w:val="30"/>
      <w:szCs w:val="32"/>
    </w:rPr>
  </w:style>
  <w:style w:type="paragraph" w:customStyle="1" w:styleId="1703">
    <w:name w:val="textline200"/>
    <w:basedOn w:val="1"/>
    <w:qFormat/>
    <w:uiPriority w:val="0"/>
    <w:pPr>
      <w:spacing w:before="100" w:beforeAutospacing="1" w:after="100" w:afterAutospacing="1" w:line="480" w:lineRule="auto"/>
      <w:ind w:firstLine="0" w:firstLineChars="0"/>
    </w:pPr>
    <w:rPr>
      <w:rFonts w:hint="eastAsia" w:eastAsia="仿宋"/>
      <w:color w:val="000000"/>
      <w:kern w:val="0"/>
      <w:sz w:val="21"/>
      <w:szCs w:val="21"/>
    </w:rPr>
  </w:style>
  <w:style w:type="paragraph" w:customStyle="1" w:styleId="1704">
    <w:name w:val="1正文首行缩进"/>
    <w:basedOn w:val="1"/>
    <w:qFormat/>
    <w:uiPriority w:val="99"/>
    <w:pPr>
      <w:spacing w:line="460" w:lineRule="atLeast"/>
      <w:ind w:firstLine="200"/>
    </w:pPr>
    <w:rPr>
      <w:kern w:val="0"/>
      <w:sz w:val="21"/>
    </w:rPr>
  </w:style>
  <w:style w:type="paragraph" w:customStyle="1" w:styleId="1705">
    <w:name w:val="Sub Heading Specs"/>
    <w:basedOn w:val="305"/>
    <w:next w:val="305"/>
    <w:qFormat/>
    <w:uiPriority w:val="0"/>
    <w:pPr>
      <w:spacing w:line="360" w:lineRule="auto"/>
      <w:ind w:firstLine="200" w:firstLineChars="200"/>
      <w:jc w:val="both"/>
    </w:pPr>
    <w:rPr>
      <w:rFonts w:ascii="Sim Sun" w:eastAsia="Sim Sun" w:cs="Times New Roman"/>
      <w:color w:val="auto"/>
    </w:rPr>
  </w:style>
  <w:style w:type="paragraph" w:customStyle="1" w:styleId="1706">
    <w:name w:val="Char Char Char Char Char Char Char1 Char"/>
    <w:basedOn w:val="1"/>
    <w:qFormat/>
    <w:uiPriority w:val="0"/>
    <w:pPr>
      <w:widowControl w:val="0"/>
      <w:spacing w:line="240" w:lineRule="auto"/>
      <w:ind w:firstLine="0" w:firstLineChars="0"/>
      <w:jc w:val="both"/>
    </w:pPr>
    <w:rPr>
      <w:rFonts w:ascii="Tahoma" w:hAnsi="Tahoma" w:eastAsia="仿宋"/>
      <w:sz w:val="21"/>
      <w:szCs w:val="20"/>
    </w:rPr>
  </w:style>
  <w:style w:type="paragraph" w:customStyle="1" w:styleId="1707">
    <w:name w:val="图-五"/>
    <w:basedOn w:val="1"/>
    <w:qFormat/>
    <w:uiPriority w:val="0"/>
    <w:pPr>
      <w:widowControl w:val="0"/>
      <w:autoSpaceDE w:val="0"/>
      <w:autoSpaceDN w:val="0"/>
      <w:adjustRightInd w:val="0"/>
      <w:ind w:firstLine="200"/>
    </w:pPr>
    <w:rPr>
      <w:rFonts w:ascii="Calibri" w:eastAsia="仿宋" w:cs="Tahoma"/>
      <w:color w:val="000000"/>
      <w:sz w:val="21"/>
      <w:szCs w:val="21"/>
    </w:rPr>
  </w:style>
  <w:style w:type="paragraph" w:customStyle="1" w:styleId="1708">
    <w:name w:val="Notes Text list"/>
    <w:qFormat/>
    <w:uiPriority w:val="0"/>
    <w:pPr>
      <w:pBdr>
        <w:bottom w:val="single" w:color="auto" w:sz="8" w:space="5"/>
      </w:pBdr>
      <w:tabs>
        <w:tab w:val="left" w:pos="1418"/>
      </w:tabs>
      <w:spacing w:line="360" w:lineRule="auto"/>
      <w:ind w:left="1418" w:hanging="284" w:firstLineChars="200"/>
      <w:jc w:val="both"/>
    </w:pPr>
    <w:rPr>
      <w:rFonts w:ascii="Arial" w:hAnsi="Arial" w:eastAsia="楷体_GB2312" w:cs="Arial"/>
      <w:color w:val="000000"/>
      <w:sz w:val="21"/>
      <w:szCs w:val="21"/>
      <w:lang w:val="en-US" w:eastAsia="zh-CN" w:bidi="ar-SA"/>
    </w:rPr>
  </w:style>
  <w:style w:type="paragraph" w:customStyle="1" w:styleId="1709">
    <w:name w:val="公文标题5"/>
    <w:basedOn w:val="7"/>
    <w:next w:val="1"/>
    <w:qFormat/>
    <w:uiPriority w:val="0"/>
    <w:pPr>
      <w:numPr>
        <w:numId w:val="50"/>
      </w:numPr>
      <w:spacing w:line="360" w:lineRule="auto"/>
      <w:ind w:left="0" w:firstLine="200" w:firstLineChars="200"/>
      <w:jc w:val="both"/>
    </w:pPr>
    <w:rPr>
      <w:rFonts w:ascii="Calibri" w:hAnsi="Calibri"/>
      <w:b/>
      <w:w w:val="100"/>
      <w:kern w:val="2"/>
      <w:sz w:val="21"/>
    </w:rPr>
  </w:style>
  <w:style w:type="paragraph" w:customStyle="1" w:styleId="1710">
    <w:name w:val="MyBullet3"/>
    <w:basedOn w:val="1"/>
    <w:semiHidden/>
    <w:qFormat/>
    <w:uiPriority w:val="99"/>
    <w:pPr>
      <w:numPr>
        <w:ilvl w:val="0"/>
        <w:numId w:val="51"/>
      </w:numPr>
      <w:tabs>
        <w:tab w:val="left" w:pos="360"/>
      </w:tabs>
      <w:overflowPunct w:val="0"/>
      <w:autoSpaceDE w:val="0"/>
      <w:autoSpaceDN w:val="0"/>
      <w:adjustRightInd w:val="0"/>
      <w:ind w:left="1424" w:firstLine="0" w:firstLineChars="0"/>
    </w:pPr>
    <w:rPr>
      <w:rFonts w:eastAsia="仿宋_GB2312"/>
      <w:bCs/>
      <w:kern w:val="0"/>
      <w:sz w:val="21"/>
      <w:szCs w:val="20"/>
    </w:rPr>
  </w:style>
  <w:style w:type="paragraph" w:customStyle="1" w:styleId="1711">
    <w:name w:val="图文"/>
    <w:basedOn w:val="81"/>
    <w:qFormat/>
    <w:uiPriority w:val="0"/>
    <w:pPr>
      <w:adjustRightInd w:val="0"/>
      <w:snapToGrid w:val="0"/>
      <w:spacing w:before="0" w:beforeAutospacing="0" w:after="0" w:afterAutospacing="0"/>
      <w:ind w:firstLine="0" w:firstLineChars="0"/>
      <w:jc w:val="center"/>
    </w:pPr>
    <w:rPr>
      <w:rFonts w:ascii="Times New Roman" w:hAnsi="Times New Roman" w:cs="Times New Roman"/>
      <w:bCs/>
      <w:color w:val="000000"/>
      <w:kern w:val="2"/>
      <w:sz w:val="18"/>
      <w:szCs w:val="18"/>
      <w:lang w:eastAsia="en-US"/>
    </w:rPr>
  </w:style>
  <w:style w:type="paragraph" w:customStyle="1" w:styleId="1712">
    <w:name w:val="Char19"/>
    <w:basedOn w:val="1"/>
    <w:qFormat/>
    <w:uiPriority w:val="99"/>
    <w:pPr>
      <w:spacing w:after="160" w:line="240" w:lineRule="exact"/>
      <w:ind w:firstLine="0" w:firstLineChars="0"/>
    </w:pPr>
    <w:rPr>
      <w:rFonts w:ascii="Verdana" w:hAnsi="Verdana"/>
      <w:kern w:val="0"/>
      <w:sz w:val="21"/>
      <w:szCs w:val="20"/>
      <w:lang w:eastAsia="en-US"/>
    </w:rPr>
  </w:style>
  <w:style w:type="paragraph" w:customStyle="1" w:styleId="1713">
    <w:name w:val="样式 正文缩进文2ALT+Z表正文正文非缩进特点段1标题4特点 Char Char特点 Char Char C..."/>
    <w:basedOn w:val="21"/>
    <w:qFormat/>
    <w:uiPriority w:val="0"/>
    <w:pPr>
      <w:spacing w:beforeLines="50" w:afterLines="50" w:line="360" w:lineRule="auto"/>
      <w:ind w:firstLine="480"/>
    </w:pPr>
    <w:rPr>
      <w:rFonts w:ascii="Calibri" w:eastAsia="仿宋_GB2312" w:cs="宋体"/>
      <w:kern w:val="2"/>
    </w:rPr>
  </w:style>
  <w:style w:type="paragraph" w:customStyle="1" w:styleId="1714">
    <w:name w:val="样式 标题 4 + 加粗"/>
    <w:basedOn w:val="6"/>
    <w:qFormat/>
    <w:uiPriority w:val="99"/>
    <w:pPr>
      <w:tabs>
        <w:tab w:val="left" w:pos="864"/>
        <w:tab w:val="left" w:pos="1724"/>
      </w:tabs>
      <w:spacing w:before="240" w:beforeLines="100" w:after="180" w:afterLines="100" w:line="360" w:lineRule="auto"/>
      <w:ind w:left="1148" w:right="100" w:firstLine="284"/>
    </w:pPr>
    <w:rPr>
      <w:rFonts w:ascii="Calibri" w:hAnsi="宋体" w:cs="Times New Roman"/>
      <w:w w:val="100"/>
      <w:sz w:val="28"/>
      <w:szCs w:val="28"/>
    </w:rPr>
  </w:style>
  <w:style w:type="paragraph" w:customStyle="1" w:styleId="1715">
    <w:name w:val="Char12"/>
    <w:basedOn w:val="1"/>
    <w:qFormat/>
    <w:uiPriority w:val="0"/>
    <w:pPr>
      <w:widowControl w:val="0"/>
      <w:ind w:firstLine="0" w:firstLineChars="0"/>
      <w:jc w:val="both"/>
    </w:pPr>
    <w:rPr>
      <w:rFonts w:ascii="Tahoma" w:hAnsi="Tahoma"/>
      <w:sz w:val="21"/>
      <w:szCs w:val="20"/>
    </w:rPr>
  </w:style>
  <w:style w:type="paragraph" w:customStyle="1" w:styleId="1716">
    <w:name w:val="Table"/>
    <w:basedOn w:val="1"/>
    <w:qFormat/>
    <w:uiPriority w:val="0"/>
    <w:pPr>
      <w:spacing w:before="40" w:after="40"/>
      <w:ind w:firstLine="0" w:firstLineChars="0"/>
    </w:pPr>
    <w:rPr>
      <w:rFonts w:ascii="Arial" w:hAnsi="Arial" w:eastAsia="仿宋"/>
      <w:kern w:val="0"/>
      <w:sz w:val="21"/>
      <w:szCs w:val="20"/>
      <w:lang w:val="en-GB" w:eastAsia="en-US"/>
    </w:rPr>
  </w:style>
  <w:style w:type="paragraph" w:customStyle="1" w:styleId="1717">
    <w:name w:val="样式 星号完成-小 + 仿宋_GB2312 左侧:  0 厘米 行距: 固定值 15 磅"/>
    <w:basedOn w:val="1718"/>
    <w:qFormat/>
    <w:uiPriority w:val="0"/>
    <w:pPr>
      <w:spacing w:line="260" w:lineRule="exact"/>
      <w:ind w:left="0" w:firstLine="210" w:firstLineChars="210"/>
    </w:pPr>
    <w:rPr>
      <w:rFonts w:ascii="仿宋_GB2312" w:hAnsi="仿宋_GB2312"/>
      <w:szCs w:val="20"/>
    </w:rPr>
  </w:style>
  <w:style w:type="paragraph" w:customStyle="1" w:styleId="1718">
    <w:name w:val="星号完成-小"/>
    <w:basedOn w:val="1"/>
    <w:qFormat/>
    <w:uiPriority w:val="0"/>
    <w:pPr>
      <w:widowControl w:val="0"/>
      <w:spacing w:line="460" w:lineRule="exact"/>
      <w:ind w:left="939" w:hanging="939" w:hangingChars="350"/>
      <w:jc w:val="both"/>
    </w:pPr>
    <w:rPr>
      <w:rFonts w:eastAsia="仿宋_GB2312" w:cs="宋体"/>
      <w:kern w:val="0"/>
      <w:sz w:val="28"/>
      <w:szCs w:val="28"/>
    </w:rPr>
  </w:style>
  <w:style w:type="character" w:customStyle="1" w:styleId="1719">
    <w:name w:val="宏文本 Char2"/>
    <w:basedOn w:val="145"/>
    <w:semiHidden/>
    <w:qFormat/>
    <w:uiPriority w:val="99"/>
    <w:rPr>
      <w:rFonts w:ascii="Courier New" w:hAnsi="Courier New" w:eastAsia="宋体" w:cs="Courier New"/>
      <w:kern w:val="2"/>
      <w:sz w:val="24"/>
      <w:szCs w:val="24"/>
    </w:rPr>
  </w:style>
  <w:style w:type="paragraph" w:customStyle="1" w:styleId="1720">
    <w:name w:val="名称"/>
    <w:basedOn w:val="1"/>
    <w:next w:val="1"/>
    <w:qFormat/>
    <w:uiPriority w:val="99"/>
    <w:pPr>
      <w:tabs>
        <w:tab w:val="left" w:pos="2730"/>
      </w:tabs>
      <w:spacing w:before="240" w:after="240"/>
      <w:ind w:firstLine="113" w:firstLineChars="236"/>
      <w:jc w:val="center"/>
    </w:pPr>
    <w:rPr>
      <w:rFonts w:cs="宋体"/>
      <w:b/>
      <w:bCs/>
      <w:color w:val="000000"/>
      <w:kern w:val="0"/>
      <w:sz w:val="44"/>
      <w:szCs w:val="44"/>
    </w:rPr>
  </w:style>
  <w:style w:type="paragraph" w:customStyle="1" w:styleId="1721">
    <w:name w:val="Table Text Bold"/>
    <w:basedOn w:val="11"/>
    <w:qFormat/>
    <w:uiPriority w:val="0"/>
    <w:pPr>
      <w:keepNext w:val="0"/>
      <w:keepLines w:val="0"/>
      <w:widowControl/>
      <w:tabs>
        <w:tab w:val="left" w:pos="1584"/>
      </w:tabs>
      <w:spacing w:before="0" w:after="0" w:line="200" w:lineRule="exact"/>
      <w:ind w:left="0" w:firstLine="0" w:firstLineChars="0"/>
      <w:jc w:val="left"/>
      <w:outlineLvl w:val="9"/>
    </w:pPr>
    <w:rPr>
      <w:rFonts w:eastAsia="仿宋"/>
      <w:b/>
      <w:i/>
      <w:kern w:val="0"/>
      <w:sz w:val="16"/>
      <w:lang w:val="en-GB" w:eastAsia="en-US"/>
    </w:rPr>
  </w:style>
  <w:style w:type="paragraph" w:customStyle="1" w:styleId="1722">
    <w:name w:val="GP正文(无首行缩进)"/>
    <w:qFormat/>
    <w:uiPriority w:val="0"/>
    <w:pPr>
      <w:widowControl w:val="0"/>
      <w:spacing w:line="360" w:lineRule="auto"/>
      <w:jc w:val="both"/>
    </w:pPr>
    <w:rPr>
      <w:rFonts w:ascii="Calibri" w:hAnsi="Calibri" w:eastAsia="宋体" w:cs="Times New Roman"/>
      <w:kern w:val="2"/>
      <w:sz w:val="24"/>
      <w:szCs w:val="21"/>
      <w:lang w:val="en-US" w:eastAsia="zh-CN" w:bidi="ar-SA"/>
    </w:rPr>
  </w:style>
  <w:style w:type="paragraph" w:customStyle="1" w:styleId="1723">
    <w:name w:val="Char Char Char Char Char Char1"/>
    <w:basedOn w:val="7"/>
    <w:qFormat/>
    <w:uiPriority w:val="0"/>
    <w:pPr>
      <w:widowControl/>
      <w:numPr>
        <w:numId w:val="0"/>
      </w:numPr>
      <w:tabs>
        <w:tab w:val="left" w:pos="1701"/>
      </w:tabs>
      <w:spacing w:before="120" w:after="160" w:line="240" w:lineRule="exact"/>
      <w:ind w:left="1701" w:hanging="850"/>
    </w:pPr>
    <w:rPr>
      <w:rFonts w:ascii="Verdana" w:hAnsi="Verdana" w:eastAsia="微软雅黑 Light"/>
      <w:b/>
      <w:bCs w:val="0"/>
      <w:w w:val="100"/>
      <w:kern w:val="0"/>
      <w:sz w:val="20"/>
      <w:szCs w:val="20"/>
    </w:rPr>
  </w:style>
  <w:style w:type="paragraph" w:customStyle="1" w:styleId="1724">
    <w:name w:val="N-3"/>
    <w:basedOn w:val="1"/>
    <w:qFormat/>
    <w:uiPriority w:val="0"/>
    <w:pPr>
      <w:keepNext/>
      <w:keepLines/>
      <w:widowControl w:val="0"/>
      <w:tabs>
        <w:tab w:val="left" w:pos="720"/>
      </w:tabs>
      <w:spacing w:before="160" w:after="160"/>
      <w:ind w:left="360" w:firstLine="0" w:firstLineChars="0"/>
      <w:jc w:val="both"/>
      <w:outlineLvl w:val="2"/>
    </w:pPr>
    <w:rPr>
      <w:rFonts w:ascii="Arial Narrow" w:hAnsi="Arial Narrow" w:eastAsia="仿宋"/>
      <w:b/>
      <w:sz w:val="21"/>
      <w:szCs w:val="20"/>
    </w:rPr>
  </w:style>
  <w:style w:type="paragraph" w:customStyle="1" w:styleId="1725">
    <w:name w:val="章正文 Char"/>
    <w:basedOn w:val="1"/>
    <w:qFormat/>
    <w:uiPriority w:val="99"/>
    <w:pPr>
      <w:widowControl w:val="0"/>
      <w:spacing w:afterLines="50" w:line="380" w:lineRule="exact"/>
      <w:ind w:firstLine="504"/>
      <w:jc w:val="both"/>
    </w:pPr>
    <w:rPr>
      <w:rFonts w:eastAsia="仿宋_GB2312"/>
      <w:spacing w:val="6"/>
      <w:sz w:val="21"/>
    </w:rPr>
  </w:style>
  <w:style w:type="paragraph" w:customStyle="1" w:styleId="1726">
    <w:name w:val="样式 (符号) 宋体 两端对齐"/>
    <w:basedOn w:val="1"/>
    <w:qFormat/>
    <w:uiPriority w:val="99"/>
    <w:pPr>
      <w:spacing w:line="312" w:lineRule="auto"/>
      <w:ind w:firstLine="200"/>
      <w:jc w:val="both"/>
    </w:pPr>
    <w:rPr>
      <w:rFonts w:ascii="Calibri" w:eastAsia="仿宋_GB2312" w:cs="宋体"/>
      <w:spacing w:val="-5"/>
      <w:kern w:val="0"/>
      <w:sz w:val="21"/>
      <w:szCs w:val="20"/>
    </w:rPr>
  </w:style>
  <w:style w:type="paragraph" w:customStyle="1" w:styleId="1727">
    <w:name w:val="样式 正文缩进表正文正文非缩进特点缩进ALT+Z标题4四号正文缩进William段1正文缩进 Char中文..."/>
    <w:basedOn w:val="21"/>
    <w:qFormat/>
    <w:uiPriority w:val="0"/>
    <w:pPr>
      <w:widowControl/>
      <w:spacing w:before="140" w:after="140" w:line="324" w:lineRule="auto"/>
      <w:ind w:firstLine="482" w:firstLineChars="0"/>
      <w:jc w:val="center"/>
    </w:pPr>
    <w:rPr>
      <w:rFonts w:ascii="Calibri" w:hAnsi="Calibri" w:cs="宋体"/>
      <w:b/>
      <w:szCs w:val="21"/>
      <w:lang w:bidi="en-US"/>
    </w:rPr>
  </w:style>
  <w:style w:type="character" w:customStyle="1" w:styleId="1728">
    <w:name w:val="电子邮件签名 Char2"/>
    <w:basedOn w:val="145"/>
    <w:semiHidden/>
    <w:qFormat/>
    <w:uiPriority w:val="99"/>
    <w:rPr>
      <w:rFonts w:ascii="宋体" w:hAnsi="宋体" w:eastAsia="宋体"/>
      <w:kern w:val="2"/>
      <w:sz w:val="24"/>
      <w:szCs w:val="24"/>
    </w:rPr>
  </w:style>
  <w:style w:type="character" w:customStyle="1" w:styleId="1729">
    <w:name w:val="尾注文本 Char3"/>
    <w:basedOn w:val="145"/>
    <w:semiHidden/>
    <w:qFormat/>
    <w:uiPriority w:val="99"/>
    <w:rPr>
      <w:rFonts w:ascii="宋体" w:hAnsi="宋体" w:eastAsia="宋体"/>
      <w:kern w:val="2"/>
      <w:sz w:val="24"/>
      <w:szCs w:val="24"/>
    </w:rPr>
  </w:style>
  <w:style w:type="paragraph" w:customStyle="1" w:styleId="1730">
    <w:name w:val="Char Char Char Char Char Char Char Char Char Char9"/>
    <w:basedOn w:val="1"/>
    <w:qFormat/>
    <w:uiPriority w:val="99"/>
    <w:pPr>
      <w:widowControl w:val="0"/>
      <w:spacing w:line="240" w:lineRule="auto"/>
      <w:ind w:firstLine="0" w:firstLineChars="0"/>
      <w:jc w:val="both"/>
    </w:pPr>
    <w:rPr>
      <w:rFonts w:ascii="Tahoma" w:hAnsi="Tahoma"/>
      <w:sz w:val="21"/>
      <w:szCs w:val="20"/>
    </w:rPr>
  </w:style>
  <w:style w:type="paragraph" w:customStyle="1" w:styleId="1731">
    <w:name w:val="Message Header First"/>
    <w:basedOn w:val="79"/>
    <w:next w:val="79"/>
    <w:qFormat/>
    <w:uiPriority w:val="0"/>
    <w:rPr>
      <w:rFonts w:eastAsia="宋体"/>
    </w:rPr>
  </w:style>
  <w:style w:type="paragraph" w:customStyle="1" w:styleId="1732">
    <w:name w:val="!k三级标题"/>
    <w:basedOn w:val="5"/>
    <w:next w:val="1"/>
    <w:qFormat/>
    <w:uiPriority w:val="99"/>
    <w:pPr>
      <w:keepLines w:val="0"/>
      <w:numPr>
        <w:ilvl w:val="0"/>
        <w:numId w:val="0"/>
      </w:numPr>
      <w:spacing w:before="120" w:beforeLines="50" w:after="60" w:afterLines="50" w:line="240" w:lineRule="auto"/>
      <w:ind w:left="-32767" w:firstLine="32767"/>
    </w:pPr>
    <w:rPr>
      <w:rFonts w:ascii="宋体" w:hAnsi="宋体" w:eastAsia="宋体" w:cs="宋体"/>
      <w:b/>
      <w:bCs w:val="0"/>
      <w:kern w:val="0"/>
      <w:sz w:val="21"/>
      <w:szCs w:val="32"/>
    </w:rPr>
  </w:style>
  <w:style w:type="paragraph" w:customStyle="1" w:styleId="1733">
    <w:name w:val="标题5"/>
    <w:basedOn w:val="1"/>
    <w:next w:val="1"/>
    <w:qFormat/>
    <w:uiPriority w:val="0"/>
    <w:pPr>
      <w:widowControl w:val="0"/>
      <w:spacing w:line="240" w:lineRule="auto"/>
      <w:ind w:left="425" w:firstLine="0" w:firstLineChars="0"/>
      <w:jc w:val="both"/>
      <w:outlineLvl w:val="4"/>
    </w:pPr>
    <w:rPr>
      <w:rFonts w:ascii="Calibri" w:hAnsi="Calibri"/>
      <w:b/>
      <w:sz w:val="28"/>
      <w:szCs w:val="21"/>
    </w:rPr>
  </w:style>
  <w:style w:type="paragraph" w:customStyle="1" w:styleId="1734">
    <w:name w:val="附件标题2"/>
    <w:basedOn w:val="4"/>
    <w:qFormat/>
    <w:uiPriority w:val="99"/>
    <w:pPr>
      <w:keepLines w:val="0"/>
      <w:widowControl w:val="0"/>
      <w:adjustRightInd w:val="0"/>
      <w:snapToGrid w:val="0"/>
      <w:spacing w:before="0" w:beforeLines="0" w:after="0" w:afterLines="0" w:line="360" w:lineRule="auto"/>
      <w:ind w:left="0" w:firstLine="0" w:firstLineChars="0"/>
    </w:pPr>
    <w:rPr>
      <w:rFonts w:ascii="Arial" w:hAnsi="Arial" w:eastAsia="宋体"/>
      <w:color w:val="000000"/>
    </w:rPr>
  </w:style>
  <w:style w:type="paragraph" w:customStyle="1" w:styleId="1735">
    <w:name w:val="用例规约描述"/>
    <w:basedOn w:val="1"/>
    <w:qFormat/>
    <w:uiPriority w:val="99"/>
    <w:pPr>
      <w:snapToGrid w:val="0"/>
      <w:ind w:firstLine="0" w:firstLineChars="0"/>
    </w:pPr>
    <w:rPr>
      <w:rFonts w:ascii="Calibri" w:eastAsia="黑体"/>
      <w:kern w:val="0"/>
      <w:sz w:val="21"/>
    </w:rPr>
  </w:style>
  <w:style w:type="paragraph" w:customStyle="1" w:styleId="1736">
    <w:name w:val="样式 标题 5H5PIM 5dashdsdddash1ds1dd1dash2ds2dd2dash3ds...1"/>
    <w:basedOn w:val="7"/>
    <w:next w:val="1737"/>
    <w:qFormat/>
    <w:uiPriority w:val="99"/>
    <w:pPr>
      <w:widowControl/>
      <w:numPr>
        <w:ilvl w:val="0"/>
        <w:numId w:val="0"/>
      </w:numPr>
      <w:tabs>
        <w:tab w:val="left" w:pos="2100"/>
      </w:tabs>
      <w:snapToGrid w:val="0"/>
      <w:spacing w:before="120" w:after="120" w:line="360" w:lineRule="auto"/>
      <w:ind w:left="2100" w:leftChars="150" w:hanging="420"/>
    </w:pPr>
    <w:rPr>
      <w:rFonts w:ascii="Calibri" w:hAnsi="Calibri" w:cs="宋体"/>
      <w:b/>
      <w:w w:val="100"/>
      <w:kern w:val="0"/>
      <w:sz w:val="21"/>
    </w:rPr>
  </w:style>
  <w:style w:type="paragraph" w:customStyle="1" w:styleId="1737">
    <w:name w:val="样式 首行缩进:  2 字符1"/>
    <w:basedOn w:val="1"/>
    <w:qFormat/>
    <w:uiPriority w:val="0"/>
    <w:pPr>
      <w:widowControl w:val="0"/>
      <w:ind w:left="491" w:hanging="10" w:hangingChars="4"/>
      <w:jc w:val="both"/>
    </w:pPr>
    <w:rPr>
      <w:rFonts w:ascii="Calibri" w:eastAsia="仿宋_GB2312"/>
      <w:sz w:val="21"/>
      <w:szCs w:val="20"/>
    </w:rPr>
  </w:style>
  <w:style w:type="paragraph" w:customStyle="1" w:styleId="1738">
    <w:name w:val="编号，四号"/>
    <w:basedOn w:val="1"/>
    <w:qFormat/>
    <w:uiPriority w:val="0"/>
    <w:pPr>
      <w:numPr>
        <w:ilvl w:val="0"/>
        <w:numId w:val="52"/>
      </w:numPr>
      <w:tabs>
        <w:tab w:val="clear" w:pos="840"/>
      </w:tabs>
      <w:ind w:firstLine="0" w:firstLineChars="0"/>
    </w:pPr>
    <w:rPr>
      <w:rFonts w:ascii="Futura Bk" w:hAnsi="Futura Bk" w:eastAsia="仿宋_GB2312" w:cs="宋体"/>
      <w:kern w:val="0"/>
      <w:sz w:val="28"/>
      <w:szCs w:val="20"/>
      <w:lang w:val="en-GB" w:eastAsia="en-US"/>
    </w:rPr>
  </w:style>
  <w:style w:type="paragraph" w:customStyle="1" w:styleId="1739">
    <w:name w:val="FUNO标题2"/>
    <w:next w:val="1"/>
    <w:qFormat/>
    <w:uiPriority w:val="0"/>
    <w:pPr>
      <w:numPr>
        <w:ilvl w:val="1"/>
        <w:numId w:val="53"/>
      </w:numPr>
      <w:spacing w:beforeLines="50" w:afterLines="50" w:line="240" w:lineRule="auto"/>
      <w:outlineLvl w:val="1"/>
    </w:pPr>
    <w:rPr>
      <w:rFonts w:ascii="Arial Unicode MS" w:hAnsi="Arial Unicode MS" w:eastAsia="宋体" w:cs="Times New Roman"/>
      <w:b/>
      <w:kern w:val="2"/>
      <w:sz w:val="36"/>
      <w:szCs w:val="21"/>
      <w:lang w:val="en-US" w:eastAsia="zh-CN" w:bidi="ar-SA"/>
    </w:rPr>
  </w:style>
  <w:style w:type="paragraph" w:customStyle="1" w:styleId="1740">
    <w:name w:val="表格内文字格式"/>
    <w:basedOn w:val="1"/>
    <w:qFormat/>
    <w:uiPriority w:val="0"/>
    <w:pPr>
      <w:widowControl w:val="0"/>
      <w:spacing w:line="240" w:lineRule="auto"/>
      <w:ind w:firstLine="0" w:firstLineChars="0"/>
      <w:jc w:val="both"/>
    </w:pPr>
    <w:rPr>
      <w:rFonts w:ascii="Calibri" w:eastAsia="仿宋"/>
      <w:sz w:val="21"/>
      <w:szCs w:val="21"/>
    </w:rPr>
  </w:style>
  <w:style w:type="paragraph" w:customStyle="1" w:styleId="1741">
    <w:name w:val="Char Char Char Char Char Char Char Char13"/>
    <w:basedOn w:val="1"/>
    <w:qFormat/>
    <w:uiPriority w:val="99"/>
    <w:pPr>
      <w:widowControl w:val="0"/>
      <w:tabs>
        <w:tab w:val="left" w:pos="360"/>
      </w:tabs>
      <w:spacing w:line="240" w:lineRule="auto"/>
      <w:ind w:firstLine="0" w:firstLineChars="0"/>
      <w:jc w:val="both"/>
    </w:pPr>
    <w:rPr>
      <w:rFonts w:ascii="Calibri" w:eastAsia="Arial"/>
      <w:sz w:val="21"/>
    </w:rPr>
  </w:style>
  <w:style w:type="paragraph" w:customStyle="1" w:styleId="1742">
    <w:name w:val="样式13"/>
    <w:basedOn w:val="1"/>
    <w:qFormat/>
    <w:uiPriority w:val="0"/>
    <w:pPr>
      <w:keepNext/>
      <w:keepLines/>
      <w:widowControl w:val="0"/>
      <w:spacing w:before="240" w:line="413" w:lineRule="auto"/>
      <w:ind w:firstLine="0" w:firstLineChars="0"/>
      <w:jc w:val="both"/>
      <w:outlineLvl w:val="2"/>
    </w:pPr>
    <w:rPr>
      <w:rFonts w:ascii="Calibri" w:eastAsia="黑体" w:cs="Arial"/>
      <w:b/>
      <w:bCs/>
      <w:sz w:val="30"/>
      <w:szCs w:val="30"/>
    </w:rPr>
  </w:style>
  <w:style w:type="paragraph" w:customStyle="1" w:styleId="1743">
    <w:name w:val="2hh最低子目录"/>
    <w:basedOn w:val="1744"/>
    <w:next w:val="1"/>
    <w:qFormat/>
    <w:uiPriority w:val="0"/>
    <w:pPr>
      <w:ind w:left="1129" w:leftChars="236" w:hanging="566" w:hangingChars="236"/>
    </w:pPr>
  </w:style>
  <w:style w:type="paragraph" w:customStyle="1" w:styleId="1744">
    <w:name w:val="1hh最低子目录2"/>
    <w:basedOn w:val="1"/>
    <w:next w:val="1"/>
    <w:qFormat/>
    <w:uiPriority w:val="0"/>
    <w:pPr>
      <w:ind w:firstLine="0" w:firstLineChars="0"/>
    </w:pPr>
    <w:rPr>
      <w:rFonts w:ascii="Calibri" w:hAnsi="Calibri"/>
      <w:sz w:val="21"/>
      <w:szCs w:val="21"/>
    </w:rPr>
  </w:style>
  <w:style w:type="paragraph" w:customStyle="1" w:styleId="1745">
    <w:name w:val="其他发布部门"/>
    <w:basedOn w:val="1"/>
    <w:qFormat/>
    <w:uiPriority w:val="0"/>
    <w:pPr>
      <w:framePr w:w="7433" w:h="585" w:hRule="exact" w:hSpace="180" w:vSpace="180" w:wrap="around" w:vAnchor="margin" w:hAnchor="margin" w:xAlign="center" w:y="14401" w:anchorLock="1"/>
      <w:spacing w:line="0" w:lineRule="atLeast"/>
      <w:ind w:firstLine="0" w:firstLineChars="0"/>
      <w:jc w:val="center"/>
    </w:pPr>
    <w:rPr>
      <w:rFonts w:ascii="黑体" w:eastAsia="黑体"/>
      <w:spacing w:val="20"/>
      <w:w w:val="135"/>
      <w:kern w:val="0"/>
      <w:sz w:val="36"/>
      <w:szCs w:val="20"/>
    </w:rPr>
  </w:style>
  <w:style w:type="paragraph" w:customStyle="1" w:styleId="1746">
    <w:name w:val="CM79"/>
    <w:basedOn w:val="305"/>
    <w:next w:val="305"/>
    <w:qFormat/>
    <w:uiPriority w:val="0"/>
    <w:pPr>
      <w:spacing w:line="546" w:lineRule="atLeast"/>
    </w:pPr>
    <w:rPr>
      <w:rFonts w:ascii="仿宋_GB2312" w:eastAsia="仿宋_GB2312" w:cs="Times New Roman"/>
      <w:color w:val="auto"/>
    </w:rPr>
  </w:style>
  <w:style w:type="paragraph" w:customStyle="1" w:styleId="1747">
    <w:name w:val="xl415"/>
    <w:basedOn w:val="1"/>
    <w:qFormat/>
    <w:uiPriority w:val="99"/>
    <w:pPr>
      <w:pBdr>
        <w:top w:val="single" w:color="auto" w:sz="4" w:space="0"/>
        <w:left w:val="single" w:color="auto" w:sz="4" w:space="0"/>
        <w:bottom w:val="single" w:color="auto" w:sz="4" w:space="0"/>
        <w:right w:val="single" w:color="auto" w:sz="4" w:space="0"/>
      </w:pBdr>
      <w:shd w:val="clear" w:color="auto" w:fill="99CCFF"/>
      <w:spacing w:before="100" w:beforeAutospacing="1" w:after="100" w:afterAutospacing="1"/>
      <w:ind w:firstLine="566" w:firstLineChars="236"/>
    </w:pPr>
    <w:rPr>
      <w:rFonts w:cs="宋体"/>
      <w:b/>
      <w:bCs/>
      <w:color w:val="000000"/>
      <w:kern w:val="0"/>
      <w:sz w:val="21"/>
      <w:szCs w:val="20"/>
    </w:rPr>
  </w:style>
  <w:style w:type="character" w:customStyle="1" w:styleId="1748">
    <w:name w:val="HTML 地址 Char2"/>
    <w:basedOn w:val="145"/>
    <w:semiHidden/>
    <w:qFormat/>
    <w:uiPriority w:val="99"/>
    <w:rPr>
      <w:rFonts w:ascii="宋体" w:hAnsi="宋体" w:eastAsia="宋体"/>
      <w:i/>
      <w:iCs/>
      <w:kern w:val="2"/>
      <w:sz w:val="24"/>
      <w:szCs w:val="24"/>
    </w:rPr>
  </w:style>
  <w:style w:type="paragraph" w:customStyle="1" w:styleId="1749">
    <w:name w:val="CM24"/>
    <w:basedOn w:val="1"/>
    <w:next w:val="1"/>
    <w:qFormat/>
    <w:uiPriority w:val="0"/>
    <w:pPr>
      <w:widowControl w:val="0"/>
      <w:autoSpaceDE w:val="0"/>
      <w:autoSpaceDN w:val="0"/>
      <w:adjustRightInd w:val="0"/>
      <w:spacing w:line="468" w:lineRule="atLeast"/>
      <w:ind w:firstLine="0" w:firstLineChars="0"/>
    </w:pPr>
    <w:rPr>
      <w:rFonts w:hAnsi="Calibri"/>
      <w:kern w:val="0"/>
      <w:sz w:val="21"/>
    </w:rPr>
  </w:style>
  <w:style w:type="paragraph" w:customStyle="1" w:styleId="1750">
    <w:name w:val="AHeading 1"/>
    <w:basedOn w:val="1"/>
    <w:qFormat/>
    <w:uiPriority w:val="0"/>
    <w:pPr>
      <w:spacing w:before="480" w:afterLines="50" w:line="240" w:lineRule="auto"/>
      <w:ind w:left="547" w:hanging="547" w:firstLineChars="0"/>
      <w:jc w:val="center"/>
    </w:pPr>
    <w:rPr>
      <w:rFonts w:ascii="Arial" w:hAnsi="Arial"/>
      <w:b/>
      <w:kern w:val="0"/>
      <w:sz w:val="22"/>
      <w:szCs w:val="20"/>
      <w:lang w:eastAsia="en-US"/>
    </w:rPr>
  </w:style>
  <w:style w:type="paragraph" w:customStyle="1" w:styleId="1751">
    <w:name w:val="Char Char Char Char Char Char Char Char Char1 Char"/>
    <w:basedOn w:val="1"/>
    <w:qFormat/>
    <w:uiPriority w:val="0"/>
    <w:pPr>
      <w:spacing w:after="160" w:line="240" w:lineRule="exact"/>
      <w:ind w:firstLine="0" w:firstLineChars="0"/>
    </w:pPr>
    <w:rPr>
      <w:rFonts w:ascii="Verdana" w:hAnsi="Verdana"/>
      <w:kern w:val="0"/>
      <w:sz w:val="21"/>
      <w:szCs w:val="20"/>
      <w:lang w:eastAsia="en-US"/>
    </w:rPr>
  </w:style>
  <w:style w:type="paragraph" w:customStyle="1" w:styleId="1752">
    <w:name w:val="正文列表编号"/>
    <w:basedOn w:val="20"/>
    <w:next w:val="20"/>
    <w:qFormat/>
    <w:uiPriority w:val="0"/>
    <w:pPr>
      <w:numPr>
        <w:numId w:val="0"/>
      </w:numPr>
      <w:tabs>
        <w:tab w:val="left" w:pos="360"/>
      </w:tabs>
      <w:spacing w:before="0" w:beforeAutospacing="0" w:after="160" w:afterAutospacing="0" w:line="240" w:lineRule="exact"/>
      <w:ind w:left="360" w:hanging="360" w:hangingChars="200"/>
      <w:contextualSpacing/>
    </w:pPr>
    <w:rPr>
      <w:rFonts w:ascii="Verdana" w:hAnsi="Verdana" w:eastAsia="宋体"/>
      <w:szCs w:val="28"/>
      <w:lang w:eastAsia="en-US"/>
    </w:rPr>
  </w:style>
  <w:style w:type="paragraph" w:customStyle="1" w:styleId="1753">
    <w:name w:val="正文 New New"/>
    <w:qFormat/>
    <w:uiPriority w:val="0"/>
    <w:pPr>
      <w:widowControl w:val="0"/>
      <w:snapToGrid w:val="0"/>
      <w:spacing w:line="360" w:lineRule="auto"/>
      <w:ind w:firstLine="200" w:firstLineChars="200"/>
      <w:jc w:val="both"/>
    </w:pPr>
    <w:rPr>
      <w:rFonts w:ascii="Calibri" w:hAnsi="Calibri" w:eastAsia="宋体" w:cs="Times New Roman"/>
      <w:kern w:val="2"/>
      <w:sz w:val="24"/>
      <w:szCs w:val="21"/>
      <w:lang w:val="en-US" w:eastAsia="zh-CN" w:bidi="ar-SA"/>
    </w:rPr>
  </w:style>
  <w:style w:type="paragraph" w:customStyle="1" w:styleId="1754">
    <w:name w:val="reader-word-layer reader-word-s2-9"/>
    <w:basedOn w:val="1"/>
    <w:qFormat/>
    <w:uiPriority w:val="0"/>
    <w:pPr>
      <w:spacing w:before="100" w:beforeAutospacing="1" w:after="100" w:afterAutospacing="1" w:line="240" w:lineRule="auto"/>
      <w:ind w:firstLine="0" w:firstLineChars="0"/>
    </w:pPr>
    <w:rPr>
      <w:rFonts w:eastAsia="仿宋" w:cs="宋体"/>
      <w:kern w:val="0"/>
      <w:sz w:val="21"/>
    </w:rPr>
  </w:style>
  <w:style w:type="paragraph" w:customStyle="1" w:styleId="1755">
    <w:name w:val="样式 样式 仿宋_GB2312 四号 + 首行缩进:  2 字符"/>
    <w:basedOn w:val="1"/>
    <w:qFormat/>
    <w:uiPriority w:val="0"/>
    <w:pPr>
      <w:widowControl w:val="0"/>
      <w:spacing w:beforeLines="50" w:afterLines="50"/>
      <w:ind w:firstLine="600"/>
      <w:jc w:val="both"/>
    </w:pPr>
    <w:rPr>
      <w:rFonts w:hint="eastAsia"/>
      <w:sz w:val="30"/>
      <w:szCs w:val="20"/>
    </w:rPr>
  </w:style>
  <w:style w:type="paragraph" w:customStyle="1" w:styleId="1756">
    <w:name w:val="正文 New New New New"/>
    <w:qFormat/>
    <w:uiPriority w:val="99"/>
    <w:pPr>
      <w:widowControl w:val="0"/>
      <w:spacing w:line="360" w:lineRule="auto"/>
      <w:ind w:firstLine="200" w:firstLineChars="200"/>
      <w:jc w:val="both"/>
    </w:pPr>
    <w:rPr>
      <w:rFonts w:ascii="Arial Unicode MS" w:hAnsi="Arial Unicode MS" w:eastAsia="宋体" w:cs="Times New Roman"/>
      <w:kern w:val="2"/>
      <w:sz w:val="24"/>
      <w:szCs w:val="24"/>
      <w:lang w:val="en-US" w:eastAsia="zh-CN" w:bidi="ar-SA"/>
    </w:rPr>
  </w:style>
  <w:style w:type="paragraph" w:customStyle="1" w:styleId="1757">
    <w:name w:val="Char Char Char Char2 Char Char Char3"/>
    <w:basedOn w:val="1"/>
    <w:qFormat/>
    <w:uiPriority w:val="0"/>
    <w:pPr>
      <w:spacing w:after="160" w:line="240" w:lineRule="exact"/>
      <w:ind w:firstLine="0" w:firstLineChars="0"/>
    </w:pPr>
    <w:rPr>
      <w:rFonts w:ascii="Verdana" w:hAnsi="Verdana" w:eastAsia="仿宋"/>
      <w:kern w:val="0"/>
      <w:sz w:val="21"/>
      <w:szCs w:val="20"/>
      <w:lang w:eastAsia="en-US"/>
    </w:rPr>
  </w:style>
  <w:style w:type="paragraph" w:customStyle="1" w:styleId="1758">
    <w:name w:val="附录五级条标题"/>
    <w:basedOn w:val="1759"/>
    <w:next w:val="706"/>
    <w:qFormat/>
    <w:uiPriority w:val="0"/>
    <w:pPr>
      <w:tabs>
        <w:tab w:val="left" w:pos="360"/>
        <w:tab w:val="left" w:pos="1296"/>
      </w:tabs>
      <w:outlineLvl w:val="6"/>
    </w:pPr>
  </w:style>
  <w:style w:type="paragraph" w:customStyle="1" w:styleId="1759">
    <w:name w:val="附录四级条标题"/>
    <w:basedOn w:val="1760"/>
    <w:next w:val="706"/>
    <w:qFormat/>
    <w:uiPriority w:val="0"/>
    <w:pPr>
      <w:widowControl/>
      <w:numPr>
        <w:ilvl w:val="0"/>
        <w:numId w:val="0"/>
      </w:numPr>
      <w:tabs>
        <w:tab w:val="left" w:pos="360"/>
        <w:tab w:val="left" w:pos="1296"/>
      </w:tabs>
      <w:spacing w:beforeLines="50" w:after="0" w:afterLines="50" w:line="240" w:lineRule="auto"/>
      <w:outlineLvl w:val="5"/>
    </w:pPr>
    <w:rPr>
      <w:rFonts w:hAnsi="宋体"/>
      <w:snapToGrid/>
      <w:sz w:val="21"/>
      <w:szCs w:val="20"/>
      <w:lang w:eastAsia="zh-CN" w:bidi="ar-SA"/>
    </w:rPr>
  </w:style>
  <w:style w:type="paragraph" w:customStyle="1" w:styleId="1760">
    <w:name w:val="附录三级条标题"/>
    <w:basedOn w:val="1"/>
    <w:next w:val="1"/>
    <w:qFormat/>
    <w:uiPriority w:val="0"/>
    <w:pPr>
      <w:widowControl w:val="0"/>
      <w:numPr>
        <w:ilvl w:val="6"/>
        <w:numId w:val="54"/>
      </w:numPr>
      <w:tabs>
        <w:tab w:val="left" w:pos="1296"/>
      </w:tabs>
      <w:wordWrap w:val="0"/>
      <w:overflowPunct w:val="0"/>
      <w:autoSpaceDE w:val="0"/>
      <w:autoSpaceDN w:val="0"/>
      <w:spacing w:after="200" w:line="276" w:lineRule="auto"/>
      <w:ind w:left="1296" w:firstLine="0" w:firstLineChars="0"/>
      <w:jc w:val="both"/>
      <w:textAlignment w:val="baseline"/>
      <w:outlineLvl w:val="4"/>
    </w:pPr>
    <w:rPr>
      <w:rFonts w:ascii="黑体" w:hAnsi="Calibri" w:eastAsia="黑体"/>
      <w:snapToGrid w:val="0"/>
      <w:kern w:val="21"/>
      <w:sz w:val="22"/>
      <w:szCs w:val="21"/>
      <w:lang w:eastAsia="en-US" w:bidi="en-US"/>
    </w:rPr>
  </w:style>
  <w:style w:type="character" w:customStyle="1" w:styleId="1761">
    <w:name w:val="正文文本 2 Char3"/>
    <w:basedOn w:val="145"/>
    <w:semiHidden/>
    <w:qFormat/>
    <w:uiPriority w:val="99"/>
    <w:rPr>
      <w:rFonts w:ascii="宋体" w:hAnsi="宋体" w:eastAsia="宋体"/>
      <w:kern w:val="2"/>
      <w:sz w:val="24"/>
      <w:szCs w:val="24"/>
    </w:rPr>
  </w:style>
  <w:style w:type="paragraph" w:customStyle="1" w:styleId="1762">
    <w:name w:val="技术方案第三层"/>
    <w:basedOn w:val="1"/>
    <w:qFormat/>
    <w:uiPriority w:val="0"/>
    <w:pPr>
      <w:keepNext/>
      <w:keepLines/>
      <w:snapToGrid w:val="0"/>
      <w:spacing w:before="120" w:after="120"/>
      <w:ind w:firstLine="0" w:firstLineChars="0"/>
      <w:outlineLvl w:val="0"/>
    </w:pPr>
    <w:rPr>
      <w:rFonts w:ascii="华文细黑" w:hAnsi="华文细黑" w:eastAsia="华文细黑"/>
      <w:b/>
      <w:bCs/>
      <w:kern w:val="44"/>
      <w:sz w:val="30"/>
      <w:szCs w:val="30"/>
      <w:lang w:val="en-GB" w:eastAsia="en-US"/>
    </w:rPr>
  </w:style>
  <w:style w:type="paragraph" w:customStyle="1" w:styleId="1763">
    <w:name w:val="中等深浅底纹 2 - 强调文字颜色 42"/>
    <w:qFormat/>
    <w:uiPriority w:val="72"/>
    <w:pPr>
      <w:spacing w:line="240" w:lineRule="auto"/>
    </w:pPr>
    <w:rPr>
      <w:rFonts w:ascii="Calibri" w:hAnsi="Calibri" w:eastAsia="宋体" w:cs="Times New Roman"/>
      <w:kern w:val="2"/>
      <w:sz w:val="21"/>
      <w:szCs w:val="21"/>
      <w:lang w:val="en-US" w:eastAsia="zh-CN" w:bidi="ar-SA"/>
    </w:rPr>
  </w:style>
  <w:style w:type="paragraph" w:customStyle="1" w:styleId="1764">
    <w:name w:val="xl431"/>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jc w:val="center"/>
    </w:pPr>
    <w:rPr>
      <w:rFonts w:cs="宋体"/>
      <w:color w:val="000000"/>
      <w:kern w:val="0"/>
      <w:sz w:val="21"/>
      <w:szCs w:val="20"/>
    </w:rPr>
  </w:style>
  <w:style w:type="paragraph" w:customStyle="1" w:styleId="1765">
    <w:name w:val="xl241"/>
    <w:basedOn w:val="1"/>
    <w:qFormat/>
    <w:uiPriority w:val="99"/>
    <w:pPr>
      <w:spacing w:before="100" w:beforeAutospacing="1" w:after="100" w:afterAutospacing="1"/>
      <w:ind w:firstLine="566" w:firstLineChars="236"/>
    </w:pPr>
    <w:rPr>
      <w:rFonts w:cs="宋体"/>
      <w:color w:val="000000"/>
      <w:kern w:val="0"/>
      <w:sz w:val="18"/>
      <w:szCs w:val="18"/>
    </w:rPr>
  </w:style>
  <w:style w:type="paragraph" w:customStyle="1" w:styleId="1766">
    <w:name w:val="Char Char1 Char Char Char Char Char Char1"/>
    <w:basedOn w:val="1"/>
    <w:qFormat/>
    <w:uiPriority w:val="99"/>
    <w:pPr>
      <w:spacing w:after="160" w:line="240" w:lineRule="exact"/>
      <w:ind w:firstLine="0" w:firstLineChars="0"/>
    </w:pPr>
    <w:rPr>
      <w:rFonts w:ascii="Verdana" w:hAnsi="Verdana" w:eastAsia="仿宋_GB2312"/>
      <w:kern w:val="0"/>
      <w:sz w:val="21"/>
      <w:szCs w:val="20"/>
      <w:lang w:eastAsia="en-US"/>
    </w:rPr>
  </w:style>
  <w:style w:type="paragraph" w:customStyle="1" w:styleId="1767">
    <w:name w:val="列表1(黑体)"/>
    <w:basedOn w:val="21"/>
    <w:next w:val="21"/>
    <w:qFormat/>
    <w:uiPriority w:val="0"/>
    <w:pPr>
      <w:spacing w:afterLines="50" w:line="300" w:lineRule="auto"/>
      <w:ind w:firstLine="480" w:firstLineChars="0"/>
    </w:pPr>
    <w:rPr>
      <w:rFonts w:eastAsia="仿宋_GB2312"/>
      <w:b/>
      <w:bCs/>
      <w:kern w:val="2"/>
      <w:szCs w:val="24"/>
      <w:lang w:val="en-GB"/>
    </w:rPr>
  </w:style>
  <w:style w:type="paragraph" w:customStyle="1" w:styleId="1768">
    <w:name w:val="样式 标题 3Heading 3 - oldH3标题 3 Char3h33rd levell3CTlevel_..."/>
    <w:basedOn w:val="5"/>
    <w:qFormat/>
    <w:uiPriority w:val="0"/>
    <w:pPr>
      <w:keepLines w:val="0"/>
      <w:widowControl w:val="0"/>
      <w:numPr>
        <w:numId w:val="0"/>
      </w:numPr>
      <w:spacing w:before="120" w:after="60" w:line="416" w:lineRule="auto"/>
      <w:ind w:left="720" w:leftChars="100" w:right="100" w:rightChars="100" w:hanging="720"/>
    </w:pPr>
    <w:rPr>
      <w:rFonts w:ascii="Calibri" w:hAnsi="宋体" w:eastAsia="宋体"/>
      <w:b/>
      <w:sz w:val="30"/>
      <w:szCs w:val="32"/>
    </w:rPr>
  </w:style>
  <w:style w:type="paragraph" w:customStyle="1" w:styleId="1769">
    <w:name w:val="样式 样式 样式 标题 4h4H4H41H42H43H44H45H46H47H48H49H410H411H421... + 宋体..."/>
    <w:basedOn w:val="992"/>
    <w:qFormat/>
    <w:uiPriority w:val="99"/>
    <w:rPr>
      <w:rFonts w:eastAsia="Times New Roman"/>
    </w:rPr>
  </w:style>
  <w:style w:type="paragraph" w:customStyle="1" w:styleId="1770">
    <w:name w:val="封面一致性程度标识"/>
    <w:qFormat/>
    <w:uiPriority w:val="0"/>
    <w:pPr>
      <w:spacing w:before="440" w:line="400" w:lineRule="exact"/>
      <w:jc w:val="center"/>
    </w:pPr>
    <w:rPr>
      <w:rFonts w:ascii="宋体" w:hAnsi="Calibri" w:eastAsia="宋体" w:cs="Times New Roman"/>
      <w:sz w:val="28"/>
      <w:lang w:val="en-US" w:eastAsia="zh-CN" w:bidi="ar-SA"/>
    </w:rPr>
  </w:style>
  <w:style w:type="paragraph" w:customStyle="1" w:styleId="1771">
    <w:name w:val="标题41"/>
    <w:basedOn w:val="1"/>
    <w:next w:val="1"/>
    <w:qFormat/>
    <w:uiPriority w:val="0"/>
    <w:pPr>
      <w:widowControl w:val="0"/>
      <w:spacing w:line="240" w:lineRule="auto"/>
      <w:ind w:firstLine="0" w:firstLineChars="0"/>
    </w:pPr>
    <w:rPr>
      <w:rFonts w:ascii="Calibri" w:hAnsi="Calibri" w:eastAsia="黑体"/>
      <w:b/>
      <w:sz w:val="21"/>
    </w:rPr>
  </w:style>
  <w:style w:type="paragraph" w:customStyle="1" w:styleId="1772">
    <w:name w:val="标点正文"/>
    <w:basedOn w:val="1"/>
    <w:qFormat/>
    <w:uiPriority w:val="99"/>
    <w:pPr>
      <w:ind w:firstLine="0" w:firstLineChars="0"/>
    </w:pPr>
    <w:rPr>
      <w:rFonts w:ascii="Calibri"/>
      <w:color w:val="0000FF"/>
      <w:kern w:val="0"/>
      <w:sz w:val="21"/>
      <w:szCs w:val="28"/>
    </w:rPr>
  </w:style>
  <w:style w:type="paragraph" w:customStyle="1" w:styleId="1773">
    <w:name w:val="xl169"/>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pPr>
    <w:rPr>
      <w:rFonts w:eastAsia="仿宋" w:cs="宋体"/>
      <w:kern w:val="0"/>
      <w:sz w:val="21"/>
      <w:szCs w:val="20"/>
    </w:rPr>
  </w:style>
  <w:style w:type="paragraph" w:customStyle="1" w:styleId="1774">
    <w:name w:val="样式 仿宋_GB2312 小四"/>
    <w:basedOn w:val="1"/>
    <w:next w:val="1"/>
    <w:qFormat/>
    <w:uiPriority w:val="99"/>
    <w:pPr>
      <w:spacing w:afterLines="50" w:line="420" w:lineRule="exact"/>
      <w:ind w:firstLine="0" w:firstLineChars="0"/>
    </w:pPr>
    <w:rPr>
      <w:kern w:val="24"/>
      <w:sz w:val="21"/>
    </w:rPr>
  </w:style>
  <w:style w:type="paragraph" w:customStyle="1" w:styleId="1775">
    <w:name w:val="Char1 Char Char Char14"/>
    <w:basedOn w:val="1"/>
    <w:qFormat/>
    <w:uiPriority w:val="0"/>
    <w:pPr>
      <w:widowControl w:val="0"/>
      <w:spacing w:line="240" w:lineRule="auto"/>
      <w:ind w:firstLine="0" w:firstLineChars="0"/>
      <w:jc w:val="both"/>
    </w:pPr>
    <w:rPr>
      <w:rFonts w:ascii="Tahoma" w:hAnsi="Tahoma" w:eastAsia="仿宋"/>
      <w:sz w:val="21"/>
      <w:szCs w:val="20"/>
    </w:rPr>
  </w:style>
  <w:style w:type="paragraph" w:customStyle="1" w:styleId="1776">
    <w:name w:val="正文 2"/>
    <w:basedOn w:val="1"/>
    <w:qFormat/>
    <w:uiPriority w:val="0"/>
    <w:pPr>
      <w:widowControl w:val="0"/>
      <w:autoSpaceDE w:val="0"/>
      <w:autoSpaceDN w:val="0"/>
      <w:adjustRightInd w:val="0"/>
      <w:spacing w:before="40" w:after="40" w:line="288" w:lineRule="auto"/>
      <w:ind w:left="516" w:firstLine="482" w:firstLineChars="0"/>
      <w:textAlignment w:val="bottom"/>
    </w:pPr>
    <w:rPr>
      <w:rFonts w:ascii="楷体_GB2312" w:eastAsia="楷体_GB2312"/>
      <w:spacing w:val="10"/>
      <w:kern w:val="0"/>
      <w:sz w:val="21"/>
      <w:szCs w:val="20"/>
    </w:rPr>
  </w:style>
  <w:style w:type="paragraph" w:customStyle="1" w:styleId="1777">
    <w:name w:val="xl181"/>
    <w:basedOn w:val="1"/>
    <w:qFormat/>
    <w:uiPriority w:val="0"/>
    <w:pPr>
      <w:pBdr>
        <w:top w:val="single" w:color="auto" w:sz="4" w:space="0"/>
        <w:left w:val="single" w:color="auto" w:sz="4" w:space="0"/>
        <w:bottom w:val="single" w:color="auto" w:sz="4" w:space="0"/>
      </w:pBdr>
      <w:shd w:val="clear" w:color="000000" w:fill="FFC000"/>
      <w:spacing w:before="100" w:beforeAutospacing="1" w:after="100" w:afterAutospacing="1" w:line="240" w:lineRule="auto"/>
      <w:ind w:firstLine="0" w:firstLineChars="0"/>
      <w:jc w:val="center"/>
    </w:pPr>
    <w:rPr>
      <w:rFonts w:eastAsia="仿宋" w:cs="宋体"/>
      <w:b/>
      <w:bCs/>
      <w:color w:val="FF0000"/>
      <w:kern w:val="0"/>
      <w:sz w:val="21"/>
      <w:szCs w:val="20"/>
    </w:rPr>
  </w:style>
  <w:style w:type="paragraph" w:customStyle="1" w:styleId="1778">
    <w:name w:val="图Ｘ"/>
    <w:basedOn w:val="1"/>
    <w:qFormat/>
    <w:uiPriority w:val="99"/>
    <w:pPr>
      <w:widowControl w:val="0"/>
      <w:tabs>
        <w:tab w:val="left" w:pos="959"/>
      </w:tabs>
      <w:spacing w:line="240" w:lineRule="auto"/>
      <w:ind w:left="959" w:hanging="420" w:firstLineChars="0"/>
      <w:jc w:val="center"/>
    </w:pPr>
    <w:rPr>
      <w:rFonts w:ascii="Calibri" w:eastAsia="黑体"/>
      <w:sz w:val="21"/>
    </w:rPr>
  </w:style>
  <w:style w:type="paragraph" w:customStyle="1" w:styleId="1779">
    <w:name w:val="图题"/>
    <w:basedOn w:val="1780"/>
    <w:qFormat/>
    <w:uiPriority w:val="0"/>
    <w:pPr>
      <w:adjustRightInd w:val="0"/>
      <w:spacing w:before="0" w:after="120"/>
      <w:jc w:val="center"/>
    </w:pPr>
    <w:rPr>
      <w:rFonts w:ascii="Arial" w:hAnsi="Arial" w:eastAsia="黑体"/>
      <w:sz w:val="18"/>
      <w:szCs w:val="20"/>
    </w:rPr>
  </w:style>
  <w:style w:type="paragraph" w:customStyle="1" w:styleId="1780">
    <w:name w:val="正文 1"/>
    <w:basedOn w:val="1"/>
    <w:qFormat/>
    <w:uiPriority w:val="0"/>
    <w:pPr>
      <w:snapToGrid w:val="0"/>
      <w:spacing w:before="80" w:after="80"/>
      <w:ind w:left="1418" w:firstLine="0" w:firstLineChars="0"/>
      <w:jc w:val="both"/>
    </w:pPr>
    <w:rPr>
      <w:rFonts w:ascii="Calibri" w:eastAsia="仿宋"/>
      <w:sz w:val="21"/>
      <w:szCs w:val="21"/>
    </w:rPr>
  </w:style>
  <w:style w:type="paragraph" w:customStyle="1" w:styleId="1781">
    <w:name w:val="正文（首行缩进）2"/>
    <w:next w:val="1"/>
    <w:qFormat/>
    <w:uiPriority w:val="0"/>
    <w:pPr>
      <w:spacing w:before="100" w:beforeAutospacing="1" w:after="100" w:afterAutospacing="1" w:line="300" w:lineRule="auto"/>
      <w:ind w:firstLine="200" w:firstLineChars="200"/>
    </w:pPr>
    <w:rPr>
      <w:rFonts w:ascii="Arial" w:hAnsi="Arial" w:eastAsia="宋体" w:cs="Times New Roman"/>
      <w:sz w:val="24"/>
      <w:lang w:val="en-US" w:eastAsia="zh-CN" w:bidi="ar-SA"/>
    </w:rPr>
  </w:style>
  <w:style w:type="paragraph" w:customStyle="1" w:styleId="1782">
    <w:name w:val="font34"/>
    <w:basedOn w:val="1"/>
    <w:qFormat/>
    <w:uiPriority w:val="0"/>
    <w:pPr>
      <w:spacing w:before="100" w:beforeAutospacing="1" w:after="100" w:afterAutospacing="1" w:line="240" w:lineRule="auto"/>
      <w:ind w:firstLine="0" w:firstLineChars="0"/>
    </w:pPr>
    <w:rPr>
      <w:rFonts w:ascii="Calibri" w:eastAsia="仿宋"/>
      <w:kern w:val="0"/>
      <w:sz w:val="21"/>
      <w:szCs w:val="21"/>
    </w:rPr>
  </w:style>
  <w:style w:type="paragraph" w:customStyle="1" w:styleId="1783">
    <w:name w:val="xl108"/>
    <w:basedOn w:val="1"/>
    <w:qFormat/>
    <w:uiPriority w:val="0"/>
    <w:pPr>
      <w:pBdr>
        <w:lef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color w:val="000000"/>
      <w:kern w:val="0"/>
      <w:sz w:val="21"/>
    </w:rPr>
  </w:style>
  <w:style w:type="paragraph" w:customStyle="1" w:styleId="1784">
    <w:name w:val="CM101"/>
    <w:basedOn w:val="305"/>
    <w:next w:val="305"/>
    <w:qFormat/>
    <w:uiPriority w:val="0"/>
    <w:pPr>
      <w:spacing w:after="6688"/>
    </w:pPr>
    <w:rPr>
      <w:rFonts w:ascii="仿宋_GB2312" w:eastAsia="仿宋_GB2312" w:cs="Times New Roman"/>
      <w:color w:val="auto"/>
    </w:rPr>
  </w:style>
  <w:style w:type="paragraph" w:customStyle="1" w:styleId="1785">
    <w:name w:val="正文文本 21"/>
    <w:basedOn w:val="1"/>
    <w:qFormat/>
    <w:uiPriority w:val="0"/>
    <w:pPr>
      <w:keepLines/>
      <w:tabs>
        <w:tab w:val="left" w:pos="-720"/>
      </w:tabs>
      <w:suppressAutoHyphens/>
      <w:overflowPunct w:val="0"/>
      <w:autoSpaceDE w:val="0"/>
      <w:autoSpaceDN w:val="0"/>
      <w:adjustRightInd w:val="0"/>
      <w:spacing w:after="20" w:line="240" w:lineRule="auto"/>
      <w:ind w:left="630" w:firstLine="0" w:firstLineChars="0"/>
      <w:textAlignment w:val="baseline"/>
    </w:pPr>
    <w:rPr>
      <w:rFonts w:hAnsi="ZapfHumnst BT"/>
      <w:spacing w:val="-2"/>
      <w:kern w:val="22"/>
      <w:sz w:val="22"/>
      <w:szCs w:val="20"/>
      <w:lang w:val="en-AU"/>
    </w:rPr>
  </w:style>
  <w:style w:type="paragraph" w:customStyle="1" w:styleId="1786">
    <w:name w:val="我的标题4"/>
    <w:basedOn w:val="393"/>
    <w:next w:val="393"/>
    <w:qFormat/>
    <w:uiPriority w:val="0"/>
    <w:pPr>
      <w:keepNext/>
      <w:keepLines/>
      <w:widowControl/>
      <w:spacing w:beforeLines="0" w:afterLines="0" w:line="590" w:lineRule="exact"/>
      <w:ind w:left="1820" w:hanging="420" w:firstLineChars="0"/>
      <w:jc w:val="left"/>
      <w:outlineLvl w:val="3"/>
    </w:pPr>
    <w:rPr>
      <w:rFonts w:ascii="仿宋_GB2312" w:hAnsi="Arial" w:eastAsia="仿宋_GB2312" w:cs="Times New Roman"/>
      <w:color w:val="auto"/>
      <w:sz w:val="32"/>
      <w:szCs w:val="18"/>
    </w:rPr>
  </w:style>
  <w:style w:type="paragraph" w:customStyle="1" w:styleId="1787">
    <w:name w:val="文件名称"/>
    <w:basedOn w:val="1"/>
    <w:qFormat/>
    <w:uiPriority w:val="0"/>
    <w:pPr>
      <w:spacing w:after="200"/>
      <w:ind w:firstLine="0" w:firstLineChars="0"/>
      <w:jc w:val="center"/>
    </w:pPr>
    <w:rPr>
      <w:rFonts w:eastAsia="黑体"/>
      <w:spacing w:val="20"/>
      <w:kern w:val="21"/>
      <w:sz w:val="44"/>
      <w:szCs w:val="20"/>
      <w:lang w:eastAsia="en-US" w:bidi="en-US"/>
    </w:rPr>
  </w:style>
  <w:style w:type="paragraph" w:customStyle="1" w:styleId="1788">
    <w:name w:val="xl37"/>
    <w:basedOn w:val="1"/>
    <w:qFormat/>
    <w:uiPriority w:val="0"/>
    <w:pPr>
      <w:pBdr>
        <w:top w:val="single" w:color="auto" w:sz="4" w:space="0"/>
        <w:left w:val="single" w:color="auto" w:sz="8" w:space="0"/>
        <w:bottom w:val="single" w:color="auto" w:sz="8" w:space="0"/>
        <w:right w:val="single" w:color="auto" w:sz="4" w:space="0"/>
      </w:pBdr>
      <w:spacing w:before="100" w:beforeLines="50" w:beforeAutospacing="1" w:after="100" w:afterAutospacing="1"/>
      <w:ind w:firstLine="200"/>
      <w:jc w:val="center"/>
    </w:pPr>
    <w:rPr>
      <w:kern w:val="0"/>
      <w:sz w:val="21"/>
    </w:rPr>
  </w:style>
  <w:style w:type="paragraph" w:customStyle="1" w:styleId="1789">
    <w:name w:val="第四章三级模板"/>
    <w:basedOn w:val="1"/>
    <w:next w:val="5"/>
    <w:qFormat/>
    <w:uiPriority w:val="0"/>
    <w:pPr>
      <w:widowControl w:val="0"/>
      <w:spacing w:afterLines="50" w:line="240" w:lineRule="auto"/>
      <w:ind w:left="1260" w:hanging="420" w:firstLineChars="0"/>
      <w:jc w:val="both"/>
    </w:pPr>
    <w:rPr>
      <w:rFonts w:ascii="Calibri" w:eastAsia="黑体"/>
      <w:bCs/>
      <w:sz w:val="30"/>
      <w:szCs w:val="20"/>
    </w:rPr>
  </w:style>
  <w:style w:type="paragraph" w:customStyle="1" w:styleId="1790">
    <w:name w:val="样式 标题 4Titre4Heading 14Heading 141Heading 142标题 4----H4Fa..."/>
    <w:basedOn w:val="6"/>
    <w:qFormat/>
    <w:uiPriority w:val="0"/>
    <w:pPr>
      <w:widowControl w:val="0"/>
      <w:tabs>
        <w:tab w:val="left" w:pos="0"/>
        <w:tab w:val="left" w:pos="432"/>
        <w:tab w:val="left" w:pos="864"/>
      </w:tabs>
      <w:adjustRightInd w:val="0"/>
      <w:snapToGrid w:val="0"/>
      <w:spacing w:line="480" w:lineRule="exact"/>
      <w:ind w:left="576"/>
    </w:pPr>
    <w:rPr>
      <w:rFonts w:ascii="Arial" w:hAnsi="Arial" w:cs="Times New Roman"/>
      <w:b/>
      <w:bCs w:val="0"/>
      <w:w w:val="100"/>
      <w:sz w:val="28"/>
      <w:szCs w:val="20"/>
      <w:lang w:val="zh-CN"/>
    </w:rPr>
  </w:style>
  <w:style w:type="paragraph" w:customStyle="1" w:styleId="1791">
    <w:name w:val="Notes Text List in Table"/>
    <w:qFormat/>
    <w:uiPriority w:val="0"/>
    <w:pPr>
      <w:tabs>
        <w:tab w:val="left" w:pos="420"/>
      </w:tabs>
      <w:spacing w:before="40" w:after="40" w:line="360" w:lineRule="auto"/>
      <w:ind w:left="420" w:hanging="420" w:firstLineChars="200"/>
      <w:jc w:val="both"/>
    </w:pPr>
    <w:rPr>
      <w:rFonts w:ascii="Arial" w:hAnsi="Arial" w:eastAsia="楷体_GB2312" w:cs="楷体_GB2312"/>
      <w:sz w:val="18"/>
      <w:szCs w:val="18"/>
      <w:lang w:val="en-US" w:eastAsia="zh-CN" w:bidi="ar-SA"/>
    </w:rPr>
  </w:style>
  <w:style w:type="paragraph" w:customStyle="1" w:styleId="1792">
    <w:name w:val="方案标题4"/>
    <w:basedOn w:val="1"/>
    <w:next w:val="1793"/>
    <w:qFormat/>
    <w:uiPriority w:val="99"/>
    <w:pPr>
      <w:widowControl w:val="0"/>
      <w:spacing w:before="120" w:after="120" w:line="240" w:lineRule="auto"/>
      <w:ind w:firstLine="0" w:firstLineChars="0"/>
      <w:jc w:val="both"/>
      <w:outlineLvl w:val="3"/>
    </w:pPr>
    <w:rPr>
      <w:b/>
      <w:sz w:val="21"/>
      <w:szCs w:val="20"/>
    </w:rPr>
  </w:style>
  <w:style w:type="paragraph" w:customStyle="1" w:styleId="1793">
    <w:name w:val="方案正文样式"/>
    <w:basedOn w:val="21"/>
    <w:qFormat/>
    <w:uiPriority w:val="0"/>
    <w:pPr>
      <w:adjustRightInd w:val="0"/>
      <w:spacing w:before="120" w:after="120" w:line="360" w:lineRule="auto"/>
      <w:ind w:left="600" w:firstLine="0" w:firstLineChars="0"/>
      <w:textAlignment w:val="baseline"/>
    </w:pPr>
    <w:rPr>
      <w:color w:val="000000"/>
      <w:spacing w:val="4"/>
    </w:rPr>
  </w:style>
  <w:style w:type="paragraph" w:customStyle="1" w:styleId="1794">
    <w:name w:val="正文文本2"/>
    <w:basedOn w:val="1"/>
    <w:next w:val="1"/>
    <w:qFormat/>
    <w:uiPriority w:val="0"/>
    <w:pPr>
      <w:widowControl w:val="0"/>
      <w:tabs>
        <w:tab w:val="left" w:pos="1260"/>
      </w:tabs>
      <w:spacing w:afterLines="50"/>
      <w:ind w:left="630" w:right="210" w:hanging="420"/>
      <w:jc w:val="both"/>
    </w:pPr>
    <w:rPr>
      <w:rFonts w:eastAsia="仿宋" w:cs="宋体"/>
      <w:sz w:val="21"/>
      <w:szCs w:val="21"/>
    </w:rPr>
  </w:style>
  <w:style w:type="paragraph" w:customStyle="1" w:styleId="1795">
    <w:name w:val="正文缩2字"/>
    <w:basedOn w:val="1"/>
    <w:qFormat/>
    <w:uiPriority w:val="0"/>
    <w:pPr>
      <w:widowControl w:val="0"/>
      <w:spacing w:line="240" w:lineRule="auto"/>
      <w:ind w:left="1060" w:firstLine="200"/>
      <w:jc w:val="both"/>
    </w:pPr>
    <w:rPr>
      <w:rFonts w:ascii="Calibri" w:eastAsia="楷体_GB2312"/>
      <w:sz w:val="21"/>
    </w:rPr>
  </w:style>
  <w:style w:type="paragraph" w:customStyle="1" w:styleId="1796">
    <w:name w:val="l正文"/>
    <w:qFormat/>
    <w:uiPriority w:val="0"/>
    <w:pPr>
      <w:spacing w:line="360" w:lineRule="auto"/>
      <w:ind w:firstLine="200" w:firstLineChars="200"/>
    </w:pPr>
    <w:rPr>
      <w:rFonts w:ascii="Calibri" w:hAnsi="Calibri" w:eastAsia="宋体" w:cs="Times New Roman"/>
      <w:kern w:val="2"/>
      <w:sz w:val="22"/>
      <w:szCs w:val="21"/>
      <w:lang w:val="en-US" w:eastAsia="zh-CN" w:bidi="ar-SA"/>
    </w:rPr>
  </w:style>
  <w:style w:type="paragraph" w:customStyle="1" w:styleId="1797">
    <w:name w:val="NOTE"/>
    <w:basedOn w:val="1"/>
    <w:qFormat/>
    <w:uiPriority w:val="0"/>
    <w:pPr>
      <w:autoSpaceDE w:val="0"/>
      <w:autoSpaceDN w:val="0"/>
      <w:adjustRightInd w:val="0"/>
      <w:spacing w:line="480" w:lineRule="atLeast"/>
      <w:ind w:left="720" w:right="227" w:hanging="360" w:firstLineChars="0"/>
      <w:jc w:val="both"/>
      <w:textAlignment w:val="bottom"/>
    </w:pPr>
    <w:rPr>
      <w:rFonts w:ascii="Calibri" w:eastAsia="仿宋"/>
      <w:kern w:val="0"/>
      <w:sz w:val="23"/>
      <w:szCs w:val="20"/>
    </w:rPr>
  </w:style>
  <w:style w:type="paragraph" w:customStyle="1" w:styleId="1798">
    <w:name w:val="Item"/>
    <w:basedOn w:val="6"/>
    <w:qFormat/>
    <w:uiPriority w:val="0"/>
    <w:pPr>
      <w:widowControl w:val="0"/>
      <w:tabs>
        <w:tab w:val="left" w:pos="864"/>
      </w:tabs>
      <w:spacing w:before="156" w:after="156" w:line="377" w:lineRule="auto"/>
      <w:ind w:left="1148" w:hanging="864"/>
      <w:outlineLvl w:val="4"/>
    </w:pPr>
    <w:rPr>
      <w:rFonts w:ascii="Arial" w:hAnsi="Arial" w:eastAsia="宋体" w:cs="Times New Roman"/>
      <w:b/>
      <w:w w:val="100"/>
      <w:sz w:val="21"/>
      <w:szCs w:val="28"/>
    </w:rPr>
  </w:style>
  <w:style w:type="paragraph" w:customStyle="1" w:styleId="1799">
    <w:name w:val="部分内容简述"/>
    <w:basedOn w:val="1"/>
    <w:next w:val="1"/>
    <w:qFormat/>
    <w:uiPriority w:val="0"/>
    <w:pPr>
      <w:widowControl w:val="0"/>
      <w:ind w:firstLine="0" w:firstLineChars="0"/>
      <w:jc w:val="both"/>
    </w:pPr>
    <w:rPr>
      <w:rFonts w:ascii="Calibri" w:hAnsi="Calibri" w:eastAsia="楷体_GB2312"/>
      <w:sz w:val="21"/>
      <w:szCs w:val="20"/>
    </w:rPr>
  </w:style>
  <w:style w:type="paragraph" w:customStyle="1" w:styleId="1800">
    <w:name w:val="目录名"/>
    <w:basedOn w:val="1"/>
    <w:qFormat/>
    <w:uiPriority w:val="0"/>
    <w:pPr>
      <w:widowControl w:val="0"/>
      <w:spacing w:line="300" w:lineRule="auto"/>
      <w:ind w:firstLine="602"/>
      <w:jc w:val="center"/>
    </w:pPr>
    <w:rPr>
      <w:rFonts w:ascii="黑体" w:eastAsia="黑体" w:cs="宋体"/>
      <w:b/>
      <w:bCs/>
      <w:sz w:val="30"/>
      <w:szCs w:val="20"/>
    </w:rPr>
  </w:style>
  <w:style w:type="paragraph" w:customStyle="1" w:styleId="1801">
    <w:name w:val="jkm7"/>
    <w:qFormat/>
    <w:uiPriority w:val="99"/>
    <w:pPr>
      <w:tabs>
        <w:tab w:val="left" w:pos="1276"/>
      </w:tabs>
      <w:spacing w:before="240" w:after="64" w:line="316" w:lineRule="auto"/>
      <w:ind w:left="1276" w:hanging="1276"/>
      <w:outlineLvl w:val="6"/>
    </w:pPr>
    <w:rPr>
      <w:rFonts w:ascii="Arial Unicode MS" w:hAnsi="Arial Unicode MS" w:eastAsia="宋体" w:cs="Times New Roman"/>
      <w:b/>
      <w:kern w:val="2"/>
      <w:sz w:val="24"/>
      <w:szCs w:val="24"/>
      <w:lang w:val="en-US" w:eastAsia="zh-CN" w:bidi="ar-SA"/>
    </w:rPr>
  </w:style>
  <w:style w:type="paragraph" w:customStyle="1" w:styleId="1802">
    <w:name w:val="源代码 + 蓝色"/>
    <w:basedOn w:val="1"/>
    <w:qFormat/>
    <w:uiPriority w:val="0"/>
    <w:pPr>
      <w:widowControl w:val="0"/>
      <w:shd w:val="clear" w:color="auto" w:fill="F3F3F3"/>
      <w:ind w:left="420" w:firstLine="0" w:firstLineChars="0"/>
      <w:jc w:val="both"/>
    </w:pPr>
    <w:rPr>
      <w:rFonts w:ascii="新宋体" w:hAnsi="新宋体" w:eastAsia="新宋体" w:cs="Courier New"/>
      <w:color w:val="0000FF"/>
      <w:kern w:val="0"/>
      <w:sz w:val="18"/>
    </w:rPr>
  </w:style>
  <w:style w:type="paragraph" w:customStyle="1" w:styleId="1803">
    <w:name w:val="xl428"/>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jc w:val="center"/>
    </w:pPr>
    <w:rPr>
      <w:rFonts w:cs="宋体"/>
      <w:color w:val="000000"/>
      <w:kern w:val="0"/>
      <w:sz w:val="21"/>
      <w:szCs w:val="20"/>
    </w:rPr>
  </w:style>
  <w:style w:type="paragraph" w:customStyle="1" w:styleId="1804">
    <w:name w:val="表格内"/>
    <w:basedOn w:val="1"/>
    <w:qFormat/>
    <w:uiPriority w:val="0"/>
    <w:pPr>
      <w:widowControl w:val="0"/>
      <w:spacing w:line="240" w:lineRule="auto"/>
      <w:ind w:firstLine="0" w:firstLineChars="0"/>
    </w:pPr>
    <w:rPr>
      <w:rFonts w:ascii="仿宋_GB2312" w:hAnsi="仿宋_GB2312" w:eastAsia="仿宋_GB2312"/>
      <w:kern w:val="0"/>
      <w:sz w:val="21"/>
    </w:rPr>
  </w:style>
  <w:style w:type="paragraph" w:customStyle="1" w:styleId="1805">
    <w:name w:val="正文5"/>
    <w:basedOn w:val="1"/>
    <w:qFormat/>
    <w:uiPriority w:val="0"/>
    <w:pPr>
      <w:overflowPunct w:val="0"/>
      <w:autoSpaceDE w:val="0"/>
      <w:autoSpaceDN w:val="0"/>
      <w:adjustRightInd w:val="0"/>
      <w:spacing w:before="50" w:beforeLines="50"/>
      <w:ind w:firstLine="200"/>
      <w:jc w:val="both"/>
      <w:textAlignment w:val="baseline"/>
    </w:pPr>
    <w:rPr>
      <w:rFonts w:hAnsi="Calibri"/>
      <w:kern w:val="0"/>
      <w:sz w:val="21"/>
      <w:szCs w:val="20"/>
    </w:rPr>
  </w:style>
  <w:style w:type="paragraph" w:customStyle="1" w:styleId="1806">
    <w:name w:val="列项·"/>
    <w:qFormat/>
    <w:uiPriority w:val="99"/>
    <w:pPr>
      <w:tabs>
        <w:tab w:val="left" w:pos="360"/>
        <w:tab w:val="left" w:pos="840"/>
      </w:tabs>
      <w:spacing w:line="240" w:lineRule="auto"/>
      <w:jc w:val="both"/>
    </w:pPr>
    <w:rPr>
      <w:rFonts w:ascii="宋体" w:hAnsi="Calibri" w:eastAsia="宋体" w:cs="Times New Roman"/>
      <w:sz w:val="21"/>
      <w:lang w:val="en-US" w:eastAsia="zh-CN" w:bidi="ar-SA"/>
    </w:rPr>
  </w:style>
  <w:style w:type="paragraph" w:customStyle="1" w:styleId="1807">
    <w:name w:val="样式 仿宋_GB2312 四号 行距: 固定值 22 磅 首行缩进:  2 字符"/>
    <w:basedOn w:val="1"/>
    <w:qFormat/>
    <w:uiPriority w:val="0"/>
    <w:pPr>
      <w:spacing w:before="120" w:after="120" w:line="440" w:lineRule="exact"/>
      <w:ind w:firstLine="560"/>
    </w:pPr>
    <w:rPr>
      <w:rFonts w:ascii="仿宋_GB2312" w:hAnsi="Calibri" w:eastAsia="仿宋_GB2312" w:cs="宋体"/>
      <w:kern w:val="0"/>
      <w:sz w:val="28"/>
      <w:szCs w:val="20"/>
      <w:lang w:eastAsia="en-US" w:bidi="en-US"/>
    </w:rPr>
  </w:style>
  <w:style w:type="paragraph" w:customStyle="1" w:styleId="1808">
    <w:name w:val="Paragraph3"/>
    <w:basedOn w:val="1"/>
    <w:qFormat/>
    <w:uiPriority w:val="0"/>
    <w:pPr>
      <w:widowControl w:val="0"/>
      <w:spacing w:before="80" w:line="240" w:lineRule="auto"/>
      <w:ind w:left="1530" w:firstLine="0" w:firstLineChars="0"/>
      <w:jc w:val="both"/>
    </w:pPr>
    <w:rPr>
      <w:snapToGrid w:val="0"/>
      <w:kern w:val="0"/>
      <w:sz w:val="21"/>
      <w:szCs w:val="20"/>
    </w:rPr>
  </w:style>
  <w:style w:type="paragraph" w:customStyle="1" w:styleId="1809">
    <w:name w:val="font7"/>
    <w:basedOn w:val="1"/>
    <w:qFormat/>
    <w:uiPriority w:val="0"/>
    <w:pPr>
      <w:spacing w:before="100" w:beforeAutospacing="1" w:after="100" w:afterAutospacing="1" w:line="240" w:lineRule="auto"/>
      <w:ind w:firstLine="0" w:firstLineChars="0"/>
    </w:pPr>
    <w:rPr>
      <w:rFonts w:eastAsia="仿宋" w:cs="宋体"/>
      <w:color w:val="000000"/>
      <w:kern w:val="0"/>
      <w:sz w:val="18"/>
      <w:szCs w:val="18"/>
    </w:rPr>
  </w:style>
  <w:style w:type="paragraph" w:customStyle="1" w:styleId="1810">
    <w:name w:val="正文文字加粗"/>
    <w:basedOn w:val="1"/>
    <w:qFormat/>
    <w:uiPriority w:val="99"/>
    <w:pPr>
      <w:ind w:firstLine="200"/>
    </w:pPr>
    <w:rPr>
      <w:rFonts w:ascii="Arial Unicode MS" w:hAnsi="Arial Unicode MS"/>
      <w:b/>
      <w:kern w:val="0"/>
      <w:sz w:val="21"/>
    </w:rPr>
  </w:style>
  <w:style w:type="paragraph" w:customStyle="1" w:styleId="1811">
    <w:name w:val="版权页书名"/>
    <w:qFormat/>
    <w:uiPriority w:val="0"/>
    <w:pPr>
      <w:spacing w:line="400" w:lineRule="atLeast"/>
    </w:pPr>
    <w:rPr>
      <w:rFonts w:ascii="Arial" w:hAnsi="Arial" w:eastAsia="黑体" w:cs="Times New Roman"/>
      <w:sz w:val="24"/>
      <w:lang w:val="en-US" w:eastAsia="zh-CN" w:bidi="ar-SA"/>
    </w:rPr>
  </w:style>
  <w:style w:type="paragraph" w:customStyle="1" w:styleId="1812">
    <w:name w:val="表1"/>
    <w:basedOn w:val="1"/>
    <w:qFormat/>
    <w:uiPriority w:val="0"/>
    <w:pPr>
      <w:widowControl w:val="0"/>
      <w:numPr>
        <w:ilvl w:val="0"/>
        <w:numId w:val="55"/>
      </w:numPr>
      <w:tabs>
        <w:tab w:val="left" w:pos="432"/>
      </w:tabs>
      <w:ind w:left="0" w:firstLine="0" w:firstLineChars="0"/>
      <w:jc w:val="center"/>
    </w:pPr>
    <w:rPr>
      <w:rFonts w:ascii="Arial" w:hAnsi="Arial" w:cs="宋体"/>
      <w:sz w:val="21"/>
      <w:szCs w:val="20"/>
    </w:rPr>
  </w:style>
  <w:style w:type="paragraph" w:customStyle="1" w:styleId="1813">
    <w:name w:val="封面标准名称"/>
    <w:qFormat/>
    <w:uiPriority w:val="0"/>
    <w:pPr>
      <w:framePr w:w="9638" w:h="6917" w:wrap="around" w:vAnchor="margin" w:hAnchor="margin" w:xAlign="center" w:y="5955" w:anchorLock="1"/>
      <w:widowControl w:val="0"/>
      <w:spacing w:line="680" w:lineRule="exact"/>
      <w:jc w:val="center"/>
    </w:pPr>
    <w:rPr>
      <w:rFonts w:ascii="黑体" w:hAnsi="Calibri" w:eastAsia="黑体" w:cs="Times New Roman"/>
      <w:sz w:val="52"/>
      <w:lang w:val="en-US" w:eastAsia="zh-CN" w:bidi="ar-SA"/>
    </w:rPr>
  </w:style>
  <w:style w:type="paragraph" w:customStyle="1" w:styleId="1814">
    <w:name w:val="第3层序列"/>
    <w:basedOn w:val="1"/>
    <w:qFormat/>
    <w:uiPriority w:val="0"/>
    <w:pPr>
      <w:widowControl w:val="0"/>
      <w:numPr>
        <w:ilvl w:val="2"/>
        <w:numId w:val="56"/>
      </w:numPr>
      <w:tabs>
        <w:tab w:val="left" w:pos="720"/>
        <w:tab w:val="left" w:pos="2325"/>
      </w:tabs>
      <w:spacing w:before="60" w:after="60" w:line="240" w:lineRule="auto"/>
      <w:ind w:left="720" w:firstLine="0" w:firstLineChars="0"/>
      <w:jc w:val="both"/>
    </w:pPr>
    <w:rPr>
      <w:rFonts w:ascii="Calibri" w:eastAsia="仿宋"/>
      <w:sz w:val="21"/>
    </w:rPr>
  </w:style>
  <w:style w:type="paragraph" w:customStyle="1" w:styleId="1815">
    <w:name w:val="xl172"/>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right"/>
    </w:pPr>
    <w:rPr>
      <w:rFonts w:eastAsia="仿宋" w:cs="宋体"/>
      <w:kern w:val="0"/>
      <w:sz w:val="21"/>
      <w:szCs w:val="20"/>
    </w:rPr>
  </w:style>
  <w:style w:type="paragraph" w:customStyle="1" w:styleId="1816">
    <w:name w:val="公文标题4"/>
    <w:basedOn w:val="6"/>
    <w:next w:val="1"/>
    <w:qFormat/>
    <w:uiPriority w:val="0"/>
    <w:pPr>
      <w:widowControl w:val="0"/>
      <w:tabs>
        <w:tab w:val="left" w:pos="864"/>
      </w:tabs>
      <w:spacing w:before="120" w:line="360" w:lineRule="auto"/>
      <w:ind w:left="425" w:firstLine="200" w:firstLineChars="200"/>
    </w:pPr>
    <w:rPr>
      <w:rFonts w:ascii="Calibri" w:hAnsi="宋体" w:cs="Times New Roman"/>
      <w:b/>
      <w:color w:val="000000"/>
      <w:w w:val="100"/>
      <w:sz w:val="21"/>
      <w:szCs w:val="30"/>
    </w:rPr>
  </w:style>
  <w:style w:type="paragraph" w:customStyle="1" w:styleId="1817">
    <w:name w:val="Normal_UserEntry"/>
    <w:basedOn w:val="1"/>
    <w:qFormat/>
    <w:uiPriority w:val="0"/>
    <w:pPr>
      <w:ind w:firstLine="0" w:firstLineChars="0"/>
    </w:pPr>
    <w:rPr>
      <w:rFonts w:ascii="Arial" w:hAnsi="Arial" w:eastAsia="仿宋"/>
      <w:color w:val="FF0000"/>
      <w:kern w:val="0"/>
      <w:sz w:val="21"/>
      <w:szCs w:val="20"/>
      <w:lang w:val="en-GB" w:eastAsia="en-US"/>
    </w:rPr>
  </w:style>
  <w:style w:type="paragraph" w:customStyle="1" w:styleId="1818">
    <w:name w:val="彩色列表 - 着色 11"/>
    <w:basedOn w:val="1"/>
    <w:qFormat/>
    <w:uiPriority w:val="34"/>
    <w:pPr>
      <w:widowControl w:val="0"/>
      <w:ind w:firstLine="420"/>
      <w:jc w:val="both"/>
    </w:pPr>
    <w:rPr>
      <w:rFonts w:eastAsia="仿宋"/>
      <w:sz w:val="21"/>
      <w:szCs w:val="21"/>
    </w:rPr>
  </w:style>
  <w:style w:type="paragraph" w:customStyle="1" w:styleId="1819">
    <w:name w:val="样式 样式 标题 3h33rd level3Heading 3 - oldH3l3CTheading 3Headin... +"/>
    <w:basedOn w:val="1"/>
    <w:qFormat/>
    <w:uiPriority w:val="0"/>
    <w:pPr>
      <w:pageBreakBefore/>
      <w:widowControl w:val="0"/>
      <w:spacing w:before="260" w:afterLines="50" w:line="413" w:lineRule="auto"/>
      <w:ind w:firstLine="288" w:firstLineChars="0"/>
      <w:jc w:val="both"/>
      <w:outlineLvl w:val="2"/>
    </w:pPr>
    <w:rPr>
      <w:rFonts w:ascii="楷体_GB2312" w:eastAsia="楷体_GB2312"/>
      <w:b/>
      <w:bCs/>
      <w:sz w:val="21"/>
      <w:szCs w:val="20"/>
    </w:rPr>
  </w:style>
  <w:style w:type="paragraph" w:customStyle="1" w:styleId="1820">
    <w:name w:val="Char Char1 Char Char Char Char Char Char Char Char"/>
    <w:basedOn w:val="1"/>
    <w:qFormat/>
    <w:uiPriority w:val="0"/>
    <w:pPr>
      <w:spacing w:after="160" w:line="240" w:lineRule="exact"/>
      <w:ind w:firstLine="0" w:firstLineChars="0"/>
    </w:pPr>
    <w:rPr>
      <w:rFonts w:ascii="Verdana" w:hAnsi="Verdana" w:eastAsia="仿宋"/>
      <w:kern w:val="0"/>
      <w:sz w:val="21"/>
      <w:szCs w:val="20"/>
      <w:lang w:eastAsia="en-US"/>
    </w:rPr>
  </w:style>
  <w:style w:type="paragraph" w:customStyle="1" w:styleId="1821">
    <w:name w:val="其他标准称谓"/>
    <w:qFormat/>
    <w:uiPriority w:val="0"/>
    <w:pPr>
      <w:spacing w:line="0" w:lineRule="atLeast"/>
      <w:jc w:val="distribute"/>
    </w:pPr>
    <w:rPr>
      <w:rFonts w:ascii="黑体" w:hAnsi="宋体" w:eastAsia="黑体" w:cs="Times New Roman"/>
      <w:sz w:val="52"/>
      <w:lang w:val="en-US" w:eastAsia="zh-CN" w:bidi="ar-SA"/>
    </w:rPr>
  </w:style>
  <w:style w:type="paragraph" w:customStyle="1" w:styleId="1822">
    <w:name w:val="样式 Courier New 加粗 行距: 1.5 倍行距"/>
    <w:basedOn w:val="1"/>
    <w:qFormat/>
    <w:uiPriority w:val="0"/>
    <w:pPr>
      <w:widowControl w:val="0"/>
      <w:tabs>
        <w:tab w:val="left" w:pos="1134"/>
      </w:tabs>
      <w:spacing w:afterLines="50" w:line="240" w:lineRule="auto"/>
      <w:ind w:firstLine="0" w:firstLineChars="0"/>
      <w:jc w:val="both"/>
    </w:pPr>
    <w:rPr>
      <w:rFonts w:ascii="Courier New" w:hAnsi="Courier New" w:cs="宋体"/>
      <w:b/>
      <w:bCs/>
      <w:sz w:val="21"/>
      <w:szCs w:val="20"/>
    </w:rPr>
  </w:style>
  <w:style w:type="paragraph" w:customStyle="1" w:styleId="1823">
    <w:name w:val="技术文档 3"/>
    <w:qFormat/>
    <w:uiPriority w:val="0"/>
    <w:pPr>
      <w:tabs>
        <w:tab w:val="left" w:pos="856"/>
      </w:tabs>
      <w:spacing w:line="240" w:lineRule="auto"/>
      <w:ind w:left="856"/>
      <w:outlineLvl w:val="2"/>
    </w:pPr>
    <w:rPr>
      <w:rFonts w:ascii="仿宋" w:hAnsi="仿宋" w:eastAsia="仿宋" w:cs="Times New Roman"/>
      <w:b/>
      <w:bCs/>
      <w:kern w:val="2"/>
      <w:sz w:val="24"/>
      <w:szCs w:val="28"/>
      <w:lang w:val="en-US" w:eastAsia="zh-CN" w:bidi="ar-SA"/>
    </w:rPr>
  </w:style>
  <w:style w:type="paragraph" w:customStyle="1" w:styleId="1824">
    <w:name w:val="样式 标题 4H4bulletblbbPIM 4h4Ref Heading 1rh1Heading sqls..."/>
    <w:basedOn w:val="7"/>
    <w:qFormat/>
    <w:uiPriority w:val="0"/>
    <w:pPr>
      <w:numPr>
        <w:numId w:val="0"/>
      </w:numPr>
      <w:tabs>
        <w:tab w:val="left" w:pos="785"/>
      </w:tabs>
      <w:spacing w:line="440" w:lineRule="exact"/>
      <w:jc w:val="both"/>
    </w:pPr>
    <w:rPr>
      <w:rFonts w:ascii="仿宋_GB2312" w:hAnsi="Arial" w:eastAsia="仿宋_GB2312" w:cs="宋体"/>
      <w:b/>
      <w:color w:val="000000"/>
      <w:w w:val="100"/>
      <w:kern w:val="0"/>
      <w:sz w:val="21"/>
      <w:szCs w:val="20"/>
    </w:rPr>
  </w:style>
  <w:style w:type="paragraph" w:customStyle="1" w:styleId="1825">
    <w:name w:val="xl64"/>
    <w:basedOn w:val="1"/>
    <w:qFormat/>
    <w:uiPriority w:val="0"/>
    <w:pPr>
      <w:spacing w:before="100" w:beforeAutospacing="1" w:after="100" w:afterAutospacing="1" w:line="240" w:lineRule="auto"/>
      <w:ind w:firstLine="0" w:firstLineChars="0"/>
      <w:jc w:val="center"/>
    </w:pPr>
    <w:rPr>
      <w:rFonts w:cs="宋体"/>
      <w:kern w:val="0"/>
      <w:sz w:val="21"/>
    </w:rPr>
  </w:style>
  <w:style w:type="paragraph" w:customStyle="1" w:styleId="1826">
    <w:name w:val="正文（微软雅黑）首行缩进"/>
    <w:basedOn w:val="1"/>
    <w:qFormat/>
    <w:uiPriority w:val="0"/>
    <w:pPr>
      <w:spacing w:line="440" w:lineRule="atLeast"/>
      <w:ind w:firstLine="560"/>
      <w:jc w:val="both"/>
    </w:pPr>
    <w:rPr>
      <w:rFonts w:ascii="微软雅黑" w:hAnsi="微软雅黑" w:eastAsia="微软雅黑"/>
      <w:color w:val="000000"/>
      <w:sz w:val="28"/>
      <w:szCs w:val="28"/>
    </w:rPr>
  </w:style>
  <w:style w:type="paragraph" w:customStyle="1" w:styleId="1827">
    <w:name w:val="样式 行距: 1.5 倍行距"/>
    <w:basedOn w:val="1"/>
    <w:qFormat/>
    <w:uiPriority w:val="0"/>
    <w:pPr>
      <w:widowControl w:val="0"/>
      <w:ind w:firstLine="0" w:firstLineChars="0"/>
      <w:jc w:val="both"/>
    </w:pPr>
    <w:rPr>
      <w:rFonts w:ascii="Calibri" w:cs="宋体"/>
      <w:sz w:val="21"/>
      <w:szCs w:val="20"/>
    </w:rPr>
  </w:style>
  <w:style w:type="paragraph" w:customStyle="1" w:styleId="1828">
    <w:name w:val="Bullet with text 2"/>
    <w:basedOn w:val="1"/>
    <w:qFormat/>
    <w:uiPriority w:val="0"/>
    <w:pPr>
      <w:tabs>
        <w:tab w:val="left" w:pos="432"/>
        <w:tab w:val="left" w:pos="720"/>
      </w:tabs>
      <w:ind w:left="432" w:hanging="432" w:firstLineChars="0"/>
    </w:pPr>
    <w:rPr>
      <w:rFonts w:ascii="Arial" w:hAnsi="Arial" w:eastAsia="仿宋"/>
      <w:kern w:val="0"/>
      <w:sz w:val="21"/>
      <w:szCs w:val="20"/>
      <w:lang w:val="en-GB" w:eastAsia="en-US"/>
    </w:rPr>
  </w:style>
  <w:style w:type="paragraph" w:customStyle="1" w:styleId="1829">
    <w:name w:val="办公自动化专用标题"/>
    <w:basedOn w:val="84"/>
    <w:qFormat/>
    <w:uiPriority w:val="0"/>
    <w:pPr>
      <w:autoSpaceDE/>
      <w:autoSpaceDN/>
      <w:spacing w:before="240" w:after="60" w:line="560" w:lineRule="atLeast"/>
      <w:ind w:left="0" w:firstLine="0" w:firstLineChars="0"/>
      <w:jc w:val="center"/>
      <w:outlineLvl w:val="0"/>
    </w:pPr>
    <w:rPr>
      <w:rFonts w:ascii="宋体" w:hAnsi="Arial" w:eastAsia="宋体" w:cs="Times New Roman"/>
      <w:bCs w:val="0"/>
      <w:kern w:val="2"/>
      <w:sz w:val="44"/>
      <w:szCs w:val="20"/>
    </w:rPr>
  </w:style>
  <w:style w:type="paragraph" w:customStyle="1" w:styleId="1830">
    <w:name w:val="Char Char Char2 Char Char Char Char Char Char Char Char Char Char Char Char Char Char Char"/>
    <w:basedOn w:val="1"/>
    <w:qFormat/>
    <w:uiPriority w:val="0"/>
    <w:pPr>
      <w:widowControl w:val="0"/>
      <w:spacing w:line="240" w:lineRule="auto"/>
      <w:ind w:firstLine="0" w:firstLineChars="0"/>
      <w:jc w:val="both"/>
    </w:pPr>
    <w:rPr>
      <w:rFonts w:ascii="Tahoma" w:hAnsi="Tahoma" w:eastAsia="黑体"/>
      <w:sz w:val="21"/>
      <w:szCs w:val="20"/>
    </w:rPr>
  </w:style>
  <w:style w:type="paragraph" w:customStyle="1" w:styleId="1831">
    <w:name w:val="样式 样式 首行缩进:  2 字符 + 加粗 首行缩进:  2 字符"/>
    <w:basedOn w:val="1"/>
    <w:qFormat/>
    <w:uiPriority w:val="99"/>
    <w:pPr>
      <w:widowControl w:val="0"/>
      <w:ind w:firstLine="422"/>
    </w:pPr>
    <w:rPr>
      <w:rFonts w:ascii="Calibri" w:cs="宋体"/>
      <w:b/>
      <w:bCs/>
      <w:sz w:val="21"/>
      <w:szCs w:val="20"/>
      <w:lang w:eastAsia="zh-TW"/>
    </w:rPr>
  </w:style>
  <w:style w:type="paragraph" w:customStyle="1" w:styleId="1832">
    <w:name w:val="LXW"/>
    <w:basedOn w:val="1"/>
    <w:qFormat/>
    <w:uiPriority w:val="0"/>
    <w:pPr>
      <w:widowControl w:val="0"/>
      <w:ind w:firstLine="0" w:firstLineChars="0"/>
      <w:jc w:val="center"/>
    </w:pPr>
    <w:rPr>
      <w:rFonts w:ascii="Calibri"/>
      <w:sz w:val="21"/>
      <w:szCs w:val="20"/>
    </w:rPr>
  </w:style>
  <w:style w:type="paragraph" w:customStyle="1" w:styleId="1833">
    <w:name w:val="样式 样式 加粗 行距: 1.5 倍行距 + 右侧:  1 字符"/>
    <w:basedOn w:val="1"/>
    <w:qFormat/>
    <w:uiPriority w:val="0"/>
    <w:pPr>
      <w:widowControl w:val="0"/>
      <w:tabs>
        <w:tab w:val="left" w:pos="1047"/>
      </w:tabs>
      <w:spacing w:line="240" w:lineRule="auto"/>
      <w:ind w:left="707" w:firstLine="340" w:firstLineChars="0"/>
      <w:jc w:val="both"/>
    </w:pPr>
    <w:rPr>
      <w:rFonts w:ascii="Arial" w:hAnsi="Arial" w:eastAsia="黑体"/>
      <w:sz w:val="21"/>
    </w:rPr>
  </w:style>
  <w:style w:type="paragraph" w:customStyle="1" w:styleId="1834">
    <w:name w:val="MM Topic 5"/>
    <w:basedOn w:val="7"/>
    <w:qFormat/>
    <w:uiPriority w:val="0"/>
    <w:pPr>
      <w:numPr>
        <w:ilvl w:val="0"/>
        <w:numId w:val="0"/>
      </w:numPr>
      <w:tabs>
        <w:tab w:val="left" w:pos="432"/>
      </w:tabs>
      <w:adjustRightInd w:val="0"/>
      <w:snapToGrid w:val="0"/>
      <w:spacing w:before="280" w:after="290" w:line="376" w:lineRule="auto"/>
      <w:ind w:left="876" w:leftChars="150" w:hanging="726"/>
      <w:jc w:val="both"/>
    </w:pPr>
    <w:rPr>
      <w:rFonts w:ascii="Calibri" w:hAnsi="Calibri" w:eastAsia="宋体"/>
      <w:b/>
      <w:w w:val="100"/>
      <w:kern w:val="2"/>
      <w:sz w:val="28"/>
      <w:szCs w:val="28"/>
      <w:lang w:val="zh-CN"/>
    </w:rPr>
  </w:style>
  <w:style w:type="paragraph" w:customStyle="1" w:styleId="1835">
    <w:name w:val="图表文字"/>
    <w:basedOn w:val="1"/>
    <w:next w:val="1"/>
    <w:qFormat/>
    <w:uiPriority w:val="0"/>
    <w:pPr>
      <w:widowControl w:val="0"/>
      <w:ind w:firstLine="0" w:firstLineChars="0"/>
      <w:jc w:val="both"/>
    </w:pPr>
    <w:rPr>
      <w:rFonts w:ascii="Calibri"/>
      <w:sz w:val="18"/>
    </w:rPr>
  </w:style>
  <w:style w:type="paragraph" w:customStyle="1" w:styleId="1836">
    <w:name w:val="CM22"/>
    <w:basedOn w:val="305"/>
    <w:next w:val="305"/>
    <w:qFormat/>
    <w:uiPriority w:val="99"/>
    <w:pPr>
      <w:spacing w:line="653" w:lineRule="atLeast"/>
    </w:pPr>
    <w:rPr>
      <w:rFonts w:ascii="仿宋_GB2312" w:eastAsia="仿宋_GB2312" w:cs="Times New Roman"/>
      <w:color w:val="auto"/>
    </w:rPr>
  </w:style>
  <w:style w:type="paragraph" w:customStyle="1" w:styleId="1837">
    <w:name w:val="样式 宋体 小四 首行缩进:  0.74 厘米 行距: 1.5 倍行距"/>
    <w:basedOn w:val="1"/>
    <w:qFormat/>
    <w:uiPriority w:val="99"/>
    <w:pPr>
      <w:widowControl w:val="0"/>
      <w:spacing w:beforeLines="100" w:afterLines="100"/>
      <w:ind w:firstLine="420" w:firstLineChars="0"/>
      <w:jc w:val="both"/>
    </w:pPr>
    <w:rPr>
      <w:rFonts w:cs="宋体"/>
      <w:spacing w:val="20"/>
      <w:sz w:val="21"/>
      <w:szCs w:val="20"/>
    </w:rPr>
  </w:style>
  <w:style w:type="paragraph" w:customStyle="1" w:styleId="1838">
    <w:name w:val="样式 标题 1 + 四号 居中 段前: 12 磅 段后: 12 磅 行距: 单倍行距"/>
    <w:basedOn w:val="3"/>
    <w:qFormat/>
    <w:uiPriority w:val="99"/>
    <w:pPr>
      <w:tabs>
        <w:tab w:val="left" w:pos="432"/>
      </w:tabs>
      <w:adjustRightInd w:val="0"/>
      <w:spacing w:before="240" w:beforeLines="0" w:after="240" w:afterLines="0" w:line="240" w:lineRule="auto"/>
      <w:ind w:left="0" w:firstLine="288" w:firstLineChars="0"/>
    </w:pPr>
    <w:rPr>
      <w:rFonts w:ascii="Times New Roman" w:eastAsia="宋体"/>
      <w:sz w:val="28"/>
      <w:szCs w:val="20"/>
    </w:rPr>
  </w:style>
  <w:style w:type="paragraph" w:customStyle="1" w:styleId="1839">
    <w:name w:val="带编号的正文"/>
    <w:basedOn w:val="1"/>
    <w:qFormat/>
    <w:uiPriority w:val="99"/>
    <w:pPr>
      <w:tabs>
        <w:tab w:val="left" w:pos="1320"/>
      </w:tabs>
      <w:ind w:left="1320" w:hanging="420" w:firstLineChars="236"/>
    </w:pPr>
    <w:rPr>
      <w:rFonts w:cs="宋体"/>
      <w:color w:val="000000"/>
      <w:kern w:val="0"/>
      <w:sz w:val="21"/>
      <w:szCs w:val="28"/>
    </w:rPr>
  </w:style>
  <w:style w:type="paragraph" w:customStyle="1" w:styleId="1840">
    <w:name w:val="xl42"/>
    <w:basedOn w:val="1"/>
    <w:qFormat/>
    <w:uiPriority w:val="0"/>
    <w:pPr>
      <w:pBdr>
        <w:left w:val="single" w:color="auto" w:sz="4" w:space="0"/>
        <w:bottom w:val="single" w:color="auto" w:sz="4" w:space="0"/>
        <w:right w:val="single" w:color="auto" w:sz="8" w:space="0"/>
      </w:pBdr>
      <w:spacing w:before="100" w:beforeLines="50" w:beforeAutospacing="1" w:after="100" w:afterAutospacing="1"/>
      <w:ind w:firstLine="200"/>
    </w:pPr>
    <w:rPr>
      <w:rFonts w:ascii="Calibri" w:hAnsi="Calibri"/>
      <w:kern w:val="0"/>
      <w:sz w:val="21"/>
    </w:rPr>
  </w:style>
  <w:style w:type="paragraph" w:customStyle="1" w:styleId="1841">
    <w:name w:val="Char3 Char Char Char"/>
    <w:basedOn w:val="1"/>
    <w:qFormat/>
    <w:uiPriority w:val="99"/>
    <w:pPr>
      <w:widowControl w:val="0"/>
      <w:spacing w:line="240" w:lineRule="auto"/>
      <w:ind w:firstLine="0" w:firstLineChars="0"/>
      <w:jc w:val="both"/>
    </w:pPr>
    <w:rPr>
      <w:rFonts w:ascii="Tahoma" w:hAnsi="Tahoma"/>
      <w:sz w:val="21"/>
      <w:szCs w:val="20"/>
    </w:rPr>
  </w:style>
  <w:style w:type="paragraph" w:customStyle="1" w:styleId="1842">
    <w:name w:val="xl92"/>
    <w:basedOn w:val="1"/>
    <w:qFormat/>
    <w:uiPriority w:val="0"/>
    <w:pPr>
      <w:pBdr>
        <w:left w:val="single" w:color="auto" w:sz="4" w:space="0"/>
        <w:bottom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kern w:val="0"/>
      <w:sz w:val="21"/>
    </w:rPr>
  </w:style>
  <w:style w:type="paragraph" w:customStyle="1" w:styleId="1843">
    <w:name w:val="xl267"/>
    <w:basedOn w:val="1"/>
    <w:qFormat/>
    <w:uiPriority w:val="99"/>
    <w:pPr>
      <w:spacing w:before="100" w:beforeAutospacing="1" w:after="100" w:afterAutospacing="1"/>
      <w:ind w:firstLine="566" w:firstLineChars="236"/>
    </w:pPr>
    <w:rPr>
      <w:rFonts w:cs="宋体"/>
      <w:color w:val="FF0000"/>
      <w:kern w:val="0"/>
      <w:sz w:val="18"/>
      <w:szCs w:val="18"/>
    </w:rPr>
  </w:style>
  <w:style w:type="paragraph" w:customStyle="1" w:styleId="1844">
    <w:name w:val="bianhao2"/>
    <w:basedOn w:val="1475"/>
    <w:qFormat/>
    <w:uiPriority w:val="99"/>
  </w:style>
  <w:style w:type="paragraph" w:customStyle="1" w:styleId="1845">
    <w:name w:val="正文编号1"/>
    <w:basedOn w:val="1"/>
    <w:qFormat/>
    <w:uiPriority w:val="0"/>
    <w:pPr>
      <w:widowControl w:val="0"/>
      <w:numPr>
        <w:ilvl w:val="0"/>
        <w:numId w:val="57"/>
      </w:numPr>
      <w:tabs>
        <w:tab w:val="left" w:pos="432"/>
        <w:tab w:val="left" w:pos="840"/>
      </w:tabs>
      <w:snapToGrid w:val="0"/>
      <w:spacing w:line="288" w:lineRule="auto"/>
      <w:ind w:left="432" w:firstLine="0" w:firstLineChars="0"/>
      <w:jc w:val="both"/>
    </w:pPr>
    <w:rPr>
      <w:rFonts w:ascii="Calibri" w:eastAsia="楷体_GB2312"/>
      <w:kern w:val="0"/>
      <w:sz w:val="21"/>
    </w:rPr>
  </w:style>
  <w:style w:type="paragraph" w:customStyle="1" w:styleId="1846">
    <w:name w:val="一级条标题 Char"/>
    <w:next w:val="706"/>
    <w:qFormat/>
    <w:uiPriority w:val="99"/>
    <w:pPr>
      <w:spacing w:line="360" w:lineRule="auto"/>
      <w:ind w:firstLine="480"/>
      <w:outlineLvl w:val="2"/>
    </w:pPr>
    <w:rPr>
      <w:rFonts w:ascii="Arial Unicode MS" w:hAnsi="Arial Unicode MS" w:eastAsia="黑体" w:cs="Times New Roman"/>
      <w:kern w:val="2"/>
      <w:sz w:val="21"/>
      <w:szCs w:val="24"/>
      <w:lang w:val="en-US" w:eastAsia="zh-CN" w:bidi="ar-SA"/>
    </w:rPr>
  </w:style>
  <w:style w:type="paragraph" w:customStyle="1" w:styleId="1847">
    <w:name w:val="样式 _标题6 + 文字 1"/>
    <w:basedOn w:val="1848"/>
    <w:qFormat/>
    <w:uiPriority w:val="0"/>
    <w:pPr>
      <w:numPr>
        <w:ilvl w:val="0"/>
        <w:numId w:val="0"/>
      </w:numPr>
      <w:tabs>
        <w:tab w:val="left" w:pos="360"/>
        <w:tab w:val="left" w:pos="1152"/>
      </w:tabs>
    </w:pPr>
    <w:rPr>
      <w:b w:val="0"/>
      <w:color w:val="000000"/>
    </w:rPr>
  </w:style>
  <w:style w:type="paragraph" w:customStyle="1" w:styleId="1848">
    <w:name w:val="_标题6"/>
    <w:basedOn w:val="8"/>
    <w:next w:val="1"/>
    <w:qFormat/>
    <w:uiPriority w:val="0"/>
    <w:pPr>
      <w:numPr>
        <w:ilvl w:val="5"/>
        <w:numId w:val="6"/>
      </w:numPr>
      <w:tabs>
        <w:tab w:val="left" w:pos="360"/>
        <w:tab w:val="left" w:pos="1152"/>
      </w:tabs>
      <w:spacing w:before="120" w:after="120" w:line="520" w:lineRule="exact"/>
      <w:ind w:left="0" w:firstLine="0" w:firstLineChars="0"/>
      <w:jc w:val="both"/>
    </w:pPr>
    <w:rPr>
      <w:rFonts w:ascii="仿宋" w:hAnsi="仿宋" w:eastAsia="仿宋" w:cs="仿宋"/>
      <w:b/>
      <w:kern w:val="0"/>
      <w:sz w:val="28"/>
      <w:szCs w:val="36"/>
    </w:rPr>
  </w:style>
  <w:style w:type="paragraph" w:customStyle="1" w:styleId="1849">
    <w:name w:val="首行缩进2格"/>
    <w:basedOn w:val="1"/>
    <w:qFormat/>
    <w:uiPriority w:val="0"/>
    <w:pPr>
      <w:widowControl w:val="0"/>
      <w:spacing w:afterLines="50" w:line="240" w:lineRule="auto"/>
      <w:ind w:firstLine="420" w:firstLineChars="0"/>
      <w:jc w:val="both"/>
    </w:pPr>
    <w:rPr>
      <w:rFonts w:ascii="Calibri" w:cs="宋体"/>
      <w:sz w:val="21"/>
      <w:szCs w:val="20"/>
    </w:rPr>
  </w:style>
  <w:style w:type="paragraph" w:customStyle="1" w:styleId="1850">
    <w:name w:val="和"/>
    <w:basedOn w:val="1"/>
    <w:qFormat/>
    <w:uiPriority w:val="0"/>
    <w:pPr>
      <w:widowControl w:val="0"/>
      <w:spacing w:afterLines="50" w:line="240" w:lineRule="auto"/>
      <w:ind w:firstLine="0" w:firstLineChars="0"/>
      <w:jc w:val="both"/>
    </w:pPr>
    <w:rPr>
      <w:rFonts w:ascii="Calibri"/>
      <w:sz w:val="21"/>
      <w:szCs w:val="20"/>
    </w:rPr>
  </w:style>
  <w:style w:type="paragraph" w:customStyle="1" w:styleId="1851">
    <w:name w:val="xl73"/>
    <w:basedOn w:val="1"/>
    <w:qFormat/>
    <w:uiPriority w:val="0"/>
    <w:pPr>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b/>
      <w:bCs/>
      <w:color w:val="000000"/>
      <w:kern w:val="0"/>
      <w:sz w:val="21"/>
    </w:rPr>
  </w:style>
  <w:style w:type="paragraph" w:customStyle="1" w:styleId="1852">
    <w:name w:val="小标题 1"/>
    <w:basedOn w:val="1"/>
    <w:qFormat/>
    <w:uiPriority w:val="0"/>
    <w:pPr>
      <w:widowControl w:val="0"/>
      <w:autoSpaceDE w:val="0"/>
      <w:autoSpaceDN w:val="0"/>
      <w:adjustRightInd w:val="0"/>
      <w:spacing w:line="360" w:lineRule="atLeast"/>
      <w:ind w:firstLine="0" w:firstLineChars="0"/>
      <w:jc w:val="both"/>
    </w:pPr>
    <w:rPr>
      <w:rFonts w:ascii="文鼎粗黑" w:eastAsia="文鼎粗黑"/>
      <w:kern w:val="0"/>
      <w:sz w:val="22"/>
      <w:szCs w:val="20"/>
    </w:rPr>
  </w:style>
  <w:style w:type="paragraph" w:customStyle="1" w:styleId="1853">
    <w:name w:val="Char Char Char Char Char Char Char Char Char Char Char1"/>
    <w:basedOn w:val="1"/>
    <w:qFormat/>
    <w:uiPriority w:val="0"/>
    <w:pPr>
      <w:widowControl w:val="0"/>
      <w:jc w:val="both"/>
    </w:pPr>
    <w:rPr>
      <w:rFonts w:ascii="Arial" w:hAnsi="Arial" w:eastAsia="仿宋_GB2312"/>
      <w:sz w:val="21"/>
      <w:szCs w:val="20"/>
    </w:rPr>
  </w:style>
  <w:style w:type="paragraph" w:customStyle="1" w:styleId="1854">
    <w:name w:val="Columnhead"/>
    <w:basedOn w:val="1"/>
    <w:qFormat/>
    <w:uiPriority w:val="0"/>
    <w:pPr>
      <w:keepLines/>
      <w:spacing w:line="240" w:lineRule="auto"/>
      <w:ind w:left="329" w:firstLine="200"/>
      <w:jc w:val="center"/>
    </w:pPr>
    <w:rPr>
      <w:rFonts w:ascii="Arial Narrow" w:hAnsi="Arial Narrow" w:eastAsia="微软雅黑 Light"/>
      <w:b/>
      <w:snapToGrid w:val="0"/>
      <w:kern w:val="20"/>
      <w:sz w:val="20"/>
      <w:szCs w:val="20"/>
      <w:lang w:val="en-GB"/>
    </w:rPr>
  </w:style>
  <w:style w:type="paragraph" w:customStyle="1" w:styleId="1855">
    <w:name w:val="副标题1"/>
    <w:basedOn w:val="84"/>
    <w:qFormat/>
    <w:uiPriority w:val="99"/>
    <w:pPr>
      <w:widowControl/>
      <w:autoSpaceDE/>
      <w:autoSpaceDN/>
      <w:spacing w:line="240" w:lineRule="auto"/>
      <w:ind w:left="0" w:firstLine="0" w:firstLineChars="0"/>
      <w:jc w:val="center"/>
    </w:pPr>
    <w:rPr>
      <w:rFonts w:ascii="宋体" w:hAnsi="宋体" w:eastAsia="宋体" w:cs="Times New Roman"/>
      <w:bCs w:val="0"/>
      <w:sz w:val="24"/>
      <w:szCs w:val="20"/>
    </w:rPr>
  </w:style>
  <w:style w:type="paragraph" w:customStyle="1" w:styleId="1856">
    <w:name w:val="样式 首行缩进:  2 字符2"/>
    <w:basedOn w:val="1"/>
    <w:qFormat/>
    <w:uiPriority w:val="0"/>
    <w:pPr>
      <w:widowControl w:val="0"/>
      <w:spacing w:afterLines="50"/>
      <w:ind w:firstLine="200"/>
      <w:jc w:val="both"/>
    </w:pPr>
    <w:rPr>
      <w:rFonts w:ascii="Calibri" w:eastAsia="仿宋_GB2312" w:cs="宋体"/>
      <w:sz w:val="21"/>
      <w:szCs w:val="20"/>
    </w:rPr>
  </w:style>
  <w:style w:type="paragraph" w:customStyle="1" w:styleId="1857">
    <w:name w:val="段前空行"/>
    <w:basedOn w:val="1"/>
    <w:qFormat/>
    <w:uiPriority w:val="0"/>
    <w:pPr>
      <w:widowControl w:val="0"/>
      <w:spacing w:line="260" w:lineRule="exact"/>
      <w:ind w:firstLine="555" w:firstLineChars="210"/>
      <w:jc w:val="both"/>
    </w:pPr>
    <w:rPr>
      <w:rFonts w:ascii="仿宋_GB2312" w:hAnsi="仿宋_GB2312" w:eastAsia="仿宋_GB2312" w:cs="宋体"/>
      <w:kern w:val="0"/>
      <w:sz w:val="28"/>
      <w:szCs w:val="20"/>
    </w:rPr>
  </w:style>
  <w:style w:type="paragraph" w:customStyle="1" w:styleId="1858">
    <w:name w:val="xl413"/>
    <w:basedOn w:val="1"/>
    <w:qFormat/>
    <w:uiPriority w:val="99"/>
    <w:pPr>
      <w:spacing w:before="100" w:beforeAutospacing="1" w:after="100" w:afterAutospacing="1"/>
      <w:ind w:firstLine="566" w:firstLineChars="236"/>
    </w:pPr>
    <w:rPr>
      <w:rFonts w:cs="宋体"/>
      <w:b/>
      <w:bCs/>
      <w:color w:val="000000"/>
      <w:kern w:val="0"/>
      <w:sz w:val="21"/>
      <w:szCs w:val="20"/>
    </w:rPr>
  </w:style>
  <w:style w:type="paragraph" w:customStyle="1" w:styleId="1859">
    <w:name w:val="项目2"/>
    <w:basedOn w:val="1"/>
    <w:qFormat/>
    <w:uiPriority w:val="0"/>
    <w:pPr>
      <w:widowControl w:val="0"/>
      <w:spacing w:before="60" w:after="60"/>
      <w:ind w:left="1060" w:hanging="420" w:firstLineChars="0"/>
      <w:jc w:val="both"/>
    </w:pPr>
    <w:rPr>
      <w:rFonts w:ascii="Calibri" w:eastAsia="仿宋"/>
      <w:sz w:val="21"/>
      <w:szCs w:val="20"/>
    </w:rPr>
  </w:style>
  <w:style w:type="paragraph" w:customStyle="1" w:styleId="1860">
    <w:name w:val="标题 1（绿盟科技）"/>
    <w:basedOn w:val="3"/>
    <w:next w:val="1"/>
    <w:qFormat/>
    <w:uiPriority w:val="0"/>
    <w:pPr>
      <w:widowControl w:val="0"/>
      <w:pBdr>
        <w:bottom w:val="single" w:color="auto" w:sz="48" w:space="1"/>
      </w:pBdr>
      <w:tabs>
        <w:tab w:val="left" w:pos="432"/>
      </w:tabs>
      <w:spacing w:before="600" w:beforeLines="0" w:after="330" w:afterLines="0" w:line="576" w:lineRule="auto"/>
      <w:ind w:left="907" w:hanging="907" w:firstLineChars="0"/>
      <w:jc w:val="left"/>
    </w:pPr>
    <w:rPr>
      <w:rFonts w:ascii="Arial" w:hAnsi="Arial" w:eastAsia="宋体"/>
      <w:b/>
      <w:sz w:val="28"/>
    </w:rPr>
  </w:style>
  <w:style w:type="paragraph" w:customStyle="1" w:styleId="1861">
    <w:name w:val="xl78"/>
    <w:basedOn w:val="1"/>
    <w:qFormat/>
    <w:uiPriority w:val="0"/>
    <w:pPr>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color w:val="000000"/>
      <w:kern w:val="0"/>
      <w:sz w:val="21"/>
    </w:rPr>
  </w:style>
  <w:style w:type="paragraph" w:customStyle="1" w:styleId="1862">
    <w:name w:val="xl218"/>
    <w:basedOn w:val="1"/>
    <w:qFormat/>
    <w:uiPriority w:val="99"/>
    <w:pPr>
      <w:pBdr>
        <w:top w:val="single" w:color="auto" w:sz="4" w:space="0"/>
        <w:left w:val="single" w:color="auto" w:sz="4" w:space="0"/>
        <w:bottom w:val="single" w:color="auto" w:sz="4" w:space="0"/>
        <w:right w:val="single" w:color="auto" w:sz="8" w:space="0"/>
      </w:pBdr>
      <w:spacing w:before="100" w:beforeAutospacing="1" w:after="100" w:afterAutospacing="1"/>
      <w:ind w:firstLine="0" w:firstLineChars="0"/>
      <w:jc w:val="right"/>
    </w:pPr>
    <w:rPr>
      <w:rFonts w:ascii="Calibri"/>
      <w:b/>
      <w:bCs/>
      <w:kern w:val="0"/>
      <w:sz w:val="21"/>
    </w:rPr>
  </w:style>
  <w:style w:type="paragraph" w:customStyle="1" w:styleId="1863">
    <w:name w:val="样式 标题 5 + 首行缩进:  0 厘米"/>
    <w:basedOn w:val="7"/>
    <w:qFormat/>
    <w:uiPriority w:val="99"/>
    <w:pPr>
      <w:widowControl/>
      <w:numPr>
        <w:ilvl w:val="0"/>
        <w:numId w:val="0"/>
      </w:numPr>
      <w:tabs>
        <w:tab w:val="left" w:pos="944"/>
      </w:tabs>
      <w:spacing w:before="240" w:beforeLines="100" w:after="60" w:afterLines="100" w:line="360" w:lineRule="auto"/>
      <w:ind w:left="480" w:leftChars="150" w:hanging="420"/>
    </w:pPr>
    <w:rPr>
      <w:rFonts w:ascii="Garamond" w:hAnsi="Garamond" w:cs="宋体"/>
      <w:b/>
      <w:bCs w:val="0"/>
      <w:w w:val="100"/>
      <w:kern w:val="28"/>
      <w:sz w:val="21"/>
      <w:lang w:bidi="he-IL"/>
    </w:rPr>
  </w:style>
  <w:style w:type="paragraph" w:customStyle="1" w:styleId="1864">
    <w:name w:val="xl248"/>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jc w:val="center"/>
    </w:pPr>
    <w:rPr>
      <w:rFonts w:cs="宋体"/>
      <w:b/>
      <w:bCs/>
      <w:color w:val="000000"/>
      <w:kern w:val="0"/>
      <w:sz w:val="18"/>
      <w:szCs w:val="18"/>
    </w:rPr>
  </w:style>
  <w:style w:type="paragraph" w:customStyle="1" w:styleId="1865">
    <w:name w:val="公文正文"/>
    <w:basedOn w:val="1"/>
    <w:qFormat/>
    <w:uiPriority w:val="0"/>
    <w:pPr>
      <w:widowControl w:val="0"/>
      <w:spacing w:line="500" w:lineRule="exact"/>
      <w:ind w:firstLine="640"/>
      <w:jc w:val="both"/>
    </w:pPr>
    <w:rPr>
      <w:rFonts w:ascii="仿宋_GB2312" w:eastAsia="仿宋_GB2312"/>
      <w:color w:val="000000"/>
      <w:sz w:val="32"/>
      <w:szCs w:val="32"/>
    </w:rPr>
  </w:style>
  <w:style w:type="paragraph" w:customStyle="1" w:styleId="1866">
    <w:name w:val="样式 样式 样式 正文首行缩进 2 + 左  0 字符 + 首行缩进:  2.57 字符 + 首行缩进:  2.57 字符"/>
    <w:basedOn w:val="1"/>
    <w:qFormat/>
    <w:uiPriority w:val="0"/>
    <w:pPr>
      <w:widowControl w:val="0"/>
      <w:spacing w:after="120"/>
      <w:ind w:firstLine="617" w:firstLineChars="257"/>
      <w:jc w:val="both"/>
    </w:pPr>
    <w:rPr>
      <w:rFonts w:ascii="Calibri" w:cs="宋体"/>
      <w:sz w:val="21"/>
      <w:szCs w:val="20"/>
    </w:rPr>
  </w:style>
  <w:style w:type="paragraph" w:customStyle="1" w:styleId="1867">
    <w:name w:val="Char Char Char Char Char Char Char Char Char Char5"/>
    <w:basedOn w:val="1"/>
    <w:qFormat/>
    <w:uiPriority w:val="99"/>
    <w:pPr>
      <w:ind w:firstLine="0" w:firstLineChars="0"/>
    </w:pPr>
    <w:rPr>
      <w:rFonts w:ascii="Tahoma" w:hAnsi="Tahoma"/>
      <w:kern w:val="0"/>
      <w:sz w:val="21"/>
      <w:szCs w:val="20"/>
    </w:rPr>
  </w:style>
  <w:style w:type="paragraph" w:customStyle="1" w:styleId="1868">
    <w:name w:val="正文 + 首行缩进:  2 字符"/>
    <w:basedOn w:val="1"/>
    <w:qFormat/>
    <w:uiPriority w:val="99"/>
    <w:pPr>
      <w:widowControl w:val="0"/>
      <w:ind w:firstLine="200"/>
      <w:jc w:val="both"/>
    </w:pPr>
    <w:rPr>
      <w:rFonts w:ascii="Calibri" w:eastAsia="仿宋_GB2312"/>
      <w:sz w:val="21"/>
      <w:szCs w:val="20"/>
    </w:rPr>
  </w:style>
  <w:style w:type="paragraph" w:customStyle="1" w:styleId="1869">
    <w:name w:val="默认段落字体 Para Char Char Char Char Char Char Char Char Char1 Char Char Char Char Char Char Char Char"/>
    <w:basedOn w:val="26"/>
    <w:qFormat/>
    <w:uiPriority w:val="0"/>
    <w:pPr>
      <w:widowControl w:val="0"/>
      <w:shd w:val="clear" w:color="auto" w:fill="000080"/>
      <w:autoSpaceDE w:val="0"/>
      <w:autoSpaceDN w:val="0"/>
      <w:adjustRightInd w:val="0"/>
      <w:spacing w:before="240" w:beforeLines="50" w:line="360" w:lineRule="auto"/>
      <w:ind w:firstLine="200" w:firstLineChars="200"/>
      <w:jc w:val="both"/>
    </w:pPr>
    <w:rPr>
      <w:rFonts w:ascii="Calibri" w:eastAsia="仿宋"/>
      <w:sz w:val="24"/>
      <w:szCs w:val="24"/>
    </w:rPr>
  </w:style>
  <w:style w:type="paragraph" w:customStyle="1" w:styleId="1870">
    <w:name w:val="Table_Sm_Heading_Right"/>
    <w:basedOn w:val="1871"/>
    <w:qFormat/>
    <w:uiPriority w:val="0"/>
    <w:pPr>
      <w:jc w:val="right"/>
    </w:pPr>
  </w:style>
  <w:style w:type="paragraph" w:customStyle="1" w:styleId="1871">
    <w:name w:val="Table_Sm_Heading"/>
    <w:basedOn w:val="1872"/>
    <w:qFormat/>
    <w:uiPriority w:val="0"/>
    <w:pPr>
      <w:spacing w:before="60"/>
    </w:pPr>
    <w:rPr>
      <w:sz w:val="16"/>
    </w:rPr>
  </w:style>
  <w:style w:type="paragraph" w:customStyle="1" w:styleId="1872">
    <w:name w:val="Table_Heading"/>
    <w:basedOn w:val="1"/>
    <w:next w:val="1716"/>
    <w:qFormat/>
    <w:uiPriority w:val="0"/>
    <w:pPr>
      <w:keepNext/>
      <w:keepLines/>
      <w:spacing w:before="40" w:after="40"/>
      <w:ind w:firstLine="0" w:firstLineChars="0"/>
    </w:pPr>
    <w:rPr>
      <w:rFonts w:ascii="Arial" w:hAnsi="Arial" w:eastAsia="仿宋"/>
      <w:b/>
      <w:kern w:val="0"/>
      <w:sz w:val="21"/>
      <w:szCs w:val="20"/>
      <w:lang w:val="en-GB" w:eastAsia="en-US"/>
    </w:rPr>
  </w:style>
  <w:style w:type="paragraph" w:customStyle="1" w:styleId="1873">
    <w:name w:val="样式 标题 4CSS节内2级标记 + 五号 行距: 单倍行距"/>
    <w:basedOn w:val="6"/>
    <w:semiHidden/>
    <w:qFormat/>
    <w:uiPriority w:val="99"/>
    <w:pPr>
      <w:tabs>
        <w:tab w:val="left" w:pos="864"/>
      </w:tabs>
      <w:spacing w:before="200" w:after="200" w:line="240" w:lineRule="auto"/>
      <w:ind w:left="1148" w:hanging="864"/>
    </w:pPr>
    <w:rPr>
      <w:rFonts w:ascii="Arial Unicode MS" w:hAnsi="Arial Unicode MS" w:cs="Times New Roman"/>
      <w:b/>
      <w:w w:val="100"/>
      <w:kern w:val="0"/>
      <w:sz w:val="28"/>
      <w:szCs w:val="20"/>
    </w:rPr>
  </w:style>
  <w:style w:type="paragraph" w:customStyle="1" w:styleId="1874">
    <w:name w:val="样式 标题 4 + 两端对齐"/>
    <w:basedOn w:val="6"/>
    <w:next w:val="6"/>
    <w:qFormat/>
    <w:uiPriority w:val="99"/>
    <w:pPr>
      <w:widowControl w:val="0"/>
      <w:tabs>
        <w:tab w:val="left" w:pos="360"/>
        <w:tab w:val="left" w:pos="425"/>
        <w:tab w:val="left" w:pos="864"/>
      </w:tabs>
      <w:spacing w:before="240" w:beforeLines="100" w:after="180" w:afterLines="100" w:line="360" w:lineRule="auto"/>
      <w:ind w:left="425" w:right="100" w:hanging="425"/>
    </w:pPr>
    <w:rPr>
      <w:rFonts w:ascii="Calibri" w:hAnsi="宋体" w:cs="宋体"/>
      <w:b/>
      <w:bCs w:val="0"/>
      <w:w w:val="100"/>
      <w:sz w:val="28"/>
      <w:szCs w:val="20"/>
    </w:rPr>
  </w:style>
  <w:style w:type="paragraph" w:customStyle="1" w:styleId="1875">
    <w:name w:val="Char Char Char Char Char Char Char Char Char Char Char Char1 Char1"/>
    <w:basedOn w:val="26"/>
    <w:qFormat/>
    <w:uiPriority w:val="0"/>
    <w:pPr>
      <w:widowControl w:val="0"/>
      <w:shd w:val="clear" w:color="auto" w:fill="000080"/>
      <w:jc w:val="both"/>
    </w:pPr>
    <w:rPr>
      <w:rFonts w:ascii="Tahoma" w:hAnsi="Tahoma"/>
      <w:sz w:val="24"/>
      <w:szCs w:val="24"/>
    </w:rPr>
  </w:style>
  <w:style w:type="paragraph" w:customStyle="1" w:styleId="1876">
    <w:name w:val="xl173"/>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right"/>
    </w:pPr>
    <w:rPr>
      <w:rFonts w:eastAsia="仿宋" w:cs="宋体"/>
      <w:color w:val="000000"/>
      <w:kern w:val="0"/>
      <w:sz w:val="21"/>
      <w:szCs w:val="20"/>
    </w:rPr>
  </w:style>
  <w:style w:type="paragraph" w:customStyle="1" w:styleId="1877">
    <w:name w:val="标准文件-表标题"/>
    <w:basedOn w:val="1"/>
    <w:qFormat/>
    <w:uiPriority w:val="99"/>
    <w:pPr>
      <w:widowControl w:val="0"/>
      <w:tabs>
        <w:tab w:val="left" w:pos="-567"/>
        <w:tab w:val="left" w:pos="3760"/>
      </w:tabs>
      <w:ind w:left="3760" w:hanging="420" w:firstLineChars="0"/>
      <w:jc w:val="both"/>
    </w:pPr>
    <w:rPr>
      <w:rFonts w:ascii="Calibri"/>
      <w:sz w:val="21"/>
      <w:szCs w:val="20"/>
    </w:rPr>
  </w:style>
  <w:style w:type="paragraph" w:customStyle="1" w:styleId="1878">
    <w:name w:val="contentnoteheader"/>
    <w:basedOn w:val="1"/>
    <w:qFormat/>
    <w:uiPriority w:val="0"/>
    <w:pPr>
      <w:spacing w:before="100" w:beforeAutospacing="1" w:after="100" w:afterAutospacing="1" w:line="240" w:lineRule="auto"/>
      <w:ind w:firstLine="0" w:firstLineChars="0"/>
    </w:pPr>
    <w:rPr>
      <w:rFonts w:hint="eastAsia" w:eastAsia="仿宋"/>
      <w:kern w:val="0"/>
      <w:sz w:val="21"/>
    </w:rPr>
  </w:style>
  <w:style w:type="paragraph" w:customStyle="1" w:styleId="1879">
    <w:name w:val="图片（中）"/>
    <w:basedOn w:val="1779"/>
    <w:next w:val="1779"/>
    <w:qFormat/>
    <w:uiPriority w:val="0"/>
    <w:pPr>
      <w:keepNext/>
      <w:spacing w:after="0"/>
    </w:pPr>
  </w:style>
  <w:style w:type="paragraph" w:customStyle="1" w:styleId="1880">
    <w:name w:val="l顶头"/>
    <w:basedOn w:val="1796"/>
    <w:qFormat/>
    <w:uiPriority w:val="99"/>
    <w:pPr>
      <w:ind w:firstLine="0" w:firstLineChars="0"/>
      <w:jc w:val="both"/>
    </w:pPr>
    <w:rPr>
      <w:rFonts w:ascii="楷体_GB2312" w:hAnsi="Arial Unicode MS" w:eastAsia="楷体_GB2312"/>
      <w:kern w:val="0"/>
      <w:sz w:val="24"/>
      <w:szCs w:val="24"/>
    </w:rPr>
  </w:style>
  <w:style w:type="paragraph" w:customStyle="1" w:styleId="1881">
    <w:name w:val="xl184"/>
    <w:basedOn w:val="1"/>
    <w:qFormat/>
    <w:uiPriority w:val="0"/>
    <w:pPr>
      <w:pBdr>
        <w:top w:val="single" w:color="auto" w:sz="4" w:space="0"/>
        <w:bottom w:val="single" w:color="auto" w:sz="4" w:space="0"/>
        <w:right w:val="single" w:color="auto" w:sz="4" w:space="0"/>
      </w:pBdr>
      <w:shd w:val="clear" w:color="000000" w:fill="FFC000"/>
      <w:spacing w:before="100" w:beforeAutospacing="1" w:after="100" w:afterAutospacing="1" w:line="240" w:lineRule="auto"/>
      <w:ind w:firstLine="0" w:firstLineChars="0"/>
      <w:jc w:val="center"/>
    </w:pPr>
    <w:rPr>
      <w:rFonts w:ascii="仿宋" w:hAnsi="仿宋" w:eastAsia="仿宋" w:cs="宋体"/>
      <w:b/>
      <w:bCs/>
      <w:kern w:val="0"/>
      <w:sz w:val="28"/>
      <w:szCs w:val="28"/>
    </w:rPr>
  </w:style>
  <w:style w:type="paragraph" w:customStyle="1" w:styleId="1882">
    <w:name w:val="xl240"/>
    <w:basedOn w:val="1"/>
    <w:qFormat/>
    <w:uiPriority w:val="99"/>
    <w:pPr>
      <w:pBdr>
        <w:top w:val="single" w:color="auto" w:sz="4" w:space="0"/>
        <w:left w:val="single" w:color="auto" w:sz="4" w:space="0"/>
        <w:bottom w:val="single" w:color="auto" w:sz="4" w:space="0"/>
        <w:right w:val="single" w:color="auto" w:sz="4" w:space="0"/>
      </w:pBdr>
      <w:shd w:val="clear" w:color="auto" w:fill="33CCCC"/>
      <w:spacing w:before="100" w:beforeAutospacing="1" w:after="100" w:afterAutospacing="1"/>
      <w:ind w:firstLine="566" w:firstLineChars="236"/>
      <w:jc w:val="right"/>
    </w:pPr>
    <w:rPr>
      <w:rFonts w:cs="宋体"/>
      <w:b/>
      <w:bCs/>
      <w:color w:val="000000"/>
      <w:kern w:val="0"/>
      <w:sz w:val="18"/>
      <w:szCs w:val="18"/>
    </w:rPr>
  </w:style>
  <w:style w:type="paragraph" w:customStyle="1" w:styleId="1883">
    <w:name w:val="样式 标题 3h3Level 3 HeadH3Heading 3 - oldlevel_3PIM 3BOD 0s..."/>
    <w:basedOn w:val="5"/>
    <w:qFormat/>
    <w:uiPriority w:val="0"/>
    <w:pPr>
      <w:keepLines w:val="0"/>
      <w:widowControl w:val="0"/>
      <w:numPr>
        <w:ilvl w:val="0"/>
        <w:numId w:val="0"/>
      </w:numPr>
      <w:tabs>
        <w:tab w:val="left" w:pos="2340"/>
      </w:tabs>
      <w:adjustRightInd w:val="0"/>
      <w:spacing w:before="120" w:beforeLines="100" w:after="60" w:afterLines="100" w:line="500" w:lineRule="exact"/>
      <w:ind w:left="1740" w:hanging="420"/>
      <w:textAlignment w:val="baseline"/>
    </w:pPr>
    <w:rPr>
      <w:rFonts w:ascii="仿宋_GB2312" w:hAnsi="宋体" w:eastAsia="宋体"/>
      <w:b/>
      <w:kern w:val="0"/>
      <w:sz w:val="21"/>
      <w:szCs w:val="24"/>
    </w:rPr>
  </w:style>
  <w:style w:type="paragraph" w:customStyle="1" w:styleId="1884">
    <w:name w:val="样式 正文内容 + 宋体 段前: 0.5 行 段后: 0.5 行"/>
    <w:basedOn w:val="1"/>
    <w:qFormat/>
    <w:uiPriority w:val="99"/>
    <w:pPr>
      <w:widowControl w:val="0"/>
      <w:spacing w:beforeLines="50" w:afterLines="50"/>
      <w:ind w:firstLine="200"/>
      <w:jc w:val="both"/>
    </w:pPr>
    <w:rPr>
      <w:rFonts w:cs="宋体"/>
      <w:sz w:val="21"/>
    </w:rPr>
  </w:style>
  <w:style w:type="paragraph" w:customStyle="1" w:styleId="1885">
    <w:name w:val="xl190"/>
    <w:basedOn w:val="1"/>
    <w:qFormat/>
    <w:uiPriority w:val="0"/>
    <w:pPr>
      <w:pBdr>
        <w:top w:val="single" w:color="auto" w:sz="4" w:space="0"/>
        <w:left w:val="single" w:color="auto" w:sz="4" w:space="0"/>
        <w:bottom w:val="single" w:color="auto" w:sz="4" w:space="0"/>
      </w:pBdr>
      <w:spacing w:before="100" w:beforeAutospacing="1" w:after="100" w:afterAutospacing="1" w:line="240" w:lineRule="auto"/>
      <w:ind w:firstLine="0" w:firstLineChars="0"/>
    </w:pPr>
    <w:rPr>
      <w:rFonts w:ascii="Arial" w:hAnsi="Arial" w:eastAsia="Arial Unicode MS" w:cs="Arial"/>
      <w:kern w:val="0"/>
      <w:sz w:val="21"/>
      <w:szCs w:val="20"/>
    </w:rPr>
  </w:style>
  <w:style w:type="paragraph" w:customStyle="1" w:styleId="1886">
    <w:name w:val="ccc"/>
    <w:basedOn w:val="7"/>
    <w:qFormat/>
    <w:uiPriority w:val="0"/>
    <w:pPr>
      <w:numPr>
        <w:ilvl w:val="0"/>
        <w:numId w:val="0"/>
      </w:numPr>
      <w:spacing w:before="120" w:after="260" w:line="416" w:lineRule="auto"/>
      <w:ind w:left="876" w:leftChars="150" w:hanging="726"/>
      <w:jc w:val="both"/>
      <w:outlineLvl w:val="1"/>
    </w:pPr>
    <w:rPr>
      <w:rFonts w:ascii="宋体" w:hAnsi="宋体" w:eastAsia="宋体" w:cs="宋体"/>
      <w:b/>
      <w:w w:val="100"/>
      <w:kern w:val="2"/>
      <w:sz w:val="28"/>
      <w:szCs w:val="30"/>
    </w:rPr>
  </w:style>
  <w:style w:type="paragraph" w:customStyle="1" w:styleId="1887">
    <w:name w:val="!楔形编号"/>
    <w:basedOn w:val="763"/>
    <w:semiHidden/>
    <w:qFormat/>
    <w:uiPriority w:val="0"/>
    <w:pPr>
      <w:numPr>
        <w:ilvl w:val="0"/>
        <w:numId w:val="58"/>
      </w:numPr>
      <w:tabs>
        <w:tab w:val="left" w:pos="360"/>
        <w:tab w:val="left" w:pos="420"/>
      </w:tabs>
      <w:ind w:left="420" w:hanging="420" w:firstLineChars="0"/>
    </w:pPr>
  </w:style>
  <w:style w:type="paragraph" w:customStyle="1" w:styleId="1888">
    <w:name w:val="itemlistintable"/>
    <w:basedOn w:val="1"/>
    <w:qFormat/>
    <w:uiPriority w:val="0"/>
    <w:pPr>
      <w:spacing w:before="100" w:beforeAutospacing="1" w:after="100" w:afterAutospacing="1" w:line="240" w:lineRule="auto"/>
      <w:ind w:firstLine="0" w:firstLineChars="0"/>
    </w:pPr>
    <w:rPr>
      <w:rFonts w:eastAsia="仿宋" w:cs="宋体"/>
      <w:kern w:val="0"/>
      <w:sz w:val="21"/>
    </w:rPr>
  </w:style>
  <w:style w:type="paragraph" w:customStyle="1" w:styleId="1889">
    <w:name w:val="办公自动化专用正文"/>
    <w:basedOn w:val="1"/>
    <w:qFormat/>
    <w:uiPriority w:val="0"/>
    <w:pPr>
      <w:widowControl w:val="0"/>
      <w:spacing w:line="560" w:lineRule="atLeast"/>
      <w:ind w:firstLine="624" w:firstLineChars="0"/>
      <w:jc w:val="both"/>
    </w:pPr>
    <w:rPr>
      <w:rFonts w:ascii="仿宋_GB2312" w:eastAsia="仿宋_GB2312"/>
      <w:sz w:val="32"/>
      <w:szCs w:val="20"/>
    </w:rPr>
  </w:style>
  <w:style w:type="paragraph" w:customStyle="1" w:styleId="1890">
    <w:name w:val="font28"/>
    <w:basedOn w:val="1"/>
    <w:qFormat/>
    <w:uiPriority w:val="0"/>
    <w:pPr>
      <w:spacing w:before="100" w:beforeAutospacing="1" w:after="100" w:afterAutospacing="1" w:line="240" w:lineRule="auto"/>
      <w:ind w:firstLine="0" w:firstLineChars="0"/>
    </w:pPr>
    <w:rPr>
      <w:rFonts w:ascii="Arial Narrow" w:hAnsi="Arial Narrow" w:eastAsia="仿宋" w:cs="宋体"/>
      <w:color w:val="FF0000"/>
      <w:kern w:val="0"/>
      <w:sz w:val="22"/>
      <w:szCs w:val="21"/>
    </w:rPr>
  </w:style>
  <w:style w:type="paragraph" w:customStyle="1" w:styleId="1891">
    <w:name w:val="CM104"/>
    <w:basedOn w:val="305"/>
    <w:next w:val="305"/>
    <w:qFormat/>
    <w:uiPriority w:val="0"/>
    <w:pPr>
      <w:spacing w:after="540"/>
    </w:pPr>
    <w:rPr>
      <w:rFonts w:ascii="仿宋_GB2312" w:eastAsia="仿宋_GB2312" w:cs="Times New Roman"/>
      <w:color w:val="auto"/>
    </w:rPr>
  </w:style>
  <w:style w:type="paragraph" w:customStyle="1" w:styleId="1892">
    <w:name w:val="wansan"/>
    <w:basedOn w:val="1"/>
    <w:qFormat/>
    <w:uiPriority w:val="0"/>
    <w:pPr>
      <w:widowControl w:val="0"/>
      <w:ind w:firstLine="200"/>
      <w:jc w:val="both"/>
    </w:pPr>
    <w:rPr>
      <w:rFonts w:ascii="Verdana" w:hAnsi="Verdana"/>
      <w:sz w:val="21"/>
      <w:szCs w:val="20"/>
    </w:rPr>
  </w:style>
  <w:style w:type="paragraph" w:customStyle="1" w:styleId="1893">
    <w:name w:val="联想集成"/>
    <w:basedOn w:val="1"/>
    <w:qFormat/>
    <w:uiPriority w:val="99"/>
    <w:pPr>
      <w:widowControl w:val="0"/>
      <w:spacing w:line="240" w:lineRule="auto"/>
      <w:ind w:firstLine="0" w:firstLineChars="0"/>
      <w:jc w:val="both"/>
    </w:pPr>
    <w:rPr>
      <w:rFonts w:ascii="Calibri" w:eastAsia="黑体"/>
      <w:b/>
      <w:sz w:val="21"/>
      <w:szCs w:val="20"/>
    </w:rPr>
  </w:style>
  <w:style w:type="paragraph" w:customStyle="1" w:styleId="1894">
    <w:name w:val="样式 二号 居中"/>
    <w:basedOn w:val="1"/>
    <w:qFormat/>
    <w:uiPriority w:val="0"/>
    <w:pPr>
      <w:widowControl w:val="0"/>
      <w:ind w:firstLine="0" w:firstLineChars="0"/>
      <w:jc w:val="center"/>
    </w:pPr>
    <w:rPr>
      <w:rFonts w:ascii="Calibri" w:cs="宋体"/>
      <w:sz w:val="52"/>
      <w:szCs w:val="20"/>
    </w:rPr>
  </w:style>
  <w:style w:type="paragraph" w:customStyle="1" w:styleId="1895">
    <w:name w:val="列表项"/>
    <w:next w:val="21"/>
    <w:qFormat/>
    <w:uiPriority w:val="0"/>
    <w:pPr>
      <w:tabs>
        <w:tab w:val="left" w:pos="720"/>
      </w:tabs>
      <w:spacing w:line="240" w:lineRule="auto"/>
      <w:ind w:left="720" w:hanging="360"/>
    </w:pPr>
    <w:rPr>
      <w:rFonts w:ascii="宋体" w:hAnsi="宋体" w:eastAsia="宋体" w:cs="Times New Roman"/>
      <w:b/>
      <w:caps/>
      <w:sz w:val="28"/>
      <w:u w:val="single"/>
      <w:lang w:val="en-US" w:eastAsia="zh-CN" w:bidi="ar-SA"/>
    </w:rPr>
  </w:style>
  <w:style w:type="paragraph" w:customStyle="1" w:styleId="1896">
    <w:name w:val="p0"/>
    <w:basedOn w:val="1"/>
    <w:qFormat/>
    <w:uiPriority w:val="0"/>
    <w:pPr>
      <w:spacing w:line="240" w:lineRule="auto"/>
      <w:ind w:firstLine="0" w:firstLineChars="0"/>
      <w:jc w:val="both"/>
    </w:pPr>
    <w:rPr>
      <w:rFonts w:ascii="Calibri" w:hAnsi="Calibri"/>
      <w:kern w:val="0"/>
      <w:sz w:val="21"/>
      <w:szCs w:val="20"/>
    </w:rPr>
  </w:style>
  <w:style w:type="paragraph" w:customStyle="1" w:styleId="1897">
    <w:name w:val="样式 小四 行距: 1.5 倍行距 首行缩进:  2 字符"/>
    <w:basedOn w:val="1"/>
    <w:qFormat/>
    <w:uiPriority w:val="99"/>
    <w:pPr>
      <w:ind w:firstLine="200"/>
    </w:pPr>
    <w:rPr>
      <w:rFonts w:eastAsia="楷体_GB2312" w:cs="宋体"/>
      <w:color w:val="000000"/>
      <w:kern w:val="0"/>
      <w:sz w:val="21"/>
      <w:szCs w:val="20"/>
    </w:rPr>
  </w:style>
  <w:style w:type="paragraph" w:customStyle="1" w:styleId="1898">
    <w:name w:val="正文-电视"/>
    <w:basedOn w:val="1"/>
    <w:qFormat/>
    <w:uiPriority w:val="0"/>
    <w:pPr>
      <w:widowControl w:val="0"/>
      <w:ind w:firstLine="0" w:firstLineChars="0"/>
      <w:jc w:val="center"/>
    </w:pPr>
    <w:rPr>
      <w:rFonts w:eastAsia="仿宋"/>
      <w:sz w:val="32"/>
      <w:szCs w:val="32"/>
    </w:rPr>
  </w:style>
  <w:style w:type="paragraph" w:customStyle="1" w:styleId="1899">
    <w:name w:val="biaoti1"/>
    <w:basedOn w:val="3"/>
    <w:qFormat/>
    <w:uiPriority w:val="99"/>
    <w:pPr>
      <w:widowControl w:val="0"/>
      <w:tabs>
        <w:tab w:val="left" w:pos="432"/>
      </w:tabs>
      <w:spacing w:before="120" w:beforeLines="100" w:after="60" w:afterLines="100"/>
      <w:ind w:left="431" w:hanging="431" w:firstLineChars="0"/>
      <w:jc w:val="both"/>
    </w:pPr>
    <w:rPr>
      <w:rFonts w:ascii="Times New Roman" w:eastAsia="宋体"/>
      <w:sz w:val="44"/>
    </w:rPr>
  </w:style>
  <w:style w:type="paragraph" w:customStyle="1" w:styleId="1900">
    <w:name w:val="Char Char Char Char Char Char3"/>
    <w:basedOn w:val="1"/>
    <w:qFormat/>
    <w:uiPriority w:val="99"/>
    <w:pPr>
      <w:ind w:firstLine="0" w:firstLineChars="0"/>
    </w:pPr>
    <w:rPr>
      <w:rFonts w:ascii="Tahoma" w:hAnsi="Tahoma"/>
      <w:kern w:val="0"/>
      <w:sz w:val="21"/>
      <w:szCs w:val="20"/>
    </w:rPr>
  </w:style>
  <w:style w:type="paragraph" w:customStyle="1" w:styleId="1901">
    <w:name w:val="模板正文缩进"/>
    <w:basedOn w:val="1"/>
    <w:qFormat/>
    <w:uiPriority w:val="0"/>
    <w:pPr>
      <w:widowControl w:val="0"/>
      <w:spacing w:beforeLines="30" w:afterLines="30" w:line="400" w:lineRule="exact"/>
      <w:jc w:val="both"/>
    </w:pPr>
    <w:rPr>
      <w:rFonts w:eastAsia="仿宋"/>
      <w:kern w:val="0"/>
      <w:sz w:val="21"/>
    </w:rPr>
  </w:style>
  <w:style w:type="paragraph" w:customStyle="1" w:styleId="1902">
    <w:name w:val="xl149"/>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pPr>
    <w:rPr>
      <w:rFonts w:eastAsia="仿宋" w:cs="宋体"/>
      <w:b/>
      <w:bCs/>
      <w:kern w:val="0"/>
      <w:sz w:val="21"/>
      <w:szCs w:val="20"/>
    </w:rPr>
  </w:style>
  <w:style w:type="paragraph" w:customStyle="1" w:styleId="1903">
    <w:name w:val="样式 文章正文OK + 行距: 1.5 倍行距"/>
    <w:basedOn w:val="355"/>
    <w:qFormat/>
    <w:uiPriority w:val="0"/>
  </w:style>
  <w:style w:type="paragraph" w:customStyle="1" w:styleId="1904">
    <w:name w:val="样式 宋体 加粗 左侧:  0.95 厘米"/>
    <w:basedOn w:val="1"/>
    <w:qFormat/>
    <w:uiPriority w:val="99"/>
    <w:pPr>
      <w:ind w:firstLine="225" w:firstLineChars="225"/>
    </w:pPr>
    <w:rPr>
      <w:rFonts w:cs="宋体"/>
      <w:b/>
      <w:bCs/>
      <w:kern w:val="0"/>
      <w:sz w:val="21"/>
      <w:szCs w:val="20"/>
    </w:rPr>
  </w:style>
  <w:style w:type="paragraph" w:customStyle="1" w:styleId="1905">
    <w:name w:val="版权声明"/>
    <w:basedOn w:val="1"/>
    <w:qFormat/>
    <w:uiPriority w:val="0"/>
    <w:pPr>
      <w:keepNext/>
      <w:widowControl w:val="0"/>
      <w:autoSpaceDE w:val="0"/>
      <w:autoSpaceDN w:val="0"/>
      <w:snapToGrid w:val="0"/>
      <w:ind w:left="1134" w:firstLine="0" w:firstLineChars="0"/>
      <w:jc w:val="both"/>
      <w:textAlignment w:val="bottom"/>
    </w:pPr>
    <w:rPr>
      <w:rFonts w:ascii="Calibri" w:eastAsia="仿宋"/>
      <w:sz w:val="21"/>
      <w:szCs w:val="20"/>
    </w:rPr>
  </w:style>
  <w:style w:type="paragraph" w:customStyle="1" w:styleId="1906">
    <w:name w:val="清除格式"/>
    <w:qFormat/>
    <w:uiPriority w:val="0"/>
    <w:pPr>
      <w:tabs>
        <w:tab w:val="left" w:pos="420"/>
      </w:tabs>
      <w:spacing w:before="280" w:after="260" w:line="374" w:lineRule="auto"/>
      <w:ind w:left="420" w:hanging="420"/>
      <w:outlineLvl w:val="3"/>
    </w:pPr>
    <w:rPr>
      <w:rFonts w:ascii="Arial" w:hAnsi="Arial" w:eastAsia="黑体" w:cs="Times New Roman"/>
      <w:b/>
      <w:kern w:val="2"/>
      <w:sz w:val="30"/>
      <w:szCs w:val="28"/>
      <w:lang w:val="en-US" w:eastAsia="zh-CN" w:bidi="ar-SA"/>
    </w:rPr>
  </w:style>
  <w:style w:type="paragraph" w:customStyle="1" w:styleId="1907">
    <w:name w:val="横向标题"/>
    <w:basedOn w:val="1"/>
    <w:qFormat/>
    <w:uiPriority w:val="99"/>
    <w:pPr>
      <w:widowControl w:val="0"/>
      <w:autoSpaceDE w:val="0"/>
      <w:autoSpaceDN w:val="0"/>
      <w:adjustRightInd w:val="0"/>
      <w:spacing w:line="240" w:lineRule="auto"/>
      <w:ind w:firstLine="0" w:firstLineChars="0"/>
      <w:jc w:val="both"/>
    </w:pPr>
    <w:rPr>
      <w:rFonts w:ascii="Calibri" w:eastAsia="仿宋_GB2312"/>
      <w:b/>
      <w:kern w:val="0"/>
      <w:sz w:val="21"/>
      <w:szCs w:val="21"/>
    </w:rPr>
  </w:style>
  <w:style w:type="paragraph" w:customStyle="1" w:styleId="1908">
    <w:name w:val="样式 正文文本缩进 + 首行缩进:  2 字符"/>
    <w:basedOn w:val="35"/>
    <w:qFormat/>
    <w:uiPriority w:val="0"/>
    <w:pPr>
      <w:widowControl w:val="0"/>
      <w:spacing w:before="100" w:beforeAutospacing="1" w:after="100" w:afterAutospacing="1" w:line="300" w:lineRule="auto"/>
      <w:ind w:left="0" w:leftChars="0"/>
      <w:jc w:val="both"/>
    </w:pPr>
    <w:rPr>
      <w:rFonts w:ascii="仿宋_GB2312" w:eastAsia="仿宋_GB2312" w:cs="宋体"/>
      <w:kern w:val="0"/>
      <w:szCs w:val="20"/>
    </w:rPr>
  </w:style>
  <w:style w:type="paragraph" w:customStyle="1" w:styleId="1909">
    <w:name w:val="xl272"/>
    <w:basedOn w:val="1"/>
    <w:qFormat/>
    <w:uiPriority w:val="99"/>
    <w:pPr>
      <w:pBdr>
        <w:left w:val="single" w:color="auto" w:sz="4" w:space="0"/>
        <w:bottom w:val="single" w:color="auto" w:sz="4" w:space="0"/>
        <w:right w:val="single" w:color="auto" w:sz="4" w:space="0"/>
      </w:pBdr>
      <w:shd w:val="clear" w:color="auto" w:fill="C0C0C0"/>
      <w:spacing w:before="100" w:beforeAutospacing="1" w:after="100" w:afterAutospacing="1"/>
      <w:ind w:firstLine="566" w:firstLineChars="236"/>
      <w:jc w:val="center"/>
    </w:pPr>
    <w:rPr>
      <w:rFonts w:cs="宋体"/>
      <w:b/>
      <w:bCs/>
      <w:color w:val="000000"/>
      <w:kern w:val="0"/>
      <w:sz w:val="18"/>
      <w:szCs w:val="18"/>
    </w:rPr>
  </w:style>
  <w:style w:type="paragraph" w:customStyle="1" w:styleId="1910">
    <w:name w:val="注意事项"/>
    <w:basedOn w:val="1"/>
    <w:qFormat/>
    <w:uiPriority w:val="99"/>
    <w:pPr>
      <w:widowControl w:val="0"/>
      <w:spacing w:before="60" w:after="60"/>
      <w:ind w:firstLine="200"/>
      <w:jc w:val="both"/>
    </w:pPr>
    <w:rPr>
      <w:rFonts w:ascii="Calibri"/>
      <w:b/>
      <w:bCs/>
      <w:sz w:val="21"/>
    </w:rPr>
  </w:style>
  <w:style w:type="paragraph" w:customStyle="1" w:styleId="1911">
    <w:name w:val="xl434"/>
    <w:basedOn w:val="1"/>
    <w:qFormat/>
    <w:uiPriority w:val="99"/>
    <w:pPr>
      <w:spacing w:before="100" w:beforeAutospacing="1" w:after="100" w:afterAutospacing="1"/>
      <w:ind w:firstLine="566" w:firstLineChars="236"/>
      <w:jc w:val="center"/>
    </w:pPr>
    <w:rPr>
      <w:rFonts w:cs="宋体"/>
      <w:color w:val="000000"/>
      <w:kern w:val="0"/>
      <w:sz w:val="21"/>
      <w:szCs w:val="20"/>
    </w:rPr>
  </w:style>
  <w:style w:type="paragraph" w:customStyle="1" w:styleId="1912">
    <w:name w:val="z-窗体底端1"/>
    <w:basedOn w:val="1"/>
    <w:next w:val="1"/>
    <w:unhideWhenUsed/>
    <w:qFormat/>
    <w:uiPriority w:val="0"/>
    <w:pPr>
      <w:pBdr>
        <w:top w:val="single" w:color="auto" w:sz="6" w:space="1"/>
      </w:pBdr>
      <w:ind w:firstLine="0" w:firstLineChars="0"/>
      <w:jc w:val="center"/>
    </w:pPr>
    <w:rPr>
      <w:rFonts w:ascii="Arial" w:hAnsi="Arial" w:cs="Arial"/>
      <w:vanish/>
      <w:kern w:val="0"/>
      <w:sz w:val="16"/>
      <w:szCs w:val="16"/>
    </w:rPr>
  </w:style>
  <w:style w:type="paragraph" w:customStyle="1" w:styleId="1913">
    <w:name w:val="小节标题"/>
    <w:basedOn w:val="1"/>
    <w:next w:val="1"/>
    <w:qFormat/>
    <w:uiPriority w:val="99"/>
    <w:pPr>
      <w:spacing w:before="175" w:after="102" w:line="1213" w:lineRule="atLeast"/>
      <w:ind w:firstLine="0" w:firstLineChars="0"/>
      <w:jc w:val="both"/>
    </w:pPr>
    <w:rPr>
      <w:rFonts w:ascii="Calibri" w:eastAsia="黑体"/>
      <w:color w:val="000000"/>
      <w:kern w:val="0"/>
      <w:sz w:val="21"/>
      <w:szCs w:val="20"/>
      <w:u w:color="000000"/>
    </w:rPr>
  </w:style>
  <w:style w:type="paragraph" w:customStyle="1" w:styleId="1914">
    <w:name w:val="样式 样式 小四 行距: 1.5 倍行距 + 首行缩进:  2 字符"/>
    <w:basedOn w:val="1"/>
    <w:qFormat/>
    <w:uiPriority w:val="0"/>
    <w:pPr>
      <w:widowControl w:val="0"/>
      <w:jc w:val="both"/>
    </w:pPr>
    <w:rPr>
      <w:rFonts w:ascii="Arial" w:hAnsi="Arial" w:eastAsia="仿宋"/>
      <w:sz w:val="21"/>
    </w:rPr>
  </w:style>
  <w:style w:type="paragraph" w:customStyle="1" w:styleId="1915">
    <w:name w:val="FUNO题注"/>
    <w:next w:val="1"/>
    <w:qFormat/>
    <w:uiPriority w:val="0"/>
    <w:pPr>
      <w:spacing w:line="240" w:lineRule="auto"/>
      <w:jc w:val="center"/>
    </w:pPr>
    <w:rPr>
      <w:rFonts w:ascii="Calibri" w:hAnsi="Calibri" w:eastAsia="黑体" w:cs="Times New Roman"/>
      <w:kern w:val="2"/>
      <w:sz w:val="18"/>
      <w:szCs w:val="21"/>
      <w:lang w:val="en-US" w:eastAsia="zh-CN" w:bidi="ar-SA"/>
    </w:rPr>
  </w:style>
  <w:style w:type="paragraph" w:customStyle="1" w:styleId="1916">
    <w:name w:val="标注》"/>
    <w:basedOn w:val="1"/>
    <w:qFormat/>
    <w:uiPriority w:val="99"/>
    <w:pPr>
      <w:widowControl w:val="0"/>
      <w:tabs>
        <w:tab w:val="left" w:pos="420"/>
      </w:tabs>
      <w:spacing w:after="60" w:line="240" w:lineRule="auto"/>
      <w:ind w:left="420" w:hanging="420" w:firstLineChars="0"/>
      <w:jc w:val="both"/>
    </w:pPr>
    <w:rPr>
      <w:rFonts w:ascii="Calibri" w:eastAsia="黑体"/>
      <w:b/>
      <w:sz w:val="21"/>
    </w:rPr>
  </w:style>
  <w:style w:type="paragraph" w:customStyle="1" w:styleId="1917">
    <w:name w:val="样式 标题 2 + 宋体 五号 行距: 单倍行距"/>
    <w:basedOn w:val="4"/>
    <w:qFormat/>
    <w:uiPriority w:val="99"/>
    <w:pPr>
      <w:keepLines w:val="0"/>
      <w:adjustRightInd w:val="0"/>
      <w:snapToGrid w:val="0"/>
      <w:spacing w:before="0" w:beforeLines="0" w:after="60" w:afterLines="0" w:line="240" w:lineRule="auto"/>
      <w:ind w:left="0" w:firstLine="0" w:firstLineChars="0"/>
    </w:pPr>
    <w:rPr>
      <w:rFonts w:ascii="宋体" w:hAnsi="宋体" w:eastAsia="宋体"/>
      <w:color w:val="000000"/>
      <w:kern w:val="0"/>
      <w:sz w:val="21"/>
      <w:szCs w:val="20"/>
    </w:rPr>
  </w:style>
  <w:style w:type="paragraph" w:customStyle="1" w:styleId="1918">
    <w:name w:val="样式 首行缩进:  2 字符4"/>
    <w:basedOn w:val="1"/>
    <w:qFormat/>
    <w:uiPriority w:val="0"/>
    <w:pPr>
      <w:widowControl w:val="0"/>
      <w:spacing w:before="120"/>
      <w:jc w:val="both"/>
    </w:pPr>
    <w:rPr>
      <w:rFonts w:ascii="Calibri" w:eastAsia="仿宋" w:cs="宋体"/>
      <w:sz w:val="21"/>
      <w:szCs w:val="20"/>
    </w:rPr>
  </w:style>
  <w:style w:type="paragraph" w:customStyle="1" w:styleId="1919">
    <w:name w:val="并列1"/>
    <w:basedOn w:val="1"/>
    <w:qFormat/>
    <w:uiPriority w:val="0"/>
    <w:pPr>
      <w:widowControl w:val="0"/>
      <w:numPr>
        <w:ilvl w:val="0"/>
        <w:numId w:val="59"/>
      </w:numPr>
      <w:tabs>
        <w:tab w:val="left" w:pos="360"/>
        <w:tab w:val="left" w:pos="601"/>
        <w:tab w:val="left" w:pos="960"/>
      </w:tabs>
      <w:adjustRightInd w:val="0"/>
      <w:snapToGrid w:val="0"/>
      <w:spacing w:line="440" w:lineRule="atLeast"/>
      <w:ind w:left="0" w:firstLine="0" w:firstLineChars="0"/>
      <w:jc w:val="both"/>
    </w:pPr>
    <w:rPr>
      <w:rFonts w:ascii="Calibri" w:eastAsia="楷体_GB2312"/>
      <w:sz w:val="21"/>
    </w:rPr>
  </w:style>
  <w:style w:type="paragraph" w:customStyle="1" w:styleId="1920">
    <w:name w:val="段(正文）"/>
    <w:qFormat/>
    <w:uiPriority w:val="99"/>
    <w:pPr>
      <w:autoSpaceDE w:val="0"/>
      <w:autoSpaceDN w:val="0"/>
      <w:spacing w:line="360" w:lineRule="auto"/>
      <w:ind w:firstLine="420"/>
      <w:jc w:val="both"/>
    </w:pPr>
    <w:rPr>
      <w:rFonts w:ascii="宋体" w:hAnsi="Arial Unicode MS" w:eastAsia="宋体" w:cs="Times New Roman"/>
      <w:sz w:val="21"/>
      <w:szCs w:val="24"/>
      <w:lang w:val="en-US" w:eastAsia="zh-CN" w:bidi="ar-SA"/>
    </w:rPr>
  </w:style>
  <w:style w:type="paragraph" w:customStyle="1" w:styleId="1921">
    <w:name w:val="Paragraph"/>
    <w:basedOn w:val="1"/>
    <w:qFormat/>
    <w:uiPriority w:val="0"/>
    <w:pPr>
      <w:widowControl w:val="0"/>
      <w:numPr>
        <w:ilvl w:val="1"/>
        <w:numId w:val="21"/>
      </w:numPr>
      <w:tabs>
        <w:tab w:val="left" w:pos="360"/>
      </w:tabs>
      <w:spacing w:line="240" w:lineRule="auto"/>
      <w:ind w:left="0" w:firstLine="426" w:firstLineChars="0"/>
      <w:jc w:val="both"/>
    </w:pPr>
    <w:rPr>
      <w:rFonts w:ascii="Calibri"/>
      <w:sz w:val="21"/>
      <w:szCs w:val="20"/>
    </w:rPr>
  </w:style>
  <w:style w:type="paragraph" w:customStyle="1" w:styleId="1922">
    <w:name w:val="正文缩进2字符"/>
    <w:basedOn w:val="1"/>
    <w:qFormat/>
    <w:uiPriority w:val="0"/>
    <w:pPr>
      <w:widowControl w:val="0"/>
      <w:spacing w:after="120"/>
      <w:ind w:firstLine="420" w:firstLineChars="100"/>
      <w:jc w:val="both"/>
    </w:pPr>
    <w:rPr>
      <w:rFonts w:ascii="Calibri" w:hAnsi="Calibri" w:eastAsia="仿宋"/>
      <w:sz w:val="23"/>
    </w:rPr>
  </w:style>
  <w:style w:type="paragraph" w:customStyle="1" w:styleId="1923">
    <w:name w:val="Char Char Char Char Char Char Char Char Char8"/>
    <w:basedOn w:val="1"/>
    <w:qFormat/>
    <w:uiPriority w:val="99"/>
    <w:pPr>
      <w:widowControl w:val="0"/>
      <w:ind w:firstLine="0" w:firstLineChars="0"/>
      <w:jc w:val="both"/>
    </w:pPr>
    <w:rPr>
      <w:rFonts w:ascii="Tahoma" w:hAnsi="Tahoma"/>
      <w:sz w:val="21"/>
      <w:szCs w:val="20"/>
    </w:rPr>
  </w:style>
  <w:style w:type="paragraph" w:customStyle="1" w:styleId="1924">
    <w:name w:val="Char Char Char Char Char Char Char Char Char Char Char Char Char Char Char Char Char Char Char Char Char Char Char Char Char Char Char Char Char Char Char Char Char"/>
    <w:basedOn w:val="1"/>
    <w:qFormat/>
    <w:uiPriority w:val="0"/>
    <w:pPr>
      <w:spacing w:after="160" w:line="240" w:lineRule="exact"/>
      <w:ind w:firstLine="0" w:firstLineChars="0"/>
    </w:pPr>
    <w:rPr>
      <w:rFonts w:ascii="Verdana" w:hAnsi="Verdana" w:eastAsia="仿宋_GB2312" w:cs="Verdana"/>
      <w:kern w:val="0"/>
      <w:sz w:val="21"/>
      <w:lang w:eastAsia="en-US"/>
    </w:rPr>
  </w:style>
  <w:style w:type="paragraph" w:customStyle="1" w:styleId="1925">
    <w:name w:val="TOC 标题12"/>
    <w:basedOn w:val="3"/>
    <w:next w:val="1"/>
    <w:unhideWhenUsed/>
    <w:qFormat/>
    <w:uiPriority w:val="39"/>
    <w:pPr>
      <w:tabs>
        <w:tab w:val="left" w:pos="432"/>
      </w:tabs>
      <w:spacing w:before="240" w:beforeLines="0" w:after="0" w:afterLines="0" w:line="259" w:lineRule="auto"/>
      <w:ind w:left="0" w:firstLine="0" w:firstLineChars="0"/>
      <w:jc w:val="left"/>
      <w:outlineLvl w:val="9"/>
    </w:pPr>
    <w:rPr>
      <w:rFonts w:ascii="Cambria" w:hAnsi="Cambria" w:eastAsia="宋体"/>
      <w:b/>
      <w:bCs w:val="0"/>
      <w:color w:val="365F91"/>
      <w:kern w:val="0"/>
      <w:szCs w:val="32"/>
    </w:rPr>
  </w:style>
  <w:style w:type="paragraph" w:customStyle="1" w:styleId="1926">
    <w:name w:val="样式 标题 2节Heading 2 HiddenHeading 2 CCBSHeading 2H2heading 2..."/>
    <w:basedOn w:val="4"/>
    <w:qFormat/>
    <w:uiPriority w:val="0"/>
    <w:pPr>
      <w:keepLines w:val="0"/>
      <w:widowControl w:val="0"/>
      <w:tabs>
        <w:tab w:val="left" w:pos="567"/>
        <w:tab w:val="left" w:pos="1320"/>
      </w:tabs>
      <w:adjustRightInd w:val="0"/>
      <w:snapToGrid w:val="0"/>
      <w:spacing w:before="0" w:beforeLines="0" w:after="0" w:afterLines="0" w:line="360" w:lineRule="auto"/>
      <w:ind w:left="567" w:hanging="567" w:firstLineChars="200"/>
    </w:pPr>
    <w:rPr>
      <w:rFonts w:ascii="Arial" w:hAnsi="Arial" w:eastAsia="宋体"/>
      <w:color w:val="000000"/>
      <w:sz w:val="30"/>
      <w:szCs w:val="30"/>
    </w:rPr>
  </w:style>
  <w:style w:type="paragraph" w:customStyle="1" w:styleId="1927">
    <w:name w:val="无标题条"/>
    <w:next w:val="1"/>
    <w:qFormat/>
    <w:uiPriority w:val="99"/>
    <w:pPr>
      <w:spacing w:line="360" w:lineRule="auto"/>
      <w:ind w:firstLine="480"/>
      <w:jc w:val="both"/>
    </w:pPr>
    <w:rPr>
      <w:rFonts w:ascii="Arial Unicode MS" w:hAnsi="Arial Unicode MS" w:eastAsia="宋体" w:cs="Times New Roman"/>
      <w:sz w:val="21"/>
      <w:szCs w:val="24"/>
      <w:lang w:val="en-US" w:eastAsia="zh-CN" w:bidi="ar-SA"/>
    </w:rPr>
  </w:style>
  <w:style w:type="paragraph" w:customStyle="1" w:styleId="1928">
    <w:name w:val="招标标题2"/>
    <w:basedOn w:val="4"/>
    <w:qFormat/>
    <w:uiPriority w:val="0"/>
    <w:pPr>
      <w:keepLines w:val="0"/>
      <w:widowControl w:val="0"/>
      <w:adjustRightInd w:val="0"/>
      <w:snapToGrid w:val="0"/>
      <w:spacing w:before="240" w:beforeLines="50" w:after="180" w:afterLines="50" w:line="240" w:lineRule="auto"/>
      <w:ind w:left="0" w:hanging="420" w:firstLineChars="0"/>
      <w:contextualSpacing/>
      <w:jc w:val="center"/>
    </w:pPr>
    <w:rPr>
      <w:rFonts w:ascii="仿宋_GB2312" w:hAnsi="Arial" w:eastAsia="仿宋_GB2312"/>
      <w:b/>
      <w:bCs w:val="0"/>
      <w:color w:val="000000"/>
      <w:sz w:val="36"/>
      <w:szCs w:val="30"/>
    </w:rPr>
  </w:style>
  <w:style w:type="paragraph" w:customStyle="1" w:styleId="1929">
    <w:name w:val="font14"/>
    <w:basedOn w:val="1"/>
    <w:qFormat/>
    <w:uiPriority w:val="0"/>
    <w:pPr>
      <w:spacing w:before="100" w:beforeAutospacing="1" w:after="100" w:afterAutospacing="1" w:line="240" w:lineRule="auto"/>
      <w:ind w:firstLine="0" w:firstLineChars="0"/>
    </w:pPr>
    <w:rPr>
      <w:rFonts w:eastAsia="仿宋" w:cs="宋体"/>
      <w:kern w:val="0"/>
      <w:sz w:val="22"/>
      <w:szCs w:val="21"/>
    </w:rPr>
  </w:style>
  <w:style w:type="paragraph" w:customStyle="1" w:styleId="1930">
    <w:name w:val="xl98"/>
    <w:basedOn w:val="1"/>
    <w:qFormat/>
    <w:uiPriority w:val="0"/>
    <w:pPr>
      <w:pBdr>
        <w:top w:val="single" w:color="auto" w:sz="4" w:space="0"/>
        <w:bottom w:val="single" w:color="auto" w:sz="4" w:space="0"/>
      </w:pBdr>
      <w:shd w:val="clear" w:color="000000" w:fill="FFFFFF"/>
      <w:spacing w:before="100" w:beforeAutospacing="1" w:after="100" w:afterAutospacing="1" w:line="240" w:lineRule="auto"/>
      <w:ind w:firstLine="0" w:firstLineChars="0"/>
      <w:textAlignment w:val="center"/>
    </w:pPr>
    <w:rPr>
      <w:rFonts w:ascii="仿宋_GB2312" w:eastAsia="仿宋_GB2312" w:cs="宋体"/>
      <w:b/>
      <w:bCs/>
      <w:color w:val="000000"/>
      <w:kern w:val="0"/>
      <w:sz w:val="21"/>
    </w:rPr>
  </w:style>
  <w:style w:type="paragraph" w:customStyle="1" w:styleId="1931">
    <w:name w:val="标题3下正文并列"/>
    <w:basedOn w:val="1"/>
    <w:qFormat/>
    <w:uiPriority w:val="0"/>
    <w:pPr>
      <w:adjustRightInd w:val="0"/>
      <w:snapToGrid w:val="0"/>
      <w:spacing w:after="120" w:line="440" w:lineRule="atLeast"/>
      <w:ind w:left="1673" w:hanging="284" w:firstLineChars="0"/>
      <w:jc w:val="both"/>
      <w:textAlignment w:val="bottom"/>
    </w:pPr>
    <w:rPr>
      <w:rFonts w:ascii="黑体" w:eastAsia="黑体"/>
      <w:kern w:val="0"/>
      <w:sz w:val="28"/>
      <w:szCs w:val="20"/>
      <w:lang w:eastAsia="zh-TW"/>
    </w:rPr>
  </w:style>
  <w:style w:type="paragraph" w:customStyle="1" w:styleId="1932">
    <w:name w:val="Notes Text List"/>
    <w:qFormat/>
    <w:uiPriority w:val="0"/>
    <w:pPr>
      <w:keepNext/>
      <w:keepLines/>
      <w:pBdr>
        <w:bottom w:val="single" w:color="auto" w:sz="8" w:space="5"/>
      </w:pBdr>
      <w:spacing w:line="360" w:lineRule="auto"/>
      <w:ind w:left="840" w:hanging="360" w:firstLineChars="200"/>
      <w:jc w:val="both"/>
    </w:pPr>
    <w:rPr>
      <w:rFonts w:ascii="Arial" w:hAnsi="Arial" w:eastAsia="楷体_GB2312" w:cs="Arial"/>
      <w:sz w:val="21"/>
      <w:szCs w:val="21"/>
      <w:lang w:val="en-US" w:eastAsia="zh-CN" w:bidi="ar-SA"/>
    </w:rPr>
  </w:style>
  <w:style w:type="paragraph" w:customStyle="1" w:styleId="1933">
    <w:name w:val="正文文字缩进 2"/>
    <w:basedOn w:val="305"/>
    <w:next w:val="305"/>
    <w:qFormat/>
    <w:uiPriority w:val="99"/>
    <w:rPr>
      <w:rFonts w:ascii="宋体....." w:eastAsia="宋体....." w:cs="Times New Roman"/>
      <w:color w:val="auto"/>
    </w:rPr>
  </w:style>
  <w:style w:type="paragraph" w:customStyle="1" w:styleId="1934">
    <w:name w:val="正文 New New New New New New New New New New New New New New New New New New New New New New New New New New"/>
    <w:qFormat/>
    <w:uiPriority w:val="99"/>
    <w:pPr>
      <w:widowControl w:val="0"/>
      <w:spacing w:line="360" w:lineRule="auto"/>
      <w:ind w:firstLine="480"/>
      <w:jc w:val="both"/>
    </w:pPr>
    <w:rPr>
      <w:rFonts w:ascii="Arial Unicode MS" w:hAnsi="Arial Unicode MS" w:eastAsia="宋体" w:cs="Times New Roman"/>
      <w:kern w:val="2"/>
      <w:sz w:val="21"/>
      <w:szCs w:val="21"/>
      <w:lang w:val="en-US" w:eastAsia="zh-CN" w:bidi="ar-SA"/>
    </w:rPr>
  </w:style>
  <w:style w:type="paragraph" w:customStyle="1" w:styleId="1935">
    <w:name w:val="abstract"/>
    <w:basedOn w:val="1"/>
    <w:next w:val="1"/>
    <w:qFormat/>
    <w:uiPriority w:val="0"/>
    <w:pPr>
      <w:spacing w:before="120" w:beforeLines="50" w:after="120"/>
      <w:ind w:left="1440" w:right="1440" w:firstLine="200"/>
      <w:jc w:val="both"/>
    </w:pPr>
    <w:rPr>
      <w:rFonts w:ascii="Book Antiqua" w:hAnsi="Book Antiqua"/>
      <w:i/>
      <w:kern w:val="0"/>
      <w:sz w:val="21"/>
      <w:szCs w:val="20"/>
      <w:lang w:eastAsia="en-US"/>
    </w:rPr>
  </w:style>
  <w:style w:type="paragraph" w:customStyle="1" w:styleId="1936">
    <w:name w:val="xl69"/>
    <w:basedOn w:val="1"/>
    <w:qFormat/>
    <w:uiPriority w:val="0"/>
    <w:pPr>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kern w:val="0"/>
      <w:sz w:val="21"/>
    </w:rPr>
  </w:style>
  <w:style w:type="paragraph" w:customStyle="1" w:styleId="1937">
    <w:name w:val="xl31"/>
    <w:basedOn w:val="1"/>
    <w:qFormat/>
    <w:uiPriority w:val="0"/>
    <w:pPr>
      <w:pBdr>
        <w:top w:val="single" w:color="auto" w:sz="8" w:space="0"/>
        <w:left w:val="single" w:color="auto" w:sz="4" w:space="0"/>
        <w:bottom w:val="single" w:color="auto" w:sz="8" w:space="0"/>
      </w:pBdr>
      <w:spacing w:before="100" w:beforeLines="50" w:beforeAutospacing="1" w:after="100" w:afterAutospacing="1"/>
      <w:ind w:firstLine="200"/>
      <w:jc w:val="center"/>
    </w:pPr>
    <w:rPr>
      <w:kern w:val="0"/>
      <w:sz w:val="21"/>
    </w:rPr>
  </w:style>
  <w:style w:type="paragraph" w:customStyle="1" w:styleId="1938">
    <w:name w:val="Char1"/>
    <w:basedOn w:val="1"/>
    <w:next w:val="1"/>
    <w:qFormat/>
    <w:uiPriority w:val="0"/>
    <w:pPr>
      <w:ind w:firstLine="0" w:firstLineChars="0"/>
    </w:pPr>
    <w:rPr>
      <w:rFonts w:ascii="Calibri" w:eastAsia="仿宋"/>
      <w:kern w:val="0"/>
      <w:sz w:val="28"/>
      <w:szCs w:val="20"/>
      <w:lang w:eastAsia="en-US"/>
    </w:rPr>
  </w:style>
  <w:style w:type="paragraph" w:customStyle="1" w:styleId="1939">
    <w:name w:val="GP无序编号"/>
    <w:basedOn w:val="1722"/>
    <w:qFormat/>
    <w:uiPriority w:val="0"/>
    <w:pPr>
      <w:numPr>
        <w:ilvl w:val="0"/>
        <w:numId w:val="60"/>
      </w:numPr>
      <w:tabs>
        <w:tab w:val="left" w:pos="903"/>
      </w:tabs>
    </w:pPr>
  </w:style>
  <w:style w:type="paragraph" w:customStyle="1" w:styleId="1940">
    <w:name w:val="Apusic标书正文_1"/>
    <w:basedOn w:val="1495"/>
    <w:qFormat/>
    <w:uiPriority w:val="0"/>
    <w:pPr>
      <w:spacing w:line="240" w:lineRule="auto"/>
      <w:ind w:firstLine="0" w:firstLineChars="0"/>
      <w:jc w:val="both"/>
    </w:pPr>
    <w:rPr>
      <w:rFonts w:ascii="Courier New" w:hAnsi="Courier New"/>
      <w:color w:val="auto"/>
    </w:rPr>
  </w:style>
  <w:style w:type="paragraph" w:customStyle="1" w:styleId="1941">
    <w:name w:val="正文 New New New New New New New"/>
    <w:qFormat/>
    <w:uiPriority w:val="99"/>
    <w:pPr>
      <w:widowControl w:val="0"/>
      <w:spacing w:line="360" w:lineRule="auto"/>
      <w:ind w:firstLine="200" w:firstLineChars="200"/>
      <w:jc w:val="both"/>
    </w:pPr>
    <w:rPr>
      <w:rFonts w:ascii="Arial Unicode MS" w:hAnsi="Arial Unicode MS" w:eastAsia="宋体" w:cs="Times New Roman"/>
      <w:kern w:val="2"/>
      <w:sz w:val="24"/>
      <w:szCs w:val="24"/>
      <w:lang w:val="en-US" w:eastAsia="zh-CN" w:bidi="ar-SA"/>
    </w:rPr>
  </w:style>
  <w:style w:type="paragraph" w:customStyle="1" w:styleId="1942">
    <w:name w:val="样式 样式 标题1 + 行距: 单倍行距 + 段前: 7.8 磅 段后: 7.8 磅"/>
    <w:basedOn w:val="1"/>
    <w:qFormat/>
    <w:uiPriority w:val="0"/>
    <w:pPr>
      <w:keepNext/>
      <w:keepLines/>
      <w:widowControl w:val="0"/>
      <w:numPr>
        <w:ilvl w:val="0"/>
        <w:numId w:val="61"/>
      </w:numPr>
      <w:tabs>
        <w:tab w:val="left" w:pos="360"/>
      </w:tabs>
      <w:spacing w:before="156" w:after="156"/>
      <w:ind w:left="0" w:firstLine="0" w:firstLineChars="0"/>
      <w:jc w:val="center"/>
      <w:outlineLvl w:val="0"/>
    </w:pPr>
    <w:rPr>
      <w:rFonts w:ascii="Arial" w:hAnsi="Arial" w:eastAsia="仿宋_GB2312" w:cs="宋体"/>
      <w:kern w:val="44"/>
      <w:sz w:val="30"/>
      <w:szCs w:val="20"/>
    </w:rPr>
  </w:style>
  <w:style w:type="paragraph" w:customStyle="1" w:styleId="1943">
    <w:name w:val="MITreb7Bold"/>
    <w:basedOn w:val="1"/>
    <w:qFormat/>
    <w:uiPriority w:val="0"/>
    <w:pPr>
      <w:spacing w:before="40" w:line="240" w:lineRule="auto"/>
      <w:ind w:firstLine="0" w:firstLineChars="0"/>
      <w:jc w:val="center"/>
    </w:pPr>
    <w:rPr>
      <w:b/>
      <w:color w:val="FFFFFF"/>
      <w:kern w:val="0"/>
      <w:sz w:val="14"/>
      <w:szCs w:val="20"/>
      <w:lang w:eastAsia="en-US"/>
    </w:rPr>
  </w:style>
  <w:style w:type="paragraph" w:customStyle="1" w:styleId="1944">
    <w:name w:val="p19"/>
    <w:basedOn w:val="1"/>
    <w:qFormat/>
    <w:uiPriority w:val="0"/>
    <w:pPr>
      <w:spacing w:line="240" w:lineRule="auto"/>
      <w:ind w:firstLine="420" w:firstLineChars="0"/>
      <w:jc w:val="both"/>
    </w:pPr>
    <w:rPr>
      <w:rFonts w:ascii="Calibri" w:hAnsi="Calibri"/>
      <w:kern w:val="0"/>
      <w:sz w:val="21"/>
      <w:szCs w:val="20"/>
    </w:rPr>
  </w:style>
  <w:style w:type="paragraph" w:customStyle="1" w:styleId="1945">
    <w:name w:val="Char Char Char7"/>
    <w:basedOn w:val="1"/>
    <w:qFormat/>
    <w:uiPriority w:val="99"/>
    <w:pPr>
      <w:ind w:firstLine="0" w:firstLineChars="0"/>
    </w:pPr>
    <w:rPr>
      <w:rFonts w:ascii="Tahoma" w:hAnsi="Tahoma"/>
      <w:kern w:val="0"/>
      <w:sz w:val="21"/>
      <w:szCs w:val="20"/>
    </w:rPr>
  </w:style>
  <w:style w:type="paragraph" w:customStyle="1" w:styleId="1946">
    <w:name w:val="样式 样式 样式 表格内容:  0 字符 + 段前: 8.15 磅 段后: 8.15 磅 + 首行缩进:  2 字符 + 段前:..."/>
    <w:basedOn w:val="1"/>
    <w:qFormat/>
    <w:uiPriority w:val="99"/>
    <w:pPr>
      <w:adjustRightInd w:val="0"/>
      <w:snapToGrid w:val="0"/>
      <w:ind w:firstLine="0" w:firstLineChars="0"/>
    </w:pPr>
    <w:rPr>
      <w:rFonts w:cs="宋体"/>
      <w:kern w:val="0"/>
      <w:sz w:val="21"/>
      <w:szCs w:val="20"/>
    </w:rPr>
  </w:style>
  <w:style w:type="paragraph" w:customStyle="1" w:styleId="1947">
    <w:name w:val="table text"/>
    <w:basedOn w:val="1"/>
    <w:qFormat/>
    <w:uiPriority w:val="0"/>
    <w:pPr>
      <w:overflowPunct w:val="0"/>
      <w:autoSpaceDE w:val="0"/>
      <w:autoSpaceDN w:val="0"/>
      <w:adjustRightInd w:val="0"/>
      <w:spacing w:before="120"/>
      <w:ind w:left="187" w:firstLine="0" w:firstLineChars="0"/>
      <w:textAlignment w:val="baseline"/>
    </w:pPr>
    <w:rPr>
      <w:rFonts w:ascii="Arial" w:hAnsi="Arial"/>
      <w:kern w:val="0"/>
      <w:sz w:val="18"/>
    </w:rPr>
  </w:style>
  <w:style w:type="paragraph" w:customStyle="1" w:styleId="1948">
    <w:name w:val="Step"/>
    <w:basedOn w:val="1"/>
    <w:qFormat/>
    <w:uiPriority w:val="0"/>
    <w:pPr>
      <w:tabs>
        <w:tab w:val="left" w:pos="1701"/>
      </w:tabs>
      <w:topLinePunct/>
      <w:adjustRightInd w:val="0"/>
      <w:snapToGrid w:val="0"/>
      <w:spacing w:before="160" w:after="160" w:line="440" w:lineRule="atLeast"/>
      <w:ind w:left="1701" w:hanging="159" w:firstLineChars="0"/>
    </w:pPr>
    <w:rPr>
      <w:rFonts w:hint="eastAsia" w:ascii="Calibri" w:eastAsia="仿宋" w:cs="Arial"/>
      <w:snapToGrid w:val="0"/>
      <w:kern w:val="0"/>
      <w:sz w:val="21"/>
      <w:szCs w:val="21"/>
    </w:rPr>
  </w:style>
  <w:style w:type="paragraph" w:customStyle="1" w:styleId="1949">
    <w:name w:val="第一级"/>
    <w:basedOn w:val="3"/>
    <w:next w:val="1677"/>
    <w:qFormat/>
    <w:uiPriority w:val="99"/>
    <w:pPr>
      <w:widowControl w:val="0"/>
      <w:tabs>
        <w:tab w:val="left" w:pos="360"/>
        <w:tab w:val="left" w:pos="432"/>
      </w:tabs>
      <w:spacing w:before="120" w:beforeLines="100" w:after="60" w:afterLines="100" w:line="240" w:lineRule="auto"/>
      <w:ind w:left="360" w:hanging="360" w:firstLineChars="0"/>
    </w:pPr>
    <w:rPr>
      <w:rFonts w:ascii="Times New Roman" w:eastAsia="宋体"/>
      <w:szCs w:val="24"/>
    </w:rPr>
  </w:style>
  <w:style w:type="paragraph" w:customStyle="1" w:styleId="1950">
    <w:name w:val="加粗字体"/>
    <w:basedOn w:val="1577"/>
    <w:qFormat/>
    <w:uiPriority w:val="0"/>
    <w:pPr>
      <w:spacing w:before="0" w:after="0" w:line="480" w:lineRule="exact"/>
      <w:ind w:firstLine="602"/>
    </w:pPr>
    <w:rPr>
      <w:rFonts w:ascii="仿宋_GB2312"/>
      <w:b/>
      <w:bCs/>
      <w:sz w:val="30"/>
    </w:rPr>
  </w:style>
  <w:style w:type="paragraph" w:customStyle="1" w:styleId="1951">
    <w:name w:val="正文 New New New New New New New New New"/>
    <w:qFormat/>
    <w:uiPriority w:val="99"/>
    <w:pPr>
      <w:widowControl w:val="0"/>
      <w:spacing w:line="360" w:lineRule="auto"/>
      <w:ind w:firstLine="200" w:firstLineChars="200"/>
      <w:jc w:val="both"/>
    </w:pPr>
    <w:rPr>
      <w:rFonts w:ascii="Arial Unicode MS" w:hAnsi="Arial Unicode MS" w:eastAsia="宋体" w:cs="Times New Roman"/>
      <w:kern w:val="2"/>
      <w:sz w:val="24"/>
      <w:szCs w:val="24"/>
      <w:lang w:val="en-US" w:eastAsia="zh-CN" w:bidi="ar-SA"/>
    </w:rPr>
  </w:style>
  <w:style w:type="paragraph" w:customStyle="1" w:styleId="1952">
    <w:name w:val="文档名称(前)"/>
    <w:basedOn w:val="1"/>
    <w:qFormat/>
    <w:uiPriority w:val="0"/>
    <w:pPr>
      <w:widowControl w:val="0"/>
      <w:snapToGrid w:val="0"/>
      <w:spacing w:line="520" w:lineRule="exact"/>
      <w:ind w:firstLine="0" w:firstLineChars="0"/>
      <w:jc w:val="center"/>
    </w:pPr>
    <w:rPr>
      <w:rFonts w:ascii="Calibri" w:eastAsia="黑体"/>
      <w:b/>
      <w:sz w:val="52"/>
      <w:szCs w:val="20"/>
    </w:rPr>
  </w:style>
  <w:style w:type="paragraph" w:customStyle="1" w:styleId="1953">
    <w:name w:val="我的2"/>
    <w:basedOn w:val="4"/>
    <w:qFormat/>
    <w:uiPriority w:val="0"/>
    <w:pPr>
      <w:keepNext w:val="0"/>
      <w:keepLines w:val="0"/>
      <w:widowControl w:val="0"/>
      <w:numPr>
        <w:ilvl w:val="0"/>
        <w:numId w:val="62"/>
      </w:numPr>
      <w:tabs>
        <w:tab w:val="left" w:pos="360"/>
      </w:tabs>
      <w:adjustRightInd w:val="0"/>
      <w:snapToGrid w:val="0"/>
      <w:spacing w:before="240" w:beforeLines="0" w:after="240" w:afterLines="0" w:line="240" w:lineRule="auto"/>
      <w:ind w:left="576" w:hanging="576" w:firstLineChars="0"/>
      <w:jc w:val="both"/>
    </w:pPr>
    <w:rPr>
      <w:rFonts w:ascii="Calibri Light" w:hAnsi="Calibri Light" w:eastAsia="宋体"/>
    </w:rPr>
  </w:style>
  <w:style w:type="paragraph" w:customStyle="1" w:styleId="1954">
    <w:name w:val="我的标题6"/>
    <w:basedOn w:val="747"/>
    <w:next w:val="393"/>
    <w:qFormat/>
    <w:uiPriority w:val="0"/>
    <w:pPr>
      <w:numPr>
        <w:ilvl w:val="0"/>
        <w:numId w:val="63"/>
      </w:numPr>
      <w:ind w:left="420" w:firstLine="0"/>
    </w:pPr>
  </w:style>
  <w:style w:type="paragraph" w:customStyle="1" w:styleId="1955">
    <w:name w:val="q6"/>
    <w:basedOn w:val="8"/>
    <w:qFormat/>
    <w:uiPriority w:val="99"/>
    <w:pPr>
      <w:widowControl/>
      <w:tabs>
        <w:tab w:val="left" w:pos="0"/>
        <w:tab w:val="left" w:pos="1152"/>
      </w:tabs>
      <w:spacing w:line="360" w:lineRule="auto"/>
      <w:ind w:firstLine="0" w:firstLineChars="0"/>
    </w:pPr>
    <w:rPr>
      <w:rFonts w:cs="宋体"/>
      <w:b/>
      <w:color w:val="000000"/>
      <w:kern w:val="0"/>
      <w:sz w:val="21"/>
      <w:szCs w:val="21"/>
    </w:rPr>
  </w:style>
  <w:style w:type="paragraph" w:customStyle="1" w:styleId="1956">
    <w:name w:val="模板普通正文"/>
    <w:basedOn w:val="35"/>
    <w:qFormat/>
    <w:uiPriority w:val="0"/>
    <w:pPr>
      <w:widowControl w:val="0"/>
      <w:spacing w:before="156" w:after="10"/>
      <w:ind w:left="0" w:leftChars="0" w:firstLine="490" w:firstLineChars="175"/>
    </w:pPr>
    <w:rPr>
      <w:rFonts w:ascii="Calibri" w:eastAsia="仿宋"/>
      <w:szCs w:val="20"/>
    </w:rPr>
  </w:style>
  <w:style w:type="paragraph" w:customStyle="1" w:styleId="1957">
    <w:name w:val="样式 标题 3Heading 3 - oldLevel 3 HeadH3BOD 0l3CTTitre Ch33..."/>
    <w:basedOn w:val="5"/>
    <w:qFormat/>
    <w:uiPriority w:val="0"/>
    <w:pPr>
      <w:keepLines w:val="0"/>
      <w:widowControl w:val="0"/>
      <w:numPr>
        <w:numId w:val="0"/>
      </w:numPr>
      <w:tabs>
        <w:tab w:val="left" w:pos="1740"/>
      </w:tabs>
      <w:adjustRightInd w:val="0"/>
      <w:snapToGrid w:val="0"/>
      <w:spacing w:before="163" w:after="163" w:line="360" w:lineRule="auto"/>
      <w:ind w:left="600" w:firstLine="420"/>
    </w:pPr>
    <w:rPr>
      <w:rFonts w:ascii="Calibri" w:hAnsi="宋体" w:eastAsia="宋体" w:cs="宋体"/>
      <w:b/>
      <w:kern w:val="0"/>
      <w:sz w:val="32"/>
      <w:szCs w:val="20"/>
    </w:rPr>
  </w:style>
  <w:style w:type="paragraph" w:customStyle="1" w:styleId="1958">
    <w:name w:val="xl87"/>
    <w:basedOn w:val="1"/>
    <w:qFormat/>
    <w:uiPriority w:val="0"/>
    <w:pPr>
      <w:pBdr>
        <w:top w:val="single" w:color="auto" w:sz="4" w:space="0"/>
        <w:bottom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b/>
      <w:bCs/>
      <w:color w:val="000000"/>
      <w:kern w:val="0"/>
      <w:sz w:val="21"/>
    </w:rPr>
  </w:style>
  <w:style w:type="paragraph" w:customStyle="1" w:styleId="1959">
    <w:name w:val="xl62"/>
    <w:basedOn w:val="1"/>
    <w:qFormat/>
    <w:uiPriority w:val="0"/>
    <w:pPr>
      <w:pBdr>
        <w:top w:val="single" w:color="auto" w:sz="4" w:space="0"/>
        <w:left w:val="single" w:color="auto" w:sz="4" w:space="0"/>
        <w:bottom w:val="single" w:color="auto" w:sz="4" w:space="0"/>
        <w:right w:val="single" w:color="auto" w:sz="4" w:space="0"/>
      </w:pBdr>
      <w:spacing w:before="100" w:beforeLines="50" w:beforeAutospacing="1" w:after="100" w:afterAutospacing="1"/>
      <w:ind w:firstLine="200"/>
      <w:jc w:val="center"/>
      <w:textAlignment w:val="top"/>
    </w:pPr>
    <w:rPr>
      <w:rFonts w:ascii="Arial Unicode MS" w:hAnsi="Arial Unicode MS" w:eastAsia="Arial Unicode MS" w:cs="Arial Unicode MS"/>
      <w:color w:val="000000"/>
      <w:kern w:val="0"/>
      <w:sz w:val="22"/>
      <w:szCs w:val="21"/>
    </w:rPr>
  </w:style>
  <w:style w:type="paragraph" w:customStyle="1" w:styleId="1960">
    <w:name w:val="xl227"/>
    <w:basedOn w:val="1"/>
    <w:qFormat/>
    <w:uiPriority w:val="99"/>
    <w:pPr>
      <w:pBdr>
        <w:top w:val="single" w:color="auto" w:sz="8" w:space="0"/>
        <w:left w:val="single" w:color="auto" w:sz="4" w:space="0"/>
        <w:right w:val="single" w:color="auto" w:sz="4" w:space="0"/>
      </w:pBdr>
      <w:spacing w:before="100" w:beforeAutospacing="1" w:after="100" w:afterAutospacing="1"/>
      <w:ind w:firstLine="0" w:firstLineChars="0"/>
      <w:jc w:val="center"/>
    </w:pPr>
    <w:rPr>
      <w:rFonts w:ascii="黑体" w:eastAsia="黑体" w:cs="宋体"/>
      <w:b/>
      <w:bCs/>
      <w:kern w:val="0"/>
      <w:sz w:val="21"/>
      <w:szCs w:val="21"/>
    </w:rPr>
  </w:style>
  <w:style w:type="paragraph" w:customStyle="1" w:styleId="1961">
    <w:name w:val="BMCC_标题3"/>
    <w:basedOn w:val="5"/>
    <w:qFormat/>
    <w:uiPriority w:val="99"/>
    <w:pPr>
      <w:keepLines w:val="0"/>
      <w:widowControl w:val="0"/>
      <w:numPr>
        <w:ilvl w:val="0"/>
        <w:numId w:val="0"/>
      </w:numPr>
      <w:adjustRightInd w:val="0"/>
      <w:spacing w:before="312" w:after="312" w:line="412" w:lineRule="auto"/>
    </w:pPr>
    <w:rPr>
      <w:rFonts w:ascii="Arial" w:hAnsi="Arial" w:cs="Arial"/>
      <w:bCs w:val="0"/>
      <w:sz w:val="30"/>
      <w:szCs w:val="24"/>
    </w:rPr>
  </w:style>
  <w:style w:type="paragraph" w:customStyle="1" w:styleId="1962">
    <w:name w:val="普通列表"/>
    <w:basedOn w:val="1"/>
    <w:qFormat/>
    <w:uiPriority w:val="0"/>
    <w:pPr>
      <w:widowControl w:val="0"/>
      <w:numPr>
        <w:ilvl w:val="0"/>
        <w:numId w:val="64"/>
      </w:numPr>
      <w:tabs>
        <w:tab w:val="left" w:pos="360"/>
        <w:tab w:val="left" w:pos="840"/>
      </w:tabs>
      <w:spacing w:before="156" w:after="156"/>
      <w:ind w:left="0" w:firstLine="0" w:firstLineChars="0"/>
      <w:jc w:val="both"/>
    </w:pPr>
    <w:rPr>
      <w:rFonts w:ascii="Arial" w:hAnsi="Arial"/>
      <w:sz w:val="21"/>
    </w:rPr>
  </w:style>
  <w:style w:type="paragraph" w:customStyle="1" w:styleId="1963">
    <w:name w:val="默认段落字体 Para Char Char Char Char Char Char Char Char Char1 Char Char Char Char Char Char Char Char Char Char"/>
    <w:basedOn w:val="26"/>
    <w:qFormat/>
    <w:uiPriority w:val="99"/>
    <w:pPr>
      <w:shd w:val="clear" w:color="auto" w:fill="000080"/>
      <w:spacing w:line="360" w:lineRule="auto"/>
    </w:pPr>
    <w:rPr>
      <w:rFonts w:ascii="Tahoma" w:hAnsi="Tahoma"/>
      <w:sz w:val="24"/>
      <w:szCs w:val="20"/>
    </w:rPr>
  </w:style>
  <w:style w:type="paragraph" w:customStyle="1" w:styleId="1964">
    <w:name w:val="样式 楷体_GB2312 浅蓝 左侧:  0.63 厘米 行距: 最小值 19 磅"/>
    <w:basedOn w:val="1"/>
    <w:qFormat/>
    <w:uiPriority w:val="0"/>
    <w:pPr>
      <w:widowControl w:val="0"/>
      <w:spacing w:line="240" w:lineRule="auto"/>
      <w:ind w:left="357" w:firstLine="0" w:firstLineChars="0"/>
      <w:jc w:val="both"/>
    </w:pPr>
    <w:rPr>
      <w:rFonts w:ascii="楷体_GB2312" w:eastAsia="楷体_GB2312" w:cs="宋体"/>
      <w:color w:val="3366FF"/>
      <w:sz w:val="21"/>
      <w:szCs w:val="20"/>
    </w:rPr>
  </w:style>
  <w:style w:type="paragraph" w:customStyle="1" w:styleId="1965">
    <w:name w:val="xl265"/>
    <w:basedOn w:val="1"/>
    <w:qFormat/>
    <w:uiPriority w:val="99"/>
    <w:pPr>
      <w:spacing w:before="100" w:beforeAutospacing="1" w:after="100" w:afterAutospacing="1"/>
      <w:ind w:firstLine="566" w:firstLineChars="236"/>
    </w:pPr>
    <w:rPr>
      <w:rFonts w:cs="宋体"/>
      <w:color w:val="0000FF"/>
      <w:kern w:val="0"/>
      <w:sz w:val="18"/>
      <w:szCs w:val="18"/>
    </w:rPr>
  </w:style>
  <w:style w:type="paragraph" w:customStyle="1" w:styleId="1966">
    <w:name w:val="段落缩进小4"/>
    <w:basedOn w:val="1"/>
    <w:qFormat/>
    <w:uiPriority w:val="0"/>
    <w:pPr>
      <w:widowControl w:val="0"/>
      <w:ind w:firstLine="527"/>
      <w:jc w:val="both"/>
    </w:pPr>
    <w:rPr>
      <w:rFonts w:ascii="Arial" w:hAnsi="Arial" w:eastAsia="仿宋"/>
      <w:sz w:val="21"/>
      <w:szCs w:val="20"/>
    </w:rPr>
  </w:style>
  <w:style w:type="paragraph" w:customStyle="1" w:styleId="1967">
    <w:name w:val="xl79"/>
    <w:basedOn w:val="1"/>
    <w:qFormat/>
    <w:uiPriority w:val="0"/>
    <w:pPr>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color w:val="000000"/>
      <w:kern w:val="0"/>
      <w:sz w:val="21"/>
    </w:rPr>
  </w:style>
  <w:style w:type="paragraph" w:customStyle="1" w:styleId="1968">
    <w:name w:val="样式 仿宋_GB2312 (符号) 宋体 四号 行距: 固定值 22 磅 首行缩进:  2 字符"/>
    <w:basedOn w:val="1"/>
    <w:qFormat/>
    <w:uiPriority w:val="0"/>
    <w:pPr>
      <w:spacing w:before="120" w:after="120" w:line="440" w:lineRule="exact"/>
      <w:ind w:firstLine="560"/>
    </w:pPr>
    <w:rPr>
      <w:rFonts w:ascii="仿宋_GB2312" w:eastAsia="仿宋_GB2312" w:cs="宋体"/>
      <w:sz w:val="28"/>
      <w:szCs w:val="20"/>
      <w:lang w:eastAsia="en-US" w:bidi="en-US"/>
    </w:rPr>
  </w:style>
  <w:style w:type="paragraph" w:customStyle="1" w:styleId="1969">
    <w:name w:val="CM122"/>
    <w:basedOn w:val="305"/>
    <w:next w:val="305"/>
    <w:qFormat/>
    <w:uiPriority w:val="0"/>
    <w:pPr>
      <w:spacing w:after="305"/>
    </w:pPr>
    <w:rPr>
      <w:rFonts w:ascii="仿宋_GB2312" w:eastAsia="仿宋_GB2312" w:cs="Times New Roman"/>
      <w:color w:val="auto"/>
    </w:rPr>
  </w:style>
  <w:style w:type="paragraph" w:customStyle="1" w:styleId="1970">
    <w:name w:val="Paragraph1"/>
    <w:basedOn w:val="1"/>
    <w:qFormat/>
    <w:uiPriority w:val="0"/>
    <w:pPr>
      <w:widowControl w:val="0"/>
      <w:spacing w:before="80" w:line="240" w:lineRule="auto"/>
      <w:ind w:firstLine="0" w:firstLineChars="0"/>
      <w:jc w:val="both"/>
    </w:pPr>
    <w:rPr>
      <w:snapToGrid w:val="0"/>
      <w:kern w:val="0"/>
      <w:sz w:val="21"/>
      <w:szCs w:val="20"/>
    </w:rPr>
  </w:style>
  <w:style w:type="paragraph" w:customStyle="1" w:styleId="1971">
    <w:name w:val="文档卷标"/>
    <w:basedOn w:val="1"/>
    <w:qFormat/>
    <w:uiPriority w:val="0"/>
    <w:pPr>
      <w:keepNext/>
      <w:widowControl w:val="0"/>
      <w:autoSpaceDE w:val="0"/>
      <w:autoSpaceDN w:val="0"/>
      <w:adjustRightInd w:val="0"/>
      <w:spacing w:before="240" w:after="120" w:line="240" w:lineRule="auto"/>
      <w:ind w:firstLine="0" w:firstLineChars="0"/>
      <w:jc w:val="both"/>
    </w:pPr>
    <w:rPr>
      <w:rFonts w:eastAsia="仿宋"/>
      <w:b/>
      <w:kern w:val="18"/>
      <w:sz w:val="21"/>
      <w:szCs w:val="20"/>
    </w:rPr>
  </w:style>
  <w:style w:type="paragraph" w:customStyle="1" w:styleId="1972">
    <w:name w:val="Char1 Char Char Char Char Char Char Char Char Char Char Char Char"/>
    <w:basedOn w:val="1"/>
    <w:qFormat/>
    <w:uiPriority w:val="0"/>
    <w:pPr>
      <w:widowControl w:val="0"/>
      <w:spacing w:line="240" w:lineRule="auto"/>
      <w:ind w:firstLine="0" w:firstLineChars="0"/>
      <w:jc w:val="both"/>
    </w:pPr>
    <w:rPr>
      <w:rFonts w:ascii="Tahoma" w:hAnsi="Tahoma"/>
      <w:sz w:val="21"/>
      <w:szCs w:val="20"/>
    </w:rPr>
  </w:style>
  <w:style w:type="paragraph" w:customStyle="1" w:styleId="1973">
    <w:name w:val="Char Char Char Char Char Char Char Char Char Char Char Char Char Char Char Char2"/>
    <w:basedOn w:val="1"/>
    <w:qFormat/>
    <w:uiPriority w:val="99"/>
    <w:pPr>
      <w:tabs>
        <w:tab w:val="left" w:pos="360"/>
      </w:tabs>
      <w:ind w:firstLine="0" w:firstLineChars="0"/>
    </w:pPr>
    <w:rPr>
      <w:rFonts w:ascii="Calibri"/>
      <w:kern w:val="0"/>
      <w:sz w:val="21"/>
    </w:rPr>
  </w:style>
  <w:style w:type="paragraph" w:customStyle="1" w:styleId="1974">
    <w:name w:val="图位置居中"/>
    <w:basedOn w:val="1670"/>
    <w:qFormat/>
    <w:uiPriority w:val="99"/>
    <w:pPr>
      <w:jc w:val="center"/>
    </w:pPr>
    <w:rPr>
      <w:rFonts w:cs="宋体"/>
      <w:szCs w:val="20"/>
    </w:rPr>
  </w:style>
  <w:style w:type="paragraph" w:customStyle="1" w:styleId="1975">
    <w:name w:val="p21"/>
    <w:basedOn w:val="1"/>
    <w:qFormat/>
    <w:uiPriority w:val="0"/>
    <w:pPr>
      <w:pBdr>
        <w:bottom w:val="single" w:color="000000" w:sz="6" w:space="1"/>
      </w:pBdr>
      <w:spacing w:line="240" w:lineRule="auto"/>
      <w:ind w:firstLine="0" w:firstLineChars="0"/>
      <w:jc w:val="center"/>
    </w:pPr>
    <w:rPr>
      <w:rFonts w:ascii="Calibri" w:hAnsi="Calibri"/>
      <w:kern w:val="0"/>
      <w:sz w:val="18"/>
      <w:szCs w:val="20"/>
    </w:rPr>
  </w:style>
  <w:style w:type="paragraph" w:customStyle="1" w:styleId="1976">
    <w:name w:val="xl263"/>
    <w:basedOn w:val="1"/>
    <w:qFormat/>
    <w:uiPriority w:val="99"/>
    <w:pPr>
      <w:pBdr>
        <w:top w:val="single" w:color="auto" w:sz="4" w:space="0"/>
        <w:left w:val="single" w:color="auto" w:sz="4" w:space="0"/>
        <w:bottom w:val="single" w:color="auto" w:sz="4" w:space="0"/>
        <w:right w:val="single" w:color="auto" w:sz="4" w:space="0"/>
      </w:pBdr>
      <w:shd w:val="clear" w:color="auto" w:fill="C0C0C0"/>
      <w:spacing w:before="100" w:beforeAutospacing="1" w:after="100" w:afterAutospacing="1"/>
      <w:ind w:firstLine="566" w:firstLineChars="236"/>
    </w:pPr>
    <w:rPr>
      <w:rFonts w:cs="宋体"/>
      <w:b/>
      <w:bCs/>
      <w:color w:val="000000"/>
      <w:kern w:val="0"/>
      <w:sz w:val="18"/>
      <w:szCs w:val="18"/>
    </w:rPr>
  </w:style>
  <w:style w:type="paragraph" w:customStyle="1" w:styleId="1977">
    <w:name w:val="二级无标题条"/>
    <w:basedOn w:val="1"/>
    <w:qFormat/>
    <w:uiPriority w:val="99"/>
    <w:pPr>
      <w:ind w:firstLine="0" w:firstLineChars="0"/>
    </w:pPr>
    <w:rPr>
      <w:rFonts w:ascii="Calibri"/>
      <w:kern w:val="0"/>
      <w:sz w:val="21"/>
    </w:rPr>
  </w:style>
  <w:style w:type="paragraph" w:customStyle="1" w:styleId="1978">
    <w:name w:val="样式 样式 小四 段前: 0.5 行 + 首行缩进:  2 字符"/>
    <w:basedOn w:val="1"/>
    <w:qFormat/>
    <w:uiPriority w:val="99"/>
    <w:pPr>
      <w:spacing w:beforeLines="50"/>
      <w:ind w:firstLine="200"/>
    </w:pPr>
    <w:rPr>
      <w:rFonts w:cs="宋体"/>
      <w:color w:val="000000"/>
      <w:kern w:val="0"/>
      <w:sz w:val="21"/>
      <w:szCs w:val="20"/>
    </w:rPr>
  </w:style>
  <w:style w:type="paragraph" w:customStyle="1" w:styleId="1979">
    <w:name w:val="样式 首行缩进:  1.27 厘米 行距: 1.5 倍行距 Char Char Char Char Char"/>
    <w:basedOn w:val="1"/>
    <w:next w:val="86"/>
    <w:qFormat/>
    <w:uiPriority w:val="99"/>
    <w:pPr>
      <w:ind w:firstLine="0" w:firstLineChars="0"/>
    </w:pPr>
    <w:rPr>
      <w:rFonts w:ascii="Arial Unicode MS" w:hAnsi="Arial Unicode MS" w:cs="宋体"/>
      <w:color w:val="00FF00"/>
      <w:kern w:val="0"/>
      <w:sz w:val="21"/>
    </w:rPr>
  </w:style>
  <w:style w:type="paragraph" w:customStyle="1" w:styleId="1980">
    <w:name w:val="银证正文"/>
    <w:basedOn w:val="1"/>
    <w:qFormat/>
    <w:uiPriority w:val="99"/>
    <w:pPr>
      <w:widowControl w:val="0"/>
      <w:spacing w:beforeLines="100"/>
      <w:ind w:firstLine="200"/>
      <w:jc w:val="both"/>
    </w:pPr>
    <w:rPr>
      <w:rFonts w:ascii="Calibri"/>
      <w:sz w:val="21"/>
      <w:szCs w:val="20"/>
    </w:rPr>
  </w:style>
  <w:style w:type="paragraph" w:customStyle="1" w:styleId="1981">
    <w:name w:val="样式 标题 3 + 段前: 1 行 段后: 1 行"/>
    <w:basedOn w:val="5"/>
    <w:qFormat/>
    <w:uiPriority w:val="99"/>
    <w:pPr>
      <w:keepLines w:val="0"/>
      <w:widowControl w:val="0"/>
      <w:numPr>
        <w:ilvl w:val="0"/>
        <w:numId w:val="0"/>
      </w:numPr>
      <w:tabs>
        <w:tab w:val="left" w:pos="1260"/>
      </w:tabs>
      <w:spacing w:before="120" w:beforeLines="100" w:after="60" w:afterLines="100" w:line="360" w:lineRule="auto"/>
      <w:ind w:left="720" w:hanging="720"/>
    </w:pPr>
    <w:rPr>
      <w:rFonts w:ascii="Arial" w:hAnsi="Arial" w:cs="宋体"/>
      <w:spacing w:val="10"/>
      <w:sz w:val="30"/>
      <w:szCs w:val="30"/>
    </w:rPr>
  </w:style>
  <w:style w:type="paragraph" w:customStyle="1" w:styleId="1982">
    <w:name w:val="样式 正文缩进正文（首行缩进两字）ALT+Z表正文正文非缩进特点标题4特点 Char Char文2段1特点 ..."/>
    <w:basedOn w:val="21"/>
    <w:qFormat/>
    <w:uiPriority w:val="0"/>
    <w:pPr>
      <w:spacing w:beforeLines="50" w:afterLines="50" w:line="360" w:lineRule="auto"/>
      <w:ind w:firstLine="566" w:firstLineChars="202"/>
    </w:pPr>
    <w:rPr>
      <w:rFonts w:cs="宋体"/>
      <w:kern w:val="2"/>
      <w:sz w:val="28"/>
      <w:szCs w:val="28"/>
    </w:rPr>
  </w:style>
  <w:style w:type="paragraph" w:customStyle="1" w:styleId="1983">
    <w:name w:val="样式 居中"/>
    <w:qFormat/>
    <w:uiPriority w:val="0"/>
    <w:pPr>
      <w:spacing w:line="240" w:lineRule="auto"/>
      <w:jc w:val="center"/>
    </w:pPr>
    <w:rPr>
      <w:rFonts w:ascii="Calibri" w:hAnsi="Calibri" w:eastAsia="宋体" w:cs="Times New Roman"/>
      <w:kern w:val="2"/>
      <w:sz w:val="21"/>
      <w:lang w:val="en-US" w:eastAsia="zh-CN" w:bidi="ar-SA"/>
    </w:rPr>
  </w:style>
  <w:style w:type="paragraph" w:customStyle="1" w:styleId="1984">
    <w:name w:val="第2层正文"/>
    <w:basedOn w:val="1"/>
    <w:qFormat/>
    <w:uiPriority w:val="0"/>
    <w:pPr>
      <w:widowControl w:val="0"/>
      <w:spacing w:before="120" w:after="120" w:line="240" w:lineRule="auto"/>
      <w:ind w:left="1418" w:firstLine="0" w:firstLineChars="0"/>
      <w:jc w:val="both"/>
    </w:pPr>
    <w:rPr>
      <w:rFonts w:ascii="Calibri" w:eastAsia="仿宋"/>
      <w:sz w:val="21"/>
    </w:rPr>
  </w:style>
  <w:style w:type="paragraph" w:customStyle="1" w:styleId="1985">
    <w:name w:val="xl26"/>
    <w:basedOn w:val="1"/>
    <w:qFormat/>
    <w:uiPriority w:val="0"/>
    <w:pPr>
      <w:pBdr>
        <w:top w:val="single" w:color="auto" w:sz="8" w:space="0"/>
        <w:left w:val="single" w:color="auto" w:sz="8" w:space="0"/>
        <w:bottom w:val="single" w:color="auto" w:sz="8" w:space="0"/>
        <w:right w:val="single" w:color="auto" w:sz="4" w:space="0"/>
      </w:pBdr>
      <w:spacing w:before="100" w:beforeLines="50" w:beforeAutospacing="1" w:after="100" w:afterAutospacing="1"/>
      <w:ind w:firstLine="200"/>
      <w:jc w:val="center"/>
    </w:pPr>
    <w:rPr>
      <w:kern w:val="0"/>
      <w:sz w:val="21"/>
    </w:rPr>
  </w:style>
  <w:style w:type="paragraph" w:customStyle="1" w:styleId="1986">
    <w:name w:val="CM117"/>
    <w:basedOn w:val="305"/>
    <w:next w:val="305"/>
    <w:qFormat/>
    <w:uiPriority w:val="0"/>
    <w:pPr>
      <w:spacing w:after="600"/>
    </w:pPr>
    <w:rPr>
      <w:rFonts w:ascii="仿宋_GB2312" w:eastAsia="仿宋_GB2312" w:cs="Times New Roman"/>
      <w:color w:val="auto"/>
    </w:rPr>
  </w:style>
  <w:style w:type="paragraph" w:customStyle="1" w:styleId="1987">
    <w:name w:val="二级节标题"/>
    <w:next w:val="1"/>
    <w:qFormat/>
    <w:uiPriority w:val="0"/>
    <w:pPr>
      <w:tabs>
        <w:tab w:val="left" w:pos="672"/>
        <w:tab w:val="left" w:pos="1222"/>
      </w:tabs>
      <w:spacing w:before="240" w:after="240" w:line="400" w:lineRule="exact"/>
      <w:ind w:left="851" w:hanging="709"/>
      <w:outlineLvl w:val="2"/>
    </w:pPr>
    <w:rPr>
      <w:rFonts w:ascii="Arial" w:hAnsi="Arial" w:eastAsia="宋体" w:cs="Times New Roman"/>
      <w:b/>
      <w:sz w:val="30"/>
      <w:szCs w:val="30"/>
      <w:lang w:val="en-US" w:eastAsia="zh-CN" w:bidi="ar-SA"/>
    </w:rPr>
  </w:style>
  <w:style w:type="paragraph" w:customStyle="1" w:styleId="1988">
    <w:name w:val="Heading2 No Number"/>
    <w:basedOn w:val="4"/>
    <w:next w:val="1"/>
    <w:qFormat/>
    <w:uiPriority w:val="0"/>
    <w:pPr>
      <w:keepLines w:val="0"/>
      <w:numPr>
        <w:ilvl w:val="1"/>
        <w:numId w:val="65"/>
      </w:numPr>
      <w:tabs>
        <w:tab w:val="left" w:pos="360"/>
        <w:tab w:val="left" w:pos="567"/>
      </w:tabs>
      <w:topLinePunct/>
      <w:adjustRightInd w:val="0"/>
      <w:snapToGrid w:val="0"/>
      <w:spacing w:before="600" w:beforeLines="0" w:after="160" w:afterLines="0" w:line="440" w:lineRule="atLeast"/>
      <w:ind w:left="567" w:hanging="567" w:firstLineChars="0"/>
    </w:pPr>
    <w:rPr>
      <w:rFonts w:ascii="Book Antiqua" w:hAnsi="Book Antiqua" w:eastAsia="宋体" w:cs="Book Antiqua"/>
      <w:b/>
      <w:color w:val="000000"/>
      <w:kern w:val="0"/>
      <w:sz w:val="36"/>
      <w:szCs w:val="36"/>
      <w:lang w:eastAsia="en-US"/>
    </w:rPr>
  </w:style>
  <w:style w:type="paragraph" w:customStyle="1" w:styleId="1989">
    <w:name w:val="草稿"/>
    <w:basedOn w:val="970"/>
    <w:qFormat/>
    <w:uiPriority w:val="0"/>
    <w:rPr>
      <w:i/>
      <w:color w:val="008000"/>
    </w:rPr>
  </w:style>
  <w:style w:type="paragraph" w:customStyle="1" w:styleId="1990">
    <w:name w:val="列表要点"/>
    <w:basedOn w:val="1"/>
    <w:next w:val="1"/>
    <w:qFormat/>
    <w:uiPriority w:val="0"/>
    <w:pPr>
      <w:widowControl w:val="0"/>
      <w:tabs>
        <w:tab w:val="left" w:pos="420"/>
      </w:tabs>
      <w:autoSpaceDE w:val="0"/>
      <w:autoSpaceDN w:val="0"/>
      <w:adjustRightInd w:val="0"/>
      <w:spacing w:before="120" w:after="120"/>
      <w:ind w:left="420" w:hanging="420" w:firstLineChars="0"/>
    </w:pPr>
    <w:rPr>
      <w:rFonts w:hint="eastAsia" w:eastAsia="仿宋"/>
      <w:b/>
      <w:color w:val="000000"/>
      <w:sz w:val="21"/>
      <w:lang w:val="zh-CN"/>
    </w:rPr>
  </w:style>
  <w:style w:type="paragraph" w:customStyle="1" w:styleId="1991">
    <w:name w:val="资料版本"/>
    <w:basedOn w:val="1"/>
    <w:qFormat/>
    <w:uiPriority w:val="0"/>
    <w:pPr>
      <w:widowControl w:val="0"/>
      <w:spacing w:before="120" w:after="120"/>
      <w:ind w:firstLine="0" w:firstLineChars="0"/>
      <w:jc w:val="center"/>
    </w:pPr>
    <w:rPr>
      <w:rFonts w:ascii="Calibri" w:eastAsia="仿宋"/>
      <w:sz w:val="28"/>
      <w:szCs w:val="20"/>
    </w:rPr>
  </w:style>
  <w:style w:type="paragraph" w:customStyle="1" w:styleId="1992">
    <w:name w:val="xl24"/>
    <w:basedOn w:val="1"/>
    <w:qFormat/>
    <w:uiPriority w:val="0"/>
    <w:pPr>
      <w:pBdr>
        <w:top w:val="single" w:color="auto" w:sz="4" w:space="0"/>
        <w:left w:val="single" w:color="auto" w:sz="4" w:space="0"/>
        <w:bottom w:val="single" w:color="auto" w:sz="4" w:space="0"/>
        <w:right w:val="single" w:color="auto" w:sz="4" w:space="0"/>
      </w:pBdr>
      <w:spacing w:before="100" w:beforeLines="50" w:beforeAutospacing="1" w:after="100" w:afterAutospacing="1"/>
      <w:ind w:firstLine="200"/>
    </w:pPr>
    <w:rPr>
      <w:kern w:val="0"/>
      <w:sz w:val="21"/>
    </w:rPr>
  </w:style>
  <w:style w:type="paragraph" w:customStyle="1" w:styleId="1993">
    <w:name w:val="标书标题5"/>
    <w:basedOn w:val="1"/>
    <w:qFormat/>
    <w:uiPriority w:val="99"/>
    <w:pPr>
      <w:widowControl w:val="0"/>
      <w:tabs>
        <w:tab w:val="left" w:pos="1680"/>
        <w:tab w:val="left" w:pos="9000"/>
      </w:tabs>
      <w:ind w:right="61" w:rightChars="29" w:firstLine="0" w:firstLineChars="0"/>
    </w:pPr>
    <w:rPr>
      <w:rFonts w:eastAsia="仿宋_GB2312"/>
      <w:b/>
      <w:sz w:val="21"/>
    </w:rPr>
  </w:style>
  <w:style w:type="paragraph" w:customStyle="1" w:styleId="1994">
    <w:name w:val="xl183"/>
    <w:basedOn w:val="1"/>
    <w:qFormat/>
    <w:uiPriority w:val="0"/>
    <w:pPr>
      <w:pBdr>
        <w:top w:val="single" w:color="auto" w:sz="4" w:space="0"/>
        <w:bottom w:val="single" w:color="auto" w:sz="4" w:space="0"/>
        <w:right w:val="single" w:color="auto" w:sz="4" w:space="0"/>
      </w:pBdr>
      <w:shd w:val="clear" w:color="000000" w:fill="FFC000"/>
      <w:spacing w:before="100" w:beforeAutospacing="1" w:after="100" w:afterAutospacing="1" w:line="240" w:lineRule="auto"/>
      <w:ind w:firstLine="0" w:firstLineChars="0"/>
      <w:jc w:val="center"/>
    </w:pPr>
    <w:rPr>
      <w:rFonts w:eastAsia="仿宋" w:cs="宋体"/>
      <w:b/>
      <w:bCs/>
      <w:color w:val="FF0000"/>
      <w:kern w:val="0"/>
      <w:sz w:val="21"/>
      <w:szCs w:val="20"/>
    </w:rPr>
  </w:style>
  <w:style w:type="character" w:customStyle="1" w:styleId="1995">
    <w:name w:val="z-窗体顶端 Char3"/>
    <w:basedOn w:val="145"/>
    <w:semiHidden/>
    <w:qFormat/>
    <w:uiPriority w:val="99"/>
    <w:rPr>
      <w:rFonts w:ascii="Arial" w:hAnsi="Arial" w:eastAsia="宋体" w:cs="Arial"/>
      <w:vanish/>
      <w:kern w:val="2"/>
      <w:sz w:val="16"/>
      <w:szCs w:val="16"/>
    </w:rPr>
  </w:style>
  <w:style w:type="paragraph" w:customStyle="1" w:styleId="1996">
    <w:name w:val="_Style 28"/>
    <w:basedOn w:val="1"/>
    <w:next w:val="51"/>
    <w:qFormat/>
    <w:uiPriority w:val="0"/>
    <w:pPr>
      <w:widowControl w:val="0"/>
      <w:spacing w:line="320" w:lineRule="exact"/>
      <w:ind w:firstLine="492"/>
      <w:jc w:val="both"/>
    </w:pPr>
    <w:rPr>
      <w:spacing w:val="18"/>
      <w:sz w:val="21"/>
      <w:szCs w:val="20"/>
    </w:rPr>
  </w:style>
  <w:style w:type="paragraph" w:customStyle="1" w:styleId="1997">
    <w:name w:val="标题 4 New New New New"/>
    <w:basedOn w:val="1941"/>
    <w:next w:val="1941"/>
    <w:qFormat/>
    <w:uiPriority w:val="99"/>
    <w:pPr>
      <w:keepNext/>
      <w:tabs>
        <w:tab w:val="left" w:pos="864"/>
        <w:tab w:val="left" w:pos="2080"/>
      </w:tabs>
      <w:spacing w:before="240" w:after="60"/>
      <w:ind w:left="2080" w:right="100" w:rightChars="100" w:firstLine="0" w:firstLineChars="0"/>
      <w:jc w:val="left"/>
      <w:outlineLvl w:val="3"/>
    </w:pPr>
    <w:rPr>
      <w:b/>
      <w:bCs/>
      <w:sz w:val="28"/>
      <w:szCs w:val="28"/>
    </w:rPr>
  </w:style>
  <w:style w:type="paragraph" w:customStyle="1" w:styleId="1998">
    <w:name w:val="大章"/>
    <w:basedOn w:val="1"/>
    <w:next w:val="1999"/>
    <w:qFormat/>
    <w:uiPriority w:val="0"/>
    <w:pPr>
      <w:widowControl w:val="0"/>
      <w:tabs>
        <w:tab w:val="left" w:pos="872"/>
        <w:tab w:val="left" w:pos="3300"/>
      </w:tabs>
      <w:spacing w:line="240" w:lineRule="auto"/>
      <w:ind w:left="3300" w:hanging="420" w:firstLineChars="0"/>
      <w:jc w:val="both"/>
    </w:pPr>
    <w:rPr>
      <w:rFonts w:ascii="Calibri" w:eastAsia="黑体" w:cs="宋体"/>
      <w:sz w:val="28"/>
      <w:szCs w:val="28"/>
    </w:rPr>
  </w:style>
  <w:style w:type="paragraph" w:customStyle="1" w:styleId="1999">
    <w:name w:val="我的正文样式"/>
    <w:basedOn w:val="1"/>
    <w:qFormat/>
    <w:uiPriority w:val="0"/>
    <w:pPr>
      <w:widowControl w:val="0"/>
      <w:ind w:firstLine="1040"/>
      <w:jc w:val="both"/>
    </w:pPr>
    <w:rPr>
      <w:rFonts w:ascii="黑体" w:eastAsia="黑体"/>
      <w:color w:val="000000"/>
      <w:sz w:val="52"/>
      <w:szCs w:val="52"/>
    </w:rPr>
  </w:style>
  <w:style w:type="paragraph" w:customStyle="1" w:styleId="2000">
    <w:name w:val="第三章四级标题"/>
    <w:basedOn w:val="1849"/>
    <w:next w:val="6"/>
    <w:qFormat/>
    <w:uiPriority w:val="0"/>
    <w:pPr>
      <w:tabs>
        <w:tab w:val="left" w:pos="482"/>
        <w:tab w:val="left" w:pos="1271"/>
      </w:tabs>
      <w:ind w:left="1271" w:hanging="851"/>
    </w:pPr>
    <w:rPr>
      <w:rFonts w:eastAsia="黑体"/>
      <w:sz w:val="28"/>
      <w:szCs w:val="21"/>
    </w:rPr>
  </w:style>
  <w:style w:type="paragraph" w:customStyle="1" w:styleId="2001">
    <w:name w:val="Char Char Char Char Char Char Char Char Char7"/>
    <w:basedOn w:val="1"/>
    <w:qFormat/>
    <w:uiPriority w:val="99"/>
    <w:pPr>
      <w:widowControl w:val="0"/>
      <w:spacing w:line="240" w:lineRule="auto"/>
      <w:ind w:firstLine="0" w:firstLineChars="0"/>
      <w:jc w:val="both"/>
    </w:pPr>
    <w:rPr>
      <w:rFonts w:ascii="Tahoma" w:hAnsi="Tahoma"/>
      <w:sz w:val="21"/>
      <w:szCs w:val="20"/>
    </w:rPr>
  </w:style>
  <w:style w:type="paragraph" w:customStyle="1" w:styleId="2002">
    <w:name w:val="无间隔12"/>
    <w:qFormat/>
    <w:uiPriority w:val="1"/>
    <w:pPr>
      <w:widowControl w:val="0"/>
      <w:spacing w:after="160" w:line="259" w:lineRule="auto"/>
      <w:jc w:val="both"/>
    </w:pPr>
    <w:rPr>
      <w:rFonts w:ascii="Calibri" w:hAnsi="Calibri" w:eastAsia="宋体" w:cs="Times New Roman"/>
      <w:kern w:val="2"/>
      <w:sz w:val="21"/>
      <w:szCs w:val="24"/>
      <w:lang w:val="en-US" w:eastAsia="zh-CN" w:bidi="ar-SA"/>
    </w:rPr>
  </w:style>
  <w:style w:type="paragraph" w:customStyle="1" w:styleId="2003">
    <w:name w:val="按钮样式1"/>
    <w:basedOn w:val="1"/>
    <w:qFormat/>
    <w:uiPriority w:val="0"/>
    <w:pPr>
      <w:widowControl w:val="0"/>
      <w:spacing w:line="240" w:lineRule="auto"/>
      <w:ind w:firstLine="0" w:firstLineChars="0"/>
      <w:jc w:val="both"/>
    </w:pPr>
    <w:rPr>
      <w:rFonts w:ascii="Calibri"/>
      <w:b/>
      <w:shadow/>
      <w:color w:val="800080"/>
      <w:sz w:val="21"/>
      <w:szCs w:val="21"/>
    </w:rPr>
  </w:style>
  <w:style w:type="paragraph" w:customStyle="1" w:styleId="2004">
    <w:name w:val="样式 标题 1 + 首行缩进:  1.56 厘米"/>
    <w:basedOn w:val="3"/>
    <w:qFormat/>
    <w:uiPriority w:val="0"/>
    <w:pPr>
      <w:widowControl w:val="0"/>
      <w:tabs>
        <w:tab w:val="left" w:pos="-88"/>
        <w:tab w:val="left" w:pos="432"/>
      </w:tabs>
      <w:spacing w:before="340" w:beforeLines="0" w:after="330" w:afterLines="0" w:line="578" w:lineRule="auto"/>
      <w:ind w:left="-513" w:firstLine="88" w:firstLineChars="0"/>
    </w:pPr>
    <w:rPr>
      <w:rFonts w:ascii="Times New Roman" w:eastAsia="楷体_GB2312" w:cs="宋体"/>
      <w:sz w:val="44"/>
      <w:szCs w:val="20"/>
    </w:rPr>
  </w:style>
  <w:style w:type="paragraph" w:customStyle="1" w:styleId="2005">
    <w:name w:val="xl59"/>
    <w:basedOn w:val="1"/>
    <w:qFormat/>
    <w:uiPriority w:val="0"/>
    <w:pPr>
      <w:pBdr>
        <w:top w:val="single" w:color="auto" w:sz="4" w:space="0"/>
        <w:bottom w:val="single" w:color="auto" w:sz="8" w:space="0"/>
        <w:right w:val="single" w:color="auto" w:sz="8" w:space="0"/>
      </w:pBdr>
      <w:shd w:val="clear" w:color="auto" w:fill="CCFFFF"/>
      <w:spacing w:before="100" w:beforeLines="50" w:beforeAutospacing="1" w:after="100" w:afterAutospacing="1"/>
      <w:ind w:firstLine="200"/>
      <w:jc w:val="right"/>
    </w:pPr>
    <w:rPr>
      <w:rFonts w:ascii="Arial Unicode MS" w:hAnsi="Arial Unicode MS" w:eastAsia="Arial Unicode MS" w:cs="Arial Unicode MS"/>
      <w:color w:val="000000"/>
      <w:kern w:val="0"/>
      <w:sz w:val="22"/>
      <w:szCs w:val="21"/>
    </w:rPr>
  </w:style>
  <w:style w:type="paragraph" w:customStyle="1" w:styleId="2006">
    <w:name w:val="xl30"/>
    <w:basedOn w:val="1"/>
    <w:qFormat/>
    <w:uiPriority w:val="0"/>
    <w:pPr>
      <w:pBdr>
        <w:top w:val="single" w:color="auto" w:sz="4" w:space="0"/>
        <w:left w:val="single" w:color="auto" w:sz="4" w:space="0"/>
        <w:bottom w:val="single" w:color="auto" w:sz="4" w:space="0"/>
        <w:right w:val="single" w:color="auto" w:sz="4" w:space="0"/>
      </w:pBdr>
      <w:spacing w:before="100" w:beforeLines="50" w:beforeAutospacing="1" w:after="100" w:afterAutospacing="1"/>
      <w:ind w:firstLine="200"/>
      <w:jc w:val="center"/>
    </w:pPr>
    <w:rPr>
      <w:kern w:val="0"/>
      <w:sz w:val="21"/>
    </w:rPr>
  </w:style>
  <w:style w:type="paragraph" w:customStyle="1" w:styleId="2007">
    <w:name w:val="font27"/>
    <w:basedOn w:val="1"/>
    <w:qFormat/>
    <w:uiPriority w:val="0"/>
    <w:pPr>
      <w:spacing w:before="100" w:beforeAutospacing="1" w:after="100" w:afterAutospacing="1" w:line="240" w:lineRule="auto"/>
      <w:ind w:firstLine="0" w:firstLineChars="0"/>
    </w:pPr>
    <w:rPr>
      <w:rFonts w:eastAsia="仿宋" w:cs="宋体"/>
      <w:color w:val="FF0000"/>
      <w:kern w:val="0"/>
      <w:sz w:val="22"/>
      <w:szCs w:val="21"/>
    </w:rPr>
  </w:style>
  <w:style w:type="paragraph" w:customStyle="1" w:styleId="2008">
    <w:name w:val="Table Hdg 1"/>
    <w:basedOn w:val="1"/>
    <w:qFormat/>
    <w:uiPriority w:val="99"/>
    <w:pPr>
      <w:overflowPunct w:val="0"/>
      <w:autoSpaceDE w:val="0"/>
      <w:autoSpaceDN w:val="0"/>
      <w:adjustRightInd w:val="0"/>
      <w:ind w:right="720" w:firstLine="0" w:firstLineChars="0"/>
    </w:pPr>
    <w:rPr>
      <w:rFonts w:ascii="Calibri"/>
      <w:kern w:val="0"/>
      <w:sz w:val="16"/>
      <w:szCs w:val="20"/>
    </w:rPr>
  </w:style>
  <w:style w:type="paragraph" w:customStyle="1" w:styleId="2009">
    <w:name w:val="Char Char Char Char Char Char Char Char Char Char Char Char1"/>
    <w:basedOn w:val="1"/>
    <w:qFormat/>
    <w:uiPriority w:val="0"/>
    <w:pPr>
      <w:widowControl w:val="0"/>
      <w:ind w:firstLine="200"/>
      <w:jc w:val="both"/>
    </w:pPr>
    <w:rPr>
      <w:rFonts w:ascii="Tahoma" w:hAnsi="Tahoma"/>
      <w:sz w:val="21"/>
      <w:szCs w:val="20"/>
    </w:rPr>
  </w:style>
  <w:style w:type="paragraph" w:customStyle="1" w:styleId="2010">
    <w:name w:val="Char1 Char Char Char6"/>
    <w:basedOn w:val="1"/>
    <w:qFormat/>
    <w:uiPriority w:val="99"/>
    <w:pPr>
      <w:ind w:firstLine="0" w:firstLineChars="0"/>
    </w:pPr>
    <w:rPr>
      <w:rFonts w:ascii="Tahoma" w:hAnsi="Tahoma"/>
      <w:kern w:val="0"/>
      <w:sz w:val="21"/>
      <w:szCs w:val="20"/>
    </w:rPr>
  </w:style>
  <w:style w:type="paragraph" w:customStyle="1" w:styleId="2011">
    <w:name w:val="正文首行缩进[C-]"/>
    <w:basedOn w:val="1"/>
    <w:qFormat/>
    <w:uiPriority w:val="0"/>
    <w:pPr>
      <w:widowControl w:val="0"/>
      <w:spacing w:after="120"/>
      <w:ind w:firstLine="420" w:firstLineChars="100"/>
      <w:jc w:val="both"/>
    </w:pPr>
    <w:rPr>
      <w:rFonts w:ascii="Calibri" w:hAnsi="Calibri" w:eastAsia="仿宋"/>
      <w:sz w:val="23"/>
    </w:rPr>
  </w:style>
  <w:style w:type="paragraph" w:customStyle="1" w:styleId="2012">
    <w:name w:val="CM102"/>
    <w:basedOn w:val="305"/>
    <w:next w:val="305"/>
    <w:qFormat/>
    <w:uiPriority w:val="0"/>
    <w:pPr>
      <w:spacing w:after="905"/>
    </w:pPr>
    <w:rPr>
      <w:rFonts w:ascii="仿宋_GB2312" w:eastAsia="仿宋_GB2312" w:cs="Times New Roman"/>
      <w:color w:val="auto"/>
    </w:rPr>
  </w:style>
  <w:style w:type="paragraph" w:customStyle="1" w:styleId="2013">
    <w:name w:val="省立标题3"/>
    <w:basedOn w:val="2014"/>
    <w:next w:val="1"/>
    <w:qFormat/>
    <w:uiPriority w:val="0"/>
    <w:pPr>
      <w:tabs>
        <w:tab w:val="left" w:pos="720"/>
        <w:tab w:val="left" w:pos="1740"/>
      </w:tabs>
      <w:spacing w:line="500" w:lineRule="exact"/>
      <w:outlineLvl w:val="0"/>
    </w:pPr>
    <w:rPr>
      <w:rFonts w:eastAsia="宋体"/>
      <w:sz w:val="28"/>
    </w:rPr>
  </w:style>
  <w:style w:type="paragraph" w:customStyle="1" w:styleId="2014">
    <w:name w:val="讯飞标题3"/>
    <w:basedOn w:val="5"/>
    <w:next w:val="1"/>
    <w:qFormat/>
    <w:uiPriority w:val="0"/>
    <w:pPr>
      <w:keepLines w:val="0"/>
      <w:widowControl w:val="0"/>
      <w:numPr>
        <w:numId w:val="0"/>
      </w:numPr>
      <w:tabs>
        <w:tab w:val="left" w:pos="1740"/>
      </w:tabs>
      <w:snapToGrid w:val="0"/>
      <w:spacing w:before="120" w:beforeLines="50" w:line="360" w:lineRule="auto"/>
      <w:ind w:left="1740" w:hanging="420"/>
    </w:pPr>
    <w:rPr>
      <w:rFonts w:hAnsi="宋体"/>
      <w:b/>
      <w:sz w:val="32"/>
      <w:szCs w:val="32"/>
    </w:rPr>
  </w:style>
  <w:style w:type="paragraph" w:customStyle="1" w:styleId="2015">
    <w:name w:val="样式 标题 2h22nd levelTitre2l22Header 2Head 2H2节List level..."/>
    <w:basedOn w:val="4"/>
    <w:qFormat/>
    <w:uiPriority w:val="99"/>
    <w:pPr>
      <w:keepLines w:val="0"/>
      <w:tabs>
        <w:tab w:val="left" w:pos="720"/>
      </w:tabs>
      <w:adjustRightInd w:val="0"/>
      <w:snapToGrid w:val="0"/>
      <w:spacing w:before="240" w:beforeLines="0" w:after="180" w:afterLines="50" w:line="360" w:lineRule="auto"/>
      <w:ind w:left="0" w:firstLine="0" w:firstLineChars="0"/>
    </w:pPr>
    <w:rPr>
      <w:rFonts w:ascii="Times New Roman" w:hAnsi="仿宋" w:eastAsia="宋体" w:cs="宋体"/>
      <w:b/>
      <w:color w:val="000000"/>
      <w:kern w:val="0"/>
      <w:sz w:val="36"/>
      <w:szCs w:val="20"/>
    </w:rPr>
  </w:style>
  <w:style w:type="paragraph" w:customStyle="1" w:styleId="2016">
    <w:name w:val="样式 目录 1标题 31TOC1N1 + 首行缩进:  2 字符1"/>
    <w:basedOn w:val="59"/>
    <w:qFormat/>
    <w:uiPriority w:val="99"/>
    <w:pPr>
      <w:widowControl w:val="0"/>
      <w:spacing w:before="120" w:line="480" w:lineRule="exact"/>
      <w:ind w:firstLine="643"/>
    </w:pPr>
    <w:rPr>
      <w:rFonts w:ascii="Calibri" w:hAnsi="Calibri" w:eastAsia="仿宋_GB2312" w:cs="宋体"/>
      <w:b w:val="0"/>
      <w:bCs w:val="0"/>
      <w:caps/>
      <w:sz w:val="28"/>
      <w:szCs w:val="21"/>
    </w:rPr>
  </w:style>
  <w:style w:type="paragraph" w:customStyle="1" w:styleId="2017">
    <w:name w:val="Num Heading 4"/>
    <w:basedOn w:val="6"/>
    <w:next w:val="1"/>
    <w:qFormat/>
    <w:uiPriority w:val="0"/>
    <w:pPr>
      <w:widowControl w:val="0"/>
      <w:tabs>
        <w:tab w:val="left" w:pos="794"/>
        <w:tab w:val="left" w:pos="864"/>
      </w:tabs>
      <w:spacing w:before="180" w:line="360" w:lineRule="auto"/>
      <w:ind w:left="794" w:firstLine="200" w:firstLineChars="200"/>
    </w:pPr>
    <w:rPr>
      <w:rFonts w:ascii="Calibri" w:hAnsi="宋体" w:eastAsia="宋体" w:cs="Times New Roman"/>
      <w:b/>
      <w:i/>
      <w:iCs/>
      <w:color w:val="333333"/>
      <w:w w:val="100"/>
      <w:sz w:val="21"/>
      <w:szCs w:val="30"/>
    </w:rPr>
  </w:style>
  <w:style w:type="paragraph" w:customStyle="1" w:styleId="2018">
    <w:name w:val="样式 标题 4 + 段前: 0.5 行 段后: 0.5 行"/>
    <w:basedOn w:val="6"/>
    <w:qFormat/>
    <w:uiPriority w:val="0"/>
    <w:pPr>
      <w:widowControl w:val="0"/>
      <w:tabs>
        <w:tab w:val="left" w:pos="864"/>
        <w:tab w:val="left" w:pos="2160"/>
      </w:tabs>
      <w:autoSpaceDE w:val="0"/>
      <w:autoSpaceDN w:val="0"/>
      <w:adjustRightInd w:val="0"/>
      <w:spacing w:before="156" w:after="156" w:line="360" w:lineRule="auto"/>
      <w:ind w:left="630" w:hanging="420"/>
    </w:pPr>
    <w:rPr>
      <w:rFonts w:ascii="Calibri" w:hAnsi="宋体" w:eastAsia="宋体" w:cs="Times New Roman"/>
      <w:b/>
      <w:bCs w:val="0"/>
      <w:color w:val="000000"/>
      <w:w w:val="100"/>
      <w:sz w:val="28"/>
      <w:szCs w:val="30"/>
      <w:lang w:val="zh-CN"/>
    </w:rPr>
  </w:style>
  <w:style w:type="paragraph" w:customStyle="1" w:styleId="2019">
    <w:name w:val="1B"/>
    <w:basedOn w:val="5"/>
    <w:qFormat/>
    <w:uiPriority w:val="0"/>
    <w:pPr>
      <w:keepLines w:val="0"/>
      <w:widowControl w:val="0"/>
      <w:numPr>
        <w:ilvl w:val="0"/>
        <w:numId w:val="0"/>
      </w:numPr>
      <w:spacing w:line="360" w:lineRule="auto"/>
    </w:pPr>
    <w:rPr>
      <w:rFonts w:ascii="Calibri" w:hAnsi="宋体" w:eastAsia="宋体"/>
      <w:b/>
      <w:bCs w:val="0"/>
      <w:sz w:val="32"/>
      <w:szCs w:val="24"/>
    </w:rPr>
  </w:style>
  <w:style w:type="paragraph" w:customStyle="1" w:styleId="2020">
    <w:name w:val="Char Char Char1 Char1"/>
    <w:basedOn w:val="1"/>
    <w:qFormat/>
    <w:uiPriority w:val="0"/>
    <w:pPr>
      <w:widowControl w:val="0"/>
      <w:spacing w:line="240" w:lineRule="auto"/>
      <w:ind w:firstLine="0" w:firstLineChars="0"/>
      <w:jc w:val="both"/>
    </w:pPr>
    <w:rPr>
      <w:rFonts w:ascii="Tahoma" w:hAnsi="Tahoma" w:eastAsia="仿宋"/>
      <w:sz w:val="21"/>
      <w:szCs w:val="20"/>
    </w:rPr>
  </w:style>
  <w:style w:type="paragraph" w:customStyle="1" w:styleId="2021">
    <w:name w:val="CM6"/>
    <w:basedOn w:val="305"/>
    <w:next w:val="305"/>
    <w:qFormat/>
    <w:uiPriority w:val="99"/>
    <w:pPr>
      <w:spacing w:line="623" w:lineRule="atLeast"/>
    </w:pPr>
    <w:rPr>
      <w:rFonts w:ascii="仿宋_GB2312" w:eastAsia="仿宋_GB2312" w:cs="Times New Roman"/>
      <w:color w:val="auto"/>
    </w:rPr>
  </w:style>
  <w:style w:type="paragraph" w:customStyle="1" w:styleId="2022">
    <w:name w:val="列表项目符号基础"/>
    <w:basedOn w:val="21"/>
    <w:qFormat/>
    <w:uiPriority w:val="0"/>
    <w:pPr>
      <w:adjustRightInd w:val="0"/>
      <w:snapToGrid w:val="0"/>
      <w:spacing w:beforeLines="50" w:after="120" w:line="360" w:lineRule="auto"/>
      <w:ind w:firstLine="480" w:firstLineChars="0"/>
      <w:textAlignment w:val="baseline"/>
    </w:pPr>
    <w:rPr>
      <w:rFonts w:ascii="Calibri" w:eastAsia="仿宋_GB2312"/>
      <w:b/>
    </w:rPr>
  </w:style>
  <w:style w:type="paragraph" w:customStyle="1" w:styleId="2023">
    <w:name w:val="Char Char Char Char Char Char Char Char"/>
    <w:basedOn w:val="1"/>
    <w:qFormat/>
    <w:uiPriority w:val="0"/>
    <w:pPr>
      <w:widowControl w:val="0"/>
      <w:spacing w:line="240" w:lineRule="auto"/>
      <w:ind w:firstLine="0" w:firstLineChars="0"/>
      <w:jc w:val="both"/>
    </w:pPr>
    <w:rPr>
      <w:rFonts w:ascii="Tahoma" w:hAnsi="Tahoma" w:eastAsia="仿宋"/>
      <w:sz w:val="21"/>
      <w:szCs w:val="20"/>
    </w:rPr>
  </w:style>
  <w:style w:type="paragraph" w:customStyle="1" w:styleId="2024">
    <w:name w:val="中文摘要标题"/>
    <w:next w:val="1"/>
    <w:qFormat/>
    <w:uiPriority w:val="99"/>
    <w:pPr>
      <w:spacing w:beforeLines="100" w:line="400" w:lineRule="exact"/>
      <w:jc w:val="center"/>
    </w:pPr>
    <w:rPr>
      <w:rFonts w:ascii="Calibri" w:hAnsi="Calibri" w:eastAsia="黑体" w:cs="Times New Roman"/>
      <w:sz w:val="30"/>
      <w:lang w:val="en-US" w:eastAsia="zh-CN" w:bidi="ar-SA"/>
    </w:rPr>
  </w:style>
  <w:style w:type="paragraph" w:customStyle="1" w:styleId="2025">
    <w:name w:val="xl75"/>
    <w:basedOn w:val="1"/>
    <w:qFormat/>
    <w:uiPriority w:val="0"/>
    <w:pPr>
      <w:pBdr>
        <w:left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color w:val="000000"/>
      <w:kern w:val="0"/>
      <w:sz w:val="21"/>
    </w:rPr>
  </w:style>
  <w:style w:type="paragraph" w:customStyle="1" w:styleId="2026">
    <w:name w:val="默认段落字体 Para Char Char"/>
    <w:basedOn w:val="1"/>
    <w:qFormat/>
    <w:uiPriority w:val="0"/>
    <w:pPr>
      <w:widowControl w:val="0"/>
      <w:numPr>
        <w:ilvl w:val="0"/>
        <w:numId w:val="66"/>
      </w:numPr>
      <w:tabs>
        <w:tab w:val="left" w:pos="360"/>
      </w:tabs>
      <w:spacing w:line="240" w:lineRule="auto"/>
      <w:ind w:left="0" w:firstLine="0" w:firstLineChars="0"/>
      <w:jc w:val="both"/>
    </w:pPr>
    <w:rPr>
      <w:rFonts w:ascii="Calibri"/>
      <w:sz w:val="21"/>
    </w:rPr>
  </w:style>
  <w:style w:type="paragraph" w:customStyle="1" w:styleId="2027">
    <w:name w:val="项目1"/>
    <w:basedOn w:val="508"/>
    <w:qFormat/>
    <w:uiPriority w:val="0"/>
    <w:pPr>
      <w:numPr>
        <w:ilvl w:val="0"/>
        <w:numId w:val="67"/>
      </w:numPr>
      <w:tabs>
        <w:tab w:val="left" w:pos="360"/>
      </w:tabs>
      <w:adjustRightInd w:val="0"/>
      <w:spacing w:line="360" w:lineRule="auto"/>
      <w:ind w:left="0" w:firstLine="0"/>
      <w:textAlignment w:val="baseline"/>
    </w:pPr>
    <w:rPr>
      <w:rFonts w:ascii="Times New Roman" w:hAnsi="宋体"/>
      <w:sz w:val="21"/>
      <w:szCs w:val="24"/>
    </w:rPr>
  </w:style>
  <w:style w:type="paragraph" w:customStyle="1" w:styleId="2028">
    <w:name w:val="样式 ref_正文 + 左  4 字符"/>
    <w:basedOn w:val="1"/>
    <w:qFormat/>
    <w:uiPriority w:val="0"/>
    <w:pPr>
      <w:spacing w:line="240" w:lineRule="auto"/>
      <w:ind w:left="400" w:leftChars="400" w:firstLine="175" w:firstLineChars="175"/>
    </w:pPr>
    <w:rPr>
      <w:rFonts w:eastAsia="仿宋" w:cs="宋体"/>
      <w:kern w:val="0"/>
      <w:sz w:val="21"/>
      <w:szCs w:val="20"/>
    </w:rPr>
  </w:style>
  <w:style w:type="paragraph" w:customStyle="1" w:styleId="2029">
    <w:name w:val="p2"/>
    <w:basedOn w:val="1"/>
    <w:qFormat/>
    <w:uiPriority w:val="0"/>
    <w:pPr>
      <w:spacing w:before="100" w:beforeAutospacing="1" w:after="100" w:afterAutospacing="1" w:line="312" w:lineRule="auto"/>
      <w:ind w:firstLine="0" w:firstLineChars="0"/>
    </w:pPr>
    <w:rPr>
      <w:rFonts w:eastAsia="仿宋"/>
      <w:color w:val="000000"/>
      <w:kern w:val="0"/>
      <w:sz w:val="21"/>
    </w:rPr>
  </w:style>
  <w:style w:type="paragraph" w:customStyle="1" w:styleId="2030">
    <w:name w:val="xl188"/>
    <w:basedOn w:val="1"/>
    <w:qFormat/>
    <w:uiPriority w:val="0"/>
    <w:pPr>
      <w:pBdr>
        <w:top w:val="single" w:color="auto" w:sz="4" w:space="0"/>
        <w:left w:val="single" w:color="auto" w:sz="4" w:space="0"/>
        <w:bottom w:val="single" w:color="auto" w:sz="4" w:space="0"/>
      </w:pBdr>
      <w:spacing w:before="100" w:beforeAutospacing="1" w:after="100" w:afterAutospacing="1" w:line="240" w:lineRule="auto"/>
      <w:ind w:firstLine="0" w:firstLineChars="0"/>
      <w:textAlignment w:val="center"/>
    </w:pPr>
    <w:rPr>
      <w:rFonts w:ascii="Arial Unicode MS" w:hAnsi="Arial Unicode MS" w:eastAsia="Arial Unicode MS" w:cs="Arial Unicode MS"/>
      <w:kern w:val="0"/>
      <w:sz w:val="21"/>
      <w:szCs w:val="20"/>
    </w:rPr>
  </w:style>
  <w:style w:type="paragraph" w:customStyle="1" w:styleId="2031">
    <w:name w:val="Pa6"/>
    <w:basedOn w:val="305"/>
    <w:next w:val="305"/>
    <w:qFormat/>
    <w:uiPriority w:val="99"/>
    <w:pPr>
      <w:spacing w:before="80" w:line="191" w:lineRule="atLeast"/>
    </w:pPr>
    <w:rPr>
      <w:rFonts w:ascii="STHeiti Std" w:eastAsia="STHeiti Std" w:cs="Times New Roman"/>
      <w:color w:val="auto"/>
    </w:rPr>
  </w:style>
  <w:style w:type="paragraph" w:customStyle="1" w:styleId="2032">
    <w:name w:val="样式 标题 3 + 宋体 小四 行距: 1.5 倍行距"/>
    <w:basedOn w:val="5"/>
    <w:qFormat/>
    <w:uiPriority w:val="99"/>
    <w:pPr>
      <w:keepLines w:val="0"/>
      <w:numPr>
        <w:ilvl w:val="0"/>
        <w:numId w:val="0"/>
      </w:numPr>
      <w:spacing w:before="100" w:beforeAutospacing="1" w:after="100" w:afterAutospacing="1" w:line="360" w:lineRule="auto"/>
    </w:pPr>
    <w:rPr>
      <w:rFonts w:ascii="宋体" w:hAnsi="宋体" w:eastAsia="宋体" w:cs="宋体"/>
      <w:b/>
      <w:kern w:val="0"/>
      <w:sz w:val="21"/>
      <w:szCs w:val="20"/>
    </w:rPr>
  </w:style>
  <w:style w:type="paragraph" w:customStyle="1" w:styleId="2033">
    <w:name w:val="Chinese indent two words"/>
    <w:basedOn w:val="21"/>
    <w:qFormat/>
    <w:uiPriority w:val="99"/>
    <w:pPr>
      <w:autoSpaceDE w:val="0"/>
      <w:autoSpaceDN w:val="0"/>
      <w:spacing w:after="120"/>
      <w:ind w:firstLine="0" w:firstLineChars="0"/>
      <w:jc w:val="left"/>
    </w:pPr>
    <w:rPr>
      <w:rFonts w:ascii="Calibri" w:hAnsi="Calibri" w:eastAsia="仿宋_GB2312"/>
      <w:kern w:val="2"/>
      <w:szCs w:val="21"/>
    </w:rPr>
  </w:style>
  <w:style w:type="paragraph" w:customStyle="1" w:styleId="2034">
    <w:name w:val="MM Topic 7"/>
    <w:basedOn w:val="9"/>
    <w:qFormat/>
    <w:uiPriority w:val="0"/>
    <w:pPr>
      <w:tabs>
        <w:tab w:val="left" w:pos="432"/>
        <w:tab w:val="left" w:pos="1296"/>
      </w:tabs>
      <w:spacing w:beforeLines="50" w:line="320" w:lineRule="auto"/>
      <w:ind w:left="0" w:firstLine="0" w:firstLineChars="0"/>
    </w:pPr>
    <w:rPr>
      <w:rFonts w:ascii="Calibri" w:hAnsi="Calibri"/>
      <w:bCs/>
      <w:sz w:val="21"/>
      <w:szCs w:val="24"/>
      <w:lang w:val="zh-CN"/>
    </w:rPr>
  </w:style>
  <w:style w:type="paragraph" w:customStyle="1" w:styleId="2035">
    <w:name w:val="样式 正文标准－小四号 + 首行缩进 + 1.5行间距:  2 字符"/>
    <w:basedOn w:val="1"/>
    <w:qFormat/>
    <w:uiPriority w:val="99"/>
    <w:pPr>
      <w:ind w:firstLine="200"/>
    </w:pPr>
    <w:rPr>
      <w:rFonts w:ascii="Calibri" w:cs="宋体"/>
      <w:kern w:val="0"/>
      <w:sz w:val="21"/>
      <w:szCs w:val="20"/>
    </w:rPr>
  </w:style>
  <w:style w:type="paragraph" w:customStyle="1" w:styleId="2036">
    <w:name w:val="附录2层"/>
    <w:basedOn w:val="1"/>
    <w:next w:val="1602"/>
    <w:qFormat/>
    <w:uiPriority w:val="0"/>
    <w:pPr>
      <w:ind w:firstLine="0" w:firstLineChars="0"/>
      <w:jc w:val="both"/>
    </w:pPr>
    <w:rPr>
      <w:rFonts w:ascii="黑体" w:eastAsia="黑体"/>
      <w:kern w:val="0"/>
      <w:sz w:val="21"/>
      <w:szCs w:val="20"/>
    </w:rPr>
  </w:style>
  <w:style w:type="paragraph" w:customStyle="1" w:styleId="2037">
    <w:name w:val="封面副标题"/>
    <w:basedOn w:val="1"/>
    <w:next w:val="1"/>
    <w:qFormat/>
    <w:uiPriority w:val="99"/>
    <w:pPr>
      <w:ind w:firstLine="0" w:firstLineChars="0"/>
      <w:jc w:val="center"/>
    </w:pPr>
    <w:rPr>
      <w:rFonts w:ascii="Arial" w:hAnsi="Arial" w:eastAsia="仿宋_GB2312" w:cs="宋体"/>
      <w:b/>
      <w:bCs/>
      <w:sz w:val="28"/>
      <w:szCs w:val="20"/>
    </w:rPr>
  </w:style>
  <w:style w:type="paragraph" w:customStyle="1" w:styleId="2038">
    <w:name w:val="ci"/>
    <w:basedOn w:val="1"/>
    <w:qFormat/>
    <w:uiPriority w:val="0"/>
    <w:pPr>
      <w:spacing w:before="100" w:beforeAutospacing="1" w:after="100" w:afterAutospacing="1" w:line="240" w:lineRule="auto"/>
      <w:ind w:firstLine="0" w:firstLineChars="0"/>
    </w:pPr>
    <w:rPr>
      <w:rFonts w:ascii="Courier" w:hAnsi="Courier" w:cs="宋体"/>
      <w:color w:val="888888"/>
      <w:kern w:val="0"/>
      <w:sz w:val="21"/>
    </w:rPr>
  </w:style>
  <w:style w:type="paragraph" w:customStyle="1" w:styleId="2039">
    <w:name w:val="正文_ISS"/>
    <w:basedOn w:val="1"/>
    <w:qFormat/>
    <w:uiPriority w:val="99"/>
    <w:pPr>
      <w:spacing w:before="240" w:after="240"/>
      <w:ind w:firstLine="420"/>
    </w:pPr>
    <w:rPr>
      <w:rFonts w:cs="宋体"/>
      <w:kern w:val="0"/>
      <w:sz w:val="21"/>
      <w:szCs w:val="20"/>
      <w:lang w:val="en-GB"/>
    </w:rPr>
  </w:style>
  <w:style w:type="paragraph" w:customStyle="1" w:styleId="2040">
    <w:name w:val="Char Char Char Char Char Char Char7"/>
    <w:basedOn w:val="1"/>
    <w:qFormat/>
    <w:uiPriority w:val="99"/>
    <w:pPr>
      <w:ind w:firstLine="0" w:firstLineChars="0"/>
    </w:pPr>
    <w:rPr>
      <w:rFonts w:ascii="Tahoma" w:hAnsi="Tahoma"/>
      <w:kern w:val="0"/>
      <w:sz w:val="21"/>
      <w:szCs w:val="20"/>
    </w:rPr>
  </w:style>
  <w:style w:type="paragraph" w:customStyle="1" w:styleId="2041">
    <w:name w:val="Heading Appendix Old"/>
    <w:basedOn w:val="1"/>
    <w:next w:val="1"/>
    <w:qFormat/>
    <w:uiPriority w:val="0"/>
    <w:pPr>
      <w:keepNext/>
      <w:pageBreakBefore/>
      <w:widowControl w:val="0"/>
      <w:numPr>
        <w:ilvl w:val="7"/>
        <w:numId w:val="68"/>
      </w:numPr>
      <w:tabs>
        <w:tab w:val="left" w:pos="360"/>
        <w:tab w:val="left" w:pos="2155"/>
      </w:tabs>
      <w:spacing w:line="240" w:lineRule="auto"/>
      <w:ind w:left="0" w:firstLine="0" w:firstLineChars="0"/>
      <w:jc w:val="both"/>
    </w:pPr>
    <w:rPr>
      <w:rFonts w:ascii="Arial Black" w:hAnsi="Arial Black" w:eastAsia="Arial Black" w:cs="Arial Black"/>
      <w:smallCaps/>
      <w:color w:val="333333"/>
      <w:sz w:val="32"/>
      <w:szCs w:val="32"/>
    </w:rPr>
  </w:style>
  <w:style w:type="paragraph" w:customStyle="1" w:styleId="2042">
    <w:name w:val="黑体小初中"/>
    <w:basedOn w:val="1148"/>
    <w:qFormat/>
    <w:uiPriority w:val="99"/>
    <w:pPr>
      <w:widowControl/>
      <w:tabs>
        <w:tab w:val="left" w:pos="0"/>
      </w:tabs>
      <w:spacing w:before="156" w:beforeLines="0" w:after="156"/>
      <w:ind w:firstLine="0" w:firstLineChars="0"/>
      <w:jc w:val="center"/>
    </w:pPr>
    <w:rPr>
      <w:rFonts w:hint="eastAsia" w:ascii="黑体" w:eastAsia="黑体"/>
      <w:sz w:val="72"/>
      <w:szCs w:val="72"/>
    </w:rPr>
  </w:style>
  <w:style w:type="paragraph" w:customStyle="1" w:styleId="2043">
    <w:name w:val="CM110"/>
    <w:basedOn w:val="305"/>
    <w:next w:val="305"/>
    <w:qFormat/>
    <w:uiPriority w:val="0"/>
    <w:pPr>
      <w:spacing w:after="228"/>
    </w:pPr>
    <w:rPr>
      <w:rFonts w:ascii="仿宋_GB2312" w:eastAsia="仿宋_GB2312" w:cs="Times New Roman"/>
      <w:color w:val="auto"/>
    </w:rPr>
  </w:style>
  <w:style w:type="paragraph" w:customStyle="1" w:styleId="2044">
    <w:name w:val="BMCC 标题4"/>
    <w:basedOn w:val="6"/>
    <w:next w:val="2045"/>
    <w:qFormat/>
    <w:uiPriority w:val="99"/>
    <w:pPr>
      <w:widowControl w:val="0"/>
      <w:tabs>
        <w:tab w:val="left" w:pos="864"/>
      </w:tabs>
      <w:spacing w:before="240" w:beforeLines="100" w:after="180" w:afterLines="100" w:line="440" w:lineRule="atLeast"/>
      <w:ind w:left="1062" w:leftChars="200" w:right="100" w:hanging="862"/>
    </w:pPr>
    <w:rPr>
      <w:rFonts w:ascii="Calibri" w:hAnsi="宋体" w:cs="Times New Roman"/>
      <w:b/>
      <w:bCs w:val="0"/>
      <w:smallCaps/>
      <w:w w:val="100"/>
      <w:kern w:val="20"/>
      <w:sz w:val="28"/>
      <w:szCs w:val="20"/>
    </w:rPr>
  </w:style>
  <w:style w:type="paragraph" w:customStyle="1" w:styleId="2045">
    <w:name w:val="bmcc_正文缩进"/>
    <w:basedOn w:val="1"/>
    <w:semiHidden/>
    <w:qFormat/>
    <w:uiPriority w:val="99"/>
    <w:pPr>
      <w:widowControl w:val="0"/>
      <w:spacing w:after="120" w:line="240" w:lineRule="auto"/>
      <w:ind w:left="480" w:leftChars="200" w:firstLine="200"/>
      <w:jc w:val="both"/>
    </w:pPr>
    <w:rPr>
      <w:rFonts w:ascii="Arial" w:hAnsi="Arial" w:eastAsia="仿宋_GB2312" w:cs="Arial"/>
      <w:bCs/>
      <w:sz w:val="21"/>
      <w:szCs w:val="20"/>
    </w:rPr>
  </w:style>
  <w:style w:type="paragraph" w:customStyle="1" w:styleId="2046">
    <w:name w:val="图片说明"/>
    <w:basedOn w:val="452"/>
    <w:qFormat/>
    <w:uiPriority w:val="99"/>
    <w:pPr>
      <w:ind w:firstLine="412"/>
      <w:jc w:val="center"/>
    </w:pPr>
    <w:rPr>
      <w:b/>
      <w:bCs/>
    </w:rPr>
  </w:style>
  <w:style w:type="paragraph" w:customStyle="1" w:styleId="2047">
    <w:name w:val="第二级"/>
    <w:basedOn w:val="4"/>
    <w:next w:val="1677"/>
    <w:qFormat/>
    <w:uiPriority w:val="99"/>
    <w:pPr>
      <w:keepLines w:val="0"/>
      <w:widowControl w:val="0"/>
      <w:adjustRightInd w:val="0"/>
      <w:snapToGrid w:val="0"/>
      <w:spacing w:before="0" w:beforeLines="0" w:after="0" w:afterLines="0" w:line="240" w:lineRule="auto"/>
      <w:ind w:left="5787" w:hanging="747" w:firstLineChars="0"/>
    </w:pPr>
    <w:rPr>
      <w:rFonts w:ascii="Arial" w:hAnsi="Arial" w:eastAsia="宋体"/>
      <w:color w:val="000000"/>
      <w:sz w:val="30"/>
      <w:szCs w:val="24"/>
    </w:rPr>
  </w:style>
  <w:style w:type="paragraph" w:customStyle="1" w:styleId="2048">
    <w:name w:val="GP标题1"/>
    <w:basedOn w:val="1722"/>
    <w:next w:val="1412"/>
    <w:qFormat/>
    <w:uiPriority w:val="0"/>
    <w:pPr>
      <w:jc w:val="left"/>
      <w:outlineLvl w:val="0"/>
    </w:pPr>
    <w:rPr>
      <w:rFonts w:ascii="宋体" w:hAnsi="宋体"/>
      <w:b/>
      <w:szCs w:val="24"/>
    </w:rPr>
  </w:style>
  <w:style w:type="paragraph" w:customStyle="1" w:styleId="2049">
    <w:name w:val="Char Char Char Char Char Char Char Char Char Char Char Char Char Char Char Char Char Char Char1"/>
    <w:basedOn w:val="1"/>
    <w:qFormat/>
    <w:uiPriority w:val="0"/>
    <w:pPr>
      <w:widowControl w:val="0"/>
      <w:spacing w:line="240" w:lineRule="auto"/>
      <w:ind w:firstLine="0" w:firstLineChars="0"/>
      <w:jc w:val="both"/>
    </w:pPr>
    <w:rPr>
      <w:rFonts w:ascii="Calibri"/>
      <w:sz w:val="21"/>
      <w:szCs w:val="21"/>
    </w:rPr>
  </w:style>
  <w:style w:type="paragraph" w:customStyle="1" w:styleId="2050">
    <w:name w:val="首行缩进2字符"/>
    <w:basedOn w:val="1"/>
    <w:qFormat/>
    <w:uiPriority w:val="0"/>
    <w:pPr>
      <w:widowControl w:val="0"/>
      <w:spacing w:before="50" w:beforeLines="50"/>
      <w:ind w:firstLine="200"/>
      <w:jc w:val="both"/>
    </w:pPr>
    <w:rPr>
      <w:rFonts w:ascii="仿宋_GB2312" w:hAnsi="Calibri" w:eastAsia="仿宋_GB2312"/>
      <w:sz w:val="32"/>
      <w:szCs w:val="20"/>
    </w:rPr>
  </w:style>
  <w:style w:type="paragraph" w:customStyle="1" w:styleId="2051">
    <w:name w:val="批注框文本1"/>
    <w:basedOn w:val="1"/>
    <w:qFormat/>
    <w:uiPriority w:val="0"/>
    <w:pPr>
      <w:widowControl w:val="0"/>
      <w:spacing w:afterLines="50" w:line="240" w:lineRule="auto"/>
      <w:ind w:firstLine="0" w:firstLineChars="0"/>
      <w:jc w:val="both"/>
    </w:pPr>
    <w:rPr>
      <w:rFonts w:ascii="Calibri"/>
      <w:sz w:val="18"/>
      <w:szCs w:val="18"/>
    </w:rPr>
  </w:style>
  <w:style w:type="paragraph" w:customStyle="1" w:styleId="2052">
    <w:name w:val="Body"/>
    <w:basedOn w:val="1"/>
    <w:qFormat/>
    <w:uiPriority w:val="0"/>
    <w:pPr>
      <w:spacing w:before="120" w:line="240" w:lineRule="auto"/>
      <w:ind w:firstLine="0" w:firstLineChars="0"/>
      <w:jc w:val="both"/>
    </w:pPr>
    <w:rPr>
      <w:snapToGrid w:val="0"/>
      <w:kern w:val="0"/>
      <w:sz w:val="21"/>
      <w:szCs w:val="20"/>
    </w:rPr>
  </w:style>
  <w:style w:type="paragraph" w:customStyle="1" w:styleId="2053">
    <w:name w:val="Char5"/>
    <w:basedOn w:val="1"/>
    <w:qFormat/>
    <w:uiPriority w:val="99"/>
    <w:pPr>
      <w:tabs>
        <w:tab w:val="left" w:pos="360"/>
      </w:tabs>
      <w:ind w:firstLine="0" w:firstLineChars="0"/>
    </w:pPr>
    <w:rPr>
      <w:rFonts w:ascii="Calibri"/>
      <w:kern w:val="0"/>
      <w:sz w:val="21"/>
    </w:rPr>
  </w:style>
  <w:style w:type="paragraph" w:customStyle="1" w:styleId="2054">
    <w:name w:val="样式 行距: 1.5 倍行距2"/>
    <w:basedOn w:val="1"/>
    <w:qFormat/>
    <w:uiPriority w:val="0"/>
    <w:pPr>
      <w:widowControl w:val="0"/>
      <w:ind w:firstLine="0" w:firstLineChars="0"/>
      <w:jc w:val="both"/>
    </w:pPr>
    <w:rPr>
      <w:rFonts w:ascii="Calibri" w:cs="宋体"/>
      <w:sz w:val="21"/>
      <w:szCs w:val="20"/>
    </w:rPr>
  </w:style>
  <w:style w:type="paragraph" w:customStyle="1" w:styleId="2055">
    <w:name w:val="Numbered list 2.3"/>
    <w:basedOn w:val="5"/>
    <w:next w:val="1"/>
    <w:qFormat/>
    <w:uiPriority w:val="0"/>
    <w:pPr>
      <w:keepLines w:val="0"/>
      <w:numPr>
        <w:ilvl w:val="0"/>
        <w:numId w:val="0"/>
      </w:numPr>
      <w:tabs>
        <w:tab w:val="left" w:pos="436"/>
        <w:tab w:val="left" w:pos="1080"/>
      </w:tabs>
      <w:spacing w:before="120" w:after="60" w:line="360" w:lineRule="auto"/>
      <w:ind w:left="436" w:hanging="720"/>
    </w:pPr>
    <w:rPr>
      <w:rFonts w:ascii="Arial" w:hAnsi="Arial" w:eastAsia="宋体"/>
      <w:b/>
      <w:bCs w:val="0"/>
      <w:kern w:val="0"/>
      <w:sz w:val="22"/>
      <w:szCs w:val="20"/>
      <w:lang w:val="en-GB" w:eastAsia="en-US"/>
    </w:rPr>
  </w:style>
  <w:style w:type="paragraph" w:customStyle="1" w:styleId="2056">
    <w:name w:val="正文小四缩进 +重点文字"/>
    <w:basedOn w:val="1577"/>
    <w:qFormat/>
    <w:uiPriority w:val="0"/>
    <w:pPr>
      <w:spacing w:before="120" w:afterLines="50"/>
      <w:ind w:firstLine="480"/>
    </w:pPr>
    <w:rPr>
      <w:rFonts w:eastAsia="黑体"/>
      <w:u w:val="single"/>
    </w:rPr>
  </w:style>
  <w:style w:type="paragraph" w:customStyle="1" w:styleId="2057">
    <w:name w:val="xl136"/>
    <w:basedOn w:val="1"/>
    <w:qFormat/>
    <w:uiPriority w:val="0"/>
    <w:pPr>
      <w:pBdr>
        <w:top w:val="single" w:color="auto" w:sz="4" w:space="0"/>
        <w:bottom w:val="single" w:color="auto" w:sz="4" w:space="0"/>
        <w:right w:val="single" w:color="auto" w:sz="4" w:space="0"/>
      </w:pBdr>
      <w:spacing w:before="100" w:beforeAutospacing="1" w:after="100" w:afterAutospacing="1" w:line="240" w:lineRule="auto"/>
      <w:ind w:firstLine="0" w:firstLineChars="0"/>
      <w:jc w:val="center"/>
      <w:textAlignment w:val="center"/>
    </w:pPr>
    <w:rPr>
      <w:rFonts w:cs="宋体"/>
      <w:kern w:val="0"/>
      <w:sz w:val="21"/>
    </w:rPr>
  </w:style>
  <w:style w:type="paragraph" w:customStyle="1" w:styleId="2058">
    <w:name w:val="L7符号"/>
    <w:basedOn w:val="1"/>
    <w:qFormat/>
    <w:uiPriority w:val="0"/>
    <w:pPr>
      <w:tabs>
        <w:tab w:val="left" w:pos="900"/>
      </w:tabs>
      <w:spacing w:beforeLines="10" w:afterLines="10"/>
      <w:ind w:left="900" w:firstLine="0" w:firstLineChars="0"/>
    </w:pPr>
    <w:rPr>
      <w:rFonts w:ascii="Calibri"/>
      <w:sz w:val="21"/>
    </w:rPr>
  </w:style>
  <w:style w:type="paragraph" w:customStyle="1" w:styleId="2059">
    <w:name w:val="Char Char Char Char Char Char Char Char11"/>
    <w:basedOn w:val="1"/>
    <w:qFormat/>
    <w:uiPriority w:val="99"/>
    <w:pPr>
      <w:widowControl w:val="0"/>
      <w:tabs>
        <w:tab w:val="left" w:pos="360"/>
      </w:tabs>
      <w:spacing w:line="240" w:lineRule="auto"/>
      <w:ind w:firstLine="0" w:firstLineChars="0"/>
      <w:jc w:val="both"/>
    </w:pPr>
    <w:rPr>
      <w:rFonts w:ascii="Calibri" w:eastAsia="Arial"/>
      <w:sz w:val="21"/>
    </w:rPr>
  </w:style>
  <w:style w:type="paragraph" w:customStyle="1" w:styleId="2060">
    <w:name w:val="三级节标题"/>
    <w:next w:val="1"/>
    <w:qFormat/>
    <w:uiPriority w:val="0"/>
    <w:pPr>
      <w:tabs>
        <w:tab w:val="left" w:pos="1191"/>
      </w:tabs>
      <w:spacing w:before="120" w:after="120" w:line="400" w:lineRule="exact"/>
      <w:ind w:left="851" w:hanging="738"/>
      <w:outlineLvl w:val="3"/>
    </w:pPr>
    <w:rPr>
      <w:rFonts w:ascii="Arial" w:hAnsi="Arial" w:eastAsia="黑体" w:cs="Times New Roman"/>
      <w:b/>
      <w:sz w:val="28"/>
      <w:szCs w:val="28"/>
      <w:lang w:val="en-US" w:eastAsia="zh-CN" w:bidi="ar-SA"/>
    </w:rPr>
  </w:style>
  <w:style w:type="paragraph" w:customStyle="1" w:styleId="2061">
    <w:name w:val="正文 居中加粗"/>
    <w:basedOn w:val="1656"/>
    <w:qFormat/>
    <w:uiPriority w:val="99"/>
    <w:pPr>
      <w:spacing w:before="0" w:beforeAutospacing="0" w:after="0" w:afterAutospacing="0" w:line="360" w:lineRule="auto"/>
      <w:ind w:left="0"/>
    </w:pPr>
    <w:rPr>
      <w:rFonts w:ascii="Arial Unicode MS" w:hAnsi="Arial Unicode MS" w:cs="宋体"/>
      <w:b/>
      <w:bCs/>
      <w:szCs w:val="20"/>
    </w:rPr>
  </w:style>
  <w:style w:type="paragraph" w:customStyle="1" w:styleId="2062">
    <w:name w:val="样式 样式 标题 2H2标题2h2Underrubrik1prop2Level 2 Topic Heading2nd l... ..."/>
    <w:basedOn w:val="2004"/>
    <w:qFormat/>
    <w:uiPriority w:val="0"/>
  </w:style>
  <w:style w:type="paragraph" w:customStyle="1" w:styleId="2063">
    <w:name w:val="强调文字"/>
    <w:basedOn w:val="1"/>
    <w:qFormat/>
    <w:uiPriority w:val="99"/>
    <w:pPr>
      <w:ind w:firstLine="200"/>
    </w:pPr>
    <w:rPr>
      <w:rFonts w:ascii="Calibri"/>
      <w:b/>
      <w:kern w:val="0"/>
      <w:sz w:val="21"/>
      <w:szCs w:val="21"/>
      <w:u w:val="dottedHeavy"/>
    </w:rPr>
  </w:style>
  <w:style w:type="paragraph" w:customStyle="1" w:styleId="2064">
    <w:name w:val="xl225"/>
    <w:basedOn w:val="1"/>
    <w:qFormat/>
    <w:uiPriority w:val="99"/>
    <w:pPr>
      <w:pBdr>
        <w:top w:val="single" w:color="auto" w:sz="4" w:space="0"/>
        <w:left w:val="single" w:color="auto" w:sz="4" w:space="0"/>
        <w:bottom w:val="single" w:color="auto" w:sz="8" w:space="0"/>
        <w:right w:val="single" w:color="auto" w:sz="8" w:space="0"/>
      </w:pBdr>
      <w:spacing w:before="100" w:beforeAutospacing="1" w:after="100" w:afterAutospacing="1"/>
      <w:ind w:firstLine="0" w:firstLineChars="0"/>
      <w:jc w:val="right"/>
    </w:pPr>
    <w:rPr>
      <w:rFonts w:ascii="Calibri"/>
      <w:kern w:val="0"/>
      <w:sz w:val="21"/>
      <w:szCs w:val="21"/>
    </w:rPr>
  </w:style>
  <w:style w:type="paragraph" w:customStyle="1" w:styleId="2065">
    <w:name w:val="xl124"/>
    <w:basedOn w:val="1"/>
    <w:qFormat/>
    <w:uiPriority w:val="0"/>
    <w:pPr>
      <w:pBdr>
        <w:left w:val="single" w:color="auto" w:sz="4" w:space="0"/>
        <w:right w:val="single" w:color="auto" w:sz="4" w:space="0"/>
      </w:pBdr>
      <w:spacing w:before="100" w:beforeAutospacing="1" w:after="100" w:afterAutospacing="1" w:line="240" w:lineRule="auto"/>
      <w:ind w:firstLine="0" w:firstLineChars="0"/>
      <w:jc w:val="right"/>
      <w:textAlignment w:val="center"/>
    </w:pPr>
    <w:rPr>
      <w:rFonts w:cs="宋体"/>
      <w:color w:val="000000"/>
      <w:kern w:val="0"/>
      <w:sz w:val="21"/>
    </w:rPr>
  </w:style>
  <w:style w:type="paragraph" w:customStyle="1" w:styleId="2066">
    <w:name w:val="CM2"/>
    <w:basedOn w:val="305"/>
    <w:next w:val="305"/>
    <w:qFormat/>
    <w:uiPriority w:val="0"/>
    <w:pPr>
      <w:spacing w:line="468" w:lineRule="atLeast"/>
    </w:pPr>
    <w:rPr>
      <w:rFonts w:ascii="黑体" w:eastAsia="黑体" w:cs="Times New Roman"/>
      <w:color w:val="auto"/>
    </w:rPr>
  </w:style>
  <w:style w:type="paragraph" w:customStyle="1" w:styleId="2067">
    <w:name w:val="样式 首行缩进:  2 字符 行距: 2 倍行距"/>
    <w:basedOn w:val="1"/>
    <w:qFormat/>
    <w:uiPriority w:val="0"/>
    <w:pPr>
      <w:widowControl w:val="0"/>
      <w:ind w:firstLine="200"/>
      <w:jc w:val="both"/>
    </w:pPr>
    <w:rPr>
      <w:rFonts w:ascii="Calibri" w:cs="宋体"/>
      <w:sz w:val="21"/>
      <w:szCs w:val="20"/>
    </w:rPr>
  </w:style>
  <w:style w:type="paragraph" w:customStyle="1" w:styleId="2068">
    <w:name w:val="!beccList"/>
    <w:basedOn w:val="1"/>
    <w:qFormat/>
    <w:uiPriority w:val="99"/>
    <w:pPr>
      <w:tabs>
        <w:tab w:val="left" w:pos="0"/>
      </w:tabs>
      <w:spacing w:beforeLines="50" w:afterLines="50"/>
      <w:ind w:firstLine="566" w:firstLineChars="236"/>
      <w:contextualSpacing/>
    </w:pPr>
    <w:rPr>
      <w:rFonts w:cs="宋体"/>
      <w:color w:val="000000"/>
      <w:kern w:val="0"/>
      <w:sz w:val="21"/>
      <w:szCs w:val="28"/>
    </w:rPr>
  </w:style>
  <w:style w:type="paragraph" w:customStyle="1" w:styleId="2069">
    <w:name w:val="xl228"/>
    <w:basedOn w:val="1"/>
    <w:qFormat/>
    <w:uiPriority w:val="99"/>
    <w:pPr>
      <w:pBdr>
        <w:top w:val="single" w:color="auto" w:sz="8" w:space="0"/>
        <w:left w:val="single" w:color="auto" w:sz="4" w:space="0"/>
        <w:right w:val="single" w:color="auto" w:sz="8" w:space="0"/>
      </w:pBdr>
      <w:spacing w:before="100" w:beforeAutospacing="1" w:after="100" w:afterAutospacing="1"/>
      <w:ind w:firstLine="0" w:firstLineChars="0"/>
      <w:jc w:val="center"/>
    </w:pPr>
    <w:rPr>
      <w:rFonts w:ascii="黑体" w:eastAsia="黑体" w:cs="宋体"/>
      <w:b/>
      <w:bCs/>
      <w:kern w:val="0"/>
      <w:sz w:val="21"/>
      <w:szCs w:val="21"/>
    </w:rPr>
  </w:style>
  <w:style w:type="paragraph" w:customStyle="1" w:styleId="2070">
    <w:name w:val="样式 首行缩进:  2 字符 段后: 15.6 磅"/>
    <w:basedOn w:val="1"/>
    <w:qFormat/>
    <w:uiPriority w:val="0"/>
    <w:pPr>
      <w:widowControl w:val="0"/>
      <w:ind w:firstLine="200"/>
      <w:jc w:val="both"/>
    </w:pPr>
    <w:rPr>
      <w:rFonts w:ascii="Calibri"/>
      <w:sz w:val="21"/>
    </w:rPr>
  </w:style>
  <w:style w:type="paragraph" w:customStyle="1" w:styleId="2071">
    <w:name w:val="样式 左侧:  0.63 厘米 行距: 1.5 倍行距1"/>
    <w:basedOn w:val="1"/>
    <w:qFormat/>
    <w:uiPriority w:val="0"/>
    <w:pPr>
      <w:widowControl w:val="0"/>
      <w:ind w:left="357" w:firstLine="0" w:firstLineChars="0"/>
      <w:jc w:val="both"/>
    </w:pPr>
    <w:rPr>
      <w:rFonts w:ascii="Calibri" w:cs="宋体"/>
      <w:sz w:val="21"/>
      <w:szCs w:val="20"/>
    </w:rPr>
  </w:style>
  <w:style w:type="paragraph" w:customStyle="1" w:styleId="2072">
    <w:name w:val="AxureHeading1"/>
    <w:basedOn w:val="1"/>
    <w:qFormat/>
    <w:uiPriority w:val="0"/>
    <w:pPr>
      <w:numPr>
        <w:ilvl w:val="0"/>
        <w:numId w:val="69"/>
      </w:numPr>
      <w:tabs>
        <w:tab w:val="left" w:pos="360"/>
      </w:tabs>
      <w:spacing w:before="120" w:after="240" w:line="240" w:lineRule="auto"/>
      <w:ind w:left="0" w:firstLine="0" w:firstLineChars="0"/>
    </w:pPr>
    <w:rPr>
      <w:rFonts w:ascii="Arial" w:hAnsi="Arial" w:cs="Arial"/>
      <w:b/>
      <w:color w:val="404040"/>
      <w:kern w:val="0"/>
      <w:sz w:val="28"/>
      <w:lang w:eastAsia="en-US"/>
    </w:rPr>
  </w:style>
  <w:style w:type="paragraph" w:customStyle="1" w:styleId="2073">
    <w:name w:val="Char Char12"/>
    <w:basedOn w:val="1"/>
    <w:qFormat/>
    <w:uiPriority w:val="0"/>
    <w:pPr>
      <w:widowControl w:val="0"/>
      <w:spacing w:line="240" w:lineRule="auto"/>
      <w:ind w:firstLine="0" w:firstLineChars="0"/>
      <w:jc w:val="both"/>
    </w:pPr>
    <w:rPr>
      <w:rFonts w:ascii="Tahoma" w:hAnsi="Tahoma" w:eastAsia="仿宋"/>
      <w:sz w:val="21"/>
      <w:szCs w:val="20"/>
    </w:rPr>
  </w:style>
  <w:style w:type="paragraph" w:customStyle="1" w:styleId="2074">
    <w:name w:val="ePMS正文"/>
    <w:basedOn w:val="1"/>
    <w:qFormat/>
    <w:uiPriority w:val="99"/>
    <w:pPr>
      <w:ind w:firstLine="566" w:firstLineChars="236"/>
    </w:pPr>
    <w:rPr>
      <w:rFonts w:cs="宋体"/>
      <w:color w:val="000000"/>
      <w:kern w:val="0"/>
      <w:sz w:val="21"/>
      <w:szCs w:val="20"/>
      <w:lang w:val="en-AU"/>
    </w:rPr>
  </w:style>
  <w:style w:type="paragraph" w:customStyle="1" w:styleId="2075">
    <w:name w:val="签署页文字"/>
    <w:basedOn w:val="1"/>
    <w:qFormat/>
    <w:uiPriority w:val="0"/>
    <w:pPr>
      <w:spacing w:before="480"/>
      <w:ind w:left="420" w:firstLine="0" w:firstLineChars="0"/>
      <w:jc w:val="both"/>
    </w:pPr>
    <w:rPr>
      <w:rFonts w:ascii="Calibri" w:cs="宋体"/>
      <w:kern w:val="0"/>
      <w:sz w:val="30"/>
      <w:szCs w:val="20"/>
    </w:rPr>
  </w:style>
  <w:style w:type="paragraph" w:customStyle="1" w:styleId="2076">
    <w:name w:val="标题44"/>
    <w:basedOn w:val="1"/>
    <w:qFormat/>
    <w:uiPriority w:val="0"/>
    <w:pPr>
      <w:widowControl w:val="0"/>
      <w:spacing w:before="190" w:beforeLines="50" w:after="190" w:afterLines="50" w:line="240" w:lineRule="auto"/>
      <w:ind w:left="992" w:hanging="992" w:hangingChars="353"/>
      <w:jc w:val="both"/>
      <w:outlineLvl w:val="3"/>
    </w:pPr>
    <w:rPr>
      <w:rFonts w:ascii="Calibri" w:hAnsi="Calibri" w:eastAsia="仿宋_GB2312"/>
      <w:b/>
      <w:sz w:val="28"/>
      <w:szCs w:val="21"/>
    </w:rPr>
  </w:style>
  <w:style w:type="paragraph" w:customStyle="1" w:styleId="2077">
    <w:name w:val="CM66"/>
    <w:basedOn w:val="305"/>
    <w:next w:val="305"/>
    <w:qFormat/>
    <w:uiPriority w:val="0"/>
    <w:pPr>
      <w:spacing w:line="543" w:lineRule="atLeast"/>
    </w:pPr>
    <w:rPr>
      <w:rFonts w:ascii="仿宋_GB2312" w:eastAsia="仿宋_GB2312" w:cs="Times New Roman"/>
      <w:color w:val="auto"/>
    </w:rPr>
  </w:style>
  <w:style w:type="paragraph" w:customStyle="1" w:styleId="2078">
    <w:name w:val="Char Char Char Char Char Char Char Char Char Char Char Char1 Char"/>
    <w:basedOn w:val="26"/>
    <w:qFormat/>
    <w:uiPriority w:val="0"/>
    <w:pPr>
      <w:widowControl w:val="0"/>
      <w:shd w:val="clear" w:color="auto" w:fill="000080"/>
      <w:jc w:val="both"/>
    </w:pPr>
    <w:rPr>
      <w:rFonts w:ascii="Tahoma" w:hAnsi="Tahoma"/>
      <w:sz w:val="24"/>
      <w:szCs w:val="24"/>
    </w:rPr>
  </w:style>
  <w:style w:type="paragraph" w:customStyle="1" w:styleId="2079">
    <w:name w:val="总体设计正文样式"/>
    <w:basedOn w:val="1"/>
    <w:qFormat/>
    <w:uiPriority w:val="0"/>
    <w:pPr>
      <w:spacing w:after="200"/>
      <w:ind w:firstLine="200"/>
    </w:pPr>
    <w:rPr>
      <w:rFonts w:hAnsi="Verdana" w:eastAsia="仿宋_GB2312" w:cs="宋体"/>
      <w:kern w:val="0"/>
      <w:sz w:val="21"/>
      <w:szCs w:val="20"/>
      <w:lang w:bidi="en-US"/>
    </w:rPr>
  </w:style>
  <w:style w:type="paragraph" w:customStyle="1" w:styleId="2080">
    <w:name w:val="xl51"/>
    <w:basedOn w:val="1"/>
    <w:qFormat/>
    <w:uiPriority w:val="0"/>
    <w:pPr>
      <w:pBdr>
        <w:top w:val="single" w:color="auto" w:sz="4" w:space="0"/>
        <w:left w:val="single" w:color="auto" w:sz="8" w:space="0"/>
        <w:bottom w:val="single" w:color="auto" w:sz="4" w:space="0"/>
        <w:right w:val="single" w:color="auto" w:sz="4" w:space="0"/>
      </w:pBdr>
      <w:shd w:val="clear" w:color="auto" w:fill="FF9900"/>
      <w:spacing w:before="100" w:beforeLines="50" w:beforeAutospacing="1" w:after="100" w:afterAutospacing="1"/>
      <w:ind w:firstLine="200"/>
    </w:pPr>
    <w:rPr>
      <w:rFonts w:ascii="Arial Unicode MS" w:hAnsi="Arial Unicode MS" w:eastAsia="Arial Unicode MS" w:cs="Arial Unicode MS"/>
      <w:kern w:val="0"/>
      <w:sz w:val="21"/>
    </w:rPr>
  </w:style>
  <w:style w:type="paragraph" w:customStyle="1" w:styleId="2081">
    <w:name w:val="left"/>
    <w:basedOn w:val="1"/>
    <w:qFormat/>
    <w:uiPriority w:val="0"/>
    <w:pPr>
      <w:spacing w:before="100" w:beforeAutospacing="1" w:after="100" w:afterAutospacing="1" w:line="240" w:lineRule="auto"/>
      <w:ind w:firstLine="0" w:firstLineChars="0"/>
    </w:pPr>
    <w:rPr>
      <w:rFonts w:ascii="ˎ̥" w:hAnsi="ˎ̥" w:eastAsia="仿宋"/>
      <w:b/>
      <w:bCs/>
      <w:color w:val="FFFFFF"/>
      <w:kern w:val="0"/>
      <w:sz w:val="18"/>
      <w:szCs w:val="18"/>
    </w:rPr>
  </w:style>
  <w:style w:type="paragraph" w:customStyle="1" w:styleId="2082">
    <w:name w:val="!my（1）"/>
    <w:qFormat/>
    <w:uiPriority w:val="99"/>
    <w:pPr>
      <w:tabs>
        <w:tab w:val="left" w:pos="1335"/>
      </w:tabs>
      <w:spacing w:beforeLines="50" w:afterLines="50" w:line="360" w:lineRule="auto"/>
      <w:ind w:left="1335" w:hanging="855"/>
      <w:contextualSpacing/>
    </w:pPr>
    <w:rPr>
      <w:rFonts w:ascii="Arial Unicode MS" w:hAnsi="Arial Unicode MS" w:eastAsia="宋体" w:cs="Times New Roman"/>
      <w:kern w:val="2"/>
      <w:sz w:val="24"/>
      <w:szCs w:val="24"/>
      <w:lang w:val="en-US" w:eastAsia="zh-CN" w:bidi="ar-SA"/>
    </w:rPr>
  </w:style>
  <w:style w:type="paragraph" w:customStyle="1" w:styleId="2083">
    <w:name w:val="样式 标题 11l0H1Heading 0R1H11h1Level 1 Topic HeadingSectio...1"/>
    <w:basedOn w:val="3"/>
    <w:qFormat/>
    <w:uiPriority w:val="0"/>
    <w:pPr>
      <w:keepLines w:val="0"/>
      <w:widowControl w:val="0"/>
      <w:tabs>
        <w:tab w:val="left" w:pos="425"/>
        <w:tab w:val="left" w:pos="432"/>
        <w:tab w:val="left" w:pos="900"/>
      </w:tabs>
      <w:spacing w:before="0" w:beforeLines="0" w:after="0" w:afterLines="0"/>
      <w:ind w:left="425" w:hanging="425" w:firstLineChars="0"/>
      <w:jc w:val="both"/>
    </w:pPr>
    <w:rPr>
      <w:rFonts w:ascii="Times New Roman" w:eastAsia="仿宋"/>
      <w:sz w:val="44"/>
      <w:szCs w:val="20"/>
    </w:rPr>
  </w:style>
  <w:style w:type="paragraph" w:customStyle="1" w:styleId="2084">
    <w:name w:val="Char23"/>
    <w:basedOn w:val="1"/>
    <w:qFormat/>
    <w:uiPriority w:val="0"/>
    <w:pPr>
      <w:widowControl w:val="0"/>
      <w:ind w:firstLine="0" w:firstLineChars="0"/>
      <w:jc w:val="both"/>
    </w:pPr>
    <w:rPr>
      <w:rFonts w:ascii="Calibri" w:eastAsia="仿宋"/>
      <w:sz w:val="21"/>
      <w:szCs w:val="20"/>
    </w:rPr>
  </w:style>
  <w:style w:type="paragraph" w:customStyle="1" w:styleId="2085">
    <w:name w:val="Char Char Char Char Char Char Char Char Char Char2"/>
    <w:basedOn w:val="1"/>
    <w:qFormat/>
    <w:uiPriority w:val="0"/>
    <w:pPr>
      <w:widowControl w:val="0"/>
      <w:spacing w:line="240" w:lineRule="auto"/>
      <w:ind w:firstLine="0" w:firstLineChars="0"/>
      <w:jc w:val="both"/>
    </w:pPr>
    <w:rPr>
      <w:rFonts w:ascii="Tahoma" w:hAnsi="Tahoma" w:cs="仿宋_GB2312"/>
      <w:sz w:val="21"/>
      <w:szCs w:val="20"/>
    </w:rPr>
  </w:style>
  <w:style w:type="paragraph" w:customStyle="1" w:styleId="2086">
    <w:name w:val="CM63"/>
    <w:basedOn w:val="305"/>
    <w:next w:val="305"/>
    <w:qFormat/>
    <w:uiPriority w:val="0"/>
    <w:pPr>
      <w:spacing w:line="546" w:lineRule="atLeast"/>
    </w:pPr>
    <w:rPr>
      <w:rFonts w:ascii="仿宋_GB2312" w:eastAsia="仿宋_GB2312" w:cs="Times New Roman"/>
      <w:color w:val="auto"/>
    </w:rPr>
  </w:style>
  <w:style w:type="paragraph" w:customStyle="1" w:styleId="2087">
    <w:name w:val="reader-word-layer reader-word-s1-25"/>
    <w:basedOn w:val="1"/>
    <w:qFormat/>
    <w:uiPriority w:val="0"/>
    <w:pPr>
      <w:spacing w:before="100" w:beforeAutospacing="1" w:after="100" w:afterAutospacing="1" w:line="240" w:lineRule="auto"/>
      <w:ind w:firstLine="0" w:firstLineChars="0"/>
    </w:pPr>
    <w:rPr>
      <w:rFonts w:eastAsia="仿宋" w:cs="宋体"/>
      <w:kern w:val="0"/>
      <w:sz w:val="21"/>
    </w:rPr>
  </w:style>
  <w:style w:type="paragraph" w:customStyle="1" w:styleId="2088">
    <w:name w:val="Apusic_表格_left"/>
    <w:basedOn w:val="1"/>
    <w:qFormat/>
    <w:uiPriority w:val="0"/>
    <w:pPr>
      <w:widowControl w:val="0"/>
      <w:spacing w:before="48" w:after="48" w:line="240" w:lineRule="auto"/>
      <w:ind w:firstLine="0" w:firstLineChars="0"/>
      <w:jc w:val="both"/>
    </w:pPr>
    <w:rPr>
      <w:rFonts w:ascii="Calibri"/>
      <w:kern w:val="0"/>
      <w:sz w:val="18"/>
      <w:szCs w:val="18"/>
    </w:rPr>
  </w:style>
  <w:style w:type="paragraph" w:customStyle="1" w:styleId="2089">
    <w:name w:val="xl197"/>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center"/>
      <w:textAlignment w:val="center"/>
    </w:pPr>
    <w:rPr>
      <w:rFonts w:ascii="Arial" w:hAnsi="Arial" w:eastAsia="Arial Unicode MS" w:cs="Arial"/>
      <w:color w:val="000000"/>
      <w:kern w:val="0"/>
      <w:sz w:val="21"/>
      <w:szCs w:val="20"/>
    </w:rPr>
  </w:style>
  <w:style w:type="paragraph" w:customStyle="1" w:styleId="2090">
    <w:name w:val="标题2正文 Char Char"/>
    <w:basedOn w:val="2091"/>
    <w:qFormat/>
    <w:uiPriority w:val="0"/>
    <w:pPr>
      <w:ind w:left="200" w:leftChars="200"/>
    </w:pPr>
  </w:style>
  <w:style w:type="paragraph" w:customStyle="1" w:styleId="2091">
    <w:name w:val="标题1正文"/>
    <w:basedOn w:val="1"/>
    <w:qFormat/>
    <w:uiPriority w:val="0"/>
    <w:pPr>
      <w:widowControl w:val="0"/>
      <w:ind w:firstLine="420" w:firstLineChars="0"/>
      <w:jc w:val="both"/>
    </w:pPr>
    <w:rPr>
      <w:rFonts w:ascii="Calibri" w:cs="宋体"/>
      <w:sz w:val="21"/>
      <w:szCs w:val="20"/>
    </w:rPr>
  </w:style>
  <w:style w:type="paragraph" w:customStyle="1" w:styleId="2092">
    <w:name w:val="表格标注（绿盟科技）"/>
    <w:basedOn w:val="2093"/>
    <w:next w:val="1"/>
    <w:qFormat/>
    <w:uiPriority w:val="0"/>
    <w:pPr>
      <w:tabs>
        <w:tab w:val="left" w:pos="3781"/>
      </w:tabs>
    </w:pPr>
  </w:style>
  <w:style w:type="paragraph" w:customStyle="1" w:styleId="2093">
    <w:name w:val="插图标注（绿盟科技）"/>
    <w:next w:val="1"/>
    <w:qFormat/>
    <w:uiPriority w:val="0"/>
    <w:pPr>
      <w:spacing w:after="156" w:line="240" w:lineRule="auto"/>
      <w:jc w:val="center"/>
    </w:pPr>
    <w:rPr>
      <w:rFonts w:ascii="Arial" w:hAnsi="Arial" w:eastAsia="宋体" w:cs="Arial"/>
      <w:sz w:val="21"/>
      <w:szCs w:val="21"/>
      <w:lang w:val="en-US" w:eastAsia="zh-CN" w:bidi="ar-SA"/>
    </w:rPr>
  </w:style>
  <w:style w:type="paragraph" w:customStyle="1" w:styleId="2094">
    <w:name w:val="网格表 32"/>
    <w:basedOn w:val="3"/>
    <w:next w:val="1"/>
    <w:qFormat/>
    <w:uiPriority w:val="39"/>
    <w:pPr>
      <w:tabs>
        <w:tab w:val="left" w:pos="432"/>
      </w:tabs>
      <w:spacing w:before="480" w:beforeLines="0" w:after="0" w:afterLines="0" w:line="276" w:lineRule="auto"/>
      <w:ind w:left="0" w:firstLine="0" w:firstLineChars="0"/>
      <w:outlineLvl w:val="9"/>
    </w:pPr>
    <w:rPr>
      <w:rFonts w:ascii="Cambria" w:hAnsi="Cambria" w:eastAsia="宋体"/>
      <w:color w:val="365F91"/>
      <w:kern w:val="0"/>
      <w:sz w:val="28"/>
      <w:szCs w:val="28"/>
    </w:rPr>
  </w:style>
  <w:style w:type="paragraph" w:customStyle="1" w:styleId="2095">
    <w:name w:val="line2"/>
    <w:qFormat/>
    <w:uiPriority w:val="99"/>
    <w:pPr>
      <w:pBdr>
        <w:top w:val="thickThinSmallGap" w:color="auto" w:sz="18" w:space="1"/>
      </w:pBdr>
      <w:spacing w:before="156" w:line="240" w:lineRule="auto"/>
      <w:jc w:val="right"/>
    </w:pPr>
    <w:rPr>
      <w:rFonts w:ascii="Calibri" w:hAnsi="Calibri" w:eastAsia="宋体" w:cs="Times New Roman"/>
      <w:b/>
      <w:kern w:val="28"/>
      <w:sz w:val="40"/>
      <w:lang w:val="en-US" w:eastAsia="zh-CN" w:bidi="ar-SA"/>
    </w:rPr>
  </w:style>
  <w:style w:type="paragraph" w:customStyle="1" w:styleId="2096">
    <w:name w:val="bodycopy"/>
    <w:basedOn w:val="1"/>
    <w:qFormat/>
    <w:uiPriority w:val="0"/>
    <w:pPr>
      <w:spacing w:before="100" w:beforeAutospacing="1" w:after="100" w:afterAutospacing="1" w:line="210" w:lineRule="atLeast"/>
      <w:ind w:firstLine="0" w:firstLineChars="0"/>
    </w:pPr>
    <w:rPr>
      <w:rFonts w:ascii="Arial" w:hAnsi="Arial" w:cs="Arial"/>
      <w:color w:val="000000"/>
      <w:kern w:val="0"/>
      <w:sz w:val="18"/>
      <w:szCs w:val="18"/>
    </w:rPr>
  </w:style>
  <w:style w:type="paragraph" w:customStyle="1" w:styleId="2097">
    <w:name w:val="xl118"/>
    <w:basedOn w:val="1"/>
    <w:qFormat/>
    <w:uiPriority w:val="0"/>
    <w:pPr>
      <w:pBdr>
        <w:top w:val="single" w:color="auto" w:sz="4" w:space="0"/>
        <w:bottom w:val="single" w:color="auto" w:sz="4" w:space="0"/>
        <w:right w:val="single" w:color="auto" w:sz="4" w:space="0"/>
      </w:pBdr>
      <w:spacing w:before="100" w:beforeAutospacing="1" w:after="100" w:afterAutospacing="1" w:line="240" w:lineRule="auto"/>
      <w:ind w:firstLine="0" w:firstLineChars="0"/>
      <w:jc w:val="center"/>
      <w:textAlignment w:val="center"/>
    </w:pPr>
    <w:rPr>
      <w:rFonts w:ascii="仿宋_GB2312" w:eastAsia="仿宋_GB2312" w:cs="宋体"/>
      <w:color w:val="000000"/>
      <w:kern w:val="0"/>
      <w:sz w:val="21"/>
    </w:rPr>
  </w:style>
  <w:style w:type="paragraph" w:customStyle="1" w:styleId="2098">
    <w:name w:val="CM41"/>
    <w:basedOn w:val="305"/>
    <w:next w:val="305"/>
    <w:qFormat/>
    <w:uiPriority w:val="99"/>
    <w:rPr>
      <w:rFonts w:ascii="仿宋_GB2312" w:eastAsia="仿宋_GB2312" w:cs="Times New Roman"/>
      <w:color w:val="auto"/>
    </w:rPr>
  </w:style>
  <w:style w:type="paragraph" w:customStyle="1" w:styleId="2099">
    <w:name w:val="ul2"/>
    <w:basedOn w:val="1"/>
    <w:qFormat/>
    <w:uiPriority w:val="99"/>
    <w:pPr>
      <w:widowControl w:val="0"/>
      <w:tabs>
        <w:tab w:val="left" w:pos="1880"/>
      </w:tabs>
      <w:adjustRightInd w:val="0"/>
      <w:spacing w:before="120" w:after="120"/>
      <w:ind w:left="1880" w:hanging="420" w:firstLineChars="0"/>
      <w:jc w:val="both"/>
    </w:pPr>
    <w:rPr>
      <w:rFonts w:ascii="Arial" w:hAnsi="Arial" w:eastAsia="仿宋_GB2312"/>
      <w:kern w:val="0"/>
      <w:sz w:val="21"/>
    </w:rPr>
  </w:style>
  <w:style w:type="paragraph" w:customStyle="1" w:styleId="2100">
    <w:name w:val="xl261"/>
    <w:basedOn w:val="1"/>
    <w:qFormat/>
    <w:uiPriority w:val="99"/>
    <w:pPr>
      <w:pBdr>
        <w:top w:val="single" w:color="auto" w:sz="4" w:space="0"/>
        <w:left w:val="single" w:color="auto" w:sz="4" w:space="0"/>
        <w:bottom w:val="single" w:color="auto" w:sz="4" w:space="0"/>
        <w:right w:val="single" w:color="auto" w:sz="4" w:space="0"/>
      </w:pBdr>
      <w:shd w:val="clear" w:color="auto" w:fill="C0C0C0"/>
      <w:spacing w:before="100" w:beforeAutospacing="1" w:after="100" w:afterAutospacing="1"/>
      <w:ind w:firstLine="566" w:firstLineChars="236"/>
    </w:pPr>
    <w:rPr>
      <w:rFonts w:cs="宋体"/>
      <w:b/>
      <w:bCs/>
      <w:color w:val="000000"/>
      <w:kern w:val="0"/>
      <w:sz w:val="18"/>
      <w:szCs w:val="18"/>
    </w:rPr>
  </w:style>
  <w:style w:type="paragraph" w:customStyle="1" w:styleId="2101">
    <w:name w:val="表文[L-宋体]"/>
    <w:basedOn w:val="1"/>
    <w:qFormat/>
    <w:uiPriority w:val="0"/>
    <w:pPr>
      <w:adjustRightInd w:val="0"/>
      <w:snapToGrid w:val="0"/>
      <w:spacing w:before="20" w:afterLines="50" w:line="0" w:lineRule="atLeast"/>
      <w:ind w:firstLine="0" w:firstLineChars="0"/>
      <w:textAlignment w:val="baseline"/>
    </w:pPr>
    <w:rPr>
      <w:kern w:val="0"/>
      <w:sz w:val="21"/>
      <w:szCs w:val="20"/>
    </w:rPr>
  </w:style>
  <w:style w:type="paragraph" w:customStyle="1" w:styleId="2102">
    <w:name w:val="样式 样式 标题 3h33Heading 3 hidden2hh31h32SectionHeading 2.3(Al... + ..."/>
    <w:basedOn w:val="1"/>
    <w:qFormat/>
    <w:uiPriority w:val="99"/>
    <w:pPr>
      <w:keepNext/>
      <w:keepLines/>
      <w:widowControl w:val="0"/>
      <w:tabs>
        <w:tab w:val="left" w:pos="1980"/>
      </w:tabs>
      <w:adjustRightInd w:val="0"/>
      <w:spacing w:before="240" w:after="40" w:line="300" w:lineRule="auto"/>
      <w:ind w:left="1980" w:hanging="420" w:firstLineChars="0"/>
      <w:outlineLvl w:val="2"/>
    </w:pPr>
    <w:rPr>
      <w:rFonts w:ascii="Calibri" w:cs="宋体"/>
      <w:b/>
      <w:bCs/>
      <w:kern w:val="0"/>
      <w:sz w:val="28"/>
      <w:szCs w:val="20"/>
    </w:rPr>
  </w:style>
  <w:style w:type="paragraph" w:customStyle="1" w:styleId="2103">
    <w:name w:val="c_"/>
    <w:qFormat/>
    <w:uiPriority w:val="0"/>
    <w:pPr>
      <w:widowControl w:val="0"/>
      <w:autoSpaceDE w:val="0"/>
      <w:autoSpaceDN w:val="0"/>
      <w:adjustRightInd w:val="0"/>
      <w:spacing w:line="240" w:lineRule="auto"/>
      <w:jc w:val="both"/>
    </w:pPr>
    <w:rPr>
      <w:rFonts w:ascii="Arial" w:hAnsi="Arial" w:eastAsia="宋体" w:cs="Times New Roman"/>
      <w:sz w:val="24"/>
      <w:lang w:val="en-US" w:eastAsia="zh-CN" w:bidi="ar-SA"/>
    </w:rPr>
  </w:style>
  <w:style w:type="paragraph" w:customStyle="1" w:styleId="2104">
    <w:name w:val="CM75"/>
    <w:basedOn w:val="305"/>
    <w:next w:val="305"/>
    <w:qFormat/>
    <w:uiPriority w:val="0"/>
    <w:pPr>
      <w:spacing w:line="626" w:lineRule="atLeast"/>
    </w:pPr>
    <w:rPr>
      <w:rFonts w:ascii="仿宋_GB2312" w:eastAsia="仿宋_GB2312" w:cs="Times New Roman"/>
      <w:color w:val="auto"/>
    </w:rPr>
  </w:style>
  <w:style w:type="paragraph" w:customStyle="1" w:styleId="2105">
    <w:name w:val="符号正文"/>
    <w:basedOn w:val="1"/>
    <w:qFormat/>
    <w:uiPriority w:val="99"/>
    <w:pPr>
      <w:tabs>
        <w:tab w:val="left" w:pos="2730"/>
      </w:tabs>
      <w:ind w:firstLine="566" w:firstLineChars="236"/>
    </w:pPr>
    <w:rPr>
      <w:rFonts w:cs="宋体"/>
      <w:bCs/>
      <w:color w:val="000000"/>
      <w:kern w:val="0"/>
      <w:sz w:val="21"/>
      <w:szCs w:val="21"/>
    </w:rPr>
  </w:style>
  <w:style w:type="paragraph" w:customStyle="1" w:styleId="2106">
    <w:name w:val="样式 标准文件_二级条标题 + 行距: 1.5 倍行距"/>
    <w:basedOn w:val="1"/>
    <w:qFormat/>
    <w:uiPriority w:val="99"/>
    <w:pPr>
      <w:tabs>
        <w:tab w:val="left" w:pos="360"/>
      </w:tabs>
      <w:wordWrap w:val="0"/>
      <w:overflowPunct w:val="0"/>
      <w:autoSpaceDE w:val="0"/>
      <w:adjustRightInd w:val="0"/>
      <w:snapToGrid w:val="0"/>
      <w:ind w:hanging="360" w:firstLineChars="0"/>
      <w:outlineLvl w:val="3"/>
    </w:pPr>
    <w:rPr>
      <w:rFonts w:ascii="黑体" w:eastAsia="黑体" w:cs="宋体"/>
      <w:color w:val="000000"/>
      <w:spacing w:val="2"/>
      <w:kern w:val="0"/>
      <w:sz w:val="28"/>
      <w:szCs w:val="20"/>
      <w:lang w:val="zh-CN"/>
    </w:rPr>
  </w:style>
  <w:style w:type="paragraph" w:customStyle="1" w:styleId="2107">
    <w:name w:val="xl421"/>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jc w:val="center"/>
    </w:pPr>
    <w:rPr>
      <w:rFonts w:cs="宋体"/>
      <w:color w:val="000000"/>
      <w:kern w:val="0"/>
      <w:sz w:val="21"/>
      <w:szCs w:val="20"/>
    </w:rPr>
  </w:style>
  <w:style w:type="paragraph" w:customStyle="1" w:styleId="2108">
    <w:name w:val="样式 样式 首行缩进:  2 字符 + 首行缩进:  2 字符1"/>
    <w:basedOn w:val="1"/>
    <w:qFormat/>
    <w:uiPriority w:val="0"/>
    <w:pPr>
      <w:widowControl w:val="0"/>
      <w:spacing w:line="520" w:lineRule="exact"/>
      <w:ind w:firstLine="560"/>
      <w:jc w:val="both"/>
    </w:pPr>
    <w:rPr>
      <w:rFonts w:ascii="黑体" w:eastAsia="仿宋_GB2312" w:cs="宋体"/>
      <w:sz w:val="28"/>
      <w:szCs w:val="20"/>
    </w:rPr>
  </w:style>
  <w:style w:type="paragraph" w:customStyle="1" w:styleId="2109">
    <w:name w:val="正文（微软雅黑）"/>
    <w:basedOn w:val="1"/>
    <w:qFormat/>
    <w:uiPriority w:val="0"/>
    <w:pPr>
      <w:widowControl w:val="0"/>
      <w:numPr>
        <w:ilvl w:val="0"/>
        <w:numId w:val="70"/>
      </w:numPr>
      <w:tabs>
        <w:tab w:val="left" w:pos="360"/>
        <w:tab w:val="left" w:pos="840"/>
      </w:tabs>
      <w:spacing w:line="240" w:lineRule="auto"/>
      <w:ind w:left="0" w:firstLine="0" w:firstLineChars="0"/>
      <w:jc w:val="both"/>
    </w:pPr>
    <w:rPr>
      <w:rFonts w:ascii="Calibri"/>
      <w:sz w:val="21"/>
    </w:rPr>
  </w:style>
  <w:style w:type="paragraph" w:customStyle="1" w:styleId="2110">
    <w:name w:val="三级无"/>
    <w:basedOn w:val="1"/>
    <w:qFormat/>
    <w:uiPriority w:val="0"/>
    <w:pPr>
      <w:numPr>
        <w:ilvl w:val="3"/>
        <w:numId w:val="71"/>
      </w:numPr>
      <w:tabs>
        <w:tab w:val="left" w:pos="360"/>
      </w:tabs>
      <w:spacing w:before="50" w:after="50" w:line="240" w:lineRule="auto"/>
      <w:ind w:left="0" w:firstLine="0" w:firstLineChars="0"/>
      <w:outlineLvl w:val="4"/>
    </w:pPr>
    <w:rPr>
      <w:kern w:val="0"/>
      <w:sz w:val="21"/>
      <w:szCs w:val="21"/>
    </w:rPr>
  </w:style>
  <w:style w:type="paragraph" w:customStyle="1" w:styleId="2111">
    <w:name w:val="Blockquote"/>
    <w:basedOn w:val="1"/>
    <w:qFormat/>
    <w:uiPriority w:val="0"/>
    <w:pPr>
      <w:widowControl w:val="0"/>
      <w:autoSpaceDE w:val="0"/>
      <w:autoSpaceDN w:val="0"/>
      <w:adjustRightInd w:val="0"/>
      <w:spacing w:before="100" w:after="100" w:line="240" w:lineRule="auto"/>
      <w:ind w:left="360" w:right="360" w:firstLine="0" w:firstLineChars="0"/>
    </w:pPr>
    <w:rPr>
      <w:rFonts w:ascii="Calibri"/>
      <w:kern w:val="0"/>
      <w:sz w:val="21"/>
      <w:szCs w:val="20"/>
    </w:rPr>
  </w:style>
  <w:style w:type="paragraph" w:customStyle="1" w:styleId="2112">
    <w:name w:val="目录 31"/>
    <w:basedOn w:val="1"/>
    <w:next w:val="1"/>
    <w:qFormat/>
    <w:uiPriority w:val="39"/>
    <w:pPr>
      <w:widowControl w:val="0"/>
      <w:spacing w:line="240" w:lineRule="auto"/>
      <w:ind w:left="420" w:firstLine="0" w:firstLineChars="0"/>
    </w:pPr>
    <w:rPr>
      <w:rFonts w:ascii="Calibri" w:cs="Calibri"/>
      <w:i/>
      <w:iCs/>
      <w:sz w:val="21"/>
      <w:szCs w:val="20"/>
    </w:rPr>
  </w:style>
  <w:style w:type="paragraph" w:customStyle="1" w:styleId="2113">
    <w:name w:val="api"/>
    <w:basedOn w:val="1"/>
    <w:qFormat/>
    <w:uiPriority w:val="0"/>
    <w:pPr>
      <w:spacing w:before="100" w:beforeAutospacing="1" w:after="100" w:afterAutospacing="1" w:line="240" w:lineRule="auto"/>
      <w:ind w:firstLine="0" w:firstLineChars="0"/>
    </w:pPr>
    <w:rPr>
      <w:rFonts w:cs="宋体"/>
      <w:kern w:val="0"/>
      <w:sz w:val="21"/>
    </w:rPr>
  </w:style>
  <w:style w:type="paragraph" w:customStyle="1" w:styleId="2114">
    <w:name w:val="xl106"/>
    <w:basedOn w:val="1"/>
    <w:qFormat/>
    <w:uiPriority w:val="0"/>
    <w:pPr>
      <w:pBdr>
        <w:top w:val="single" w:color="auto" w:sz="4" w:space="0"/>
        <w:lef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color w:val="000000"/>
      <w:kern w:val="0"/>
      <w:sz w:val="21"/>
    </w:rPr>
  </w:style>
  <w:style w:type="paragraph" w:customStyle="1" w:styleId="2115">
    <w:name w:val="RM_Indt as Bull w txt 2"/>
    <w:basedOn w:val="1828"/>
    <w:next w:val="1828"/>
    <w:qFormat/>
    <w:uiPriority w:val="0"/>
    <w:pPr>
      <w:ind w:left="720" w:firstLine="0"/>
    </w:pPr>
  </w:style>
  <w:style w:type="paragraph" w:customStyle="1" w:styleId="2116">
    <w:name w:val="tital_text"/>
    <w:basedOn w:val="1"/>
    <w:qFormat/>
    <w:uiPriority w:val="0"/>
    <w:pPr>
      <w:spacing w:before="100" w:beforeAutospacing="1" w:after="100" w:afterAutospacing="1" w:line="240" w:lineRule="auto"/>
      <w:ind w:firstLine="0" w:firstLineChars="0"/>
    </w:pPr>
    <w:rPr>
      <w:rFonts w:ascii="ˎ̥" w:hAnsi="ˎ̥" w:eastAsia="仿宋"/>
      <w:color w:val="000000"/>
      <w:kern w:val="0"/>
      <w:sz w:val="23"/>
      <w:szCs w:val="23"/>
    </w:rPr>
  </w:style>
  <w:style w:type="paragraph" w:customStyle="1" w:styleId="2117">
    <w:name w:val="head"/>
    <w:basedOn w:val="1"/>
    <w:next w:val="1"/>
    <w:qFormat/>
    <w:uiPriority w:val="0"/>
    <w:pPr>
      <w:keepNext/>
      <w:keepLines/>
      <w:widowControl w:val="0"/>
      <w:adjustRightInd w:val="0"/>
      <w:snapToGrid w:val="0"/>
      <w:spacing w:before="120" w:after="60"/>
      <w:ind w:firstLine="0" w:firstLineChars="0"/>
      <w:outlineLvl w:val="2"/>
    </w:pPr>
    <w:rPr>
      <w:rFonts w:ascii="黑体" w:eastAsia="黑体"/>
      <w:color w:val="000000"/>
      <w:sz w:val="28"/>
      <w:szCs w:val="28"/>
    </w:rPr>
  </w:style>
  <w:style w:type="paragraph" w:customStyle="1" w:styleId="2118">
    <w:name w:val="技术文档 6"/>
    <w:qFormat/>
    <w:uiPriority w:val="0"/>
    <w:pPr>
      <w:spacing w:line="240" w:lineRule="auto"/>
      <w:outlineLvl w:val="5"/>
    </w:pPr>
    <w:rPr>
      <w:rFonts w:ascii="宋体" w:hAnsi="宋体" w:eastAsia="宋体" w:cs="Times New Roman"/>
      <w:kern w:val="2"/>
      <w:sz w:val="21"/>
      <w:szCs w:val="21"/>
      <w:lang w:val="en-US" w:eastAsia="zh-CN" w:bidi="ar-SA"/>
    </w:rPr>
  </w:style>
  <w:style w:type="paragraph" w:customStyle="1" w:styleId="2119">
    <w:name w:val="my 标题 4(一)1."/>
    <w:basedOn w:val="1"/>
    <w:qFormat/>
    <w:uiPriority w:val="99"/>
    <w:pPr>
      <w:tabs>
        <w:tab w:val="left" w:pos="420"/>
      </w:tabs>
      <w:ind w:left="420" w:hanging="420" w:firstLineChars="236"/>
    </w:pPr>
    <w:rPr>
      <w:rFonts w:cs="宋体"/>
      <w:color w:val="000000"/>
      <w:kern w:val="0"/>
      <w:sz w:val="21"/>
      <w:szCs w:val="28"/>
    </w:rPr>
  </w:style>
  <w:style w:type="paragraph" w:customStyle="1" w:styleId="2120">
    <w:name w:val="正文正本"/>
    <w:basedOn w:val="1"/>
    <w:qFormat/>
    <w:uiPriority w:val="0"/>
    <w:pPr>
      <w:ind w:firstLine="420"/>
      <w:jc w:val="both"/>
    </w:pPr>
    <w:rPr>
      <w:kern w:val="0"/>
      <w:sz w:val="28"/>
      <w:szCs w:val="28"/>
    </w:rPr>
  </w:style>
  <w:style w:type="paragraph" w:customStyle="1" w:styleId="2121">
    <w:name w:val="特别样式4"/>
    <w:basedOn w:val="1"/>
    <w:next w:val="1"/>
    <w:qFormat/>
    <w:uiPriority w:val="0"/>
    <w:pPr>
      <w:widowControl w:val="0"/>
      <w:autoSpaceDN w:val="0"/>
      <w:spacing w:line="440" w:lineRule="atLeast"/>
      <w:ind w:firstLine="420" w:firstLineChars="0"/>
      <w:jc w:val="both"/>
    </w:pPr>
    <w:rPr>
      <w:snapToGrid w:val="0"/>
      <w:kern w:val="0"/>
      <w:sz w:val="21"/>
      <w:szCs w:val="20"/>
      <w:bdr w:val="single" w:color="auto" w:sz="4" w:space="0"/>
      <w:shd w:val="pct10" w:color="auto" w:fill="FFFFFF"/>
    </w:rPr>
  </w:style>
  <w:style w:type="paragraph" w:customStyle="1" w:styleId="2122">
    <w:name w:val="标题112"/>
    <w:next w:val="2123"/>
    <w:qFormat/>
    <w:uiPriority w:val="0"/>
    <w:pPr>
      <w:spacing w:line="360" w:lineRule="auto"/>
    </w:pPr>
    <w:rPr>
      <w:rFonts w:ascii="Calibri" w:hAnsi="Calibri" w:eastAsia="宋体" w:cs="Times New Roman"/>
      <w:b/>
      <w:bCs/>
      <w:kern w:val="2"/>
      <w:sz w:val="24"/>
      <w:szCs w:val="24"/>
      <w:lang w:val="en-US" w:eastAsia="zh-CN" w:bidi="ar-SA"/>
    </w:rPr>
  </w:style>
  <w:style w:type="paragraph" w:customStyle="1" w:styleId="2123">
    <w:name w:val="blue"/>
    <w:basedOn w:val="1"/>
    <w:qFormat/>
    <w:uiPriority w:val="0"/>
    <w:pPr>
      <w:spacing w:before="100" w:beforeAutospacing="1" w:after="100" w:afterAutospacing="1" w:line="240" w:lineRule="auto"/>
      <w:ind w:firstLine="0" w:firstLineChars="0"/>
    </w:pPr>
    <w:rPr>
      <w:rFonts w:eastAsia="仿宋" w:cs="宋体"/>
      <w:color w:val="315494"/>
      <w:kern w:val="0"/>
      <w:sz w:val="18"/>
      <w:szCs w:val="18"/>
    </w:rPr>
  </w:style>
  <w:style w:type="paragraph" w:customStyle="1" w:styleId="2124">
    <w:name w:val="表格文字小"/>
    <w:qFormat/>
    <w:uiPriority w:val="0"/>
    <w:pPr>
      <w:spacing w:line="240" w:lineRule="auto"/>
    </w:pPr>
    <w:rPr>
      <w:rFonts w:ascii="Calibri" w:hAnsi="Calibri" w:eastAsia="宋体" w:cs="Times New Roman"/>
      <w:sz w:val="18"/>
      <w:lang w:val="en-US" w:eastAsia="zh-CN" w:bidi="ar-SA"/>
    </w:rPr>
  </w:style>
  <w:style w:type="paragraph" w:customStyle="1" w:styleId="2125">
    <w:name w:val="小标题2"/>
    <w:basedOn w:val="1"/>
    <w:qFormat/>
    <w:uiPriority w:val="99"/>
    <w:pPr>
      <w:widowControl w:val="0"/>
      <w:numPr>
        <w:ilvl w:val="0"/>
        <w:numId w:val="72"/>
      </w:numPr>
      <w:tabs>
        <w:tab w:val="left" w:pos="360"/>
      </w:tabs>
      <w:spacing w:before="60" w:after="60" w:line="288" w:lineRule="auto"/>
      <w:ind w:left="0" w:firstLine="0" w:firstLineChars="0"/>
      <w:jc w:val="both"/>
    </w:pPr>
    <w:rPr>
      <w:rFonts w:ascii="Calibri"/>
      <w:sz w:val="21"/>
      <w:szCs w:val="20"/>
    </w:rPr>
  </w:style>
  <w:style w:type="paragraph" w:customStyle="1" w:styleId="2126">
    <w:name w:val="Char3"/>
    <w:basedOn w:val="26"/>
    <w:qFormat/>
    <w:uiPriority w:val="0"/>
    <w:pPr>
      <w:widowControl w:val="0"/>
      <w:shd w:val="clear" w:color="auto" w:fill="000080"/>
      <w:jc w:val="both"/>
    </w:pPr>
    <w:rPr>
      <w:rFonts w:ascii="Tahoma" w:hAnsi="Tahoma"/>
      <w:sz w:val="24"/>
      <w:szCs w:val="24"/>
    </w:rPr>
  </w:style>
  <w:style w:type="paragraph" w:customStyle="1" w:styleId="2127">
    <w:name w:val="CM112"/>
    <w:basedOn w:val="305"/>
    <w:next w:val="305"/>
    <w:qFormat/>
    <w:uiPriority w:val="0"/>
    <w:pPr>
      <w:spacing w:after="390"/>
    </w:pPr>
    <w:rPr>
      <w:rFonts w:ascii="仿宋_GB2312" w:eastAsia="仿宋_GB2312" w:cs="Times New Roman"/>
      <w:color w:val="auto"/>
    </w:rPr>
  </w:style>
  <w:style w:type="paragraph" w:customStyle="1" w:styleId="2128">
    <w:name w:val="Char1 Char Char Char4"/>
    <w:basedOn w:val="1"/>
    <w:qFormat/>
    <w:uiPriority w:val="99"/>
    <w:pPr>
      <w:ind w:firstLine="0" w:firstLineChars="0"/>
    </w:pPr>
    <w:rPr>
      <w:rFonts w:ascii="Tahoma" w:hAnsi="Tahoma"/>
      <w:kern w:val="0"/>
      <w:sz w:val="21"/>
      <w:szCs w:val="20"/>
    </w:rPr>
  </w:style>
  <w:style w:type="paragraph" w:customStyle="1" w:styleId="2129">
    <w:name w:val="列表文档"/>
    <w:basedOn w:val="1"/>
    <w:next w:val="1"/>
    <w:qFormat/>
    <w:uiPriority w:val="0"/>
    <w:pPr>
      <w:widowControl w:val="0"/>
      <w:numPr>
        <w:ilvl w:val="0"/>
        <w:numId w:val="73"/>
      </w:numPr>
      <w:tabs>
        <w:tab w:val="left" w:pos="360"/>
      </w:tabs>
      <w:spacing w:line="300" w:lineRule="auto"/>
      <w:ind w:left="0" w:firstLine="0" w:firstLineChars="0"/>
      <w:jc w:val="both"/>
    </w:pPr>
    <w:rPr>
      <w:rFonts w:ascii="Calibri"/>
      <w:sz w:val="21"/>
    </w:rPr>
  </w:style>
  <w:style w:type="paragraph" w:customStyle="1" w:styleId="2130">
    <w:name w:val="reader-word-layer"/>
    <w:basedOn w:val="1"/>
    <w:qFormat/>
    <w:uiPriority w:val="0"/>
    <w:pPr>
      <w:spacing w:before="100" w:beforeAutospacing="1" w:after="100" w:afterAutospacing="1" w:line="240" w:lineRule="auto"/>
      <w:ind w:firstLine="0" w:firstLineChars="0"/>
    </w:pPr>
    <w:rPr>
      <w:rFonts w:cs="宋体"/>
      <w:kern w:val="0"/>
    </w:rPr>
  </w:style>
  <w:style w:type="paragraph" w:customStyle="1" w:styleId="2131">
    <w:name w:val="样式 标题 1 + 段前: 1.5 行 段后: 1.5 行"/>
    <w:basedOn w:val="3"/>
    <w:qFormat/>
    <w:uiPriority w:val="0"/>
    <w:pPr>
      <w:keepNext w:val="0"/>
      <w:keepLines w:val="0"/>
      <w:tabs>
        <w:tab w:val="left" w:pos="432"/>
      </w:tabs>
      <w:spacing w:before="120" w:beforeLines="200" w:after="60" w:afterLines="200" w:line="480" w:lineRule="auto"/>
      <w:ind w:left="862" w:hanging="862" w:firstLineChars="0"/>
      <w:jc w:val="left"/>
    </w:pPr>
    <w:rPr>
      <w:rFonts w:ascii="Verdana" w:hAnsi="Verdana" w:eastAsia="宋体" w:cs="宋体"/>
      <w:b/>
      <w:bCs w:val="0"/>
      <w:color w:val="000000"/>
      <w:kern w:val="36"/>
      <w:sz w:val="48"/>
      <w:szCs w:val="20"/>
    </w:rPr>
  </w:style>
  <w:style w:type="paragraph" w:customStyle="1" w:styleId="2132">
    <w:name w:val="测试 1"/>
    <w:basedOn w:val="1"/>
    <w:qFormat/>
    <w:uiPriority w:val="0"/>
    <w:pPr>
      <w:widowControl w:val="0"/>
      <w:spacing w:line="240" w:lineRule="auto"/>
      <w:ind w:firstLine="0" w:firstLineChars="0"/>
      <w:jc w:val="both"/>
    </w:pPr>
    <w:rPr>
      <w:rFonts w:ascii="Calibri"/>
      <w:sz w:val="21"/>
    </w:rPr>
  </w:style>
  <w:style w:type="paragraph" w:customStyle="1" w:styleId="2133">
    <w:name w:val="文章标题"/>
    <w:basedOn w:val="3"/>
    <w:qFormat/>
    <w:uiPriority w:val="0"/>
    <w:pPr>
      <w:keepLines w:val="0"/>
      <w:tabs>
        <w:tab w:val="left" w:pos="432"/>
        <w:tab w:val="left" w:pos="576"/>
        <w:tab w:val="left" w:pos="840"/>
      </w:tabs>
      <w:spacing w:before="340" w:beforeLines="0" w:after="330" w:afterLines="0" w:line="576" w:lineRule="auto"/>
      <w:ind w:left="0" w:firstLine="0" w:firstLineChars="0"/>
    </w:pPr>
    <w:rPr>
      <w:rFonts w:ascii="Times New Roman" w:eastAsia="宋体"/>
    </w:rPr>
  </w:style>
  <w:style w:type="paragraph" w:customStyle="1" w:styleId="2134">
    <w:name w:val="xl83"/>
    <w:basedOn w:val="1"/>
    <w:qFormat/>
    <w:uiPriority w:val="0"/>
    <w:pPr>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color w:val="000000"/>
      <w:kern w:val="0"/>
      <w:sz w:val="21"/>
    </w:rPr>
  </w:style>
  <w:style w:type="paragraph" w:customStyle="1" w:styleId="2135">
    <w:name w:val="et18"/>
    <w:basedOn w:val="1"/>
    <w:qFormat/>
    <w:uiPriority w:val="99"/>
    <w:pPr>
      <w:pBdr>
        <w:top w:val="single" w:color="000000" w:sz="4" w:space="0"/>
        <w:left w:val="single" w:color="000000" w:sz="4" w:space="0"/>
        <w:bottom w:val="single" w:color="000000" w:sz="4" w:space="0"/>
        <w:right w:val="single" w:color="000000" w:sz="4" w:space="0"/>
      </w:pBdr>
      <w:spacing w:before="100" w:beforeAutospacing="1" w:after="100" w:afterAutospacing="1"/>
      <w:ind w:firstLine="0" w:firstLineChars="0"/>
    </w:pPr>
    <w:rPr>
      <w:rFonts w:cs="宋体"/>
      <w:color w:val="000000"/>
      <w:kern w:val="0"/>
      <w:sz w:val="21"/>
      <w:szCs w:val="20"/>
    </w:rPr>
  </w:style>
  <w:style w:type="paragraph" w:customStyle="1" w:styleId="2136">
    <w:name w:val="Table - Body"/>
    <w:basedOn w:val="1"/>
    <w:qFormat/>
    <w:uiPriority w:val="99"/>
    <w:pPr>
      <w:adjustRightInd w:val="0"/>
      <w:snapToGrid w:val="0"/>
      <w:ind w:firstLine="0" w:firstLineChars="0"/>
    </w:pPr>
    <w:rPr>
      <w:rFonts w:ascii="Book Antiqua" w:hAnsi="Book Antiqua"/>
      <w:kern w:val="0"/>
      <w:sz w:val="21"/>
    </w:rPr>
  </w:style>
  <w:style w:type="paragraph" w:customStyle="1" w:styleId="2137">
    <w:name w:val="tty80"/>
    <w:basedOn w:val="1"/>
    <w:qFormat/>
    <w:uiPriority w:val="0"/>
    <w:pPr>
      <w:overflowPunct w:val="0"/>
      <w:autoSpaceDE w:val="0"/>
      <w:autoSpaceDN w:val="0"/>
      <w:adjustRightInd w:val="0"/>
      <w:ind w:firstLine="200"/>
      <w:textAlignment w:val="baseline"/>
    </w:pPr>
    <w:rPr>
      <w:rFonts w:ascii="Courier New" w:hAnsi="Courier New" w:eastAsia="仿宋"/>
      <w:kern w:val="0"/>
      <w:sz w:val="21"/>
      <w:szCs w:val="20"/>
    </w:rPr>
  </w:style>
  <w:style w:type="paragraph" w:customStyle="1" w:styleId="2138">
    <w:name w:val="Char Char Char Char Char Char Char Char Char11"/>
    <w:basedOn w:val="1"/>
    <w:qFormat/>
    <w:uiPriority w:val="99"/>
    <w:pPr>
      <w:widowControl w:val="0"/>
      <w:ind w:firstLine="0" w:firstLineChars="0"/>
      <w:jc w:val="both"/>
    </w:pPr>
    <w:rPr>
      <w:rFonts w:ascii="Tahoma" w:hAnsi="Tahoma"/>
      <w:sz w:val="21"/>
      <w:szCs w:val="20"/>
    </w:rPr>
  </w:style>
  <w:style w:type="paragraph" w:customStyle="1" w:styleId="2139">
    <w:name w:val="样式 标题 8Legal Level 1.1.L7H7PIM 7不用sdfletter listL71H71..."/>
    <w:basedOn w:val="10"/>
    <w:next w:val="1"/>
    <w:qFormat/>
    <w:uiPriority w:val="99"/>
    <w:pPr>
      <w:widowControl/>
      <w:numPr>
        <w:ilvl w:val="6"/>
        <w:numId w:val="74"/>
      </w:numPr>
      <w:tabs>
        <w:tab w:val="left" w:pos="0"/>
        <w:tab w:val="left" w:pos="360"/>
        <w:tab w:val="left" w:pos="1440"/>
      </w:tabs>
      <w:adjustRightInd w:val="0"/>
      <w:spacing w:before="100" w:beforeAutospacing="1" w:after="100" w:afterAutospacing="1" w:line="360" w:lineRule="auto"/>
      <w:ind w:left="1440" w:hanging="1440" w:firstLineChars="0"/>
      <w:jc w:val="left"/>
    </w:pPr>
    <w:rPr>
      <w:rFonts w:ascii="宋体" w:hAnsi="宋体" w:eastAsia="Arial"/>
      <w:kern w:val="0"/>
      <w:sz w:val="21"/>
    </w:rPr>
  </w:style>
  <w:style w:type="paragraph" w:customStyle="1" w:styleId="2140">
    <w:name w:val="Section2"/>
    <w:basedOn w:val="4"/>
    <w:qFormat/>
    <w:uiPriority w:val="0"/>
    <w:pPr>
      <w:keepLines w:val="0"/>
      <w:widowControl w:val="0"/>
      <w:numPr>
        <w:ilvl w:val="1"/>
        <w:numId w:val="75"/>
      </w:numPr>
      <w:tabs>
        <w:tab w:val="left" w:pos="360"/>
        <w:tab w:val="left" w:pos="432"/>
      </w:tabs>
      <w:adjustRightInd w:val="0"/>
      <w:snapToGrid w:val="0"/>
      <w:spacing w:before="0" w:beforeLines="0" w:after="60" w:afterLines="0" w:line="360" w:lineRule="auto"/>
      <w:ind w:left="0" w:firstLine="0" w:firstLineChars="0"/>
    </w:pPr>
    <w:rPr>
      <w:rFonts w:ascii="Times New Roman" w:hAnsi="仿宋" w:eastAsia="宋体"/>
      <w:bCs w:val="0"/>
      <w:color w:val="000000"/>
      <w:sz w:val="36"/>
    </w:rPr>
  </w:style>
  <w:style w:type="paragraph" w:customStyle="1" w:styleId="2141">
    <w:name w:val="样式 (符号) 宋体 小四 加粗 黑色 居中"/>
    <w:basedOn w:val="6"/>
    <w:qFormat/>
    <w:uiPriority w:val="0"/>
    <w:pPr>
      <w:keepNext w:val="0"/>
      <w:widowControl w:val="0"/>
      <w:tabs>
        <w:tab w:val="left" w:pos="864"/>
      </w:tabs>
      <w:spacing w:before="120" w:line="360" w:lineRule="auto"/>
      <w:ind w:left="2160" w:hanging="420"/>
      <w:jc w:val="center"/>
    </w:pPr>
    <w:rPr>
      <w:rFonts w:ascii="宋体" w:hAnsi="宋体" w:cs="宋体"/>
      <w:color w:val="000000"/>
      <w:spacing w:val="10"/>
      <w:w w:val="100"/>
      <w:kern w:val="0"/>
      <w:sz w:val="21"/>
      <w:szCs w:val="20"/>
    </w:rPr>
  </w:style>
  <w:style w:type="paragraph" w:customStyle="1" w:styleId="2142">
    <w:name w:val="xl107"/>
    <w:basedOn w:val="1"/>
    <w:qFormat/>
    <w:uiPriority w:val="0"/>
    <w:pPr>
      <w:pBdr>
        <w:left w:val="single" w:color="auto" w:sz="4" w:space="0"/>
        <w:bottom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color w:val="000000"/>
      <w:kern w:val="0"/>
      <w:sz w:val="21"/>
    </w:rPr>
  </w:style>
  <w:style w:type="paragraph" w:customStyle="1" w:styleId="2143">
    <w:name w:val="p17"/>
    <w:basedOn w:val="1"/>
    <w:qFormat/>
    <w:uiPriority w:val="0"/>
    <w:pPr>
      <w:spacing w:line="360" w:lineRule="atLeast"/>
      <w:ind w:firstLine="482" w:firstLineChars="0"/>
      <w:jc w:val="both"/>
    </w:pPr>
    <w:rPr>
      <w:rFonts w:ascii="Calibri" w:hAnsi="Calibri"/>
      <w:kern w:val="0"/>
      <w:szCs w:val="20"/>
    </w:rPr>
  </w:style>
  <w:style w:type="paragraph" w:customStyle="1" w:styleId="2144">
    <w:name w:val="Char Char1 Char Char Char Char Char Char Char Char Char Char Char Char Char Char Char Char Char1 Char"/>
    <w:basedOn w:val="1"/>
    <w:qFormat/>
    <w:uiPriority w:val="0"/>
    <w:pPr>
      <w:spacing w:after="160" w:line="240" w:lineRule="exact"/>
      <w:ind w:firstLine="0" w:firstLineChars="0"/>
    </w:pPr>
    <w:rPr>
      <w:rFonts w:ascii="Calibri"/>
      <w:sz w:val="21"/>
    </w:rPr>
  </w:style>
  <w:style w:type="paragraph" w:customStyle="1" w:styleId="2145">
    <w:name w:val="图片及名称"/>
    <w:basedOn w:val="1"/>
    <w:qFormat/>
    <w:uiPriority w:val="0"/>
    <w:pPr>
      <w:widowControl w:val="0"/>
      <w:ind w:left="-1" w:hanging="1" w:firstLineChars="0"/>
      <w:jc w:val="center"/>
    </w:pPr>
    <w:rPr>
      <w:rFonts w:ascii="Arial" w:hAnsi="Arial"/>
      <w:b/>
      <w:sz w:val="21"/>
    </w:rPr>
  </w:style>
  <w:style w:type="paragraph" w:customStyle="1" w:styleId="2146">
    <w:name w:val="pbu1_bullet1"/>
    <w:basedOn w:val="1"/>
    <w:qFormat/>
    <w:uiPriority w:val="0"/>
    <w:pPr>
      <w:spacing w:after="210" w:line="240" w:lineRule="auto"/>
      <w:ind w:firstLine="0" w:firstLineChars="0"/>
    </w:pPr>
    <w:rPr>
      <w:rFonts w:ascii="Arial" w:hAnsi="Arial" w:cs="Arial"/>
      <w:color w:val="000000"/>
      <w:kern w:val="0"/>
      <w:sz w:val="18"/>
      <w:szCs w:val="18"/>
    </w:rPr>
  </w:style>
  <w:style w:type="paragraph" w:customStyle="1" w:styleId="2147">
    <w:name w:val="f14"/>
    <w:basedOn w:val="1"/>
    <w:qFormat/>
    <w:uiPriority w:val="0"/>
    <w:pPr>
      <w:spacing w:line="240" w:lineRule="auto"/>
      <w:ind w:firstLine="0" w:firstLineChars="0"/>
    </w:pPr>
    <w:rPr>
      <w:rFonts w:cs="宋体"/>
      <w:kern w:val="0"/>
      <w:sz w:val="21"/>
    </w:rPr>
  </w:style>
  <w:style w:type="paragraph" w:customStyle="1" w:styleId="2148">
    <w:name w:val="二级编号"/>
    <w:basedOn w:val="1"/>
    <w:qFormat/>
    <w:uiPriority w:val="99"/>
    <w:pPr>
      <w:widowControl w:val="0"/>
      <w:tabs>
        <w:tab w:val="left" w:pos="709"/>
        <w:tab w:val="left" w:pos="1259"/>
      </w:tabs>
      <w:spacing w:beforeLines="50" w:afterLines="50"/>
      <w:ind w:left="709" w:hanging="709" w:firstLineChars="0"/>
      <w:jc w:val="both"/>
    </w:pPr>
    <w:rPr>
      <w:rFonts w:ascii="Arial" w:hAnsi="Arial"/>
      <w:sz w:val="21"/>
      <w:szCs w:val="21"/>
    </w:rPr>
  </w:style>
  <w:style w:type="paragraph" w:customStyle="1" w:styleId="2149">
    <w:name w:val="Section Heading"/>
    <w:basedOn w:val="1"/>
    <w:next w:val="1"/>
    <w:qFormat/>
    <w:uiPriority w:val="0"/>
    <w:pPr>
      <w:keepNext/>
      <w:keepLines/>
      <w:pageBreakBefore/>
      <w:widowControl w:val="0"/>
      <w:spacing w:before="120" w:after="600" w:line="660" w:lineRule="exact"/>
      <w:ind w:left="431" w:hanging="431" w:firstLineChars="0"/>
      <w:jc w:val="both"/>
    </w:pPr>
    <w:rPr>
      <w:rFonts w:ascii="Courier New" w:hAnsi="Courier New" w:eastAsia="Calibri"/>
      <w:b/>
      <w:caps/>
      <w:snapToGrid w:val="0"/>
      <w:color w:val="0092D1"/>
      <w:spacing w:val="40"/>
      <w:sz w:val="52"/>
      <w:szCs w:val="21"/>
      <w:lang w:eastAsia="en-US"/>
    </w:rPr>
  </w:style>
  <w:style w:type="paragraph" w:customStyle="1" w:styleId="2150">
    <w:name w:val="xl49"/>
    <w:basedOn w:val="1"/>
    <w:qFormat/>
    <w:uiPriority w:val="0"/>
    <w:pPr>
      <w:pBdr>
        <w:top w:val="single" w:color="auto" w:sz="4" w:space="0"/>
        <w:left w:val="single" w:color="auto" w:sz="8" w:space="0"/>
        <w:bottom w:val="single" w:color="auto" w:sz="4" w:space="0"/>
        <w:right w:val="single" w:color="auto" w:sz="4" w:space="0"/>
      </w:pBdr>
      <w:spacing w:before="100" w:beforeLines="50" w:beforeAutospacing="1" w:after="100" w:afterAutospacing="1"/>
      <w:ind w:firstLine="200"/>
    </w:pPr>
    <w:rPr>
      <w:rFonts w:ascii="Arial Unicode MS" w:hAnsi="Arial Unicode MS" w:eastAsia="Arial Unicode MS" w:cs="Arial Unicode MS"/>
      <w:color w:val="000000"/>
      <w:kern w:val="0"/>
      <w:sz w:val="22"/>
      <w:szCs w:val="21"/>
    </w:rPr>
  </w:style>
  <w:style w:type="paragraph" w:customStyle="1" w:styleId="2151">
    <w:name w:val="Body Copy"/>
    <w:basedOn w:val="305"/>
    <w:next w:val="305"/>
    <w:qFormat/>
    <w:uiPriority w:val="0"/>
    <w:pPr>
      <w:spacing w:line="360" w:lineRule="auto"/>
      <w:ind w:firstLine="200" w:firstLineChars="200"/>
      <w:jc w:val="both"/>
    </w:pPr>
    <w:rPr>
      <w:rFonts w:ascii="Sim Sun" w:eastAsia="Sim Sun" w:cs="Times New Roman"/>
      <w:color w:val="auto"/>
    </w:rPr>
  </w:style>
  <w:style w:type="paragraph" w:customStyle="1" w:styleId="2152">
    <w:name w:val="标题11"/>
    <w:qFormat/>
    <w:uiPriority w:val="0"/>
    <w:pPr>
      <w:widowControl w:val="0"/>
      <w:spacing w:line="360" w:lineRule="auto"/>
      <w:ind w:left="420" w:leftChars="200" w:firstLine="480" w:firstLineChars="200"/>
      <w:jc w:val="both"/>
    </w:pPr>
    <w:rPr>
      <w:rFonts w:ascii="宋体" w:hAnsi="宋体" w:eastAsia="宋体" w:cs="Times New Roman"/>
      <w:b/>
      <w:bCs/>
      <w:kern w:val="2"/>
      <w:sz w:val="24"/>
      <w:szCs w:val="24"/>
      <w:lang w:val="en-US" w:eastAsia="zh-CN" w:bidi="ar-SA"/>
    </w:rPr>
  </w:style>
  <w:style w:type="paragraph" w:customStyle="1" w:styleId="2153">
    <w:name w:val="e"/>
    <w:basedOn w:val="1"/>
    <w:qFormat/>
    <w:uiPriority w:val="0"/>
    <w:pPr>
      <w:spacing w:before="100" w:beforeAutospacing="1" w:after="100" w:afterAutospacing="1" w:line="240" w:lineRule="auto"/>
      <w:ind w:left="240" w:right="240" w:hanging="240" w:firstLineChars="0"/>
    </w:pPr>
    <w:rPr>
      <w:rFonts w:cs="宋体"/>
      <w:kern w:val="0"/>
      <w:sz w:val="21"/>
    </w:rPr>
  </w:style>
  <w:style w:type="paragraph" w:customStyle="1" w:styleId="2154">
    <w:name w:val="公司名"/>
    <w:basedOn w:val="1"/>
    <w:qFormat/>
    <w:uiPriority w:val="0"/>
    <w:pPr>
      <w:widowControl w:val="0"/>
      <w:spacing w:before="80" w:after="80"/>
      <w:ind w:firstLine="0" w:firstLineChars="0"/>
      <w:jc w:val="center"/>
    </w:pPr>
    <w:rPr>
      <w:rFonts w:ascii="Calibri" w:eastAsia="仿宋"/>
      <w:b/>
      <w:sz w:val="28"/>
      <w:szCs w:val="20"/>
    </w:rPr>
  </w:style>
  <w:style w:type="paragraph" w:customStyle="1" w:styleId="2155">
    <w:name w:val="bianhao4"/>
    <w:basedOn w:val="2156"/>
    <w:qFormat/>
    <w:uiPriority w:val="99"/>
    <w:pPr>
      <w:ind w:left="1260"/>
    </w:pPr>
  </w:style>
  <w:style w:type="paragraph" w:customStyle="1" w:styleId="2156">
    <w:name w:val="bianhao5"/>
    <w:basedOn w:val="1470"/>
    <w:qFormat/>
    <w:uiPriority w:val="99"/>
    <w:pPr>
      <w:widowControl w:val="0"/>
      <w:ind w:left="0" w:leftChars="0" w:firstLine="0" w:firstLineChars="0"/>
      <w:jc w:val="both"/>
    </w:pPr>
    <w:rPr>
      <w:rFonts w:ascii="Times New Roman" w:hAnsi="Times New Roman" w:eastAsia="仿宋_GB2312"/>
      <w:color w:val="auto"/>
      <w:szCs w:val="24"/>
    </w:rPr>
  </w:style>
  <w:style w:type="paragraph" w:customStyle="1" w:styleId="2157">
    <w:name w:val="！图题注"/>
    <w:basedOn w:val="804"/>
    <w:next w:val="804"/>
    <w:qFormat/>
    <w:uiPriority w:val="0"/>
    <w:pPr>
      <w:keepNext/>
      <w:spacing w:line="240" w:lineRule="auto"/>
      <w:ind w:firstLine="0" w:firstLineChars="0"/>
      <w:jc w:val="center"/>
    </w:pPr>
    <w:rPr>
      <w:rFonts w:ascii="Calibri" w:hAnsi="Calibri" w:eastAsia="宋体" w:cs="宋体"/>
      <w:bCs w:val="0"/>
      <w:sz w:val="21"/>
      <w:szCs w:val="21"/>
    </w:rPr>
  </w:style>
  <w:style w:type="paragraph" w:customStyle="1" w:styleId="2158">
    <w:name w:val="Char8"/>
    <w:basedOn w:val="1"/>
    <w:qFormat/>
    <w:uiPriority w:val="99"/>
    <w:pPr>
      <w:tabs>
        <w:tab w:val="left" w:pos="360"/>
      </w:tabs>
      <w:ind w:firstLine="0" w:firstLineChars="0"/>
    </w:pPr>
    <w:rPr>
      <w:rFonts w:ascii="Calibri" w:eastAsia="Arial"/>
      <w:kern w:val="0"/>
      <w:sz w:val="21"/>
    </w:rPr>
  </w:style>
  <w:style w:type="paragraph" w:customStyle="1" w:styleId="2159">
    <w:name w:val="样式 标题 3标题 3 Char1标题 3 Char Charh3 Char CharH3 Char Charsect..."/>
    <w:basedOn w:val="5"/>
    <w:qFormat/>
    <w:uiPriority w:val="0"/>
    <w:pPr>
      <w:keepLines w:val="0"/>
      <w:numPr>
        <w:ilvl w:val="0"/>
        <w:numId w:val="0"/>
      </w:numPr>
      <w:suppressLineNumbers/>
      <w:tabs>
        <w:tab w:val="left" w:pos="1418"/>
        <w:tab w:val="left" w:pos="3827"/>
        <w:tab w:val="right" w:pos="7920"/>
      </w:tabs>
      <w:suppressAutoHyphens/>
      <w:spacing w:before="100" w:beforeAutospacing="1" w:after="100" w:afterAutospacing="1" w:line="360" w:lineRule="auto"/>
      <w:ind w:left="1418" w:right="210" w:rightChars="100" w:hanging="567"/>
    </w:pPr>
    <w:rPr>
      <w:rFonts w:ascii="Calibri" w:hAnsi="宋体"/>
      <w:kern w:val="36"/>
      <w:szCs w:val="32"/>
    </w:rPr>
  </w:style>
  <w:style w:type="paragraph" w:customStyle="1" w:styleId="2160">
    <w:name w:val="*Table Text"/>
    <w:qFormat/>
    <w:uiPriority w:val="99"/>
    <w:pPr>
      <w:spacing w:line="240" w:lineRule="atLeast"/>
    </w:pPr>
    <w:rPr>
      <w:rFonts w:ascii="Arial" w:hAnsi="Arial" w:eastAsia="MS Mincho" w:cs="Times New Roman"/>
      <w:sz w:val="18"/>
      <w:szCs w:val="18"/>
      <w:lang w:val="en-US" w:eastAsia="zh-CN" w:bidi="ar-SA"/>
    </w:rPr>
  </w:style>
  <w:style w:type="paragraph" w:customStyle="1" w:styleId="2161">
    <w:name w:val="版权信息（黑体四号 居中）"/>
    <w:basedOn w:val="1"/>
    <w:qFormat/>
    <w:uiPriority w:val="0"/>
    <w:pPr>
      <w:widowControl w:val="0"/>
      <w:ind w:firstLine="0" w:firstLineChars="0"/>
      <w:jc w:val="center"/>
    </w:pPr>
    <w:rPr>
      <w:rFonts w:ascii="黑体" w:eastAsia="黑体"/>
      <w:sz w:val="28"/>
      <w:szCs w:val="21"/>
    </w:rPr>
  </w:style>
  <w:style w:type="paragraph" w:customStyle="1" w:styleId="2162">
    <w:name w:val="BMCC_正文"/>
    <w:basedOn w:val="1"/>
    <w:qFormat/>
    <w:uiPriority w:val="99"/>
    <w:pPr>
      <w:widowControl w:val="0"/>
      <w:spacing w:line="240" w:lineRule="auto"/>
      <w:ind w:firstLine="0" w:firstLineChars="0"/>
      <w:jc w:val="both"/>
    </w:pPr>
    <w:rPr>
      <w:rFonts w:ascii="Arial" w:hAnsi="Arial" w:eastAsia="仿宋_GB2312" w:cs="Arial"/>
      <w:sz w:val="21"/>
    </w:rPr>
  </w:style>
  <w:style w:type="paragraph" w:customStyle="1" w:styleId="2163">
    <w:name w:val="基本正文"/>
    <w:qFormat/>
    <w:uiPriority w:val="0"/>
    <w:pPr>
      <w:widowControl w:val="0"/>
      <w:spacing w:before="60" w:after="60" w:line="360" w:lineRule="exact"/>
      <w:ind w:firstLine="420" w:firstLineChars="200"/>
      <w:jc w:val="both"/>
    </w:pPr>
    <w:rPr>
      <w:rFonts w:ascii="Calibri" w:hAnsi="Calibri" w:eastAsia="宋体" w:cs="Times New Roman"/>
      <w:kern w:val="2"/>
      <w:sz w:val="21"/>
      <w:lang w:val="en-US" w:eastAsia="zh-CN" w:bidi="ar-SA"/>
    </w:rPr>
  </w:style>
  <w:style w:type="paragraph" w:customStyle="1" w:styleId="2164">
    <w:name w:val="样式 正文缩进表正文正文非缩进正文不缩进特点段1标题4特点标题ALT+Z正文缩进 Char正文（首行缩进两字..."/>
    <w:basedOn w:val="21"/>
    <w:qFormat/>
    <w:uiPriority w:val="0"/>
    <w:pPr>
      <w:spacing w:line="360" w:lineRule="auto"/>
      <w:ind w:firstLine="480"/>
    </w:pPr>
    <w:rPr>
      <w:rFonts w:ascii="Calibri" w:eastAsia="仿宋_GB2312"/>
      <w:b/>
      <w:kern w:val="2"/>
    </w:rPr>
  </w:style>
  <w:style w:type="paragraph" w:customStyle="1" w:styleId="2165">
    <w:name w:val="xl423"/>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pPr>
    <w:rPr>
      <w:rFonts w:cs="宋体"/>
      <w:color w:val="000000"/>
      <w:kern w:val="0"/>
      <w:sz w:val="21"/>
      <w:szCs w:val="20"/>
    </w:rPr>
  </w:style>
  <w:style w:type="paragraph" w:customStyle="1" w:styleId="2166">
    <w:name w:val="Char Char Char Char Char Char Char Char1"/>
    <w:basedOn w:val="1"/>
    <w:qFormat/>
    <w:uiPriority w:val="0"/>
    <w:pPr>
      <w:widowControl w:val="0"/>
      <w:spacing w:line="240" w:lineRule="auto"/>
      <w:ind w:firstLine="0" w:firstLineChars="0"/>
      <w:jc w:val="both"/>
    </w:pPr>
    <w:rPr>
      <w:rFonts w:ascii="Tahoma" w:hAnsi="Tahoma" w:eastAsia="仿宋"/>
      <w:sz w:val="21"/>
      <w:szCs w:val="20"/>
    </w:rPr>
  </w:style>
  <w:style w:type="paragraph" w:customStyle="1" w:styleId="2167">
    <w:name w:val="正文编号2"/>
    <w:qFormat/>
    <w:uiPriority w:val="0"/>
    <w:pPr>
      <w:widowControl w:val="0"/>
      <w:spacing w:line="240" w:lineRule="auto"/>
      <w:ind w:firstLine="567" w:firstLineChars="200"/>
      <w:jc w:val="both"/>
    </w:pPr>
    <w:rPr>
      <w:rFonts w:ascii="Calibri" w:hAnsi="Calibri" w:eastAsia="楷体_GB2312" w:cs="Times New Roman"/>
      <w:sz w:val="28"/>
      <w:szCs w:val="24"/>
      <w:lang w:val="en-US" w:eastAsia="zh-CN" w:bidi="ar-SA"/>
    </w:rPr>
  </w:style>
  <w:style w:type="paragraph" w:customStyle="1" w:styleId="2168">
    <w:name w:val="样式 二级条标题 + 行距: 多倍行距 1.25 字行"/>
    <w:basedOn w:val="1"/>
    <w:qFormat/>
    <w:uiPriority w:val="0"/>
    <w:pPr>
      <w:numPr>
        <w:ilvl w:val="3"/>
        <w:numId w:val="76"/>
      </w:numPr>
      <w:tabs>
        <w:tab w:val="left" w:pos="360"/>
      </w:tabs>
      <w:spacing w:line="278" w:lineRule="auto"/>
      <w:ind w:left="0" w:firstLine="0" w:firstLineChars="0"/>
      <w:jc w:val="both"/>
      <w:outlineLvl w:val="2"/>
    </w:pPr>
    <w:rPr>
      <w:rFonts w:ascii="黑体" w:eastAsia="黑体" w:cs="宋体"/>
      <w:b/>
      <w:kern w:val="0"/>
      <w:sz w:val="21"/>
      <w:szCs w:val="21"/>
    </w:rPr>
  </w:style>
  <w:style w:type="paragraph" w:customStyle="1" w:styleId="2169">
    <w:name w:val="navbarfont1rev"/>
    <w:basedOn w:val="1"/>
    <w:qFormat/>
    <w:uiPriority w:val="0"/>
    <w:pPr>
      <w:spacing w:before="100" w:beforeAutospacing="1" w:after="100" w:afterAutospacing="1" w:line="240" w:lineRule="auto"/>
      <w:ind w:firstLine="0" w:firstLineChars="0"/>
    </w:pPr>
    <w:rPr>
      <w:rFonts w:ascii="Arial" w:hAnsi="Arial" w:cs="Arial"/>
      <w:color w:val="FFFFFF"/>
      <w:kern w:val="0"/>
      <w:sz w:val="21"/>
    </w:rPr>
  </w:style>
  <w:style w:type="paragraph" w:customStyle="1" w:styleId="2170">
    <w:name w:val="a2"/>
    <w:basedOn w:val="1"/>
    <w:qFormat/>
    <w:uiPriority w:val="99"/>
    <w:pPr>
      <w:spacing w:before="100" w:beforeAutospacing="1" w:after="100" w:afterAutospacing="1" w:line="240" w:lineRule="auto"/>
      <w:ind w:firstLine="0" w:firstLineChars="0"/>
    </w:pPr>
    <w:rPr>
      <w:rFonts w:eastAsia="仿宋" w:cs="宋体"/>
      <w:kern w:val="0"/>
      <w:sz w:val="21"/>
    </w:rPr>
  </w:style>
  <w:style w:type="paragraph" w:customStyle="1" w:styleId="2171">
    <w:name w:val="Char1 Char Char1 Char Char Char Char"/>
    <w:basedOn w:val="1"/>
    <w:qFormat/>
    <w:uiPriority w:val="0"/>
    <w:pPr>
      <w:widowControl w:val="0"/>
      <w:spacing w:line="240" w:lineRule="auto"/>
      <w:ind w:left="862" w:hanging="862" w:firstLineChars="0"/>
      <w:jc w:val="both"/>
    </w:pPr>
    <w:rPr>
      <w:rFonts w:ascii="Calibri"/>
      <w:sz w:val="21"/>
    </w:rPr>
  </w:style>
  <w:style w:type="paragraph" w:customStyle="1" w:styleId="2172">
    <w:name w:val="标准书眉_偶数页"/>
    <w:basedOn w:val="1"/>
    <w:next w:val="1"/>
    <w:qFormat/>
    <w:uiPriority w:val="99"/>
    <w:pPr>
      <w:tabs>
        <w:tab w:val="center" w:pos="4154"/>
        <w:tab w:val="right" w:pos="8306"/>
      </w:tabs>
      <w:spacing w:after="120" w:line="240" w:lineRule="auto"/>
      <w:ind w:firstLine="0" w:firstLineChars="0"/>
    </w:pPr>
    <w:rPr>
      <w:rFonts w:ascii="Calibri"/>
      <w:kern w:val="0"/>
      <w:sz w:val="21"/>
      <w:szCs w:val="20"/>
    </w:rPr>
  </w:style>
  <w:style w:type="paragraph" w:customStyle="1" w:styleId="2173">
    <w:name w:val="列出段落12"/>
    <w:basedOn w:val="1"/>
    <w:qFormat/>
    <w:uiPriority w:val="34"/>
    <w:pPr>
      <w:widowControl w:val="0"/>
      <w:spacing w:line="240" w:lineRule="auto"/>
      <w:ind w:firstLine="420"/>
      <w:jc w:val="both"/>
    </w:pPr>
    <w:rPr>
      <w:rFonts w:ascii="Calibri" w:hAnsi="Calibri" w:cs="黑体"/>
      <w:sz w:val="21"/>
      <w:szCs w:val="21"/>
    </w:rPr>
  </w:style>
  <w:style w:type="paragraph" w:customStyle="1" w:styleId="2174">
    <w:name w:val="Style37"/>
    <w:basedOn w:val="1"/>
    <w:unhideWhenUsed/>
    <w:qFormat/>
    <w:uiPriority w:val="99"/>
    <w:pPr>
      <w:widowControl w:val="0"/>
      <w:adjustRightInd w:val="0"/>
      <w:spacing w:line="240" w:lineRule="auto"/>
      <w:ind w:firstLine="0" w:firstLineChars="0"/>
      <w:jc w:val="both"/>
    </w:pPr>
    <w:rPr>
      <w:rFonts w:ascii="Calibri" w:hAnsi="Calibri"/>
      <w:snapToGrid w:val="0"/>
      <w:sz w:val="21"/>
      <w:szCs w:val="21"/>
    </w:rPr>
  </w:style>
  <w:style w:type="paragraph" w:customStyle="1" w:styleId="2175">
    <w:name w:val="Dot"/>
    <w:basedOn w:val="1"/>
    <w:qFormat/>
    <w:uiPriority w:val="99"/>
    <w:pPr>
      <w:overflowPunct w:val="0"/>
      <w:autoSpaceDE w:val="0"/>
      <w:autoSpaceDN w:val="0"/>
      <w:adjustRightInd w:val="0"/>
      <w:spacing w:after="140"/>
      <w:ind w:firstLine="0" w:firstLineChars="0"/>
      <w:jc w:val="both"/>
    </w:pPr>
    <w:rPr>
      <w:rFonts w:ascii="¿¬Ìå" w:hAnsi="¿¬Ìå" w:eastAsia="仿宋_GB2312"/>
      <w:kern w:val="0"/>
      <w:sz w:val="28"/>
      <w:lang w:val="en-GB"/>
    </w:rPr>
  </w:style>
  <w:style w:type="paragraph" w:customStyle="1" w:styleId="2176">
    <w:name w:val="10 Char Char Char1 Char"/>
    <w:basedOn w:val="1"/>
    <w:qFormat/>
    <w:uiPriority w:val="0"/>
    <w:pPr>
      <w:widowControl w:val="0"/>
      <w:spacing w:line="240" w:lineRule="auto"/>
      <w:ind w:firstLine="0" w:firstLineChars="0"/>
      <w:jc w:val="both"/>
    </w:pPr>
    <w:rPr>
      <w:rFonts w:ascii="Tahoma" w:hAnsi="Tahoma"/>
      <w:sz w:val="21"/>
      <w:szCs w:val="20"/>
    </w:rPr>
  </w:style>
  <w:style w:type="paragraph" w:customStyle="1" w:styleId="2177">
    <w:name w:val="Char Char Char Char Char Char Char Char Char Char Char3"/>
    <w:basedOn w:val="1"/>
    <w:qFormat/>
    <w:uiPriority w:val="0"/>
    <w:pPr>
      <w:widowControl w:val="0"/>
      <w:jc w:val="both"/>
    </w:pPr>
    <w:rPr>
      <w:rFonts w:ascii="Arial" w:hAnsi="Arial" w:eastAsia="仿宋"/>
      <w:sz w:val="21"/>
      <w:szCs w:val="20"/>
    </w:rPr>
  </w:style>
  <w:style w:type="paragraph" w:customStyle="1" w:styleId="2178">
    <w:name w:val="默认段落字体 Para Char Char Char Char Char Char Char Char Char"/>
    <w:basedOn w:val="1"/>
    <w:qFormat/>
    <w:uiPriority w:val="99"/>
    <w:pPr>
      <w:widowControl w:val="0"/>
      <w:spacing w:line="240" w:lineRule="auto"/>
      <w:ind w:firstLine="0" w:firstLineChars="0"/>
      <w:jc w:val="both"/>
    </w:pPr>
    <w:rPr>
      <w:rFonts w:ascii="Tahoma" w:hAnsi="Tahoma" w:eastAsia="Times New Roman"/>
      <w:sz w:val="21"/>
      <w:szCs w:val="20"/>
    </w:rPr>
  </w:style>
  <w:style w:type="paragraph" w:customStyle="1" w:styleId="2179">
    <w:name w:val="reader-word-layer reader-word-s3-2"/>
    <w:basedOn w:val="1"/>
    <w:qFormat/>
    <w:uiPriority w:val="0"/>
    <w:pPr>
      <w:spacing w:before="100" w:beforeLines="50" w:beforeAutospacing="1" w:after="100" w:afterAutospacing="1"/>
      <w:ind w:firstLine="200"/>
    </w:pPr>
    <w:rPr>
      <w:rFonts w:eastAsia="仿宋" w:cs="宋体"/>
      <w:kern w:val="0"/>
      <w:sz w:val="21"/>
    </w:rPr>
  </w:style>
  <w:style w:type="paragraph" w:customStyle="1" w:styleId="2180">
    <w:name w:val="样式 标题 3 + 段前: 12 磅 段后: 0 磅 行距: 1.5 倍行距"/>
    <w:basedOn w:val="5"/>
    <w:qFormat/>
    <w:uiPriority w:val="99"/>
    <w:pPr>
      <w:keepLines w:val="0"/>
      <w:numPr>
        <w:ilvl w:val="0"/>
        <w:numId w:val="0"/>
      </w:numPr>
      <w:spacing w:before="100" w:beforeAutospacing="1" w:after="100" w:afterAutospacing="1" w:line="360" w:lineRule="auto"/>
    </w:pPr>
    <w:rPr>
      <w:rFonts w:ascii="Arial Unicode MS" w:hAnsi="Arial Unicode MS" w:eastAsia="宋体" w:cs="宋体"/>
      <w:b/>
      <w:kern w:val="0"/>
      <w:sz w:val="32"/>
      <w:szCs w:val="20"/>
    </w:rPr>
  </w:style>
  <w:style w:type="paragraph" w:customStyle="1" w:styleId="2181">
    <w:name w:val="样式 样式 左侧:  2 字符 + 左侧:  2 字符"/>
    <w:basedOn w:val="1"/>
    <w:qFormat/>
    <w:uiPriority w:val="99"/>
    <w:pPr>
      <w:ind w:firstLine="0" w:firstLineChars="0"/>
    </w:pPr>
    <w:rPr>
      <w:rFonts w:ascii="Calibri" w:cs="宋体"/>
      <w:kern w:val="0"/>
      <w:sz w:val="21"/>
      <w:szCs w:val="20"/>
    </w:rPr>
  </w:style>
  <w:style w:type="paragraph" w:customStyle="1" w:styleId="2182">
    <w:name w:val="样式 标题 4H44l3sect 1.2.3.4Ref Heading 1rh1sect 1.2.3.41Ref... Char"/>
    <w:basedOn w:val="6"/>
    <w:qFormat/>
    <w:uiPriority w:val="99"/>
    <w:pPr>
      <w:widowControl w:val="0"/>
      <w:tabs>
        <w:tab w:val="left" w:pos="864"/>
      </w:tabs>
      <w:spacing w:before="240" w:beforeLines="100" w:after="180" w:afterLines="100" w:line="360" w:lineRule="auto"/>
      <w:ind w:left="1148" w:right="100" w:hanging="864"/>
    </w:pPr>
    <w:rPr>
      <w:rFonts w:ascii="Calibri" w:hAnsi="宋体" w:cs="Times New Roman"/>
      <w:w w:val="100"/>
      <w:kern w:val="0"/>
      <w:sz w:val="28"/>
      <w:szCs w:val="28"/>
    </w:rPr>
  </w:style>
  <w:style w:type="paragraph" w:customStyle="1" w:styleId="2183">
    <w:name w:val="Section7"/>
    <w:basedOn w:val="9"/>
    <w:qFormat/>
    <w:uiPriority w:val="0"/>
    <w:pPr>
      <w:numPr>
        <w:ilvl w:val="6"/>
        <w:numId w:val="75"/>
      </w:numPr>
      <w:tabs>
        <w:tab w:val="left" w:pos="360"/>
      </w:tabs>
      <w:spacing w:line="320" w:lineRule="auto"/>
      <w:ind w:left="0" w:firstLine="425" w:firstLineChars="0"/>
    </w:pPr>
    <w:rPr>
      <w:rFonts w:ascii="Calibri"/>
      <w:sz w:val="21"/>
      <w:szCs w:val="24"/>
    </w:rPr>
  </w:style>
  <w:style w:type="paragraph" w:customStyle="1" w:styleId="2184">
    <w:name w:val="新正文格式"/>
    <w:qFormat/>
    <w:uiPriority w:val="0"/>
    <w:pPr>
      <w:spacing w:line="360" w:lineRule="auto"/>
      <w:ind w:firstLine="200" w:firstLineChars="200"/>
    </w:pPr>
    <w:rPr>
      <w:rFonts w:ascii="Calibri" w:hAnsi="Calibri" w:eastAsia="宋体" w:cs="Times New Roman"/>
      <w:color w:val="000000"/>
      <w:kern w:val="2"/>
      <w:sz w:val="24"/>
      <w:szCs w:val="24"/>
      <w:lang w:val="en-US" w:eastAsia="zh-CN" w:bidi="ar-SA"/>
    </w:rPr>
  </w:style>
  <w:style w:type="paragraph" w:customStyle="1" w:styleId="2185">
    <w:name w:val="GP标题3"/>
    <w:basedOn w:val="1722"/>
    <w:next w:val="1412"/>
    <w:qFormat/>
    <w:uiPriority w:val="0"/>
    <w:pPr>
      <w:widowControl/>
      <w:spacing w:beforeLines="50" w:afterLines="50"/>
      <w:jc w:val="left"/>
      <w:outlineLvl w:val="2"/>
    </w:pPr>
    <w:rPr>
      <w:rFonts w:ascii="宋体" w:hAnsi="宋体"/>
      <w:b/>
      <w:sz w:val="30"/>
    </w:rPr>
  </w:style>
  <w:style w:type="paragraph" w:customStyle="1" w:styleId="2186">
    <w:name w:val="表格字体"/>
    <w:basedOn w:val="508"/>
    <w:qFormat/>
    <w:uiPriority w:val="0"/>
    <w:pPr>
      <w:adjustRightInd w:val="0"/>
      <w:spacing w:before="60" w:beforeLines="20" w:after="60" w:afterLines="20" w:line="360" w:lineRule="auto"/>
      <w:ind w:firstLine="200" w:firstLineChars="200"/>
      <w:jc w:val="left"/>
      <w:textAlignment w:val="baseline"/>
    </w:pPr>
    <w:rPr>
      <w:rFonts w:ascii="Times New Roman" w:hAnsi="宋体" w:eastAsia="宋体" w:cs="Arial"/>
      <w:sz w:val="21"/>
    </w:rPr>
  </w:style>
  <w:style w:type="paragraph" w:customStyle="1" w:styleId="2187">
    <w:name w:val="abb"/>
    <w:basedOn w:val="1459"/>
    <w:qFormat/>
    <w:uiPriority w:val="99"/>
    <w:pPr>
      <w:ind w:firstLine="0" w:firstLineChars="0"/>
    </w:pPr>
    <w:rPr>
      <w:szCs w:val="21"/>
    </w:rPr>
  </w:style>
  <w:style w:type="paragraph" w:customStyle="1" w:styleId="2188">
    <w:name w:val="xl426"/>
    <w:basedOn w:val="1"/>
    <w:qFormat/>
    <w:uiPriority w:val="99"/>
    <w:pPr>
      <w:spacing w:before="100" w:beforeAutospacing="1" w:after="100" w:afterAutospacing="1"/>
      <w:ind w:firstLine="566" w:firstLineChars="236"/>
    </w:pPr>
    <w:rPr>
      <w:rFonts w:cs="宋体"/>
      <w:color w:val="000000"/>
      <w:kern w:val="0"/>
      <w:sz w:val="21"/>
      <w:szCs w:val="20"/>
    </w:rPr>
  </w:style>
  <w:style w:type="paragraph" w:customStyle="1" w:styleId="2189">
    <w:name w:val="注×："/>
    <w:qFormat/>
    <w:uiPriority w:val="99"/>
    <w:pPr>
      <w:widowControl w:val="0"/>
      <w:tabs>
        <w:tab w:val="left" w:pos="-713"/>
        <w:tab w:val="left" w:pos="360"/>
        <w:tab w:val="left" w:pos="630"/>
      </w:tabs>
      <w:autoSpaceDE w:val="0"/>
      <w:autoSpaceDN w:val="0"/>
      <w:spacing w:line="240" w:lineRule="auto"/>
      <w:ind w:left="-713" w:hanging="619"/>
      <w:jc w:val="both"/>
    </w:pPr>
    <w:rPr>
      <w:rFonts w:ascii="宋体" w:hAnsi="Calibri" w:eastAsia="宋体" w:cs="Times New Roman"/>
      <w:sz w:val="18"/>
      <w:lang w:val="en-US" w:eastAsia="zh-CN" w:bidi="ar-SA"/>
    </w:rPr>
  </w:style>
  <w:style w:type="paragraph" w:customStyle="1" w:styleId="2190">
    <w:name w:val="Char Char Char Char Char Char1 Char3"/>
    <w:basedOn w:val="1"/>
    <w:qFormat/>
    <w:uiPriority w:val="99"/>
    <w:pPr>
      <w:spacing w:after="160" w:line="240" w:lineRule="exact"/>
      <w:ind w:firstLine="0" w:firstLineChars="0"/>
    </w:pPr>
    <w:rPr>
      <w:rFonts w:ascii="Verdana" w:hAnsi="Verdana" w:eastAsia="仿宋_GB2312"/>
      <w:kern w:val="0"/>
      <w:sz w:val="21"/>
      <w:szCs w:val="20"/>
      <w:lang w:eastAsia="en-US"/>
    </w:rPr>
  </w:style>
  <w:style w:type="paragraph" w:customStyle="1" w:styleId="2191">
    <w:name w:val="样式 标题 3 + 段前: 12 磅 行距: 多倍行距 1.73 字行"/>
    <w:basedOn w:val="5"/>
    <w:qFormat/>
    <w:uiPriority w:val="99"/>
    <w:pPr>
      <w:keepLines w:val="0"/>
      <w:numPr>
        <w:ilvl w:val="0"/>
        <w:numId w:val="0"/>
      </w:numPr>
      <w:tabs>
        <w:tab w:val="left" w:pos="425"/>
      </w:tabs>
      <w:spacing w:before="120" w:beforeLines="50" w:line="360" w:lineRule="auto"/>
      <w:ind w:left="425" w:hanging="425"/>
    </w:pPr>
    <w:rPr>
      <w:rFonts w:ascii="宋体" w:hAnsi="宋体" w:eastAsia="宋体" w:cs="宋体"/>
      <w:kern w:val="0"/>
      <w:sz w:val="21"/>
      <w:szCs w:val="24"/>
    </w:rPr>
  </w:style>
  <w:style w:type="paragraph" w:customStyle="1" w:styleId="2192">
    <w:name w:val="Char Char Char Char Char Char Char Char Char Char Char Char Char Char Char Char"/>
    <w:basedOn w:val="1"/>
    <w:qFormat/>
    <w:uiPriority w:val="0"/>
    <w:pPr>
      <w:widowControl w:val="0"/>
      <w:tabs>
        <w:tab w:val="left" w:pos="360"/>
      </w:tabs>
      <w:spacing w:line="240" w:lineRule="auto"/>
      <w:ind w:firstLine="0" w:firstLineChars="0"/>
      <w:jc w:val="both"/>
    </w:pPr>
    <w:rPr>
      <w:rFonts w:ascii="Calibri" w:eastAsia="仿宋"/>
      <w:sz w:val="21"/>
    </w:rPr>
  </w:style>
  <w:style w:type="paragraph" w:customStyle="1" w:styleId="2193">
    <w:name w:val="样式 CCM Normal + 仿宋_GB23122"/>
    <w:basedOn w:val="1"/>
    <w:qFormat/>
    <w:uiPriority w:val="0"/>
    <w:pPr>
      <w:numPr>
        <w:ilvl w:val="0"/>
        <w:numId w:val="77"/>
      </w:numPr>
      <w:tabs>
        <w:tab w:val="left" w:pos="360"/>
        <w:tab w:val="left" w:pos="420"/>
      </w:tabs>
      <w:spacing w:afterLines="50"/>
      <w:ind w:left="0" w:firstLine="0" w:firstLineChars="0"/>
      <w:jc w:val="both"/>
    </w:pPr>
    <w:rPr>
      <w:rFonts w:ascii="Calibri"/>
      <w:kern w:val="0"/>
      <w:sz w:val="21"/>
    </w:rPr>
  </w:style>
  <w:style w:type="paragraph" w:customStyle="1" w:styleId="2194">
    <w:name w:val="t12h18i"/>
    <w:basedOn w:val="1"/>
    <w:qFormat/>
    <w:uiPriority w:val="0"/>
    <w:pPr>
      <w:spacing w:before="100" w:beforeAutospacing="1" w:after="100" w:afterAutospacing="1" w:line="255" w:lineRule="atLeast"/>
      <w:ind w:firstLine="360" w:firstLineChars="0"/>
    </w:pPr>
    <w:rPr>
      <w:rFonts w:eastAsia="仿宋" w:cs="宋体"/>
      <w:color w:val="666666"/>
      <w:kern w:val="0"/>
      <w:sz w:val="18"/>
      <w:szCs w:val="18"/>
    </w:rPr>
  </w:style>
  <w:style w:type="paragraph" w:customStyle="1" w:styleId="2195">
    <w:name w:val="列出段落3"/>
    <w:basedOn w:val="1"/>
    <w:qFormat/>
    <w:uiPriority w:val="0"/>
    <w:pPr>
      <w:widowControl w:val="0"/>
      <w:ind w:firstLine="420"/>
      <w:jc w:val="both"/>
    </w:pPr>
    <w:rPr>
      <w:rFonts w:ascii="Calibri" w:hAnsi="Calibri"/>
      <w:sz w:val="21"/>
      <w:szCs w:val="21"/>
    </w:rPr>
  </w:style>
  <w:style w:type="paragraph" w:customStyle="1" w:styleId="2196">
    <w:name w:val="项目符号"/>
    <w:basedOn w:val="1"/>
    <w:qFormat/>
    <w:uiPriority w:val="0"/>
    <w:pPr>
      <w:widowControl w:val="0"/>
      <w:tabs>
        <w:tab w:val="left" w:pos="436"/>
        <w:tab w:val="left" w:pos="1560"/>
      </w:tabs>
      <w:autoSpaceDE w:val="0"/>
      <w:autoSpaceDN w:val="0"/>
      <w:adjustRightInd w:val="0"/>
      <w:spacing w:before="156" w:after="156"/>
      <w:ind w:left="436" w:firstLine="200"/>
    </w:pPr>
    <w:rPr>
      <w:rFonts w:hint="eastAsia" w:eastAsia="仿宋"/>
      <w:color w:val="000000"/>
      <w:sz w:val="21"/>
      <w:lang w:val="zh-CN"/>
    </w:rPr>
  </w:style>
  <w:style w:type="paragraph" w:customStyle="1" w:styleId="2197">
    <w:name w:val="样式 标题 22nd levelh22Header 2l2heading 2+ Indent: Left 0.25 ..."/>
    <w:basedOn w:val="4"/>
    <w:qFormat/>
    <w:uiPriority w:val="0"/>
    <w:pPr>
      <w:keepLines w:val="0"/>
      <w:widowControl w:val="0"/>
      <w:tabs>
        <w:tab w:val="left" w:pos="1320"/>
      </w:tabs>
      <w:adjustRightInd w:val="0"/>
      <w:snapToGrid w:val="0"/>
      <w:spacing w:before="480" w:beforeLines="0" w:after="240" w:afterLines="0" w:line="360" w:lineRule="auto"/>
      <w:ind w:left="1320" w:hanging="420" w:firstLineChars="200"/>
      <w:textAlignment w:val="baseline"/>
    </w:pPr>
    <w:rPr>
      <w:rFonts w:ascii="宋体" w:hAnsi="宋体" w:eastAsia="宋体" w:cs="宋体"/>
      <w:color w:val="000000"/>
      <w:kern w:val="0"/>
      <w:szCs w:val="20"/>
    </w:rPr>
  </w:style>
  <w:style w:type="paragraph" w:customStyle="1" w:styleId="2198">
    <w:name w:val="样式 目录 1标题 31TOC1N1coyard-目录 1 + 首行缩进:  0 字符"/>
    <w:basedOn w:val="59"/>
    <w:qFormat/>
    <w:uiPriority w:val="99"/>
    <w:pPr>
      <w:widowControl w:val="0"/>
      <w:tabs>
        <w:tab w:val="right" w:leader="dot" w:pos="8211"/>
      </w:tabs>
      <w:spacing w:before="120" w:line="480" w:lineRule="exact"/>
    </w:pPr>
    <w:rPr>
      <w:rFonts w:ascii="Calibri" w:hAnsi="Calibri" w:eastAsia="仿宋_GB2312" w:cs="宋体"/>
      <w:b w:val="0"/>
      <w:bCs w:val="0"/>
      <w:caps/>
      <w:sz w:val="21"/>
      <w:szCs w:val="21"/>
    </w:rPr>
  </w:style>
  <w:style w:type="paragraph" w:customStyle="1" w:styleId="2199">
    <w:name w:val="xl406"/>
    <w:basedOn w:val="1"/>
    <w:qFormat/>
    <w:uiPriority w:val="99"/>
    <w:pPr>
      <w:pBdr>
        <w:top w:val="single" w:color="auto" w:sz="4" w:space="0"/>
        <w:left w:val="single" w:color="auto" w:sz="4" w:space="0"/>
        <w:bottom w:val="single" w:color="auto" w:sz="4" w:space="0"/>
        <w:right w:val="single" w:color="auto" w:sz="4" w:space="0"/>
      </w:pBdr>
      <w:shd w:val="clear" w:color="auto" w:fill="C0C0C0"/>
      <w:spacing w:before="100" w:beforeAutospacing="1" w:after="100" w:afterAutospacing="1"/>
      <w:ind w:firstLine="566" w:firstLineChars="236"/>
      <w:jc w:val="center"/>
    </w:pPr>
    <w:rPr>
      <w:rFonts w:cs="宋体"/>
      <w:b/>
      <w:bCs/>
      <w:color w:val="000000"/>
      <w:kern w:val="0"/>
      <w:sz w:val="21"/>
      <w:szCs w:val="20"/>
    </w:rPr>
  </w:style>
  <w:style w:type="paragraph" w:customStyle="1" w:styleId="2200">
    <w:name w:val="font19"/>
    <w:basedOn w:val="1"/>
    <w:qFormat/>
    <w:uiPriority w:val="0"/>
    <w:pPr>
      <w:spacing w:before="100" w:beforeAutospacing="1" w:after="100" w:afterAutospacing="1" w:line="240" w:lineRule="auto"/>
      <w:ind w:firstLine="0" w:firstLineChars="0"/>
    </w:pPr>
    <w:rPr>
      <w:rFonts w:eastAsia="仿宋" w:cs="宋体"/>
      <w:kern w:val="0"/>
      <w:sz w:val="22"/>
      <w:szCs w:val="21"/>
    </w:rPr>
  </w:style>
  <w:style w:type="paragraph" w:customStyle="1" w:styleId="2201">
    <w:name w:val="xl205"/>
    <w:basedOn w:val="1"/>
    <w:qFormat/>
    <w:uiPriority w:val="0"/>
    <w:pPr>
      <w:pBdr>
        <w:top w:val="single" w:color="auto" w:sz="4" w:space="0"/>
        <w:left w:val="single" w:color="auto" w:sz="4" w:space="0"/>
        <w:bottom w:val="single" w:color="auto" w:sz="4" w:space="0"/>
      </w:pBdr>
      <w:spacing w:before="100" w:beforeAutospacing="1" w:after="100" w:afterAutospacing="1" w:line="240" w:lineRule="auto"/>
      <w:ind w:firstLine="0" w:firstLineChars="0"/>
      <w:textAlignment w:val="center"/>
    </w:pPr>
    <w:rPr>
      <w:rFonts w:ascii="Arial" w:hAnsi="Arial" w:eastAsia="Arial Unicode MS" w:cs="Arial"/>
      <w:color w:val="000000"/>
      <w:kern w:val="0"/>
      <w:sz w:val="21"/>
      <w:szCs w:val="20"/>
    </w:rPr>
  </w:style>
  <w:style w:type="paragraph" w:customStyle="1" w:styleId="2202">
    <w:name w:val="Char1 Char Char Char Char Char"/>
    <w:basedOn w:val="26"/>
    <w:qFormat/>
    <w:uiPriority w:val="0"/>
    <w:pPr>
      <w:widowControl w:val="0"/>
      <w:shd w:val="clear" w:color="auto" w:fill="000080"/>
      <w:adjustRightInd w:val="0"/>
      <w:snapToGrid w:val="0"/>
      <w:spacing w:line="360" w:lineRule="auto"/>
      <w:jc w:val="both"/>
    </w:pPr>
    <w:rPr>
      <w:rFonts w:ascii="Tahoma" w:hAnsi="Tahoma"/>
      <w:sz w:val="24"/>
      <w:szCs w:val="24"/>
    </w:rPr>
  </w:style>
  <w:style w:type="paragraph" w:customStyle="1" w:styleId="2203">
    <w:name w:val="xl147"/>
    <w:basedOn w:val="1"/>
    <w:qFormat/>
    <w:uiPriority w:val="0"/>
    <w:pPr>
      <w:spacing w:before="100" w:beforeAutospacing="1" w:after="100" w:afterAutospacing="1" w:line="240" w:lineRule="auto"/>
      <w:ind w:firstLine="0" w:firstLineChars="0"/>
    </w:pPr>
    <w:rPr>
      <w:rFonts w:eastAsia="仿宋" w:cs="宋体"/>
      <w:kern w:val="0"/>
      <w:sz w:val="21"/>
      <w:szCs w:val="20"/>
    </w:rPr>
  </w:style>
  <w:style w:type="paragraph" w:customStyle="1" w:styleId="2204">
    <w:name w:val="iflytek1"/>
    <w:basedOn w:val="3"/>
    <w:qFormat/>
    <w:uiPriority w:val="0"/>
    <w:pPr>
      <w:widowControl w:val="0"/>
      <w:tabs>
        <w:tab w:val="left" w:pos="432"/>
        <w:tab w:val="left" w:pos="900"/>
      </w:tabs>
      <w:spacing w:before="320" w:beforeLines="0" w:after="320" w:afterLines="0" w:line="576" w:lineRule="auto"/>
      <w:ind w:left="900" w:hanging="420" w:firstLineChars="0"/>
    </w:pPr>
    <w:rPr>
      <w:rFonts w:ascii="黑体" w:hAnsi="Arial" w:eastAsia="仿宋" w:cs="宋体"/>
      <w:bCs w:val="0"/>
      <w:sz w:val="44"/>
      <w:szCs w:val="20"/>
    </w:rPr>
  </w:style>
  <w:style w:type="paragraph" w:customStyle="1" w:styleId="2205">
    <w:name w:val="编号 1"/>
    <w:basedOn w:val="1"/>
    <w:qFormat/>
    <w:uiPriority w:val="0"/>
    <w:pPr>
      <w:widowControl w:val="0"/>
      <w:numPr>
        <w:ilvl w:val="0"/>
        <w:numId w:val="78"/>
      </w:numPr>
      <w:tabs>
        <w:tab w:val="left" w:pos="360"/>
        <w:tab w:val="left" w:pos="1320"/>
      </w:tabs>
      <w:spacing w:beforeLines="50" w:beforeAutospacing="1" w:afterLines="50" w:afterAutospacing="1"/>
      <w:ind w:left="0" w:firstLine="0" w:firstLineChars="0"/>
      <w:jc w:val="both"/>
    </w:pPr>
    <w:rPr>
      <w:rFonts w:hAnsi="Book Antiqua"/>
      <w:sz w:val="21"/>
      <w:szCs w:val="21"/>
    </w:rPr>
  </w:style>
  <w:style w:type="paragraph" w:customStyle="1" w:styleId="2206">
    <w:name w:val="样式MY1 仿宋_GB2312 四号 首行缩进:  1.14 厘米 行距: 最小值 10 磅"/>
    <w:basedOn w:val="1"/>
    <w:qFormat/>
    <w:uiPriority w:val="99"/>
    <w:pPr>
      <w:spacing w:line="200" w:lineRule="atLeast"/>
      <w:ind w:firstLine="645" w:firstLineChars="0"/>
    </w:pPr>
    <w:rPr>
      <w:rFonts w:ascii="仿宋_GB2312" w:eastAsia="仿宋_GB2312" w:cs="宋体"/>
      <w:kern w:val="0"/>
      <w:sz w:val="28"/>
      <w:szCs w:val="20"/>
    </w:rPr>
  </w:style>
  <w:style w:type="paragraph" w:customStyle="1" w:styleId="2207">
    <w:name w:val="标题下列举"/>
    <w:basedOn w:val="1"/>
    <w:qFormat/>
    <w:uiPriority w:val="0"/>
    <w:pPr>
      <w:numPr>
        <w:ilvl w:val="0"/>
        <w:numId w:val="79"/>
      </w:numPr>
      <w:tabs>
        <w:tab w:val="left" w:pos="360"/>
        <w:tab w:val="left" w:pos="540"/>
      </w:tabs>
      <w:spacing w:before="120" w:after="120" w:line="480" w:lineRule="exact"/>
      <w:ind w:left="540" w:hanging="540" w:firstLineChars="0"/>
      <w:jc w:val="both"/>
    </w:pPr>
    <w:rPr>
      <w:rFonts w:ascii="Calibri" w:eastAsia="仿宋"/>
      <w:sz w:val="28"/>
      <w:szCs w:val="20"/>
    </w:rPr>
  </w:style>
  <w:style w:type="paragraph" w:customStyle="1" w:styleId="2208">
    <w:name w:val="首页大标题"/>
    <w:basedOn w:val="2209"/>
    <w:qFormat/>
    <w:uiPriority w:val="0"/>
    <w:pPr>
      <w:widowControl w:val="0"/>
      <w:spacing w:beforeLines="50" w:afterLines="50" w:line="360" w:lineRule="auto"/>
    </w:pPr>
    <w:rPr>
      <w:rFonts w:ascii="Times New Roman"/>
      <w:kern w:val="2"/>
      <w:sz w:val="84"/>
      <w:szCs w:val="24"/>
    </w:rPr>
  </w:style>
  <w:style w:type="paragraph" w:customStyle="1" w:styleId="2209">
    <w:name w:val="目录"/>
    <w:basedOn w:val="1"/>
    <w:qFormat/>
    <w:uiPriority w:val="0"/>
    <w:pPr>
      <w:spacing w:line="240" w:lineRule="auto"/>
      <w:ind w:firstLine="0" w:firstLineChars="0"/>
      <w:jc w:val="center"/>
    </w:pPr>
    <w:rPr>
      <w:rFonts w:eastAsia="仿宋"/>
      <w:b/>
      <w:kern w:val="0"/>
      <w:sz w:val="36"/>
      <w:szCs w:val="20"/>
    </w:rPr>
  </w:style>
  <w:style w:type="paragraph" w:customStyle="1" w:styleId="2210">
    <w:name w:val="代码命令编号"/>
    <w:next w:val="1"/>
    <w:qFormat/>
    <w:uiPriority w:val="0"/>
    <w:pPr>
      <w:numPr>
        <w:ilvl w:val="0"/>
        <w:numId w:val="80"/>
      </w:numPr>
      <w:tabs>
        <w:tab w:val="left" w:pos="900"/>
      </w:tabs>
      <w:spacing w:line="240" w:lineRule="auto"/>
      <w:jc w:val="center"/>
    </w:pPr>
    <w:rPr>
      <w:rFonts w:ascii="Calibri" w:hAnsi="Calibri" w:eastAsia="宋体" w:cs="Times New Roman"/>
      <w:sz w:val="21"/>
      <w:szCs w:val="24"/>
      <w:lang w:val="en-US" w:eastAsia="zh-CN" w:bidi="ar-SA"/>
    </w:rPr>
  </w:style>
  <w:style w:type="paragraph" w:customStyle="1" w:styleId="2211">
    <w:name w:val="列表项目符号2"/>
    <w:basedOn w:val="1"/>
    <w:qFormat/>
    <w:uiPriority w:val="0"/>
    <w:pPr>
      <w:widowControl w:val="0"/>
      <w:tabs>
        <w:tab w:val="left" w:pos="1440"/>
      </w:tabs>
      <w:adjustRightInd w:val="0"/>
      <w:spacing w:beforeLines="50" w:after="120"/>
      <w:ind w:left="1440" w:hanging="360" w:firstLineChars="0"/>
      <w:jc w:val="both"/>
      <w:textAlignment w:val="baseline"/>
    </w:pPr>
    <w:rPr>
      <w:rFonts w:ascii="Calibri" w:eastAsia="仿宋_GB2312"/>
      <w:kern w:val="0"/>
      <w:sz w:val="21"/>
      <w:szCs w:val="20"/>
    </w:rPr>
  </w:style>
  <w:style w:type="paragraph" w:customStyle="1" w:styleId="2212">
    <w:name w:val="xl140"/>
    <w:basedOn w:val="1"/>
    <w:qFormat/>
    <w:uiPriority w:val="0"/>
    <w:pPr>
      <w:pBdr>
        <w:top w:val="single" w:color="auto" w:sz="4" w:space="0"/>
        <w:bottom w:val="single" w:color="auto" w:sz="4" w:space="0"/>
        <w:right w:val="single" w:color="auto" w:sz="4" w:space="0"/>
      </w:pBdr>
      <w:spacing w:before="100" w:beforeAutospacing="1" w:after="100" w:afterAutospacing="1" w:line="240" w:lineRule="auto"/>
      <w:ind w:firstLine="0" w:firstLineChars="0"/>
      <w:jc w:val="center"/>
    </w:pPr>
    <w:rPr>
      <w:rFonts w:cs="宋体"/>
      <w:b/>
      <w:bCs/>
      <w:kern w:val="0"/>
      <w:sz w:val="21"/>
    </w:rPr>
  </w:style>
  <w:style w:type="paragraph" w:customStyle="1" w:styleId="2213">
    <w:name w:val="竣工资料封面名"/>
    <w:basedOn w:val="1"/>
    <w:qFormat/>
    <w:uiPriority w:val="0"/>
    <w:pPr>
      <w:widowControl w:val="0"/>
      <w:spacing w:before="80" w:after="80" w:line="240" w:lineRule="auto"/>
      <w:ind w:firstLine="0" w:firstLineChars="0"/>
      <w:jc w:val="center"/>
    </w:pPr>
    <w:rPr>
      <w:rFonts w:ascii="Calibri" w:eastAsia="仿宋"/>
      <w:b/>
      <w:sz w:val="72"/>
      <w:szCs w:val="20"/>
    </w:rPr>
  </w:style>
  <w:style w:type="paragraph" w:customStyle="1" w:styleId="2214">
    <w:name w:val="Table_Right"/>
    <w:basedOn w:val="1716"/>
    <w:qFormat/>
    <w:uiPriority w:val="0"/>
    <w:pPr>
      <w:jc w:val="right"/>
    </w:pPr>
  </w:style>
  <w:style w:type="paragraph" w:customStyle="1" w:styleId="2215">
    <w:name w:val="xx"/>
    <w:basedOn w:val="2216"/>
    <w:qFormat/>
    <w:uiPriority w:val="0"/>
    <w:pPr>
      <w:tabs>
        <w:tab w:val="left" w:pos="720"/>
        <w:tab w:val="left" w:pos="1080"/>
      </w:tabs>
      <w:spacing w:beforeLines="100" w:afterLines="50" w:line="440" w:lineRule="exact"/>
      <w:outlineLvl w:val="2"/>
    </w:pPr>
    <w:rPr>
      <w:sz w:val="28"/>
    </w:rPr>
  </w:style>
  <w:style w:type="paragraph" w:customStyle="1" w:styleId="2216">
    <w:name w:val="x第n章"/>
    <w:basedOn w:val="1"/>
    <w:qFormat/>
    <w:uiPriority w:val="0"/>
    <w:pPr>
      <w:widowControl w:val="0"/>
      <w:tabs>
        <w:tab w:val="left" w:pos="1080"/>
      </w:tabs>
      <w:spacing w:beforeLines="50" w:line="440" w:lineRule="atLeast"/>
      <w:ind w:firstLine="0" w:firstLineChars="0"/>
      <w:outlineLvl w:val="1"/>
    </w:pPr>
    <w:rPr>
      <w:rFonts w:ascii="Arial" w:hAnsi="Arial" w:eastAsia="黑体" w:cs="Arial"/>
      <w:b/>
      <w:bCs/>
      <w:sz w:val="32"/>
      <w:szCs w:val="32"/>
    </w:rPr>
  </w:style>
  <w:style w:type="paragraph" w:customStyle="1" w:styleId="2217">
    <w:name w:val="表格内容-居中"/>
    <w:basedOn w:val="1"/>
    <w:qFormat/>
    <w:uiPriority w:val="0"/>
    <w:pPr>
      <w:spacing w:line="240" w:lineRule="auto"/>
      <w:ind w:firstLine="0" w:firstLineChars="0"/>
      <w:jc w:val="center"/>
    </w:pPr>
    <w:rPr>
      <w:rFonts w:eastAsia="仿宋" w:cs="宋体"/>
      <w:kern w:val="0"/>
      <w:sz w:val="18"/>
      <w:szCs w:val="20"/>
      <w:lang w:val="en-GB" w:eastAsia="en-US"/>
    </w:rPr>
  </w:style>
  <w:style w:type="paragraph" w:customStyle="1" w:styleId="2218">
    <w:name w:val="样式 标题 7Legal Level 1.1.L7H7PIM 7不用sdfletter listL71H71...1"/>
    <w:basedOn w:val="9"/>
    <w:qFormat/>
    <w:uiPriority w:val="99"/>
    <w:pPr>
      <w:tabs>
        <w:tab w:val="left" w:pos="1296"/>
        <w:tab w:val="left" w:pos="1716"/>
      </w:tabs>
      <w:adjustRightInd w:val="0"/>
      <w:spacing w:line="316" w:lineRule="auto"/>
      <w:ind w:left="0" w:firstLine="0" w:firstLineChars="0"/>
      <w:jc w:val="left"/>
    </w:pPr>
    <w:rPr>
      <w:bCs/>
      <w:sz w:val="21"/>
    </w:rPr>
  </w:style>
  <w:style w:type="paragraph" w:customStyle="1" w:styleId="2219">
    <w:name w:val="11"/>
    <w:basedOn w:val="1"/>
    <w:next w:val="45"/>
    <w:qFormat/>
    <w:uiPriority w:val="0"/>
    <w:pPr>
      <w:widowControl w:val="0"/>
      <w:spacing w:line="240" w:lineRule="auto"/>
      <w:ind w:firstLine="0" w:firstLineChars="0"/>
      <w:jc w:val="both"/>
    </w:pPr>
    <w:rPr>
      <w:rFonts w:hAnsi="Courier New"/>
      <w:sz w:val="21"/>
      <w:szCs w:val="20"/>
    </w:rPr>
  </w:style>
  <w:style w:type="paragraph" w:customStyle="1" w:styleId="2220">
    <w:name w:val="bbb"/>
    <w:basedOn w:val="1"/>
    <w:qFormat/>
    <w:uiPriority w:val="0"/>
    <w:pPr>
      <w:spacing w:before="100" w:beforeAutospacing="1" w:after="100" w:afterAutospacing="1" w:line="240" w:lineRule="auto"/>
      <w:ind w:firstLine="0" w:firstLineChars="0"/>
    </w:pPr>
    <w:rPr>
      <w:rFonts w:ascii="ˎ̥" w:hAnsi="ˎ̥" w:eastAsia="仿宋"/>
      <w:color w:val="FFFFFF"/>
      <w:kern w:val="0"/>
      <w:sz w:val="18"/>
      <w:szCs w:val="18"/>
    </w:rPr>
  </w:style>
  <w:style w:type="paragraph" w:customStyle="1" w:styleId="2221">
    <w:name w:val="无缩进正文"/>
    <w:basedOn w:val="1"/>
    <w:qFormat/>
    <w:uiPriority w:val="0"/>
    <w:pPr>
      <w:widowControl w:val="0"/>
      <w:adjustRightInd w:val="0"/>
      <w:spacing w:line="240" w:lineRule="auto"/>
      <w:ind w:firstLine="0" w:firstLineChars="0"/>
      <w:jc w:val="both"/>
    </w:pPr>
    <w:rPr>
      <w:rFonts w:ascii="Calibri" w:eastAsia="仿宋"/>
      <w:kern w:val="0"/>
      <w:sz w:val="21"/>
      <w:szCs w:val="20"/>
    </w:rPr>
  </w:style>
  <w:style w:type="paragraph" w:customStyle="1" w:styleId="2222">
    <w:name w:val="Normal 2"/>
    <w:basedOn w:val="1"/>
    <w:qFormat/>
    <w:uiPriority w:val="0"/>
    <w:pPr>
      <w:keepLines/>
      <w:autoSpaceDE w:val="0"/>
      <w:autoSpaceDN w:val="0"/>
      <w:adjustRightInd w:val="0"/>
      <w:spacing w:before="240" w:line="240" w:lineRule="auto"/>
      <w:ind w:left="360" w:right="900" w:firstLine="0" w:firstLineChars="0"/>
    </w:pPr>
    <w:rPr>
      <w:rFonts w:ascii="Arial" w:hAnsi="Arial" w:eastAsia="仿宋"/>
      <w:kern w:val="0"/>
      <w:sz w:val="22"/>
      <w:szCs w:val="20"/>
      <w:lang w:eastAsia="en-US"/>
    </w:rPr>
  </w:style>
  <w:style w:type="paragraph" w:customStyle="1" w:styleId="2223">
    <w:name w:val="标题1-总公司"/>
    <w:basedOn w:val="3"/>
    <w:qFormat/>
    <w:uiPriority w:val="0"/>
    <w:pPr>
      <w:widowControl w:val="0"/>
      <w:tabs>
        <w:tab w:val="left" w:pos="432"/>
        <w:tab w:val="left" w:pos="900"/>
      </w:tabs>
      <w:spacing w:before="120" w:beforeLines="100" w:after="0" w:afterLines="0"/>
      <w:ind w:left="900" w:hanging="420" w:firstLineChars="0"/>
      <w:jc w:val="both"/>
    </w:pPr>
    <w:rPr>
      <w:rFonts w:ascii="Times New Roman" w:eastAsia="宋体"/>
      <w:sz w:val="30"/>
      <w:szCs w:val="30"/>
    </w:rPr>
  </w:style>
  <w:style w:type="paragraph" w:customStyle="1" w:styleId="2224">
    <w:name w:val="样式 标题 + 楷体_GB2312"/>
    <w:basedOn w:val="84"/>
    <w:qFormat/>
    <w:uiPriority w:val="0"/>
    <w:pPr>
      <w:autoSpaceDE/>
      <w:autoSpaceDN/>
      <w:spacing w:before="480" w:after="480" w:line="360" w:lineRule="auto"/>
      <w:ind w:left="0" w:firstLine="0" w:firstLineChars="0"/>
      <w:jc w:val="center"/>
      <w:outlineLvl w:val="0"/>
    </w:pPr>
    <w:rPr>
      <w:rFonts w:ascii="楷体_GB2312" w:hAnsi="宋体" w:eastAsia="楷体_GB2312" w:cs="宋体"/>
      <w:kern w:val="2"/>
      <w:sz w:val="48"/>
      <w:szCs w:val="20"/>
    </w:rPr>
  </w:style>
  <w:style w:type="paragraph" w:customStyle="1" w:styleId="2225">
    <w:name w:val="Style3"/>
    <w:basedOn w:val="5"/>
    <w:qFormat/>
    <w:uiPriority w:val="0"/>
    <w:pPr>
      <w:keepNext w:val="0"/>
      <w:keepLines w:val="0"/>
      <w:widowControl w:val="0"/>
      <w:numPr>
        <w:ilvl w:val="0"/>
        <w:numId w:val="0"/>
      </w:numPr>
      <w:tabs>
        <w:tab w:val="left" w:pos="840"/>
      </w:tabs>
      <w:spacing w:before="120" w:beforeLines="80" w:after="60" w:afterLines="80" w:line="412" w:lineRule="auto"/>
      <w:outlineLvl w:val="1"/>
    </w:pPr>
    <w:rPr>
      <w:rFonts w:ascii="Arial" w:hAnsi="Arial" w:eastAsia="文鼎CS中黑"/>
      <w:b/>
      <w:szCs w:val="32"/>
    </w:rPr>
  </w:style>
  <w:style w:type="paragraph" w:customStyle="1" w:styleId="2226">
    <w:name w:val="样式 正文缩进 + 首行缩进:  2 字符 New New New New New"/>
    <w:basedOn w:val="21"/>
    <w:qFormat/>
    <w:uiPriority w:val="99"/>
    <w:pPr>
      <w:widowControl/>
      <w:spacing w:line="360" w:lineRule="auto"/>
      <w:jc w:val="left"/>
    </w:pPr>
    <w:rPr>
      <w:rFonts w:ascii="Calibri" w:hAnsi="Calibri" w:cs="宋体"/>
      <w:kern w:val="2"/>
      <w:szCs w:val="22"/>
    </w:rPr>
  </w:style>
  <w:style w:type="paragraph" w:customStyle="1" w:styleId="2227">
    <w:name w:val="N-2"/>
    <w:basedOn w:val="4"/>
    <w:qFormat/>
    <w:uiPriority w:val="0"/>
    <w:pPr>
      <w:keepLines w:val="0"/>
      <w:widowControl w:val="0"/>
      <w:tabs>
        <w:tab w:val="left" w:pos="1480"/>
      </w:tabs>
      <w:adjustRightInd w:val="0"/>
      <w:snapToGrid w:val="0"/>
      <w:spacing w:before="0" w:beforeLines="0" w:after="60" w:afterLines="0" w:line="360" w:lineRule="auto"/>
      <w:ind w:left="1480" w:hanging="420" w:firstLineChars="200"/>
      <w:textAlignment w:val="baseline"/>
    </w:pPr>
    <w:rPr>
      <w:rFonts w:ascii="Arial Narrow" w:hAnsi="Arial Narrow" w:eastAsia="宋体"/>
      <w:bCs w:val="0"/>
      <w:color w:val="000000"/>
      <w:kern w:val="0"/>
      <w:sz w:val="24"/>
      <w:szCs w:val="20"/>
    </w:rPr>
  </w:style>
  <w:style w:type="paragraph" w:customStyle="1" w:styleId="2228">
    <w:name w:val="名单缩进"/>
    <w:basedOn w:val="1"/>
    <w:qFormat/>
    <w:uiPriority w:val="99"/>
    <w:pPr>
      <w:widowControl w:val="0"/>
      <w:spacing w:after="120"/>
      <w:ind w:left="1119" w:firstLine="561" w:firstLineChars="0"/>
      <w:jc w:val="both"/>
    </w:pPr>
    <w:rPr>
      <w:rFonts w:ascii="Calibri" w:eastAsia="仿宋_GB2312" w:cs="宋体"/>
      <w:sz w:val="28"/>
      <w:szCs w:val="20"/>
    </w:rPr>
  </w:style>
  <w:style w:type="paragraph" w:customStyle="1" w:styleId="2229">
    <w:name w:val="并列项 ·"/>
    <w:basedOn w:val="1"/>
    <w:qFormat/>
    <w:uiPriority w:val="0"/>
    <w:pPr>
      <w:numPr>
        <w:ilvl w:val="0"/>
        <w:numId w:val="81"/>
      </w:numPr>
      <w:tabs>
        <w:tab w:val="left" w:pos="360"/>
        <w:tab w:val="left" w:pos="840"/>
        <w:tab w:val="left" w:pos="2181"/>
      </w:tabs>
      <w:adjustRightInd w:val="0"/>
      <w:snapToGrid w:val="0"/>
      <w:ind w:left="0" w:firstLine="0" w:firstLineChars="0"/>
      <w:jc w:val="both"/>
      <w:textAlignment w:val="baseline"/>
    </w:pPr>
    <w:rPr>
      <w:rFonts w:ascii="Calibri"/>
      <w:sz w:val="21"/>
    </w:rPr>
  </w:style>
  <w:style w:type="paragraph" w:customStyle="1" w:styleId="2230">
    <w:name w:val="RM_Heading 1"/>
    <w:basedOn w:val="3"/>
    <w:next w:val="1"/>
    <w:qFormat/>
    <w:uiPriority w:val="0"/>
    <w:pPr>
      <w:keepLines w:val="0"/>
      <w:pageBreakBefore/>
      <w:numPr>
        <w:ilvl w:val="0"/>
        <w:numId w:val="44"/>
      </w:numPr>
      <w:tabs>
        <w:tab w:val="left" w:pos="432"/>
        <w:tab w:val="clear" w:pos="420"/>
      </w:tabs>
      <w:spacing w:before="240" w:beforeLines="0" w:after="60" w:afterLines="0"/>
      <w:ind w:left="432" w:hanging="432" w:firstLineChars="0"/>
    </w:pPr>
    <w:rPr>
      <w:rFonts w:ascii="仿宋" w:hAnsi="Arial" w:eastAsia="宋体"/>
      <w:bCs w:val="0"/>
      <w:kern w:val="28"/>
      <w:sz w:val="44"/>
      <w:szCs w:val="20"/>
      <w:lang w:val="en-GB" w:eastAsia="en-US"/>
    </w:rPr>
  </w:style>
  <w:style w:type="paragraph" w:customStyle="1" w:styleId="2231">
    <w:name w:val="xl166"/>
    <w:basedOn w:val="1"/>
    <w:qFormat/>
    <w:uiPriority w:val="0"/>
    <w:pPr>
      <w:pBdr>
        <w:top w:val="single" w:color="auto" w:sz="4" w:space="0"/>
        <w:left w:val="single" w:color="auto" w:sz="4" w:space="0"/>
        <w:bottom w:val="single" w:color="auto" w:sz="4" w:space="0"/>
        <w:right w:val="single" w:color="auto" w:sz="4" w:space="0"/>
      </w:pBdr>
      <w:shd w:val="clear" w:color="000000" w:fill="FFC000"/>
      <w:spacing w:before="100" w:beforeAutospacing="1" w:after="100" w:afterAutospacing="1" w:line="240" w:lineRule="auto"/>
      <w:ind w:firstLine="0" w:firstLineChars="0"/>
    </w:pPr>
    <w:rPr>
      <w:rFonts w:eastAsia="仿宋" w:cs="宋体"/>
      <w:b/>
      <w:bCs/>
      <w:color w:val="FF0000"/>
      <w:kern w:val="0"/>
      <w:sz w:val="21"/>
      <w:szCs w:val="20"/>
    </w:rPr>
  </w:style>
  <w:style w:type="paragraph" w:customStyle="1" w:styleId="2232">
    <w:name w:val="序列项目"/>
    <w:basedOn w:val="2233"/>
    <w:qFormat/>
    <w:uiPriority w:val="0"/>
    <w:pPr>
      <w:numPr>
        <w:numId w:val="0"/>
      </w:numPr>
      <w:tabs>
        <w:tab w:val="left" w:pos="360"/>
        <w:tab w:val="left" w:pos="482"/>
        <w:tab w:val="left" w:pos="840"/>
      </w:tabs>
      <w:ind w:left="840" w:hanging="420"/>
    </w:pPr>
  </w:style>
  <w:style w:type="paragraph" w:customStyle="1" w:styleId="2233">
    <w:name w:val="星级项目"/>
    <w:basedOn w:val="2234"/>
    <w:qFormat/>
    <w:uiPriority w:val="0"/>
    <w:pPr>
      <w:numPr>
        <w:ilvl w:val="0"/>
        <w:numId w:val="82"/>
      </w:numPr>
      <w:tabs>
        <w:tab w:val="left" w:pos="360"/>
        <w:tab w:val="left" w:pos="482"/>
        <w:tab w:val="clear" w:pos="2181"/>
      </w:tabs>
      <w:ind w:left="709" w:hanging="283"/>
    </w:pPr>
  </w:style>
  <w:style w:type="paragraph" w:customStyle="1" w:styleId="2234">
    <w:name w:val="二级项目"/>
    <w:basedOn w:val="1"/>
    <w:qFormat/>
    <w:uiPriority w:val="0"/>
    <w:pPr>
      <w:widowControl w:val="0"/>
      <w:tabs>
        <w:tab w:val="left" w:pos="360"/>
        <w:tab w:val="left" w:pos="482"/>
      </w:tabs>
      <w:spacing w:line="240" w:lineRule="auto"/>
      <w:ind w:left="993" w:hanging="283" w:firstLineChars="0"/>
      <w:jc w:val="both"/>
    </w:pPr>
    <w:rPr>
      <w:rFonts w:ascii="Calibri"/>
      <w:sz w:val="18"/>
      <w:szCs w:val="20"/>
    </w:rPr>
  </w:style>
  <w:style w:type="paragraph" w:customStyle="1" w:styleId="2235">
    <w:name w:val="辑要页内容"/>
    <w:basedOn w:val="1"/>
    <w:qFormat/>
    <w:uiPriority w:val="0"/>
    <w:pPr>
      <w:spacing w:after="120" w:line="480" w:lineRule="auto"/>
      <w:ind w:firstLine="0" w:firstLineChars="0"/>
      <w:jc w:val="both"/>
    </w:pPr>
    <w:rPr>
      <w:rFonts w:ascii="黑体" w:eastAsia="黑体"/>
      <w:kern w:val="0"/>
      <w:sz w:val="28"/>
      <w:szCs w:val="20"/>
    </w:rPr>
  </w:style>
  <w:style w:type="paragraph" w:customStyle="1" w:styleId="2236">
    <w:name w:val="样式 标题 4H4PIM 4Ref Heading 1rh1Heading sqlsect 1.2.3.4Firs..."/>
    <w:basedOn w:val="6"/>
    <w:qFormat/>
    <w:uiPriority w:val="99"/>
    <w:pPr>
      <w:widowControl w:val="0"/>
      <w:tabs>
        <w:tab w:val="left" w:pos="864"/>
        <w:tab w:val="left" w:pos="1284"/>
        <w:tab w:val="left" w:pos="1440"/>
      </w:tabs>
      <w:spacing w:before="280" w:after="290" w:line="372" w:lineRule="auto"/>
      <w:ind w:left="1440" w:hanging="1440"/>
    </w:pPr>
    <w:rPr>
      <w:rFonts w:ascii="Arial" w:hAnsi="Arial" w:cs="宋体"/>
      <w:b/>
      <w:w w:val="100"/>
      <w:sz w:val="28"/>
      <w:szCs w:val="20"/>
    </w:rPr>
  </w:style>
  <w:style w:type="paragraph" w:customStyle="1" w:styleId="2237">
    <w:name w:val="标书正文:  0.74 厘米"/>
    <w:basedOn w:val="1"/>
    <w:qFormat/>
    <w:uiPriority w:val="0"/>
    <w:pPr>
      <w:widowControl w:val="0"/>
      <w:snapToGrid w:val="0"/>
      <w:spacing w:afterLines="50"/>
      <w:ind w:firstLine="420" w:firstLineChars="0"/>
      <w:jc w:val="both"/>
    </w:pPr>
    <w:rPr>
      <w:rFonts w:ascii="Calibri" w:cs="宋体"/>
      <w:sz w:val="21"/>
      <w:szCs w:val="20"/>
    </w:rPr>
  </w:style>
  <w:style w:type="paragraph" w:customStyle="1" w:styleId="2238">
    <w:name w:val="加点正文缩进"/>
    <w:basedOn w:val="1"/>
    <w:qFormat/>
    <w:uiPriority w:val="0"/>
    <w:pPr>
      <w:widowControl w:val="0"/>
      <w:tabs>
        <w:tab w:val="left" w:pos="980"/>
      </w:tabs>
      <w:spacing w:beforeLines="50" w:afterLines="50" w:line="300" w:lineRule="auto"/>
      <w:ind w:left="980" w:hanging="420"/>
      <w:jc w:val="both"/>
    </w:pPr>
    <w:rPr>
      <w:rFonts w:ascii="Calibri" w:eastAsia="仿宋"/>
      <w:sz w:val="21"/>
    </w:rPr>
  </w:style>
  <w:style w:type="paragraph" w:customStyle="1" w:styleId="2239">
    <w:name w:val="标题4-zxz"/>
    <w:qFormat/>
    <w:uiPriority w:val="0"/>
    <w:pPr>
      <w:spacing w:line="360" w:lineRule="auto"/>
      <w:outlineLvl w:val="3"/>
    </w:pPr>
    <w:rPr>
      <w:rFonts w:ascii="宋体" w:hAnsi="宋体" w:eastAsia="宋体" w:cs="Times New Roman"/>
      <w:b/>
      <w:kern w:val="44"/>
      <w:sz w:val="28"/>
      <w:szCs w:val="28"/>
      <w:lang w:val="en-US" w:eastAsia="zh-CN" w:bidi="ar-SA"/>
    </w:rPr>
  </w:style>
  <w:style w:type="paragraph" w:customStyle="1" w:styleId="2240">
    <w:name w:val="Bullet 1"/>
    <w:basedOn w:val="1"/>
    <w:qFormat/>
    <w:uiPriority w:val="0"/>
    <w:pPr>
      <w:widowControl w:val="0"/>
      <w:tabs>
        <w:tab w:val="left" w:pos="780"/>
      </w:tabs>
      <w:spacing w:after="160" w:line="240" w:lineRule="auto"/>
      <w:ind w:left="780" w:leftChars="200" w:hanging="360" w:hangingChars="200"/>
      <w:jc w:val="both"/>
    </w:pPr>
    <w:rPr>
      <w:rFonts w:ascii="Calibri"/>
      <w:sz w:val="21"/>
    </w:rPr>
  </w:style>
  <w:style w:type="paragraph" w:customStyle="1" w:styleId="2241">
    <w:name w:val="第1层并列"/>
    <w:basedOn w:val="1"/>
    <w:qFormat/>
    <w:uiPriority w:val="0"/>
    <w:pPr>
      <w:widowControl w:val="0"/>
      <w:numPr>
        <w:ilvl w:val="0"/>
        <w:numId w:val="83"/>
      </w:numPr>
      <w:tabs>
        <w:tab w:val="left" w:pos="360"/>
        <w:tab w:val="left" w:pos="1418"/>
      </w:tabs>
      <w:spacing w:before="60" w:after="60" w:line="240" w:lineRule="auto"/>
      <w:ind w:left="0" w:firstLine="0" w:firstLineChars="0"/>
      <w:jc w:val="both"/>
    </w:pPr>
    <w:rPr>
      <w:rFonts w:ascii="Calibri" w:eastAsia="仿宋"/>
      <w:sz w:val="21"/>
    </w:rPr>
  </w:style>
  <w:style w:type="paragraph" w:customStyle="1" w:styleId="2242">
    <w:name w:val="中文正文"/>
    <w:basedOn w:val="1"/>
    <w:qFormat/>
    <w:uiPriority w:val="0"/>
    <w:pPr>
      <w:widowControl w:val="0"/>
      <w:adjustRightInd w:val="0"/>
      <w:snapToGrid w:val="0"/>
      <w:spacing w:before="120"/>
      <w:ind w:left="851" w:firstLine="0" w:firstLineChars="0"/>
    </w:pPr>
    <w:rPr>
      <w:rFonts w:ascii="Calibri" w:eastAsia="仿宋"/>
      <w:sz w:val="21"/>
    </w:rPr>
  </w:style>
  <w:style w:type="paragraph" w:customStyle="1" w:styleId="2243">
    <w:name w:val="样式 仿宋 (西文)四号 首行缩进:  2 字符"/>
    <w:basedOn w:val="1"/>
    <w:qFormat/>
    <w:uiPriority w:val="0"/>
    <w:pPr>
      <w:widowControl w:val="0"/>
      <w:spacing w:line="240" w:lineRule="auto"/>
      <w:ind w:firstLine="560"/>
      <w:jc w:val="both"/>
    </w:pPr>
    <w:rPr>
      <w:rFonts w:ascii="仿宋" w:hAnsi="仿宋" w:eastAsia="仿宋"/>
      <w:sz w:val="32"/>
      <w:szCs w:val="21"/>
    </w:rPr>
  </w:style>
  <w:style w:type="paragraph" w:customStyle="1" w:styleId="2244">
    <w:name w:val="样式 首行缩进:  2 字符3"/>
    <w:basedOn w:val="1"/>
    <w:qFormat/>
    <w:uiPriority w:val="0"/>
    <w:pPr>
      <w:widowControl w:val="0"/>
      <w:ind w:firstLine="200"/>
      <w:jc w:val="both"/>
    </w:pPr>
    <w:rPr>
      <w:rFonts w:ascii="Calibri" w:eastAsia="仿宋_GB2312" w:cs="宋体"/>
      <w:sz w:val="21"/>
      <w:szCs w:val="20"/>
    </w:rPr>
  </w:style>
  <w:style w:type="paragraph" w:customStyle="1" w:styleId="2245">
    <w:name w:val="xl41"/>
    <w:basedOn w:val="1"/>
    <w:qFormat/>
    <w:uiPriority w:val="0"/>
    <w:pPr>
      <w:pBdr>
        <w:left w:val="single" w:color="auto" w:sz="8" w:space="0"/>
        <w:bottom w:val="single" w:color="auto" w:sz="8" w:space="0"/>
      </w:pBdr>
      <w:shd w:val="clear" w:color="auto" w:fill="CCFFFF"/>
      <w:spacing w:before="100" w:beforeLines="50" w:beforeAutospacing="1" w:after="100" w:afterAutospacing="1"/>
      <w:ind w:firstLine="200"/>
    </w:pPr>
    <w:rPr>
      <w:rFonts w:ascii="Arial Unicode MS" w:hAnsi="Arial Unicode MS" w:eastAsia="Arial Unicode MS" w:cs="Arial Unicode MS"/>
      <w:color w:val="000000"/>
      <w:kern w:val="0"/>
      <w:sz w:val="22"/>
      <w:szCs w:val="21"/>
    </w:rPr>
  </w:style>
  <w:style w:type="paragraph" w:customStyle="1" w:styleId="2246">
    <w:name w:val="Comments"/>
    <w:basedOn w:val="1"/>
    <w:next w:val="1"/>
    <w:qFormat/>
    <w:uiPriority w:val="0"/>
    <w:pPr>
      <w:keepNext/>
      <w:autoSpaceDE w:val="0"/>
      <w:autoSpaceDN w:val="0"/>
      <w:adjustRightInd w:val="0"/>
      <w:spacing w:before="240" w:after="120"/>
      <w:ind w:right="3" w:firstLine="0" w:firstLineChars="0"/>
      <w:jc w:val="both"/>
      <w:textAlignment w:val="bottom"/>
    </w:pPr>
    <w:rPr>
      <w:rFonts w:ascii="Book Antiqua" w:hAnsi="Book Antiqua" w:eastAsia="仿宋"/>
      <w:b/>
      <w:kern w:val="0"/>
      <w:sz w:val="21"/>
    </w:rPr>
  </w:style>
  <w:style w:type="paragraph" w:customStyle="1" w:styleId="2247">
    <w:name w:val="样式 正文五号缩进2字符"/>
    <w:basedOn w:val="1"/>
    <w:qFormat/>
    <w:uiPriority w:val="99"/>
    <w:pPr>
      <w:ind w:firstLine="420"/>
    </w:pPr>
    <w:rPr>
      <w:rFonts w:ascii="Calibri" w:cs="宋体"/>
      <w:kern w:val="0"/>
      <w:sz w:val="21"/>
      <w:szCs w:val="20"/>
    </w:rPr>
  </w:style>
  <w:style w:type="paragraph" w:customStyle="1" w:styleId="2248">
    <w:name w:val="附录编号"/>
    <w:basedOn w:val="1"/>
    <w:qFormat/>
    <w:uiPriority w:val="0"/>
    <w:pPr>
      <w:widowControl w:val="0"/>
      <w:spacing w:before="520" w:line="320" w:lineRule="atLeast"/>
      <w:ind w:firstLine="0" w:firstLineChars="0"/>
      <w:jc w:val="center"/>
      <w:outlineLvl w:val="0"/>
    </w:pPr>
    <w:rPr>
      <w:rFonts w:ascii="Calibri" w:eastAsia="黑体"/>
      <w:snapToGrid w:val="0"/>
      <w:kern w:val="28"/>
      <w:sz w:val="21"/>
      <w:szCs w:val="20"/>
    </w:rPr>
  </w:style>
  <w:style w:type="paragraph" w:customStyle="1" w:styleId="2249">
    <w:name w:val="xl141"/>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center"/>
    </w:pPr>
    <w:rPr>
      <w:rFonts w:cs="宋体"/>
      <w:kern w:val="0"/>
      <w:sz w:val="21"/>
    </w:rPr>
  </w:style>
  <w:style w:type="paragraph" w:customStyle="1" w:styleId="2250">
    <w:name w:val="Blk Item 1"/>
    <w:basedOn w:val="1"/>
    <w:qFormat/>
    <w:uiPriority w:val="0"/>
    <w:pPr>
      <w:numPr>
        <w:ilvl w:val="0"/>
        <w:numId w:val="84"/>
      </w:numPr>
      <w:tabs>
        <w:tab w:val="left" w:pos="360"/>
        <w:tab w:val="left" w:pos="601"/>
      </w:tabs>
      <w:overflowPunct w:val="0"/>
      <w:autoSpaceDE w:val="0"/>
      <w:autoSpaceDN w:val="0"/>
      <w:adjustRightInd w:val="0"/>
      <w:spacing w:before="120" w:after="120" w:line="240" w:lineRule="auto"/>
      <w:ind w:left="0" w:firstLine="0" w:firstLineChars="0"/>
      <w:jc w:val="both"/>
      <w:textAlignment w:val="baseline"/>
    </w:pPr>
    <w:rPr>
      <w:rFonts w:ascii="Calibri" w:eastAsia="仿宋"/>
      <w:b/>
      <w:bCs/>
      <w:kern w:val="0"/>
      <w:sz w:val="21"/>
    </w:rPr>
  </w:style>
  <w:style w:type="paragraph" w:customStyle="1" w:styleId="2251">
    <w:name w:val="样式 标题 2二级2nd levelh22Header 2H2l2Underrubrik1prop2sect..."/>
    <w:basedOn w:val="4"/>
    <w:qFormat/>
    <w:uiPriority w:val="99"/>
    <w:pPr>
      <w:keepLines w:val="0"/>
      <w:widowControl w:val="0"/>
      <w:tabs>
        <w:tab w:val="left" w:pos="996"/>
      </w:tabs>
      <w:adjustRightInd w:val="0"/>
      <w:snapToGrid w:val="0"/>
      <w:spacing w:before="0" w:beforeLines="0" w:after="60" w:afterLines="0"/>
      <w:ind w:left="996" w:firstLine="0" w:firstLineChars="0"/>
    </w:pPr>
    <w:rPr>
      <w:rFonts w:ascii="Arial" w:hAnsi="Arial" w:eastAsia="仿宋_GB2312"/>
      <w:bCs w:val="0"/>
      <w:color w:val="000000"/>
    </w:rPr>
  </w:style>
  <w:style w:type="paragraph" w:customStyle="1" w:styleId="2252">
    <w:name w:val="中文摘要正文"/>
    <w:next w:val="1"/>
    <w:qFormat/>
    <w:uiPriority w:val="99"/>
    <w:pPr>
      <w:spacing w:line="400" w:lineRule="exact"/>
    </w:pPr>
    <w:rPr>
      <w:rFonts w:ascii="Calibri" w:hAnsi="Calibri" w:eastAsia="宋体" w:cs="Times New Roman"/>
      <w:sz w:val="24"/>
      <w:lang w:val="en-US" w:eastAsia="zh-CN" w:bidi="ar-SA"/>
    </w:rPr>
  </w:style>
  <w:style w:type="paragraph" w:customStyle="1" w:styleId="2253">
    <w:name w:val="样式 _标题5 + 文字 1"/>
    <w:basedOn w:val="943"/>
    <w:qFormat/>
    <w:uiPriority w:val="0"/>
    <w:pPr>
      <w:numPr>
        <w:ilvl w:val="4"/>
        <w:numId w:val="6"/>
      </w:numPr>
      <w:tabs>
        <w:tab w:val="left" w:pos="2520"/>
      </w:tabs>
      <w:ind w:left="0"/>
    </w:pPr>
    <w:rPr>
      <w:b w:val="0"/>
      <w:color w:val="000000"/>
    </w:rPr>
  </w:style>
  <w:style w:type="paragraph" w:customStyle="1" w:styleId="2254">
    <w:name w:val="unnamed2"/>
    <w:basedOn w:val="1"/>
    <w:qFormat/>
    <w:uiPriority w:val="0"/>
    <w:pPr>
      <w:spacing w:before="100" w:beforeAutospacing="1" w:after="100" w:afterAutospacing="1" w:line="240" w:lineRule="auto"/>
      <w:ind w:firstLine="0" w:firstLineChars="0"/>
    </w:pPr>
    <w:rPr>
      <w:rFonts w:eastAsia="仿宋" w:cs="宋体"/>
      <w:color w:val="000000"/>
      <w:kern w:val="0"/>
      <w:sz w:val="21"/>
    </w:rPr>
  </w:style>
  <w:style w:type="paragraph" w:customStyle="1" w:styleId="2255">
    <w:name w:val="样式 标题 8Legal Level 1.1.1.Level 1.1.1注意框体Legal Level 1.1.1.1...3"/>
    <w:basedOn w:val="10"/>
    <w:qFormat/>
    <w:uiPriority w:val="99"/>
    <w:pPr>
      <w:tabs>
        <w:tab w:val="left" w:pos="0"/>
        <w:tab w:val="left" w:pos="1440"/>
      </w:tabs>
      <w:adjustRightInd w:val="0"/>
      <w:spacing w:line="320" w:lineRule="atLeast"/>
      <w:ind w:left="0" w:firstLine="0" w:firstLineChars="0"/>
      <w:jc w:val="left"/>
    </w:pPr>
    <w:rPr>
      <w:rFonts w:ascii="宋体" w:hAnsi="宋体" w:eastAsia="仿宋_GB2312"/>
      <w:b/>
      <w:color w:val="000000"/>
      <w:kern w:val="0"/>
      <w:sz w:val="21"/>
    </w:rPr>
  </w:style>
  <w:style w:type="paragraph" w:customStyle="1" w:styleId="2256">
    <w:name w:val="一级符号"/>
    <w:qFormat/>
    <w:uiPriority w:val="0"/>
    <w:pPr>
      <w:numPr>
        <w:ilvl w:val="0"/>
        <w:numId w:val="85"/>
      </w:numPr>
      <w:tabs>
        <w:tab w:val="left" w:pos="420"/>
      </w:tabs>
      <w:spacing w:line="360" w:lineRule="auto"/>
    </w:pPr>
    <w:rPr>
      <w:rFonts w:ascii="Calibri" w:hAnsi="Calibri" w:eastAsia="宋体" w:cs="宋体"/>
      <w:kern w:val="2"/>
      <w:sz w:val="24"/>
      <w:lang w:val="en-US" w:eastAsia="zh-CN" w:bidi="ar-SA"/>
    </w:rPr>
  </w:style>
  <w:style w:type="paragraph" w:customStyle="1" w:styleId="2257">
    <w:name w:val="Body Single"/>
    <w:basedOn w:val="1"/>
    <w:qFormat/>
    <w:uiPriority w:val="99"/>
    <w:pPr>
      <w:overflowPunct w:val="0"/>
      <w:autoSpaceDE w:val="0"/>
      <w:autoSpaceDN w:val="0"/>
      <w:adjustRightInd w:val="0"/>
      <w:ind w:firstLine="566" w:firstLineChars="236"/>
    </w:pPr>
    <w:rPr>
      <w:rFonts w:eastAsia="Times New Roman" w:cs="宋体"/>
      <w:color w:val="000000"/>
      <w:kern w:val="0"/>
      <w:sz w:val="21"/>
      <w:szCs w:val="20"/>
      <w:lang w:eastAsia="en-US"/>
    </w:rPr>
  </w:style>
  <w:style w:type="paragraph" w:customStyle="1" w:styleId="2258">
    <w:name w:val="正文＋小四＋缩进2字符"/>
    <w:basedOn w:val="1"/>
    <w:qFormat/>
    <w:uiPriority w:val="0"/>
    <w:pPr>
      <w:widowControl w:val="0"/>
      <w:spacing w:line="240" w:lineRule="auto"/>
      <w:ind w:firstLine="200"/>
      <w:jc w:val="both"/>
    </w:pPr>
    <w:rPr>
      <w:rFonts w:ascii="Calibri" w:eastAsia="仿宋"/>
      <w:sz w:val="21"/>
      <w:szCs w:val="20"/>
    </w:rPr>
  </w:style>
  <w:style w:type="paragraph" w:customStyle="1" w:styleId="2259">
    <w:name w:val="样式 目录 1 + 首行缩进:  2 字符"/>
    <w:basedOn w:val="59"/>
    <w:qFormat/>
    <w:uiPriority w:val="99"/>
    <w:pPr>
      <w:widowControl w:val="0"/>
      <w:tabs>
        <w:tab w:val="right" w:leader="dot" w:pos="8211"/>
      </w:tabs>
      <w:spacing w:before="120" w:line="480" w:lineRule="exact"/>
      <w:ind w:firstLine="640"/>
    </w:pPr>
    <w:rPr>
      <w:rFonts w:ascii="Calibri" w:hAnsi="Calibri" w:eastAsia="仿宋_GB2312" w:cs="宋体"/>
      <w:b w:val="0"/>
      <w:bCs w:val="0"/>
      <w:caps/>
      <w:sz w:val="28"/>
      <w:szCs w:val="21"/>
    </w:rPr>
  </w:style>
  <w:style w:type="paragraph" w:customStyle="1" w:styleId="2260">
    <w:name w:val="xl40"/>
    <w:basedOn w:val="1"/>
    <w:qFormat/>
    <w:uiPriority w:val="0"/>
    <w:pPr>
      <w:pBdr>
        <w:top w:val="single" w:color="auto" w:sz="4" w:space="0"/>
        <w:left w:val="single" w:color="auto" w:sz="4" w:space="0"/>
        <w:bottom w:val="single" w:color="auto" w:sz="8" w:space="0"/>
        <w:right w:val="single" w:color="auto" w:sz="4" w:space="0"/>
      </w:pBdr>
      <w:spacing w:before="100" w:beforeLines="50" w:beforeAutospacing="1" w:after="100" w:afterAutospacing="1"/>
      <w:ind w:firstLine="200"/>
      <w:jc w:val="center"/>
    </w:pPr>
    <w:rPr>
      <w:kern w:val="0"/>
      <w:sz w:val="21"/>
    </w:rPr>
  </w:style>
  <w:style w:type="paragraph" w:customStyle="1" w:styleId="2261">
    <w:name w:val="HTML 地址1"/>
    <w:basedOn w:val="1"/>
    <w:qFormat/>
    <w:uiPriority w:val="99"/>
    <w:pPr>
      <w:widowControl w:val="0"/>
      <w:ind w:firstLine="0" w:firstLineChars="0"/>
      <w:jc w:val="both"/>
    </w:pPr>
    <w:rPr>
      <w:rFonts w:ascii="Calibri"/>
      <w:i/>
      <w:sz w:val="21"/>
    </w:rPr>
  </w:style>
  <w:style w:type="paragraph" w:customStyle="1" w:styleId="2262">
    <w:name w:val="样式 仿宋_GB2312 五号 行距: 固定值 16 磅2"/>
    <w:basedOn w:val="1"/>
    <w:qFormat/>
    <w:uiPriority w:val="99"/>
    <w:pPr>
      <w:spacing w:line="320" w:lineRule="exact"/>
      <w:ind w:firstLine="0" w:firstLineChars="0"/>
    </w:pPr>
    <w:rPr>
      <w:rFonts w:ascii="Calibri" w:eastAsia="仿宋_GB2312" w:cs="宋体"/>
      <w:kern w:val="0"/>
      <w:sz w:val="21"/>
      <w:szCs w:val="21"/>
    </w:rPr>
  </w:style>
  <w:style w:type="paragraph" w:customStyle="1" w:styleId="2263">
    <w:name w:val="Para 2 Text"/>
    <w:qFormat/>
    <w:uiPriority w:val="0"/>
    <w:pPr>
      <w:spacing w:line="240" w:lineRule="auto"/>
      <w:ind w:left="648"/>
    </w:pPr>
    <w:rPr>
      <w:rFonts w:ascii="Calibri" w:hAnsi="Calibri" w:eastAsia="宋体" w:cs="Times New Roman"/>
      <w:color w:val="000000"/>
      <w:sz w:val="24"/>
      <w:lang w:val="en-US" w:eastAsia="en-US" w:bidi="ar-SA"/>
    </w:rPr>
  </w:style>
  <w:style w:type="paragraph" w:customStyle="1" w:styleId="2264">
    <w:name w:val="模板 Char Char Char"/>
    <w:basedOn w:val="45"/>
    <w:qFormat/>
    <w:uiPriority w:val="0"/>
    <w:pPr>
      <w:tabs>
        <w:tab w:val="left" w:pos="432"/>
      </w:tabs>
      <w:spacing w:beforeLines="50" w:afterLines="50" w:line="360" w:lineRule="auto"/>
    </w:pPr>
    <w:rPr>
      <w:rFonts w:ascii="仿宋_GB2312" w:eastAsia="宋体" w:cs="Courier New"/>
      <w:sz w:val="24"/>
      <w:szCs w:val="24"/>
    </w:rPr>
  </w:style>
  <w:style w:type="paragraph" w:customStyle="1" w:styleId="2265">
    <w:name w:val="Char Char Char Char Char Char Char Char Char3"/>
    <w:basedOn w:val="1"/>
    <w:qFormat/>
    <w:uiPriority w:val="99"/>
    <w:pPr>
      <w:ind w:firstLine="0" w:firstLineChars="0"/>
    </w:pPr>
    <w:rPr>
      <w:rFonts w:ascii="Tahoma" w:hAnsi="Tahoma"/>
      <w:kern w:val="0"/>
      <w:sz w:val="21"/>
      <w:szCs w:val="20"/>
    </w:rPr>
  </w:style>
  <w:style w:type="paragraph" w:customStyle="1" w:styleId="2266">
    <w:name w:val="样式 正文段 + (符号) 宋体 左 段前: 6 磅 段后: 0 磅 行距: 1.5 倍行距1"/>
    <w:basedOn w:val="1"/>
    <w:qFormat/>
    <w:uiPriority w:val="0"/>
    <w:pPr>
      <w:adjustRightInd w:val="0"/>
      <w:spacing w:afterLines="50"/>
      <w:ind w:left="480" w:leftChars="200"/>
      <w:textAlignment w:val="bottom"/>
    </w:pPr>
    <w:rPr>
      <w:rFonts w:eastAsia="仿宋" w:cs="宋体"/>
      <w:kern w:val="0"/>
      <w:sz w:val="21"/>
    </w:rPr>
  </w:style>
  <w:style w:type="paragraph" w:customStyle="1" w:styleId="2267">
    <w:name w:val="手册标题1"/>
    <w:basedOn w:val="1"/>
    <w:next w:val="86"/>
    <w:qFormat/>
    <w:uiPriority w:val="0"/>
    <w:pPr>
      <w:pageBreakBefore/>
      <w:tabs>
        <w:tab w:val="left" w:pos="1620"/>
      </w:tabs>
      <w:spacing w:beforeLines="200" w:afterLines="200" w:line="240" w:lineRule="auto"/>
      <w:ind w:left="1620" w:leftChars="600" w:hanging="360" w:firstLineChars="0"/>
      <w:jc w:val="center"/>
      <w:outlineLvl w:val="0"/>
    </w:pPr>
    <w:rPr>
      <w:rFonts w:ascii="Arial" w:hAnsi="Arial" w:eastAsia="文鼎CS大黑"/>
      <w:sz w:val="36"/>
      <w:szCs w:val="36"/>
    </w:rPr>
  </w:style>
  <w:style w:type="paragraph" w:customStyle="1" w:styleId="2268">
    <w:name w:val="列出段落4"/>
    <w:basedOn w:val="1"/>
    <w:qFormat/>
    <w:uiPriority w:val="99"/>
    <w:pPr>
      <w:widowControl w:val="0"/>
      <w:ind w:firstLine="420"/>
      <w:jc w:val="both"/>
    </w:pPr>
    <w:rPr>
      <w:rFonts w:ascii="Calibri"/>
      <w:sz w:val="21"/>
      <w:szCs w:val="20"/>
    </w:rPr>
  </w:style>
  <w:style w:type="paragraph" w:customStyle="1" w:styleId="2269">
    <w:name w:val="Char Char12 Char Char3"/>
    <w:basedOn w:val="1"/>
    <w:qFormat/>
    <w:uiPriority w:val="0"/>
    <w:pPr>
      <w:widowControl w:val="0"/>
      <w:spacing w:line="240" w:lineRule="auto"/>
      <w:ind w:firstLine="0" w:firstLineChars="0"/>
      <w:jc w:val="both"/>
    </w:pPr>
    <w:rPr>
      <w:rFonts w:ascii="Tahoma" w:hAnsi="Tahoma" w:eastAsia="仿宋"/>
      <w:sz w:val="21"/>
      <w:szCs w:val="20"/>
    </w:rPr>
  </w:style>
  <w:style w:type="paragraph" w:customStyle="1" w:styleId="2270">
    <w:name w:val="样式 样式 标题 2H2h22Header 2l2Level 2 Headheading 2H2normal full... +..."/>
    <w:basedOn w:val="2271"/>
    <w:qFormat/>
    <w:uiPriority w:val="99"/>
    <w:pPr>
      <w:tabs>
        <w:tab w:val="left" w:pos="576"/>
        <w:tab w:val="left" w:pos="1769"/>
      </w:tabs>
      <w:spacing w:beforeLines="100" w:afterLines="100"/>
      <w:ind w:left="0" w:firstLine="0"/>
    </w:pPr>
    <w:rPr>
      <w:rFonts w:ascii="宋体" w:hAnsi="宋体" w:eastAsia="宋体"/>
    </w:rPr>
  </w:style>
  <w:style w:type="paragraph" w:customStyle="1" w:styleId="2271">
    <w:name w:val="样式 标题 2H2h22Header 2l2Level 2 Headheading 2H2normal full..."/>
    <w:basedOn w:val="4"/>
    <w:qFormat/>
    <w:uiPriority w:val="99"/>
    <w:pPr>
      <w:keepLines w:val="0"/>
      <w:tabs>
        <w:tab w:val="left" w:pos="1769"/>
      </w:tabs>
      <w:adjustRightInd w:val="0"/>
      <w:snapToGrid w:val="0"/>
      <w:spacing w:before="240" w:beforeLines="0" w:after="240" w:afterLines="0" w:line="360" w:lineRule="auto"/>
      <w:ind w:left="5787" w:hanging="567" w:firstLineChars="0"/>
    </w:pPr>
    <w:rPr>
      <w:rFonts w:ascii="Times New Roman" w:hAnsi="仿宋" w:eastAsia="Times New Roman" w:cs="宋体"/>
      <w:color w:val="000000"/>
      <w:spacing w:val="20"/>
      <w:kern w:val="0"/>
      <w:sz w:val="36"/>
      <w:szCs w:val="20"/>
    </w:rPr>
  </w:style>
  <w:style w:type="paragraph" w:customStyle="1" w:styleId="2272">
    <w:name w:val="!标题5 Ctrl+5"/>
    <w:basedOn w:val="1"/>
    <w:next w:val="763"/>
    <w:qFormat/>
    <w:uiPriority w:val="0"/>
    <w:pPr>
      <w:widowControl w:val="0"/>
      <w:tabs>
        <w:tab w:val="left" w:pos="992"/>
      </w:tabs>
      <w:adjustRightInd w:val="0"/>
      <w:snapToGrid w:val="0"/>
      <w:spacing w:beforeLines="75" w:afterLines="50" w:line="240" w:lineRule="auto"/>
      <w:ind w:left="992" w:hanging="992" w:firstLineChars="0"/>
      <w:jc w:val="both"/>
      <w:outlineLvl w:val="4"/>
    </w:pPr>
    <w:rPr>
      <w:rFonts w:ascii="Arial" w:hAnsi="Arial" w:eastAsia="黑体"/>
      <w:b/>
      <w:sz w:val="28"/>
      <w:szCs w:val="28"/>
    </w:rPr>
  </w:style>
  <w:style w:type="paragraph" w:customStyle="1" w:styleId="2273">
    <w:name w:val="列表样式1"/>
    <w:basedOn w:val="1"/>
    <w:qFormat/>
    <w:uiPriority w:val="0"/>
    <w:pPr>
      <w:widowControl w:val="0"/>
      <w:numPr>
        <w:ilvl w:val="0"/>
        <w:numId w:val="86"/>
      </w:numPr>
      <w:tabs>
        <w:tab w:val="left" w:pos="360"/>
        <w:tab w:val="left" w:pos="420"/>
      </w:tabs>
      <w:spacing w:line="240" w:lineRule="auto"/>
      <w:ind w:left="0" w:firstLine="0" w:firstLineChars="0"/>
      <w:jc w:val="both"/>
    </w:pPr>
    <w:rPr>
      <w:rFonts w:ascii="Calibri"/>
      <w:sz w:val="21"/>
    </w:rPr>
  </w:style>
  <w:style w:type="paragraph" w:customStyle="1" w:styleId="2274">
    <w:name w:val="样式 标题 5 + 黑色"/>
    <w:basedOn w:val="7"/>
    <w:qFormat/>
    <w:uiPriority w:val="99"/>
    <w:pPr>
      <w:numPr>
        <w:ilvl w:val="0"/>
        <w:numId w:val="0"/>
      </w:numPr>
      <w:tabs>
        <w:tab w:val="left" w:pos="2194"/>
      </w:tabs>
      <w:snapToGrid w:val="0"/>
      <w:spacing w:before="240" w:beforeLines="100" w:after="60" w:afterLines="100" w:line="440" w:lineRule="atLeast"/>
      <w:ind w:left="2680" w:leftChars="100" w:right="100" w:rightChars="100" w:hanging="992"/>
    </w:pPr>
    <w:rPr>
      <w:rFonts w:ascii="宋体" w:hAnsi="Calibri" w:eastAsia="仿宋_GB2312"/>
      <w:bCs w:val="0"/>
      <w:color w:val="000000"/>
      <w:w w:val="100"/>
      <w:kern w:val="0"/>
      <w:sz w:val="22"/>
      <w:szCs w:val="20"/>
    </w:rPr>
  </w:style>
  <w:style w:type="paragraph" w:customStyle="1" w:styleId="2275">
    <w:name w:val="xl200"/>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center"/>
      <w:textAlignment w:val="center"/>
    </w:pPr>
    <w:rPr>
      <w:rFonts w:ascii="Arial" w:hAnsi="Arial" w:eastAsia="Arial Unicode MS" w:cs="Arial"/>
      <w:color w:val="000000"/>
      <w:kern w:val="0"/>
      <w:sz w:val="21"/>
      <w:szCs w:val="20"/>
    </w:rPr>
  </w:style>
  <w:style w:type="paragraph" w:customStyle="1" w:styleId="2276">
    <w:name w:val="三级符号（加粗）"/>
    <w:basedOn w:val="1"/>
    <w:qFormat/>
    <w:uiPriority w:val="0"/>
    <w:pPr>
      <w:widowControl w:val="0"/>
      <w:numPr>
        <w:ilvl w:val="0"/>
        <w:numId w:val="87"/>
      </w:numPr>
      <w:tabs>
        <w:tab w:val="left" w:pos="360"/>
        <w:tab w:val="left" w:pos="618"/>
      </w:tabs>
      <w:ind w:left="0" w:firstLine="0" w:firstLineChars="0"/>
      <w:jc w:val="both"/>
    </w:pPr>
    <w:rPr>
      <w:rFonts w:ascii="Calibri"/>
      <w:b/>
      <w:sz w:val="21"/>
      <w:szCs w:val="21"/>
    </w:rPr>
  </w:style>
  <w:style w:type="paragraph" w:customStyle="1" w:styleId="2277">
    <w:name w:val="样式 标题 2H2sect 1.2H21sect 1.21H22sect 1.22H211sect 1.211..."/>
    <w:basedOn w:val="4"/>
    <w:qFormat/>
    <w:uiPriority w:val="0"/>
    <w:pPr>
      <w:keepLines w:val="0"/>
      <w:widowControl w:val="0"/>
      <w:tabs>
        <w:tab w:val="left" w:pos="360"/>
        <w:tab w:val="left" w:pos="1480"/>
      </w:tabs>
      <w:adjustRightInd w:val="0"/>
      <w:snapToGrid w:val="0"/>
      <w:spacing w:before="0" w:beforeLines="0" w:after="60" w:afterLines="0" w:line="413" w:lineRule="auto"/>
      <w:ind w:left="1480" w:hanging="420" w:firstLineChars="0"/>
      <w:jc w:val="center"/>
    </w:pPr>
    <w:rPr>
      <w:rFonts w:ascii="Times New Roman" w:hAnsi="仿宋" w:eastAsia="仿宋_GB2312" w:cs="宋体"/>
      <w:color w:val="000000"/>
      <w:sz w:val="36"/>
      <w:szCs w:val="20"/>
    </w:rPr>
  </w:style>
  <w:style w:type="paragraph" w:customStyle="1" w:styleId="2278">
    <w:name w:val="xl117"/>
    <w:basedOn w:val="1"/>
    <w:qFormat/>
    <w:uiPriority w:val="0"/>
    <w:pPr>
      <w:pBdr>
        <w:top w:val="single" w:color="auto" w:sz="4" w:space="0"/>
        <w:left w:val="single" w:color="auto" w:sz="4" w:space="0"/>
        <w:bottom w:val="single" w:color="auto" w:sz="4" w:space="0"/>
      </w:pBdr>
      <w:spacing w:before="100" w:beforeAutospacing="1" w:after="100" w:afterAutospacing="1" w:line="240" w:lineRule="auto"/>
      <w:ind w:firstLine="0" w:firstLineChars="0"/>
      <w:jc w:val="center"/>
      <w:textAlignment w:val="center"/>
    </w:pPr>
    <w:rPr>
      <w:rFonts w:ascii="仿宋_GB2312" w:eastAsia="仿宋_GB2312" w:cs="宋体"/>
      <w:color w:val="000000"/>
      <w:kern w:val="0"/>
      <w:sz w:val="21"/>
    </w:rPr>
  </w:style>
  <w:style w:type="paragraph" w:customStyle="1" w:styleId="2279">
    <w:name w:val="样式 首行缩进:  2 字符6"/>
    <w:basedOn w:val="1"/>
    <w:qFormat/>
    <w:uiPriority w:val="0"/>
    <w:pPr>
      <w:widowControl w:val="0"/>
      <w:spacing w:afterLines="50"/>
      <w:ind w:firstLine="200"/>
      <w:jc w:val="both"/>
    </w:pPr>
    <w:rPr>
      <w:rFonts w:ascii="Calibri" w:eastAsia="仿宋_GB2312" w:cs="宋体"/>
      <w:sz w:val="21"/>
      <w:szCs w:val="20"/>
    </w:rPr>
  </w:style>
  <w:style w:type="paragraph" w:customStyle="1" w:styleId="2280">
    <w:name w:val="Char Char1 Char Char Char Char Char Char"/>
    <w:basedOn w:val="1"/>
    <w:qFormat/>
    <w:uiPriority w:val="0"/>
    <w:pPr>
      <w:widowControl w:val="0"/>
      <w:spacing w:after="160" w:line="240" w:lineRule="exact"/>
      <w:ind w:firstLine="0" w:firstLineChars="0"/>
      <w:jc w:val="both"/>
    </w:pPr>
    <w:rPr>
      <w:rFonts w:ascii="Verdana" w:hAnsi="Verdana" w:eastAsia="仿宋_GB2312"/>
      <w:snapToGrid w:val="0"/>
      <w:sz w:val="21"/>
      <w:szCs w:val="21"/>
      <w:lang w:eastAsia="en-US"/>
    </w:rPr>
  </w:style>
  <w:style w:type="paragraph" w:customStyle="1" w:styleId="2281">
    <w:name w:val="Paragraph Second+"/>
    <w:basedOn w:val="1"/>
    <w:qFormat/>
    <w:uiPriority w:val="0"/>
    <w:pPr>
      <w:spacing w:before="120" w:after="120" w:line="240" w:lineRule="auto"/>
      <w:ind w:left="720" w:right="720" w:firstLine="0" w:firstLineChars="0"/>
    </w:pPr>
    <w:rPr>
      <w:rFonts w:ascii="Arial" w:hAnsi="Arial"/>
      <w:kern w:val="22"/>
      <w:sz w:val="20"/>
      <w:szCs w:val="20"/>
      <w:lang w:eastAsia="en-US"/>
    </w:rPr>
  </w:style>
  <w:style w:type="paragraph" w:customStyle="1" w:styleId="2282">
    <w:name w:val="Char Char Char Char Char Char Char Char Char Char Char Char Char1"/>
    <w:basedOn w:val="26"/>
    <w:qFormat/>
    <w:uiPriority w:val="0"/>
    <w:pPr>
      <w:widowControl w:val="0"/>
      <w:shd w:val="clear" w:color="auto" w:fill="000080"/>
      <w:jc w:val="both"/>
    </w:pPr>
    <w:rPr>
      <w:rFonts w:ascii="Tahoma" w:hAnsi="Tahoma"/>
      <w:sz w:val="24"/>
      <w:szCs w:val="24"/>
    </w:rPr>
  </w:style>
  <w:style w:type="paragraph" w:customStyle="1" w:styleId="2283">
    <w:name w:val="A INDENTED PARA"/>
    <w:basedOn w:val="1"/>
    <w:qFormat/>
    <w:uiPriority w:val="99"/>
    <w:pPr>
      <w:ind w:left="331" w:right="144" w:firstLine="0" w:firstLineChars="0"/>
    </w:pPr>
    <w:rPr>
      <w:rFonts w:ascii="Book Antiqua" w:hAnsi="Book Antiqua"/>
      <w:kern w:val="0"/>
      <w:sz w:val="22"/>
      <w:szCs w:val="20"/>
    </w:rPr>
  </w:style>
  <w:style w:type="paragraph" w:customStyle="1" w:styleId="2284">
    <w:name w:val="样式 标题 3h33rd levelH3Bold Headbh第二层条l3CTLevel 3 Head3H...1"/>
    <w:basedOn w:val="5"/>
    <w:qFormat/>
    <w:uiPriority w:val="0"/>
    <w:pPr>
      <w:keepLines w:val="0"/>
      <w:numPr>
        <w:numId w:val="0"/>
      </w:numPr>
      <w:spacing w:before="80" w:after="60" w:line="360" w:lineRule="auto"/>
      <w:ind w:left="1770" w:leftChars="100" w:right="100" w:rightChars="100"/>
    </w:pPr>
    <w:rPr>
      <w:rFonts w:ascii="Calibri" w:hAnsi="宋体" w:eastAsia="宋体" w:cs="宋体"/>
      <w:b/>
      <w:spacing w:val="20"/>
      <w:kern w:val="0"/>
      <w:sz w:val="21"/>
      <w:szCs w:val="20"/>
    </w:rPr>
  </w:style>
  <w:style w:type="paragraph" w:customStyle="1" w:styleId="2285">
    <w:name w:val="xl164"/>
    <w:basedOn w:val="1"/>
    <w:qFormat/>
    <w:uiPriority w:val="0"/>
    <w:pPr>
      <w:pBdr>
        <w:top w:val="single" w:color="auto" w:sz="4" w:space="0"/>
        <w:left w:val="single" w:color="auto" w:sz="4" w:space="0"/>
        <w:bottom w:val="single" w:color="auto" w:sz="4" w:space="0"/>
        <w:right w:val="single" w:color="auto" w:sz="4" w:space="0"/>
      </w:pBdr>
      <w:shd w:val="clear" w:color="000000" w:fill="D9D9D9"/>
      <w:spacing w:before="100" w:beforeAutospacing="1" w:after="100" w:afterAutospacing="1" w:line="240" w:lineRule="auto"/>
      <w:ind w:firstLine="0" w:firstLineChars="0"/>
      <w:jc w:val="center"/>
    </w:pPr>
    <w:rPr>
      <w:rFonts w:eastAsia="仿宋" w:cs="宋体"/>
      <w:b/>
      <w:bCs/>
      <w:kern w:val="0"/>
      <w:sz w:val="21"/>
      <w:szCs w:val="20"/>
    </w:rPr>
  </w:style>
  <w:style w:type="paragraph" w:customStyle="1" w:styleId="2286">
    <w:name w:val="Graphic"/>
    <w:basedOn w:val="1"/>
    <w:qFormat/>
    <w:uiPriority w:val="0"/>
    <w:pPr>
      <w:widowControl w:val="0"/>
      <w:spacing w:before="120" w:after="120" w:line="240" w:lineRule="auto"/>
      <w:ind w:firstLine="0" w:firstLineChars="0"/>
    </w:pPr>
    <w:rPr>
      <w:rFonts w:ascii="Normal" w:hAnsi="Normal"/>
      <w:kern w:val="0"/>
      <w:sz w:val="21"/>
      <w:szCs w:val="20"/>
      <w:lang w:eastAsia="en-US"/>
    </w:rPr>
  </w:style>
  <w:style w:type="paragraph" w:customStyle="1" w:styleId="2287">
    <w:name w:val="CM69"/>
    <w:basedOn w:val="305"/>
    <w:next w:val="305"/>
    <w:qFormat/>
    <w:uiPriority w:val="0"/>
    <w:pPr>
      <w:spacing w:line="626" w:lineRule="atLeast"/>
    </w:pPr>
    <w:rPr>
      <w:rFonts w:ascii="仿宋_GB2312" w:eastAsia="仿宋_GB2312" w:cs="Times New Roman"/>
      <w:color w:val="auto"/>
    </w:rPr>
  </w:style>
  <w:style w:type="paragraph" w:customStyle="1" w:styleId="2288">
    <w:name w:val="font12"/>
    <w:basedOn w:val="1"/>
    <w:qFormat/>
    <w:uiPriority w:val="0"/>
    <w:pPr>
      <w:spacing w:before="100" w:beforeAutospacing="1" w:after="100" w:afterAutospacing="1" w:line="240" w:lineRule="auto"/>
      <w:ind w:firstLine="0" w:firstLineChars="0"/>
    </w:pPr>
    <w:rPr>
      <w:rFonts w:eastAsia="仿宋" w:cs="宋体"/>
      <w:kern w:val="0"/>
      <w:sz w:val="21"/>
      <w:szCs w:val="20"/>
    </w:rPr>
  </w:style>
  <w:style w:type="paragraph" w:customStyle="1" w:styleId="2289">
    <w:name w:val="样式 标题 2 + (中文) 宋体 小四 段前: 12 磅 段后: 12 磅 行距: 固定值 16 磅1"/>
    <w:basedOn w:val="4"/>
    <w:qFormat/>
    <w:uiPriority w:val="0"/>
    <w:pPr>
      <w:keepLines w:val="0"/>
      <w:widowControl w:val="0"/>
      <w:tabs>
        <w:tab w:val="left" w:pos="907"/>
        <w:tab w:val="left" w:pos="1716"/>
      </w:tabs>
      <w:adjustRightInd w:val="0"/>
      <w:snapToGrid w:val="0"/>
      <w:spacing w:before="240" w:beforeLines="0" w:after="240" w:afterLines="0" w:line="320" w:lineRule="exact"/>
      <w:ind w:left="907" w:hanging="907" w:firstLineChars="200"/>
    </w:pPr>
    <w:rPr>
      <w:rFonts w:ascii="黑体" w:hAnsi="宋体" w:eastAsia="宋体"/>
      <w:color w:val="000000"/>
      <w:sz w:val="24"/>
      <w:szCs w:val="24"/>
    </w:rPr>
  </w:style>
  <w:style w:type="paragraph" w:customStyle="1" w:styleId="2290">
    <w:name w:val="pb1_body1"/>
    <w:basedOn w:val="1"/>
    <w:qFormat/>
    <w:uiPriority w:val="0"/>
    <w:pPr>
      <w:spacing w:after="210" w:line="240" w:lineRule="auto"/>
      <w:ind w:firstLine="0" w:firstLineChars="0"/>
    </w:pPr>
    <w:rPr>
      <w:rFonts w:ascii="Arial" w:hAnsi="Arial" w:cs="Arial"/>
      <w:color w:val="000000"/>
      <w:kern w:val="0"/>
      <w:sz w:val="18"/>
      <w:szCs w:val="18"/>
    </w:rPr>
  </w:style>
  <w:style w:type="paragraph" w:customStyle="1" w:styleId="2291">
    <w:name w:val="Bullet 1 黑"/>
    <w:basedOn w:val="2240"/>
    <w:qFormat/>
    <w:uiPriority w:val="99"/>
    <w:pPr>
      <w:tabs>
        <w:tab w:val="left" w:pos="900"/>
        <w:tab w:val="clear" w:pos="780"/>
      </w:tabs>
      <w:spacing w:beforeLines="10" w:afterLines="10" w:line="264" w:lineRule="auto"/>
      <w:ind w:left="900" w:leftChars="0" w:hanging="420" w:firstLineChars="0"/>
    </w:pPr>
    <w:rPr>
      <w:rFonts w:ascii="Arial" w:hAnsi="Arial"/>
      <w:b/>
      <w:szCs w:val="21"/>
    </w:rPr>
  </w:style>
  <w:style w:type="paragraph" w:customStyle="1" w:styleId="2292">
    <w:name w:val="标题部分"/>
    <w:basedOn w:val="3"/>
    <w:qFormat/>
    <w:uiPriority w:val="0"/>
    <w:pPr>
      <w:keepNext w:val="0"/>
      <w:keepLines w:val="0"/>
      <w:tabs>
        <w:tab w:val="left" w:pos="432"/>
      </w:tabs>
      <w:spacing w:before="120" w:beforeLines="150" w:after="60" w:afterLines="200"/>
      <w:ind w:left="0" w:firstLine="0" w:firstLineChars="0"/>
      <w:jc w:val="left"/>
    </w:pPr>
    <w:rPr>
      <w:rFonts w:ascii="Verdana" w:hAnsi="Verdana" w:eastAsia="宋体"/>
      <w:b/>
      <w:bCs w:val="0"/>
      <w:color w:val="000000"/>
      <w:kern w:val="36"/>
      <w:sz w:val="52"/>
    </w:rPr>
  </w:style>
  <w:style w:type="paragraph" w:customStyle="1" w:styleId="2293">
    <w:name w:val="q2"/>
    <w:basedOn w:val="4"/>
    <w:qFormat/>
    <w:uiPriority w:val="0"/>
    <w:pPr>
      <w:keepLines w:val="0"/>
      <w:tabs>
        <w:tab w:val="left" w:pos="0"/>
        <w:tab w:val="left" w:pos="709"/>
      </w:tabs>
      <w:adjustRightInd w:val="0"/>
      <w:snapToGrid w:val="0"/>
      <w:spacing w:before="0" w:beforeLines="0" w:after="0" w:afterLines="0" w:line="360" w:lineRule="auto"/>
      <w:ind w:left="0" w:firstLine="0" w:firstLineChars="0"/>
    </w:pPr>
    <w:rPr>
      <w:rFonts w:ascii="宋体" w:hAnsi="宋体" w:eastAsia="宋体" w:cs="宋体"/>
      <w:color w:val="000000"/>
      <w:kern w:val="0"/>
    </w:rPr>
  </w:style>
  <w:style w:type="paragraph" w:customStyle="1" w:styleId="2294">
    <w:name w:val="Char Char Char Char Char1 Char Char Char Char"/>
    <w:basedOn w:val="1"/>
    <w:qFormat/>
    <w:uiPriority w:val="0"/>
    <w:pPr>
      <w:widowControl w:val="0"/>
      <w:tabs>
        <w:tab w:val="left" w:pos="425"/>
      </w:tabs>
      <w:spacing w:line="240" w:lineRule="auto"/>
      <w:ind w:left="425" w:hanging="425" w:firstLineChars="0"/>
      <w:jc w:val="both"/>
    </w:pPr>
    <w:rPr>
      <w:rFonts w:ascii="Calibri" w:eastAsia="仿宋_GB2312"/>
      <w:kern w:val="24"/>
      <w:sz w:val="21"/>
    </w:rPr>
  </w:style>
  <w:style w:type="paragraph" w:customStyle="1" w:styleId="2295">
    <w:name w:val="Bullet"/>
    <w:basedOn w:val="1"/>
    <w:qFormat/>
    <w:uiPriority w:val="0"/>
    <w:pPr>
      <w:tabs>
        <w:tab w:val="left" w:pos="720"/>
      </w:tabs>
      <w:spacing w:before="120" w:line="240" w:lineRule="auto"/>
      <w:ind w:left="720" w:right="360" w:firstLine="0" w:firstLineChars="0"/>
      <w:jc w:val="both"/>
    </w:pPr>
    <w:rPr>
      <w:snapToGrid w:val="0"/>
      <w:kern w:val="0"/>
      <w:sz w:val="21"/>
      <w:szCs w:val="20"/>
    </w:rPr>
  </w:style>
  <w:style w:type="paragraph" w:customStyle="1" w:styleId="2296">
    <w:name w:val="Char Char Char Char Char Char Char Char Char Char Char"/>
    <w:basedOn w:val="1"/>
    <w:qFormat/>
    <w:uiPriority w:val="0"/>
    <w:pPr>
      <w:widowControl w:val="0"/>
      <w:jc w:val="both"/>
    </w:pPr>
    <w:rPr>
      <w:rFonts w:ascii="Arial" w:hAnsi="Arial" w:eastAsia="仿宋"/>
      <w:sz w:val="21"/>
      <w:szCs w:val="20"/>
    </w:rPr>
  </w:style>
  <w:style w:type="paragraph" w:customStyle="1" w:styleId="2297">
    <w:name w:val="样式 名称2 + 首行缩进:  1.08 厘米"/>
    <w:basedOn w:val="1"/>
    <w:qFormat/>
    <w:uiPriority w:val="99"/>
    <w:pPr>
      <w:spacing w:afterLines="50"/>
      <w:ind w:firstLine="566" w:firstLineChars="236"/>
      <w:jc w:val="center"/>
    </w:pPr>
    <w:rPr>
      <w:rFonts w:cs="宋体"/>
      <w:b/>
      <w:color w:val="000000"/>
      <w:spacing w:val="12"/>
      <w:kern w:val="0"/>
      <w:sz w:val="21"/>
      <w:szCs w:val="20"/>
    </w:rPr>
  </w:style>
  <w:style w:type="paragraph" w:customStyle="1" w:styleId="2298">
    <w:name w:val="Numbered list 3.3"/>
    <w:basedOn w:val="5"/>
    <w:next w:val="1"/>
    <w:qFormat/>
    <w:uiPriority w:val="0"/>
    <w:pPr>
      <w:keepLines w:val="0"/>
      <w:numPr>
        <w:ilvl w:val="0"/>
        <w:numId w:val="0"/>
      </w:numPr>
      <w:tabs>
        <w:tab w:val="left" w:pos="425"/>
      </w:tabs>
      <w:spacing w:before="120" w:after="60" w:line="360" w:lineRule="auto"/>
      <w:ind w:left="425" w:hanging="709"/>
    </w:pPr>
    <w:rPr>
      <w:rFonts w:ascii="Arial" w:hAnsi="Arial" w:eastAsia="宋体"/>
      <w:b/>
      <w:bCs w:val="0"/>
      <w:kern w:val="0"/>
      <w:sz w:val="22"/>
      <w:szCs w:val="20"/>
      <w:lang w:val="en-GB" w:eastAsia="en-US"/>
    </w:rPr>
  </w:style>
  <w:style w:type="paragraph" w:customStyle="1" w:styleId="2299">
    <w:name w:val="数字编号2"/>
    <w:basedOn w:val="1"/>
    <w:qFormat/>
    <w:uiPriority w:val="0"/>
    <w:pPr>
      <w:widowControl w:val="0"/>
      <w:numPr>
        <w:ilvl w:val="0"/>
        <w:numId w:val="88"/>
      </w:numPr>
      <w:tabs>
        <w:tab w:val="left" w:pos="360"/>
        <w:tab w:val="left" w:pos="620"/>
      </w:tabs>
      <w:ind w:left="0" w:hanging="200" w:hangingChars="200"/>
      <w:jc w:val="both"/>
    </w:pPr>
    <w:rPr>
      <w:rFonts w:ascii="Calibri"/>
      <w:sz w:val="21"/>
    </w:rPr>
  </w:style>
  <w:style w:type="paragraph" w:customStyle="1" w:styleId="2300">
    <w:name w:val="Char Char Char Char Char Char Char Char Char Char Char Char Char"/>
    <w:basedOn w:val="26"/>
    <w:qFormat/>
    <w:uiPriority w:val="0"/>
    <w:pPr>
      <w:widowControl w:val="0"/>
      <w:shd w:val="clear" w:color="auto" w:fill="000080"/>
      <w:jc w:val="both"/>
    </w:pPr>
    <w:rPr>
      <w:rFonts w:ascii="Tahoma" w:hAnsi="Tahoma"/>
      <w:sz w:val="24"/>
      <w:szCs w:val="24"/>
    </w:rPr>
  </w:style>
  <w:style w:type="paragraph" w:customStyle="1" w:styleId="2301">
    <w:name w:val="Char Char Char Char Char Char Char2"/>
    <w:basedOn w:val="1"/>
    <w:qFormat/>
    <w:uiPriority w:val="99"/>
    <w:pPr>
      <w:ind w:firstLine="0" w:firstLineChars="0"/>
    </w:pPr>
    <w:rPr>
      <w:rFonts w:ascii="Tahoma" w:hAnsi="Tahoma"/>
      <w:kern w:val="0"/>
      <w:sz w:val="21"/>
      <w:szCs w:val="20"/>
    </w:rPr>
  </w:style>
  <w:style w:type="paragraph" w:customStyle="1" w:styleId="2302">
    <w:name w:val="图名1 Char"/>
    <w:basedOn w:val="1"/>
    <w:qFormat/>
    <w:uiPriority w:val="0"/>
    <w:pPr>
      <w:widowControl w:val="0"/>
      <w:adjustRightInd w:val="0"/>
      <w:snapToGrid w:val="0"/>
      <w:spacing w:line="280" w:lineRule="exact"/>
      <w:ind w:firstLine="0" w:firstLineChars="0"/>
      <w:jc w:val="center"/>
    </w:pPr>
    <w:rPr>
      <w:rFonts w:ascii="Times" w:hAnsi="Times"/>
      <w:spacing w:val="6"/>
      <w:sz w:val="15"/>
      <w:szCs w:val="15"/>
    </w:rPr>
  </w:style>
  <w:style w:type="paragraph" w:customStyle="1" w:styleId="2303">
    <w:name w:val="navbarcell1rev"/>
    <w:basedOn w:val="1"/>
    <w:qFormat/>
    <w:uiPriority w:val="0"/>
    <w:pPr>
      <w:shd w:val="clear" w:color="auto" w:fill="00008B"/>
      <w:spacing w:before="100" w:beforeAutospacing="1" w:after="100" w:afterAutospacing="1" w:line="240" w:lineRule="auto"/>
      <w:ind w:firstLine="0" w:firstLineChars="0"/>
    </w:pPr>
    <w:rPr>
      <w:rFonts w:cs="宋体"/>
      <w:kern w:val="0"/>
      <w:sz w:val="21"/>
    </w:rPr>
  </w:style>
  <w:style w:type="paragraph" w:customStyle="1" w:styleId="2304">
    <w:name w:val="Char Char1 Char Char Char Char Char Char8"/>
    <w:basedOn w:val="1"/>
    <w:qFormat/>
    <w:uiPriority w:val="99"/>
    <w:pPr>
      <w:spacing w:after="160" w:line="240" w:lineRule="exact"/>
      <w:ind w:firstLine="0" w:firstLineChars="0"/>
    </w:pPr>
    <w:rPr>
      <w:rFonts w:ascii="Verdana" w:hAnsi="Verdana" w:eastAsia="仿宋_GB2312"/>
      <w:kern w:val="0"/>
      <w:sz w:val="21"/>
      <w:szCs w:val="20"/>
      <w:lang w:eastAsia="en-US"/>
    </w:rPr>
  </w:style>
  <w:style w:type="paragraph" w:customStyle="1" w:styleId="2305">
    <w:name w:val="提示样式"/>
    <w:basedOn w:val="1"/>
    <w:next w:val="86"/>
    <w:qFormat/>
    <w:uiPriority w:val="0"/>
    <w:pPr>
      <w:widowControl w:val="0"/>
      <w:spacing w:beforeLines="50" w:afterLines="50" w:line="240" w:lineRule="auto"/>
      <w:ind w:firstLine="0" w:firstLineChars="0"/>
    </w:pPr>
    <w:rPr>
      <w:rFonts w:ascii="Calibri" w:eastAsia="楷体_GB2312"/>
      <w:sz w:val="21"/>
      <w:szCs w:val="21"/>
    </w:rPr>
  </w:style>
  <w:style w:type="paragraph" w:customStyle="1" w:styleId="2306">
    <w:name w:val="xl235"/>
    <w:basedOn w:val="1"/>
    <w:qFormat/>
    <w:uiPriority w:val="99"/>
    <w:pPr>
      <w:pBdr>
        <w:top w:val="single" w:color="auto" w:sz="4" w:space="0"/>
        <w:left w:val="single" w:color="auto" w:sz="4" w:space="0"/>
        <w:bottom w:val="single" w:color="auto" w:sz="4" w:space="0"/>
        <w:right w:val="single" w:color="auto" w:sz="4" w:space="0"/>
      </w:pBdr>
      <w:shd w:val="clear" w:color="auto" w:fill="C0C0C0"/>
      <w:spacing w:before="100" w:beforeAutospacing="1" w:after="100" w:afterAutospacing="1"/>
      <w:ind w:firstLine="566" w:firstLineChars="236"/>
      <w:jc w:val="center"/>
    </w:pPr>
    <w:rPr>
      <w:rFonts w:cs="宋体"/>
      <w:b/>
      <w:bCs/>
      <w:color w:val="000000"/>
      <w:kern w:val="0"/>
      <w:sz w:val="18"/>
      <w:szCs w:val="18"/>
    </w:rPr>
  </w:style>
  <w:style w:type="paragraph" w:customStyle="1" w:styleId="2307">
    <w:name w:val="Char Char Char Char Char Char Char3"/>
    <w:basedOn w:val="1"/>
    <w:qFormat/>
    <w:uiPriority w:val="99"/>
    <w:pPr>
      <w:ind w:firstLine="0" w:firstLineChars="0"/>
    </w:pPr>
    <w:rPr>
      <w:rFonts w:ascii="Tahoma" w:hAnsi="Tahoma"/>
      <w:kern w:val="0"/>
      <w:sz w:val="21"/>
      <w:szCs w:val="20"/>
    </w:rPr>
  </w:style>
  <w:style w:type="paragraph" w:customStyle="1" w:styleId="2308">
    <w:name w:val="xl176"/>
    <w:basedOn w:val="1"/>
    <w:qFormat/>
    <w:uiPriority w:val="0"/>
    <w:pPr>
      <w:spacing w:before="100" w:beforeAutospacing="1" w:after="100" w:afterAutospacing="1" w:line="240" w:lineRule="auto"/>
      <w:ind w:firstLine="0" w:firstLineChars="0"/>
      <w:jc w:val="center"/>
    </w:pPr>
    <w:rPr>
      <w:rFonts w:eastAsia="仿宋" w:cs="宋体"/>
      <w:kern w:val="0"/>
      <w:sz w:val="21"/>
      <w:szCs w:val="20"/>
    </w:rPr>
  </w:style>
  <w:style w:type="paragraph" w:customStyle="1" w:styleId="2309">
    <w:name w:val="版本控制"/>
    <w:basedOn w:val="1"/>
    <w:qFormat/>
    <w:uiPriority w:val="99"/>
    <w:pPr>
      <w:widowControl w:val="0"/>
      <w:ind w:firstLine="0" w:firstLineChars="0"/>
    </w:pPr>
    <w:rPr>
      <w:rFonts w:ascii="Calibri" w:eastAsia="黑体"/>
      <w:b/>
      <w:bCs/>
      <w:sz w:val="28"/>
    </w:rPr>
  </w:style>
  <w:style w:type="paragraph" w:customStyle="1" w:styleId="2310">
    <w:name w:val="xl39"/>
    <w:basedOn w:val="1"/>
    <w:qFormat/>
    <w:uiPriority w:val="0"/>
    <w:pPr>
      <w:pBdr>
        <w:top w:val="single" w:color="auto" w:sz="4" w:space="0"/>
        <w:left w:val="single" w:color="auto" w:sz="4" w:space="0"/>
        <w:bottom w:val="single" w:color="auto" w:sz="8" w:space="0"/>
        <w:right w:val="single" w:color="auto" w:sz="4" w:space="0"/>
      </w:pBdr>
      <w:spacing w:before="100" w:beforeLines="50" w:beforeAutospacing="1" w:after="100" w:afterAutospacing="1"/>
      <w:ind w:firstLine="200"/>
      <w:jc w:val="center"/>
    </w:pPr>
    <w:rPr>
      <w:kern w:val="0"/>
      <w:sz w:val="21"/>
    </w:rPr>
  </w:style>
  <w:style w:type="paragraph" w:customStyle="1" w:styleId="2311">
    <w:name w:val="xl429"/>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pPr>
    <w:rPr>
      <w:rFonts w:cs="宋体"/>
      <w:color w:val="000000"/>
      <w:kern w:val="0"/>
      <w:sz w:val="21"/>
      <w:szCs w:val="20"/>
    </w:rPr>
  </w:style>
  <w:style w:type="paragraph" w:customStyle="1" w:styleId="2312">
    <w:name w:val="xl223"/>
    <w:basedOn w:val="1"/>
    <w:qFormat/>
    <w:uiPriority w:val="99"/>
    <w:pPr>
      <w:pBdr>
        <w:top w:val="single" w:color="auto" w:sz="4" w:space="0"/>
        <w:left w:val="single" w:color="auto" w:sz="4" w:space="0"/>
        <w:bottom w:val="single" w:color="auto" w:sz="8" w:space="0"/>
        <w:right w:val="single" w:color="auto" w:sz="4" w:space="0"/>
      </w:pBdr>
      <w:spacing w:before="100" w:beforeAutospacing="1" w:after="100" w:afterAutospacing="1"/>
      <w:ind w:firstLine="0" w:firstLineChars="0"/>
    </w:pPr>
    <w:rPr>
      <w:rFonts w:ascii="Calibri"/>
      <w:kern w:val="0"/>
      <w:sz w:val="21"/>
      <w:szCs w:val="21"/>
    </w:rPr>
  </w:style>
  <w:style w:type="paragraph" w:customStyle="1" w:styleId="2313">
    <w:name w:val="et17"/>
    <w:basedOn w:val="1"/>
    <w:qFormat/>
    <w:uiPriority w:val="99"/>
    <w:pPr>
      <w:pBdr>
        <w:top w:val="single" w:color="000000" w:sz="4" w:space="0"/>
        <w:left w:val="single" w:color="000000" w:sz="4" w:space="0"/>
        <w:bottom w:val="single" w:color="000000" w:sz="4" w:space="0"/>
        <w:right w:val="single" w:color="000000" w:sz="4" w:space="0"/>
      </w:pBdr>
      <w:spacing w:before="100" w:beforeAutospacing="1" w:after="100" w:afterAutospacing="1"/>
      <w:ind w:firstLine="0" w:firstLineChars="0"/>
      <w:jc w:val="center"/>
    </w:pPr>
    <w:rPr>
      <w:rFonts w:cs="宋体"/>
      <w:color w:val="000000"/>
      <w:kern w:val="0"/>
      <w:sz w:val="21"/>
      <w:szCs w:val="20"/>
    </w:rPr>
  </w:style>
  <w:style w:type="paragraph" w:customStyle="1" w:styleId="2314">
    <w:name w:val="Char Char Char Char Char Char Char Char Char1"/>
    <w:basedOn w:val="1"/>
    <w:qFormat/>
    <w:uiPriority w:val="99"/>
    <w:pPr>
      <w:ind w:firstLine="0" w:firstLineChars="0"/>
    </w:pPr>
    <w:rPr>
      <w:rFonts w:ascii="Tahoma" w:hAnsi="Tahoma"/>
      <w:kern w:val="0"/>
      <w:sz w:val="21"/>
      <w:szCs w:val="20"/>
    </w:rPr>
  </w:style>
  <w:style w:type="paragraph" w:customStyle="1" w:styleId="2315">
    <w:name w:val="Char112"/>
    <w:basedOn w:val="1"/>
    <w:qFormat/>
    <w:uiPriority w:val="99"/>
    <w:pPr>
      <w:spacing w:after="160" w:line="240" w:lineRule="exact"/>
      <w:ind w:firstLine="0" w:firstLineChars="0"/>
    </w:pPr>
    <w:rPr>
      <w:rFonts w:ascii="Verdana" w:hAnsi="Verdana"/>
      <w:kern w:val="0"/>
      <w:sz w:val="21"/>
      <w:szCs w:val="20"/>
      <w:lang w:eastAsia="en-US"/>
    </w:rPr>
  </w:style>
  <w:style w:type="paragraph" w:customStyle="1" w:styleId="2316">
    <w:name w:val="手册标题2"/>
    <w:basedOn w:val="1"/>
    <w:next w:val="86"/>
    <w:qFormat/>
    <w:uiPriority w:val="0"/>
    <w:pPr>
      <w:widowControl w:val="0"/>
      <w:tabs>
        <w:tab w:val="left" w:pos="1620"/>
      </w:tabs>
      <w:spacing w:beforeLines="100" w:afterLines="100" w:line="240" w:lineRule="auto"/>
      <w:ind w:left="1620" w:leftChars="600" w:hanging="360" w:firstLineChars="0"/>
      <w:outlineLvl w:val="1"/>
    </w:pPr>
    <w:rPr>
      <w:rFonts w:ascii="Arial" w:hAnsi="Arial" w:eastAsia="文鼎CS中黑"/>
      <w:sz w:val="32"/>
      <w:szCs w:val="32"/>
    </w:rPr>
  </w:style>
  <w:style w:type="paragraph" w:customStyle="1" w:styleId="2317">
    <w:name w:val="sig2"/>
    <w:basedOn w:val="1"/>
    <w:qFormat/>
    <w:uiPriority w:val="99"/>
    <w:pPr>
      <w:tabs>
        <w:tab w:val="left" w:pos="4680"/>
        <w:tab w:val="left" w:pos="7632"/>
      </w:tabs>
      <w:ind w:left="34" w:hanging="34" w:hangingChars="16"/>
    </w:pPr>
    <w:rPr>
      <w:rFonts w:ascii="Arial" w:hAnsi="Arial" w:eastAsia="PMingLiU"/>
      <w:iCs/>
      <w:kern w:val="0"/>
      <w:sz w:val="21"/>
      <w:szCs w:val="20"/>
      <w:lang w:val="en-AU" w:eastAsia="en-US"/>
    </w:rPr>
  </w:style>
  <w:style w:type="paragraph" w:customStyle="1" w:styleId="2318">
    <w:name w:val="Char Char Char1 Char Char1 Char Char Char"/>
    <w:basedOn w:val="1"/>
    <w:qFormat/>
    <w:uiPriority w:val="99"/>
    <w:pPr>
      <w:ind w:firstLine="566" w:firstLineChars="236"/>
    </w:pPr>
    <w:rPr>
      <w:rFonts w:ascii="Tahoma" w:hAnsi="Tahoma" w:cs="宋体"/>
      <w:color w:val="000000"/>
      <w:kern w:val="0"/>
      <w:sz w:val="21"/>
      <w:szCs w:val="20"/>
    </w:rPr>
  </w:style>
  <w:style w:type="paragraph" w:customStyle="1" w:styleId="2319">
    <w:name w:val="xl44"/>
    <w:basedOn w:val="1"/>
    <w:qFormat/>
    <w:uiPriority w:val="0"/>
    <w:pPr>
      <w:pBdr>
        <w:left w:val="single" w:color="auto" w:sz="4" w:space="0"/>
        <w:bottom w:val="single" w:color="auto" w:sz="4" w:space="0"/>
        <w:right w:val="single" w:color="auto" w:sz="4" w:space="0"/>
      </w:pBdr>
      <w:spacing w:before="100" w:beforeLines="50" w:beforeAutospacing="1" w:after="100" w:afterAutospacing="1"/>
      <w:ind w:firstLine="200"/>
    </w:pPr>
    <w:rPr>
      <w:kern w:val="0"/>
      <w:sz w:val="21"/>
    </w:rPr>
  </w:style>
  <w:style w:type="paragraph" w:customStyle="1" w:styleId="2320">
    <w:name w:val="表编号"/>
    <w:basedOn w:val="1"/>
    <w:qFormat/>
    <w:uiPriority w:val="99"/>
    <w:pPr>
      <w:numPr>
        <w:ilvl w:val="0"/>
        <w:numId w:val="89"/>
      </w:numPr>
      <w:tabs>
        <w:tab w:val="left" w:pos="240"/>
        <w:tab w:val="left" w:pos="360"/>
      </w:tabs>
      <w:ind w:left="0" w:firstLine="236" w:firstLineChars="236"/>
      <w:jc w:val="center"/>
    </w:pPr>
    <w:rPr>
      <w:rFonts w:eastAsia="黑体" w:cs="宋体"/>
      <w:color w:val="000000"/>
      <w:kern w:val="0"/>
      <w:sz w:val="21"/>
      <w:szCs w:val="28"/>
    </w:rPr>
  </w:style>
  <w:style w:type="paragraph" w:customStyle="1" w:styleId="2321">
    <w:name w:val="样式 标题 4H4Ref Heading 1rh1Heading sqlsect 1.2.3.4h4First S...2"/>
    <w:basedOn w:val="6"/>
    <w:qFormat/>
    <w:uiPriority w:val="99"/>
    <w:pPr>
      <w:tabs>
        <w:tab w:val="left" w:pos="864"/>
        <w:tab w:val="left" w:pos="993"/>
        <w:tab w:val="left" w:pos="1080"/>
        <w:tab w:val="left" w:pos="1560"/>
      </w:tabs>
      <w:spacing w:before="240" w:beforeLines="50" w:after="180" w:afterLines="50" w:line="240" w:lineRule="auto"/>
      <w:ind w:left="1180" w:hanging="1180"/>
    </w:pPr>
    <w:rPr>
      <w:rFonts w:ascii="Arial Black" w:hAnsi="Arial Black" w:eastAsia="宋体" w:cs="宋体"/>
      <w:b/>
      <w:bCs w:val="0"/>
      <w:w w:val="100"/>
      <w:kern w:val="0"/>
      <w:sz w:val="21"/>
      <w:szCs w:val="20"/>
    </w:rPr>
  </w:style>
  <w:style w:type="paragraph" w:customStyle="1" w:styleId="2322">
    <w:name w:val="Char Char Char Char Char Char Char Char Char Char Char Char Char Char Char Char Char Char Char Char Char Char Char Char Char Char Char Char2"/>
    <w:basedOn w:val="1"/>
    <w:qFormat/>
    <w:uiPriority w:val="0"/>
    <w:pPr>
      <w:widowControl w:val="0"/>
      <w:adjustRightInd w:val="0"/>
      <w:ind w:firstLine="0" w:firstLineChars="0"/>
      <w:jc w:val="both"/>
    </w:pPr>
    <w:rPr>
      <w:rFonts w:ascii="Calibri"/>
      <w:sz w:val="21"/>
      <w:szCs w:val="20"/>
    </w:rPr>
  </w:style>
  <w:style w:type="paragraph" w:customStyle="1" w:styleId="2323">
    <w:name w:val="标题77"/>
    <w:basedOn w:val="1"/>
    <w:qFormat/>
    <w:uiPriority w:val="99"/>
    <w:pPr>
      <w:numPr>
        <w:ilvl w:val="0"/>
        <w:numId w:val="90"/>
      </w:numPr>
      <w:tabs>
        <w:tab w:val="left" w:pos="360"/>
      </w:tabs>
      <w:ind w:left="0" w:firstLine="0" w:firstLineChars="0"/>
    </w:pPr>
    <w:rPr>
      <w:rFonts w:ascii="Arial Unicode MS" w:hAnsi="Arial Unicode MS"/>
      <w:kern w:val="0"/>
      <w:sz w:val="21"/>
    </w:rPr>
  </w:style>
  <w:style w:type="paragraph" w:customStyle="1" w:styleId="2324">
    <w:name w:val="列表项目符号6"/>
    <w:basedOn w:val="1"/>
    <w:qFormat/>
    <w:uiPriority w:val="0"/>
    <w:pPr>
      <w:tabs>
        <w:tab w:val="left" w:pos="900"/>
      </w:tabs>
      <w:autoSpaceDE w:val="0"/>
      <w:autoSpaceDN w:val="0"/>
      <w:adjustRightInd w:val="0"/>
      <w:spacing w:before="120" w:after="120"/>
      <w:ind w:left="899" w:hanging="359" w:hangingChars="171"/>
    </w:pPr>
    <w:rPr>
      <w:rFonts w:hint="eastAsia" w:eastAsia="仿宋"/>
      <w:bCs/>
      <w:color w:val="000000"/>
      <w:kern w:val="0"/>
      <w:sz w:val="21"/>
      <w:szCs w:val="21"/>
      <w:lang w:val="zh-CN"/>
    </w:rPr>
  </w:style>
  <w:style w:type="paragraph" w:customStyle="1" w:styleId="2325">
    <w:name w:val="样式 标题 2 + 宋体1"/>
    <w:basedOn w:val="4"/>
    <w:qFormat/>
    <w:uiPriority w:val="99"/>
    <w:pPr>
      <w:keepLines w:val="0"/>
      <w:tabs>
        <w:tab w:val="left" w:pos="425"/>
      </w:tabs>
      <w:adjustRightInd w:val="0"/>
      <w:snapToGrid w:val="0"/>
      <w:spacing w:before="240" w:beforeLines="50" w:after="0" w:afterLines="0" w:line="360" w:lineRule="auto"/>
      <w:ind w:left="425" w:hanging="425" w:firstLineChars="0"/>
    </w:pPr>
    <w:rPr>
      <w:rFonts w:ascii="宋体" w:hAnsi="宋体" w:eastAsia="宋体"/>
      <w:color w:val="000000"/>
      <w:sz w:val="30"/>
      <w:szCs w:val="30"/>
    </w:rPr>
  </w:style>
  <w:style w:type="paragraph" w:customStyle="1" w:styleId="2326">
    <w:name w:val="2hh四级目录下的项"/>
    <w:basedOn w:val="66"/>
    <w:next w:val="1"/>
    <w:qFormat/>
    <w:uiPriority w:val="0"/>
    <w:pPr>
      <w:widowControl w:val="0"/>
      <w:spacing w:before="240"/>
      <w:ind w:firstLine="0" w:firstLineChars="0"/>
      <w:jc w:val="both"/>
    </w:pPr>
    <w:rPr>
      <w:rFonts w:ascii="Calibri" w:hAnsi="Calibri"/>
      <w:b/>
      <w:sz w:val="28"/>
      <w:szCs w:val="28"/>
    </w:rPr>
  </w:style>
  <w:style w:type="paragraph" w:customStyle="1" w:styleId="2327">
    <w:name w:val="列表项目符号3"/>
    <w:basedOn w:val="472"/>
    <w:qFormat/>
    <w:uiPriority w:val="0"/>
    <w:pPr>
      <w:tabs>
        <w:tab w:val="left" w:pos="425"/>
      </w:tabs>
      <w:adjustRightInd w:val="0"/>
      <w:spacing w:before="120" w:beforeLines="0"/>
      <w:ind w:left="839" w:leftChars="250" w:hanging="314" w:hangingChars="131"/>
      <w:textAlignment w:val="baseline"/>
    </w:pPr>
    <w:rPr>
      <w:rFonts w:ascii="Arial" w:hAnsi="Arial" w:eastAsia="仿宋_GB2312" w:cs="Times New Roman"/>
      <w:szCs w:val="24"/>
    </w:rPr>
  </w:style>
  <w:style w:type="paragraph" w:customStyle="1" w:styleId="2328">
    <w:name w:val="正文文字 4"/>
    <w:basedOn w:val="35"/>
    <w:qFormat/>
    <w:uiPriority w:val="99"/>
    <w:pPr>
      <w:tabs>
        <w:tab w:val="left" w:pos="900"/>
        <w:tab w:val="left" w:pos="2730"/>
      </w:tabs>
      <w:adjustRightInd w:val="0"/>
      <w:spacing w:line="312" w:lineRule="atLeast"/>
      <w:ind w:left="0" w:leftChars="0" w:firstLine="200"/>
    </w:pPr>
    <w:rPr>
      <w:rFonts w:eastAsia="楷体_GB2312" w:cs="宋体"/>
      <w:bCs/>
      <w:color w:val="000000"/>
      <w:sz w:val="32"/>
      <w:szCs w:val="22"/>
    </w:rPr>
  </w:style>
  <w:style w:type="paragraph" w:customStyle="1" w:styleId="2329">
    <w:name w:val="1.1"/>
    <w:basedOn w:val="1"/>
    <w:qFormat/>
    <w:uiPriority w:val="0"/>
    <w:pPr>
      <w:widowControl w:val="0"/>
      <w:numPr>
        <w:ilvl w:val="0"/>
        <w:numId w:val="91"/>
      </w:numPr>
      <w:tabs>
        <w:tab w:val="left" w:pos="360"/>
      </w:tabs>
      <w:ind w:left="0" w:firstLine="200"/>
      <w:jc w:val="both"/>
    </w:pPr>
    <w:rPr>
      <w:rFonts w:ascii="Calibri"/>
      <w:sz w:val="21"/>
    </w:rPr>
  </w:style>
  <w:style w:type="paragraph" w:customStyle="1" w:styleId="2330">
    <w:name w:val="tex1"/>
    <w:basedOn w:val="1"/>
    <w:qFormat/>
    <w:uiPriority w:val="0"/>
    <w:pPr>
      <w:spacing w:before="100" w:beforeAutospacing="1" w:after="100" w:afterAutospacing="1" w:line="240" w:lineRule="auto"/>
      <w:ind w:firstLine="0" w:firstLineChars="0"/>
    </w:pPr>
    <w:rPr>
      <w:rFonts w:cs="宋体"/>
      <w:kern w:val="0"/>
      <w:sz w:val="21"/>
    </w:rPr>
  </w:style>
  <w:style w:type="paragraph" w:customStyle="1" w:styleId="2331">
    <w:name w:val="水调正文"/>
    <w:basedOn w:val="1"/>
    <w:qFormat/>
    <w:uiPriority w:val="99"/>
    <w:pPr>
      <w:widowControl w:val="0"/>
      <w:ind w:left="540" w:leftChars="257" w:firstLine="0" w:firstLineChars="0"/>
      <w:jc w:val="both"/>
    </w:pPr>
    <w:rPr>
      <w:rFonts w:ascii="Calibri"/>
      <w:sz w:val="21"/>
    </w:rPr>
  </w:style>
  <w:style w:type="paragraph" w:customStyle="1" w:styleId="2332">
    <w:name w:val="xl204"/>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center"/>
      <w:textAlignment w:val="center"/>
    </w:pPr>
    <w:rPr>
      <w:rFonts w:ascii="Arial" w:hAnsi="Arial" w:eastAsia="Arial Unicode MS" w:cs="Arial"/>
      <w:color w:val="000000"/>
      <w:kern w:val="0"/>
      <w:sz w:val="21"/>
      <w:szCs w:val="20"/>
    </w:rPr>
  </w:style>
  <w:style w:type="paragraph" w:customStyle="1" w:styleId="2333">
    <w:name w:val="iflytek标题3"/>
    <w:basedOn w:val="5"/>
    <w:qFormat/>
    <w:uiPriority w:val="0"/>
    <w:pPr>
      <w:keepLines w:val="0"/>
      <w:widowControl w:val="0"/>
      <w:numPr>
        <w:numId w:val="0"/>
      </w:numPr>
      <w:tabs>
        <w:tab w:val="left" w:pos="1740"/>
      </w:tabs>
      <w:spacing w:before="120" w:after="156" w:line="360" w:lineRule="auto"/>
      <w:ind w:left="1740" w:hanging="420"/>
    </w:pPr>
    <w:rPr>
      <w:rFonts w:ascii="宋体" w:hAnsi="宋体" w:cs="宋体"/>
      <w:b/>
      <w:sz w:val="30"/>
      <w:szCs w:val="20"/>
    </w:rPr>
  </w:style>
  <w:style w:type="paragraph" w:customStyle="1" w:styleId="2334">
    <w:name w:val="样式 样式 正文（首行缩进两字） + 首行缩进:  2 字符 段后: 0.5 行 行距: 1.5 倍行距 + 首行缩进:  2 ..."/>
    <w:basedOn w:val="1"/>
    <w:qFormat/>
    <w:uiPriority w:val="0"/>
    <w:pPr>
      <w:widowControl w:val="0"/>
      <w:jc w:val="both"/>
    </w:pPr>
    <w:rPr>
      <w:rFonts w:ascii="Calibri" w:cs="宋体"/>
      <w:sz w:val="21"/>
    </w:rPr>
  </w:style>
  <w:style w:type="paragraph" w:customStyle="1" w:styleId="2335">
    <w:name w:val="方欣表格栏目（右）"/>
    <w:basedOn w:val="1"/>
    <w:qFormat/>
    <w:uiPriority w:val="99"/>
    <w:pPr>
      <w:ind w:firstLine="0" w:firstLineChars="0"/>
      <w:jc w:val="right"/>
    </w:pPr>
    <w:rPr>
      <w:rFonts w:ascii="Book Antiqua" w:hAnsi="Book Antiqua" w:cs="宋体"/>
      <w:b/>
      <w:bCs/>
      <w:kern w:val="0"/>
      <w:sz w:val="21"/>
      <w:szCs w:val="20"/>
    </w:rPr>
  </w:style>
  <w:style w:type="paragraph" w:customStyle="1" w:styleId="2336">
    <w:name w:val="xl167"/>
    <w:basedOn w:val="1"/>
    <w:qFormat/>
    <w:uiPriority w:val="0"/>
    <w:pPr>
      <w:pBdr>
        <w:top w:val="single" w:color="auto" w:sz="4" w:space="0"/>
        <w:left w:val="single" w:color="auto" w:sz="4" w:space="0"/>
        <w:bottom w:val="single" w:color="auto" w:sz="4" w:space="0"/>
        <w:right w:val="single" w:color="auto" w:sz="4" w:space="0"/>
      </w:pBdr>
      <w:shd w:val="clear" w:color="000000" w:fill="D9D9D9"/>
      <w:spacing w:before="100" w:beforeAutospacing="1" w:after="100" w:afterAutospacing="1" w:line="240" w:lineRule="auto"/>
      <w:ind w:firstLine="0" w:firstLineChars="0"/>
      <w:jc w:val="center"/>
    </w:pPr>
    <w:rPr>
      <w:rFonts w:eastAsia="仿宋" w:cs="宋体"/>
      <w:b/>
      <w:bCs/>
      <w:kern w:val="0"/>
      <w:sz w:val="21"/>
      <w:szCs w:val="20"/>
    </w:rPr>
  </w:style>
  <w:style w:type="paragraph" w:customStyle="1" w:styleId="2337">
    <w:name w:val="xl45"/>
    <w:basedOn w:val="1"/>
    <w:qFormat/>
    <w:uiPriority w:val="0"/>
    <w:pPr>
      <w:pBdr>
        <w:top w:val="single" w:color="auto" w:sz="4" w:space="0"/>
        <w:left w:val="single" w:color="auto" w:sz="4" w:space="0"/>
        <w:bottom w:val="single" w:color="auto" w:sz="8" w:space="0"/>
        <w:right w:val="single" w:color="auto" w:sz="8" w:space="0"/>
      </w:pBdr>
      <w:spacing w:before="100" w:beforeLines="50" w:beforeAutospacing="1" w:after="100" w:afterAutospacing="1"/>
      <w:ind w:firstLine="200"/>
    </w:pPr>
    <w:rPr>
      <w:rFonts w:ascii="Calibri" w:hAnsi="Calibri"/>
      <w:kern w:val="0"/>
      <w:sz w:val="21"/>
    </w:rPr>
  </w:style>
  <w:style w:type="paragraph" w:customStyle="1" w:styleId="2338">
    <w:name w:val="CompanyName"/>
    <w:basedOn w:val="1"/>
    <w:qFormat/>
    <w:uiPriority w:val="0"/>
    <w:pPr>
      <w:spacing w:line="240" w:lineRule="auto"/>
      <w:ind w:firstLine="0" w:firstLineChars="0"/>
      <w:jc w:val="right"/>
    </w:pPr>
    <w:rPr>
      <w:b/>
      <w:kern w:val="0"/>
      <w:sz w:val="36"/>
      <w:szCs w:val="20"/>
    </w:rPr>
  </w:style>
  <w:style w:type="paragraph" w:customStyle="1" w:styleId="2339">
    <w:name w:val="二级标题"/>
    <w:basedOn w:val="1"/>
    <w:qFormat/>
    <w:uiPriority w:val="0"/>
    <w:pPr>
      <w:widowControl w:val="0"/>
      <w:adjustRightInd w:val="0"/>
      <w:spacing w:before="180" w:after="180" w:line="180" w:lineRule="atLeast"/>
      <w:ind w:firstLine="0" w:firstLineChars="0"/>
      <w:jc w:val="both"/>
      <w:textAlignment w:val="baseline"/>
    </w:pPr>
    <w:rPr>
      <w:rFonts w:ascii="黑体" w:eastAsia="黑体"/>
      <w:kern w:val="0"/>
      <w:sz w:val="21"/>
      <w:szCs w:val="20"/>
    </w:rPr>
  </w:style>
  <w:style w:type="paragraph" w:customStyle="1" w:styleId="2340">
    <w:name w:val="Char Char9 Char Char"/>
    <w:basedOn w:val="1"/>
    <w:qFormat/>
    <w:uiPriority w:val="0"/>
    <w:pPr>
      <w:spacing w:after="160" w:line="240" w:lineRule="exact"/>
      <w:ind w:firstLine="0" w:firstLineChars="0"/>
    </w:pPr>
    <w:rPr>
      <w:rFonts w:ascii="Verdana" w:hAnsi="Verdana" w:eastAsia="仿宋"/>
      <w:kern w:val="0"/>
      <w:sz w:val="21"/>
      <w:szCs w:val="20"/>
      <w:lang w:eastAsia="en-US"/>
    </w:rPr>
  </w:style>
  <w:style w:type="paragraph" w:customStyle="1" w:styleId="2341">
    <w:name w:val="FUNO标题3"/>
    <w:next w:val="1"/>
    <w:qFormat/>
    <w:uiPriority w:val="0"/>
    <w:pPr>
      <w:numPr>
        <w:ilvl w:val="2"/>
        <w:numId w:val="53"/>
      </w:numPr>
      <w:spacing w:beforeLines="50" w:afterLines="50" w:line="240" w:lineRule="auto"/>
      <w:outlineLvl w:val="2"/>
    </w:pPr>
    <w:rPr>
      <w:rFonts w:ascii="Arial Unicode MS" w:hAnsi="Arial Unicode MS" w:eastAsia="宋体" w:cs="Times New Roman"/>
      <w:b/>
      <w:kern w:val="2"/>
      <w:sz w:val="32"/>
      <w:szCs w:val="21"/>
      <w:lang w:val="en-US" w:eastAsia="zh-CN" w:bidi="ar-SA"/>
    </w:rPr>
  </w:style>
  <w:style w:type="paragraph" w:customStyle="1" w:styleId="2342">
    <w:name w:val="BodyText"/>
    <w:basedOn w:val="1"/>
    <w:qFormat/>
    <w:uiPriority w:val="0"/>
    <w:pPr>
      <w:spacing w:before="120" w:after="120"/>
      <w:ind w:firstLine="0" w:firstLineChars="0"/>
      <w:jc w:val="both"/>
    </w:pPr>
    <w:rPr>
      <w:rFonts w:eastAsia="仿宋"/>
      <w:kern w:val="0"/>
      <w:sz w:val="28"/>
      <w:szCs w:val="20"/>
    </w:rPr>
  </w:style>
  <w:style w:type="paragraph" w:customStyle="1" w:styleId="2343">
    <w:name w:val="western"/>
    <w:basedOn w:val="1"/>
    <w:uiPriority w:val="0"/>
    <w:pPr>
      <w:spacing w:line="240" w:lineRule="auto"/>
      <w:ind w:left="329" w:firstLine="200"/>
    </w:pPr>
    <w:rPr>
      <w:rFonts w:ascii="Calibri" w:hAnsi="Calibri" w:eastAsia="微软雅黑 Light"/>
      <w:kern w:val="0"/>
    </w:rPr>
  </w:style>
  <w:style w:type="paragraph" w:customStyle="1" w:styleId="2344">
    <w:name w:val="Header 4"/>
    <w:basedOn w:val="1"/>
    <w:qFormat/>
    <w:uiPriority w:val="0"/>
    <w:pPr>
      <w:widowControl w:val="0"/>
      <w:ind w:firstLine="0" w:firstLineChars="0"/>
      <w:jc w:val="both"/>
    </w:pPr>
    <w:rPr>
      <w:rFonts w:ascii="Calibri"/>
      <w:sz w:val="21"/>
    </w:rPr>
  </w:style>
  <w:style w:type="paragraph" w:customStyle="1" w:styleId="2345">
    <w:name w:val="Char Char Char Char Char Char Char Char Char"/>
    <w:basedOn w:val="26"/>
    <w:qFormat/>
    <w:uiPriority w:val="0"/>
    <w:pPr>
      <w:widowControl w:val="0"/>
      <w:shd w:val="clear" w:color="auto" w:fill="000080"/>
      <w:jc w:val="both"/>
    </w:pPr>
    <w:rPr>
      <w:rFonts w:ascii="Tahoma" w:hAnsi="Tahoma" w:eastAsia="仿宋"/>
      <w:sz w:val="24"/>
      <w:szCs w:val="24"/>
    </w:rPr>
  </w:style>
  <w:style w:type="paragraph" w:customStyle="1" w:styleId="2346">
    <w:name w:val="样式 行距: 1.5 倍行距 首行缩进:  2 字符"/>
    <w:basedOn w:val="1"/>
    <w:qFormat/>
    <w:uiPriority w:val="99"/>
    <w:pPr>
      <w:ind w:firstLine="200"/>
    </w:pPr>
    <w:rPr>
      <w:rFonts w:ascii="Arial Unicode MS" w:hAnsi="Arial Unicode MS" w:cs="宋体"/>
      <w:kern w:val="0"/>
      <w:sz w:val="21"/>
      <w:szCs w:val="20"/>
    </w:rPr>
  </w:style>
  <w:style w:type="paragraph" w:customStyle="1" w:styleId="2347">
    <w:name w:val="四级符号（加粗）"/>
    <w:basedOn w:val="1"/>
    <w:qFormat/>
    <w:uiPriority w:val="0"/>
    <w:pPr>
      <w:widowControl w:val="0"/>
      <w:numPr>
        <w:ilvl w:val="0"/>
        <w:numId w:val="11"/>
      </w:numPr>
      <w:tabs>
        <w:tab w:val="left" w:pos="198"/>
        <w:tab w:val="left" w:pos="360"/>
      </w:tabs>
      <w:ind w:left="600" w:leftChars="400" w:hanging="200" w:hangingChars="200"/>
      <w:jc w:val="both"/>
    </w:pPr>
    <w:rPr>
      <w:rFonts w:ascii="Calibri"/>
      <w:b/>
      <w:sz w:val="21"/>
      <w:szCs w:val="21"/>
    </w:rPr>
  </w:style>
  <w:style w:type="paragraph" w:customStyle="1" w:styleId="2348">
    <w:name w:val="图表标题ESRI"/>
    <w:basedOn w:val="63"/>
    <w:next w:val="1"/>
    <w:qFormat/>
    <w:uiPriority w:val="99"/>
    <w:pPr>
      <w:spacing w:line="360" w:lineRule="auto"/>
      <w:jc w:val="center"/>
    </w:pPr>
    <w:rPr>
      <w:rFonts w:ascii="Times New Roman" w:hAnsi="宋体"/>
      <w:b/>
      <w:bCs/>
      <w:szCs w:val="24"/>
    </w:rPr>
  </w:style>
  <w:style w:type="paragraph" w:customStyle="1" w:styleId="2349">
    <w:name w:val="默认段落字体 Para"/>
    <w:basedOn w:val="1"/>
    <w:uiPriority w:val="99"/>
    <w:pPr>
      <w:adjustRightInd w:val="0"/>
      <w:ind w:firstLine="0" w:firstLineChars="0"/>
    </w:pPr>
    <w:rPr>
      <w:rFonts w:ascii="Calibri"/>
      <w:kern w:val="0"/>
      <w:sz w:val="21"/>
      <w:szCs w:val="20"/>
    </w:rPr>
  </w:style>
  <w:style w:type="paragraph" w:customStyle="1" w:styleId="2350">
    <w:name w:val="正文 New New New New New New New New New New New New New New New New New New"/>
    <w:qFormat/>
    <w:uiPriority w:val="99"/>
    <w:pPr>
      <w:widowControl w:val="0"/>
      <w:spacing w:line="360" w:lineRule="auto"/>
      <w:ind w:firstLine="200" w:firstLineChars="200"/>
      <w:jc w:val="both"/>
    </w:pPr>
    <w:rPr>
      <w:rFonts w:ascii="Arial Unicode MS" w:hAnsi="Arial Unicode MS" w:eastAsia="宋体" w:cs="Times New Roman"/>
      <w:kern w:val="2"/>
      <w:sz w:val="24"/>
      <w:szCs w:val="24"/>
      <w:lang w:val="en-US" w:eastAsia="zh-CN" w:bidi="ar-SA"/>
    </w:rPr>
  </w:style>
  <w:style w:type="paragraph" w:customStyle="1" w:styleId="2351">
    <w:name w:val="cellheading"/>
    <w:basedOn w:val="1"/>
    <w:qFormat/>
    <w:uiPriority w:val="99"/>
    <w:pPr>
      <w:spacing w:after="144"/>
      <w:ind w:firstLine="566" w:firstLineChars="236"/>
    </w:pPr>
    <w:rPr>
      <w:rFonts w:ascii="Verdana" w:hAnsi="Verdana" w:eastAsia="Arial Unicode MS" w:cs="Arial Unicode MS"/>
      <w:b/>
      <w:bCs/>
      <w:color w:val="000000"/>
      <w:kern w:val="0"/>
      <w:sz w:val="21"/>
      <w:szCs w:val="20"/>
      <w:lang w:eastAsia="en-US"/>
    </w:rPr>
  </w:style>
  <w:style w:type="paragraph" w:customStyle="1" w:styleId="2352">
    <w:name w:val="样式Jiang"/>
    <w:basedOn w:val="84"/>
    <w:qFormat/>
    <w:uiPriority w:val="0"/>
    <w:pPr>
      <w:autoSpaceDE/>
      <w:autoSpaceDN/>
      <w:spacing w:line="240" w:lineRule="auto"/>
      <w:ind w:left="0" w:firstLine="0" w:firstLineChars="0"/>
      <w:jc w:val="center"/>
    </w:pPr>
    <w:rPr>
      <w:rFonts w:ascii="Arial" w:hAnsi="Arial" w:eastAsia="宋体" w:cs="Times New Roman"/>
      <w:bCs w:val="0"/>
      <w:caps/>
      <w:kern w:val="2"/>
      <w:sz w:val="32"/>
      <w:szCs w:val="20"/>
      <w:lang w:val="en-GB"/>
    </w:rPr>
  </w:style>
  <w:style w:type="paragraph" w:customStyle="1" w:styleId="2353">
    <w:name w:val="Char Char Char Char Char Char1 Char Char Char Char Char Char Char Char Char Char Char Char Char Char Char Char Char"/>
    <w:basedOn w:val="1"/>
    <w:qFormat/>
    <w:uiPriority w:val="99"/>
    <w:pPr>
      <w:spacing w:after="160" w:line="240" w:lineRule="exact"/>
      <w:ind w:firstLine="566" w:firstLineChars="236"/>
    </w:pPr>
    <w:rPr>
      <w:rFonts w:ascii="Verdana" w:hAnsi="Verdana" w:eastAsia="仿宋_GB2312" w:cs="宋体"/>
      <w:color w:val="000000"/>
      <w:kern w:val="0"/>
      <w:sz w:val="21"/>
      <w:szCs w:val="28"/>
      <w:lang w:eastAsia="en-US"/>
    </w:rPr>
  </w:style>
  <w:style w:type="paragraph" w:customStyle="1" w:styleId="2354">
    <w:name w:val="标题 4 New New New New New New"/>
    <w:basedOn w:val="1951"/>
    <w:next w:val="1951"/>
    <w:qFormat/>
    <w:uiPriority w:val="99"/>
    <w:pPr>
      <w:keepNext/>
      <w:tabs>
        <w:tab w:val="left" w:pos="864"/>
        <w:tab w:val="left" w:pos="2080"/>
      </w:tabs>
      <w:spacing w:before="240" w:after="60"/>
      <w:ind w:left="2080" w:right="100" w:rightChars="100" w:firstLine="0" w:firstLineChars="0"/>
      <w:jc w:val="left"/>
      <w:outlineLvl w:val="3"/>
    </w:pPr>
    <w:rPr>
      <w:b/>
      <w:bCs/>
      <w:sz w:val="28"/>
      <w:szCs w:val="28"/>
    </w:rPr>
  </w:style>
  <w:style w:type="paragraph" w:customStyle="1" w:styleId="2355">
    <w:name w:val="样式 样式 宋体 (西文)四号 首行缩进:  0.74 厘米 + 加粗1"/>
    <w:basedOn w:val="2356"/>
    <w:qFormat/>
    <w:uiPriority w:val="99"/>
    <w:rPr>
      <w:b/>
      <w:bCs/>
    </w:rPr>
  </w:style>
  <w:style w:type="paragraph" w:customStyle="1" w:styleId="2356">
    <w:name w:val="样式 宋体 (西文)四号 首行缩进:  0.74 厘米"/>
    <w:basedOn w:val="1"/>
    <w:qFormat/>
    <w:uiPriority w:val="99"/>
    <w:pPr>
      <w:ind w:firstLine="420" w:firstLineChars="0"/>
    </w:pPr>
    <w:rPr>
      <w:kern w:val="0"/>
      <w:sz w:val="21"/>
    </w:rPr>
  </w:style>
  <w:style w:type="paragraph" w:customStyle="1" w:styleId="2357">
    <w:name w:val="xl270"/>
    <w:basedOn w:val="1"/>
    <w:qFormat/>
    <w:uiPriority w:val="99"/>
    <w:pPr>
      <w:pBdr>
        <w:bottom w:val="single" w:color="auto" w:sz="4" w:space="0"/>
      </w:pBdr>
      <w:spacing w:before="100" w:beforeAutospacing="1" w:after="100" w:afterAutospacing="1"/>
      <w:ind w:firstLine="566" w:firstLineChars="236"/>
      <w:jc w:val="center"/>
    </w:pPr>
    <w:rPr>
      <w:rFonts w:cs="宋体"/>
      <w:b/>
      <w:bCs/>
      <w:color w:val="000000"/>
      <w:kern w:val="0"/>
      <w:sz w:val="21"/>
      <w:szCs w:val="28"/>
    </w:rPr>
  </w:style>
  <w:style w:type="paragraph" w:customStyle="1" w:styleId="2358">
    <w:name w:val="CODE 03"/>
    <w:basedOn w:val="1"/>
    <w:qFormat/>
    <w:uiPriority w:val="0"/>
    <w:pPr>
      <w:pBdr>
        <w:top w:val="single" w:color="808080" w:sz="4" w:space="1"/>
        <w:left w:val="single" w:color="808080" w:sz="4" w:space="4"/>
        <w:bottom w:val="single" w:color="808080" w:sz="4" w:space="1"/>
        <w:right w:val="single" w:color="808080" w:sz="4" w:space="4"/>
      </w:pBdr>
      <w:shd w:val="clear" w:color="auto" w:fill="E6E6E6"/>
      <w:spacing w:before="50" w:beforeLines="50"/>
      <w:ind w:left="672" w:leftChars="280" w:right="240" w:rightChars="100" w:firstLine="200"/>
    </w:pPr>
    <w:rPr>
      <w:rFonts w:ascii="Courier New" w:hAnsi="Courier New" w:cs="Courier New"/>
      <w:kern w:val="0"/>
      <w:sz w:val="21"/>
    </w:rPr>
  </w:style>
  <w:style w:type="paragraph" w:customStyle="1" w:styleId="2359">
    <w:name w:val="样式 正文（首行缩进两字） + 首行缩进:  2 字符1"/>
    <w:basedOn w:val="21"/>
    <w:qFormat/>
    <w:uiPriority w:val="99"/>
    <w:pPr>
      <w:widowControl/>
      <w:tabs>
        <w:tab w:val="left" w:pos="2730"/>
      </w:tabs>
      <w:spacing w:line="360" w:lineRule="auto"/>
      <w:jc w:val="left"/>
    </w:pPr>
    <w:rPr>
      <w:rFonts w:cs="宋体"/>
      <w:bCs/>
      <w:color w:val="000000"/>
      <w:kern w:val="2"/>
      <w:szCs w:val="22"/>
    </w:rPr>
  </w:style>
  <w:style w:type="paragraph" w:customStyle="1" w:styleId="2360">
    <w:name w:val="Table_Sm_Heading_bogus"/>
    <w:basedOn w:val="1871"/>
    <w:qFormat/>
    <w:uiPriority w:val="0"/>
    <w:pPr>
      <w:jc w:val="center"/>
    </w:pPr>
    <w:rPr>
      <w:rFonts w:ascii="Futura Bk" w:hAnsi="Futura Bk"/>
      <w:lang w:val="en-US"/>
    </w:rPr>
  </w:style>
  <w:style w:type="paragraph" w:customStyle="1" w:styleId="2361">
    <w:name w:val="Axure基本标题"/>
    <w:basedOn w:val="1"/>
    <w:qFormat/>
    <w:uiPriority w:val="0"/>
    <w:pPr>
      <w:spacing w:before="240" w:after="120" w:line="240" w:lineRule="auto"/>
      <w:ind w:firstLine="0" w:firstLineChars="0"/>
    </w:pPr>
    <w:rPr>
      <w:rFonts w:ascii="Arial" w:hAnsi="Arial" w:cs="Arial"/>
      <w:b/>
      <w:kern w:val="0"/>
      <w:sz w:val="18"/>
      <w:u w:val="single"/>
      <w:lang w:eastAsia="en-US"/>
    </w:rPr>
  </w:style>
  <w:style w:type="paragraph" w:customStyle="1" w:styleId="2362">
    <w:name w:val="1.1.1B"/>
    <w:basedOn w:val="7"/>
    <w:qFormat/>
    <w:uiPriority w:val="0"/>
    <w:pPr>
      <w:numPr>
        <w:numId w:val="92"/>
      </w:numPr>
      <w:tabs>
        <w:tab w:val="left" w:pos="360"/>
        <w:tab w:val="left" w:pos="900"/>
        <w:tab w:val="left" w:pos="2580"/>
      </w:tabs>
      <w:spacing w:before="280" w:after="290" w:line="374" w:lineRule="auto"/>
      <w:ind w:left="1008" w:hanging="1008"/>
      <w:jc w:val="both"/>
    </w:pPr>
    <w:rPr>
      <w:rFonts w:ascii="Calibri" w:hAnsi="宋体" w:eastAsia="宋体"/>
      <w:w w:val="100"/>
      <w:kern w:val="2"/>
      <w:sz w:val="28"/>
      <w:szCs w:val="28"/>
    </w:rPr>
  </w:style>
  <w:style w:type="paragraph" w:customStyle="1" w:styleId="2363">
    <w:name w:val="Highlight"/>
    <w:basedOn w:val="1"/>
    <w:qFormat/>
    <w:uiPriority w:val="99"/>
    <w:pPr>
      <w:spacing w:before="240" w:after="120" w:line="288" w:lineRule="auto"/>
      <w:ind w:firstLine="454" w:firstLineChars="236"/>
    </w:pPr>
    <w:rPr>
      <w:rFonts w:cs="宋体"/>
      <w:b/>
      <w:color w:val="000000"/>
      <w:kern w:val="0"/>
      <w:sz w:val="21"/>
      <w:szCs w:val="28"/>
      <w:u w:val="single"/>
    </w:rPr>
  </w:style>
  <w:style w:type="paragraph" w:customStyle="1" w:styleId="2364">
    <w:name w:val="附录标题"/>
    <w:basedOn w:val="1602"/>
    <w:qFormat/>
    <w:uiPriority w:val="0"/>
    <w:pPr>
      <w:adjustRightInd/>
      <w:snapToGrid/>
      <w:spacing w:before="120" w:after="60" w:line="240" w:lineRule="auto"/>
      <w:ind w:left="661" w:leftChars="314" w:right="670" w:rightChars="319" w:hanging="2" w:firstLineChars="200"/>
    </w:pPr>
    <w:rPr>
      <w:rFonts w:ascii="宋体" w:eastAsia="宋体"/>
      <w:color w:val="auto"/>
      <w:kern w:val="0"/>
      <w:sz w:val="28"/>
    </w:rPr>
  </w:style>
  <w:style w:type="paragraph" w:customStyle="1" w:styleId="2365">
    <w:name w:val="样式 标题 3 + 段前: 0 磅 段后: 0.5 行 行距: 单倍行距"/>
    <w:basedOn w:val="5"/>
    <w:qFormat/>
    <w:uiPriority w:val="0"/>
    <w:pPr>
      <w:keepLines w:val="0"/>
      <w:widowControl w:val="0"/>
      <w:numPr>
        <w:numId w:val="0"/>
      </w:numPr>
      <w:spacing w:after="60" w:afterLines="50" w:line="240" w:lineRule="auto"/>
      <w:ind w:left="720" w:hanging="720"/>
    </w:pPr>
    <w:rPr>
      <w:rFonts w:ascii="Calibri" w:hAnsi="宋体" w:eastAsia="宋体" w:cs="宋体"/>
      <w:sz w:val="21"/>
      <w:szCs w:val="20"/>
    </w:rPr>
  </w:style>
  <w:style w:type="paragraph" w:customStyle="1" w:styleId="2366">
    <w:name w:val="xl408"/>
    <w:basedOn w:val="1"/>
    <w:qFormat/>
    <w:uiPriority w:val="99"/>
    <w:pPr>
      <w:pBdr>
        <w:top w:val="single" w:color="auto" w:sz="4" w:space="0"/>
        <w:left w:val="single" w:color="auto" w:sz="4" w:space="0"/>
        <w:bottom w:val="single" w:color="auto" w:sz="4" w:space="0"/>
        <w:right w:val="single" w:color="auto" w:sz="4" w:space="0"/>
      </w:pBdr>
      <w:shd w:val="clear" w:color="auto" w:fill="C0C0C0"/>
      <w:spacing w:before="100" w:beforeAutospacing="1" w:after="100" w:afterAutospacing="1"/>
      <w:ind w:firstLine="566" w:firstLineChars="236"/>
      <w:jc w:val="center"/>
    </w:pPr>
    <w:rPr>
      <w:rFonts w:cs="宋体"/>
      <w:b/>
      <w:bCs/>
      <w:color w:val="000000"/>
      <w:kern w:val="0"/>
      <w:sz w:val="21"/>
      <w:szCs w:val="20"/>
    </w:rPr>
  </w:style>
  <w:style w:type="paragraph" w:customStyle="1" w:styleId="2367">
    <w:name w:val="带注意图标的正文"/>
    <w:next w:val="1"/>
    <w:qFormat/>
    <w:uiPriority w:val="0"/>
    <w:pPr>
      <w:numPr>
        <w:ilvl w:val="0"/>
        <w:numId w:val="93"/>
      </w:numPr>
      <w:tabs>
        <w:tab w:val="left" w:pos="0"/>
      </w:tabs>
      <w:spacing w:line="240" w:lineRule="auto"/>
      <w:ind w:firstLine="461" w:firstLineChars="192"/>
    </w:pPr>
    <w:rPr>
      <w:rFonts w:ascii="Arial" w:hAnsi="Arial" w:eastAsia="宋体" w:cs="Times New Roman"/>
      <w:kern w:val="2"/>
      <w:sz w:val="24"/>
      <w:szCs w:val="24"/>
      <w:lang w:val="en-US" w:eastAsia="ar-SA" w:bidi="ar-SA"/>
    </w:rPr>
  </w:style>
  <w:style w:type="paragraph" w:customStyle="1" w:styleId="2368">
    <w:name w:val="图表注释标题"/>
    <w:basedOn w:val="22"/>
    <w:qFormat/>
    <w:uiPriority w:val="0"/>
    <w:pPr>
      <w:spacing w:before="0" w:after="0"/>
      <w:ind w:firstLine="0" w:firstLineChars="0"/>
      <w:jc w:val="center"/>
    </w:pPr>
    <w:rPr>
      <w:sz w:val="24"/>
    </w:rPr>
  </w:style>
  <w:style w:type="paragraph" w:customStyle="1" w:styleId="2369">
    <w:name w:val="公式1"/>
    <w:basedOn w:val="1"/>
    <w:qFormat/>
    <w:uiPriority w:val="99"/>
    <w:pPr>
      <w:widowControl w:val="0"/>
      <w:spacing w:line="420" w:lineRule="atLeast"/>
      <w:ind w:firstLine="0" w:firstLineChars="0"/>
    </w:pPr>
    <w:rPr>
      <w:rFonts w:ascii="Calibri"/>
      <w:sz w:val="21"/>
    </w:rPr>
  </w:style>
  <w:style w:type="paragraph" w:customStyle="1" w:styleId="2370">
    <w:name w:val="正文 New"/>
    <w:qFormat/>
    <w:uiPriority w:val="0"/>
    <w:pPr>
      <w:widowControl w:val="0"/>
      <w:spacing w:line="360" w:lineRule="auto"/>
      <w:ind w:firstLine="200" w:firstLineChars="200"/>
    </w:pPr>
    <w:rPr>
      <w:rFonts w:ascii="Calibri" w:hAnsi="Calibri" w:eastAsia="宋体" w:cs="Times New Roman"/>
      <w:kern w:val="2"/>
      <w:sz w:val="24"/>
      <w:lang w:val="en-US" w:eastAsia="zh-CN" w:bidi="ar-SA"/>
    </w:rPr>
  </w:style>
  <w:style w:type="paragraph" w:customStyle="1" w:styleId="2371">
    <w:name w:val="xl29"/>
    <w:basedOn w:val="1"/>
    <w:qFormat/>
    <w:uiPriority w:val="0"/>
    <w:pPr>
      <w:pBdr>
        <w:left w:val="single" w:color="auto" w:sz="4" w:space="0"/>
        <w:bottom w:val="single" w:color="auto" w:sz="4" w:space="0"/>
        <w:right w:val="single" w:color="auto" w:sz="4" w:space="0"/>
      </w:pBdr>
      <w:spacing w:before="100" w:beforeLines="50" w:beforeAutospacing="1" w:after="100" w:afterAutospacing="1"/>
      <w:ind w:firstLine="200"/>
      <w:jc w:val="center"/>
    </w:pPr>
    <w:rPr>
      <w:kern w:val="0"/>
      <w:sz w:val="21"/>
    </w:rPr>
  </w:style>
  <w:style w:type="paragraph" w:customStyle="1" w:styleId="2372">
    <w:name w:val="样式 标题 1H1PIM 1h1标书1第*部分第A章L1bocLevel 1 Topic HeadingHe..."/>
    <w:basedOn w:val="3"/>
    <w:qFormat/>
    <w:uiPriority w:val="99"/>
    <w:pPr>
      <w:pageBreakBefore/>
      <w:tabs>
        <w:tab w:val="left" w:pos="0"/>
        <w:tab w:val="left" w:pos="432"/>
      </w:tabs>
      <w:spacing w:before="120" w:beforeLines="50" w:after="60" w:afterLines="50"/>
      <w:ind w:left="1440" w:firstLine="0" w:firstLineChars="0"/>
    </w:pPr>
    <w:rPr>
      <w:rFonts w:eastAsia="宋体" w:cs="宋体"/>
      <w:sz w:val="44"/>
      <w:szCs w:val="20"/>
    </w:rPr>
  </w:style>
  <w:style w:type="paragraph" w:customStyle="1" w:styleId="2373">
    <w:name w:val="et25"/>
    <w:basedOn w:val="1"/>
    <w:qFormat/>
    <w:uiPriority w:val="99"/>
    <w:pPr>
      <w:pBdr>
        <w:top w:val="single" w:color="000000" w:sz="4" w:space="0"/>
        <w:left w:val="single" w:color="000000" w:sz="4" w:space="0"/>
        <w:bottom w:val="single" w:color="000000" w:sz="4" w:space="0"/>
        <w:right w:val="single" w:color="000000" w:sz="4" w:space="0"/>
      </w:pBdr>
      <w:spacing w:before="100" w:beforeAutospacing="1" w:after="100" w:afterAutospacing="1"/>
      <w:ind w:firstLine="0" w:firstLineChars="0"/>
      <w:jc w:val="center"/>
    </w:pPr>
    <w:rPr>
      <w:rFonts w:cs="宋体"/>
      <w:b/>
      <w:bCs/>
      <w:color w:val="000000"/>
      <w:kern w:val="0"/>
      <w:sz w:val="21"/>
      <w:szCs w:val="20"/>
    </w:rPr>
  </w:style>
  <w:style w:type="paragraph" w:customStyle="1" w:styleId="2374">
    <w:name w:val="Char Char1 Char Char Char Char Char Char2"/>
    <w:basedOn w:val="1"/>
    <w:qFormat/>
    <w:uiPriority w:val="99"/>
    <w:pPr>
      <w:spacing w:after="160" w:line="240" w:lineRule="exact"/>
      <w:ind w:firstLine="0" w:firstLineChars="0"/>
    </w:pPr>
    <w:rPr>
      <w:rFonts w:ascii="Verdana" w:hAnsi="Verdana" w:eastAsia="仿宋_GB2312"/>
      <w:kern w:val="0"/>
      <w:sz w:val="21"/>
      <w:szCs w:val="20"/>
      <w:lang w:eastAsia="en-US"/>
    </w:rPr>
  </w:style>
  <w:style w:type="paragraph" w:customStyle="1" w:styleId="2375">
    <w:name w:val="CSS4级正文"/>
    <w:basedOn w:val="1"/>
    <w:qFormat/>
    <w:uiPriority w:val="99"/>
    <w:pPr>
      <w:widowControl w:val="0"/>
      <w:ind w:left="1440" w:leftChars="600" w:firstLine="200"/>
    </w:pPr>
    <w:rPr>
      <w:rFonts w:ascii="Calibri" w:cs="宋体"/>
      <w:sz w:val="21"/>
      <w:szCs w:val="20"/>
    </w:rPr>
  </w:style>
  <w:style w:type="paragraph" w:customStyle="1" w:styleId="2376">
    <w:name w:val="xl115"/>
    <w:basedOn w:val="1"/>
    <w:qFormat/>
    <w:uiPriority w:val="0"/>
    <w:pPr>
      <w:pBdr>
        <w:top w:val="single" w:color="auto" w:sz="4" w:space="0"/>
        <w:bottom w:val="single" w:color="auto" w:sz="4" w:space="0"/>
        <w:right w:val="single" w:color="auto" w:sz="4" w:space="0"/>
      </w:pBdr>
      <w:shd w:val="clear" w:color="000000" w:fill="FFFFFF"/>
      <w:spacing w:before="100" w:beforeAutospacing="1" w:after="100" w:afterAutospacing="1" w:line="240" w:lineRule="auto"/>
      <w:ind w:firstLine="0" w:firstLineChars="0"/>
      <w:textAlignment w:val="center"/>
    </w:pPr>
    <w:rPr>
      <w:rFonts w:ascii="仿宋_GB2312" w:eastAsia="仿宋_GB2312" w:cs="宋体"/>
      <w:b/>
      <w:bCs/>
      <w:color w:val="000000"/>
      <w:kern w:val="0"/>
      <w:sz w:val="21"/>
    </w:rPr>
  </w:style>
  <w:style w:type="paragraph" w:customStyle="1" w:styleId="2377">
    <w:name w:val="dash0023"/>
    <w:basedOn w:val="1"/>
    <w:qFormat/>
    <w:uiPriority w:val="0"/>
    <w:pPr>
      <w:spacing w:line="360" w:lineRule="atLeast"/>
      <w:ind w:left="960" w:hanging="480" w:firstLineChars="0"/>
      <w:jc w:val="both"/>
    </w:pPr>
    <w:rPr>
      <w:rFonts w:ascii="Calibri"/>
      <w:kern w:val="0"/>
      <w:sz w:val="21"/>
    </w:rPr>
  </w:style>
  <w:style w:type="paragraph" w:customStyle="1" w:styleId="2378">
    <w:name w:val="目录标题1"/>
    <w:basedOn w:val="1"/>
    <w:qFormat/>
    <w:uiPriority w:val="0"/>
    <w:pPr>
      <w:spacing w:before="240" w:after="60" w:line="240" w:lineRule="auto"/>
      <w:ind w:firstLine="0" w:firstLineChars="0"/>
      <w:jc w:val="center"/>
      <w:outlineLvl w:val="0"/>
    </w:pPr>
    <w:rPr>
      <w:rFonts w:ascii="黑体" w:hAnsi="Cambria" w:eastAsia="黑体" w:cs="宋体"/>
      <w:b/>
      <w:bCs/>
      <w:color w:val="000000"/>
      <w:sz w:val="32"/>
      <w:szCs w:val="20"/>
    </w:rPr>
  </w:style>
  <w:style w:type="paragraph" w:customStyle="1" w:styleId="2379">
    <w:name w:val="pstyle"/>
    <w:basedOn w:val="1"/>
    <w:qFormat/>
    <w:uiPriority w:val="0"/>
    <w:pPr>
      <w:spacing w:before="15" w:line="345" w:lineRule="atLeast"/>
      <w:ind w:firstLine="0" w:firstLineChars="0"/>
    </w:pPr>
    <w:rPr>
      <w:rFonts w:cs="宋体"/>
      <w:kern w:val="0"/>
      <w:sz w:val="21"/>
    </w:rPr>
  </w:style>
  <w:style w:type="paragraph" w:customStyle="1" w:styleId="2380">
    <w:name w:val="附录图标号"/>
    <w:basedOn w:val="1"/>
    <w:qFormat/>
    <w:uiPriority w:val="0"/>
    <w:pPr>
      <w:keepNext/>
      <w:pageBreakBefore/>
      <w:numPr>
        <w:ilvl w:val="0"/>
        <w:numId w:val="94"/>
      </w:numPr>
      <w:tabs>
        <w:tab w:val="left" w:pos="360"/>
      </w:tabs>
      <w:spacing w:line="14" w:lineRule="exact"/>
      <w:ind w:left="0" w:firstLine="363" w:firstLineChars="0"/>
      <w:jc w:val="center"/>
      <w:outlineLvl w:val="0"/>
    </w:pPr>
    <w:rPr>
      <w:rFonts w:ascii="Calibri"/>
      <w:color w:val="FFFFFF"/>
      <w:sz w:val="21"/>
    </w:rPr>
  </w:style>
  <w:style w:type="paragraph" w:customStyle="1" w:styleId="2381">
    <w:name w:val="GP标题5"/>
    <w:basedOn w:val="1722"/>
    <w:next w:val="1412"/>
    <w:qFormat/>
    <w:uiPriority w:val="0"/>
    <w:pPr>
      <w:spacing w:beforeLines="50" w:afterLines="50"/>
      <w:outlineLvl w:val="4"/>
    </w:pPr>
    <w:rPr>
      <w:rFonts w:ascii="华文细黑" w:hAnsi="华文细黑" w:eastAsia="华文细黑"/>
      <w:b/>
    </w:rPr>
  </w:style>
  <w:style w:type="paragraph" w:customStyle="1" w:styleId="2382">
    <w:name w:val="Bullet2"/>
    <w:basedOn w:val="1"/>
    <w:qFormat/>
    <w:uiPriority w:val="0"/>
    <w:pPr>
      <w:widowControl w:val="0"/>
      <w:spacing w:line="440" w:lineRule="atLeast"/>
      <w:ind w:left="1440" w:hanging="360" w:firstLineChars="0"/>
    </w:pPr>
    <w:rPr>
      <w:snapToGrid w:val="0"/>
      <w:color w:val="000080"/>
      <w:kern w:val="0"/>
      <w:sz w:val="21"/>
      <w:szCs w:val="20"/>
    </w:rPr>
  </w:style>
  <w:style w:type="paragraph" w:customStyle="1" w:styleId="2383">
    <w:name w:val="样式 Arial 小四 段前: 7.8 磅 首行缩进:  2 字符"/>
    <w:basedOn w:val="1"/>
    <w:qFormat/>
    <w:uiPriority w:val="99"/>
    <w:pPr>
      <w:spacing w:before="156"/>
      <w:ind w:firstLine="200"/>
    </w:pPr>
    <w:rPr>
      <w:rFonts w:ascii="Arial Unicode MS" w:hAnsi="Arial Unicode MS" w:cs="宋体"/>
      <w:kern w:val="0"/>
      <w:sz w:val="21"/>
      <w:szCs w:val="20"/>
    </w:rPr>
  </w:style>
  <w:style w:type="paragraph" w:customStyle="1" w:styleId="2384">
    <w:name w:val="样式 标3 + 宋体"/>
    <w:basedOn w:val="1215"/>
    <w:qFormat/>
    <w:uiPriority w:val="0"/>
    <w:rPr>
      <w:rFonts w:ascii="宋体" w:hAnsi="Calibri" w:eastAsia="宋体"/>
    </w:rPr>
  </w:style>
  <w:style w:type="paragraph" w:customStyle="1" w:styleId="2385">
    <w:name w:val="contenttitle"/>
    <w:basedOn w:val="1"/>
    <w:qFormat/>
    <w:uiPriority w:val="0"/>
    <w:pPr>
      <w:spacing w:before="33" w:after="100" w:afterAutospacing="1" w:line="240" w:lineRule="auto"/>
      <w:ind w:left="100" w:firstLine="0" w:firstLineChars="0"/>
    </w:pPr>
    <w:rPr>
      <w:rFonts w:ascii="Arial" w:hAnsi="Arial" w:cs="Arial"/>
      <w:b/>
      <w:bCs/>
      <w:color w:val="000000"/>
      <w:kern w:val="0"/>
      <w:sz w:val="23"/>
      <w:szCs w:val="23"/>
    </w:rPr>
  </w:style>
  <w:style w:type="paragraph" w:customStyle="1" w:styleId="2386">
    <w:name w:val="CM52"/>
    <w:basedOn w:val="305"/>
    <w:next w:val="305"/>
    <w:qFormat/>
    <w:uiPriority w:val="0"/>
    <w:pPr>
      <w:spacing w:line="546" w:lineRule="atLeast"/>
    </w:pPr>
    <w:rPr>
      <w:rFonts w:ascii="仿宋_GB2312" w:eastAsia="仿宋_GB2312" w:cs="Times New Roman"/>
      <w:color w:val="auto"/>
    </w:rPr>
  </w:style>
  <w:style w:type="paragraph" w:customStyle="1" w:styleId="2387">
    <w:name w:val="单元格文字（居中）"/>
    <w:basedOn w:val="1"/>
    <w:qFormat/>
    <w:uiPriority w:val="0"/>
    <w:pPr>
      <w:widowControl w:val="0"/>
      <w:spacing w:line="312" w:lineRule="auto"/>
      <w:ind w:firstLine="0" w:firstLineChars="0"/>
      <w:jc w:val="center"/>
    </w:pPr>
    <w:rPr>
      <w:rFonts w:ascii="Calibri" w:cs="宋体"/>
      <w:sz w:val="21"/>
      <w:szCs w:val="20"/>
    </w:rPr>
  </w:style>
  <w:style w:type="paragraph" w:customStyle="1" w:styleId="2388">
    <w:name w:val="公文标题2"/>
    <w:basedOn w:val="4"/>
    <w:next w:val="1"/>
    <w:qFormat/>
    <w:uiPriority w:val="0"/>
    <w:pPr>
      <w:keepLines w:val="0"/>
      <w:widowControl w:val="0"/>
      <w:numPr>
        <w:ilvl w:val="1"/>
        <w:numId w:val="50"/>
      </w:numPr>
      <w:adjustRightInd w:val="0"/>
      <w:snapToGrid w:val="0"/>
      <w:spacing w:before="0" w:beforeLines="0" w:after="0" w:afterLines="0" w:line="560" w:lineRule="exact"/>
      <w:ind w:firstLine="200"/>
    </w:pPr>
    <w:rPr>
      <w:rFonts w:ascii="仿宋_GB2312" w:hAnsi="仿宋" w:eastAsia="仿宋_GB2312"/>
      <w:b/>
      <w:color w:val="FF0000"/>
      <w:sz w:val="30"/>
      <w:szCs w:val="30"/>
    </w:rPr>
  </w:style>
  <w:style w:type="paragraph" w:customStyle="1" w:styleId="2389">
    <w:name w:val="WW-正文缩进1"/>
    <w:basedOn w:val="1"/>
    <w:qFormat/>
    <w:uiPriority w:val="0"/>
    <w:pPr>
      <w:widowControl w:val="0"/>
      <w:suppressAutoHyphens/>
      <w:spacing w:line="400" w:lineRule="atLeast"/>
      <w:ind w:left="567" w:firstLine="510" w:firstLineChars="0"/>
      <w:jc w:val="both"/>
    </w:pPr>
    <w:rPr>
      <w:rFonts w:ascii="Calibri"/>
      <w:sz w:val="21"/>
      <w:szCs w:val="20"/>
      <w:lang w:eastAsia="ar-SA"/>
    </w:rPr>
  </w:style>
  <w:style w:type="paragraph" w:customStyle="1" w:styleId="2390">
    <w:name w:val="8级标题"/>
    <w:basedOn w:val="179"/>
    <w:qFormat/>
    <w:uiPriority w:val="0"/>
    <w:pPr>
      <w:keepNext/>
      <w:widowControl w:val="0"/>
      <w:numPr>
        <w:ilvl w:val="7"/>
        <w:numId w:val="23"/>
      </w:numPr>
      <w:tabs>
        <w:tab w:val="left" w:pos="360"/>
      </w:tabs>
      <w:spacing w:before="156"/>
      <w:ind w:left="0" w:firstLine="0" w:firstLineChars="0"/>
      <w:outlineLvl w:val="7"/>
    </w:pPr>
    <w:rPr>
      <w:b/>
      <w:szCs w:val="28"/>
    </w:rPr>
  </w:style>
  <w:style w:type="paragraph" w:customStyle="1" w:styleId="2391">
    <w:name w:val="xl32"/>
    <w:basedOn w:val="1"/>
    <w:qFormat/>
    <w:uiPriority w:val="0"/>
    <w:pPr>
      <w:spacing w:before="100" w:beforeLines="50" w:beforeAutospacing="1" w:after="100" w:afterAutospacing="1"/>
      <w:ind w:firstLine="200"/>
    </w:pPr>
    <w:rPr>
      <w:kern w:val="0"/>
      <w:sz w:val="21"/>
    </w:rPr>
  </w:style>
  <w:style w:type="paragraph" w:customStyle="1" w:styleId="2392">
    <w:name w:val="Char Char Char Char Char Char4"/>
    <w:basedOn w:val="1"/>
    <w:qFormat/>
    <w:uiPriority w:val="99"/>
    <w:pPr>
      <w:ind w:firstLine="0" w:firstLineChars="0"/>
    </w:pPr>
    <w:rPr>
      <w:rFonts w:ascii="Tahoma" w:hAnsi="Tahoma"/>
      <w:kern w:val="0"/>
      <w:sz w:val="21"/>
      <w:szCs w:val="20"/>
    </w:rPr>
  </w:style>
  <w:style w:type="paragraph" w:customStyle="1" w:styleId="2393">
    <w:name w:val="xl219"/>
    <w:basedOn w:val="1"/>
    <w:qFormat/>
    <w:uiPriority w:val="99"/>
    <w:pPr>
      <w:pBdr>
        <w:top w:val="single" w:color="auto" w:sz="4" w:space="0"/>
        <w:left w:val="single" w:color="auto" w:sz="4" w:space="0"/>
        <w:bottom w:val="single" w:color="auto" w:sz="4" w:space="0"/>
        <w:right w:val="single" w:color="auto" w:sz="8" w:space="0"/>
      </w:pBdr>
      <w:spacing w:before="100" w:beforeAutospacing="1" w:after="100" w:afterAutospacing="1"/>
      <w:ind w:firstLine="0" w:firstLineChars="0"/>
      <w:jc w:val="right"/>
    </w:pPr>
    <w:rPr>
      <w:rFonts w:ascii="Calibri"/>
      <w:b/>
      <w:bCs/>
      <w:kern w:val="0"/>
      <w:sz w:val="21"/>
      <w:szCs w:val="21"/>
    </w:rPr>
  </w:style>
  <w:style w:type="paragraph" w:customStyle="1" w:styleId="2394">
    <w:name w:val="1）编号"/>
    <w:basedOn w:val="1"/>
    <w:qFormat/>
    <w:uiPriority w:val="99"/>
    <w:pPr>
      <w:numPr>
        <w:ilvl w:val="0"/>
        <w:numId w:val="95"/>
      </w:numPr>
      <w:tabs>
        <w:tab w:val="left" w:pos="360"/>
      </w:tabs>
      <w:ind w:left="200" w:leftChars="200" w:hanging="200" w:hangingChars="200"/>
    </w:pPr>
    <w:rPr>
      <w:rFonts w:hint="eastAsia" w:ascii="Calibri" w:hAnsi="Calibri" w:eastAsia="仿宋_GB2312" w:cs="宋体"/>
      <w:color w:val="000000"/>
      <w:sz w:val="28"/>
      <w:szCs w:val="21"/>
    </w:rPr>
  </w:style>
  <w:style w:type="paragraph" w:customStyle="1" w:styleId="2395">
    <w:name w:val="Table Note"/>
    <w:basedOn w:val="1"/>
    <w:qFormat/>
    <w:uiPriority w:val="0"/>
    <w:pPr>
      <w:keepLines/>
      <w:topLinePunct/>
      <w:adjustRightInd w:val="0"/>
      <w:snapToGrid w:val="0"/>
      <w:spacing w:beforeLines="50" w:after="80" w:line="440" w:lineRule="atLeast"/>
      <w:ind w:left="805" w:leftChars="805" w:firstLine="200"/>
    </w:pPr>
    <w:rPr>
      <w:rFonts w:ascii="Calibri" w:cs="Arial"/>
      <w:color w:val="000000"/>
      <w:kern w:val="0"/>
      <w:sz w:val="18"/>
      <w:szCs w:val="18"/>
    </w:rPr>
  </w:style>
  <w:style w:type="paragraph" w:customStyle="1" w:styleId="2396">
    <w:name w:val="样式 表格文字 +"/>
    <w:basedOn w:val="182"/>
    <w:qFormat/>
    <w:uiPriority w:val="99"/>
    <w:pPr>
      <w:widowControl w:val="0"/>
      <w:adjustRightInd w:val="0"/>
      <w:snapToGrid w:val="0"/>
      <w:spacing w:before="0" w:after="0" w:line="240" w:lineRule="auto"/>
      <w:ind w:firstLine="0" w:firstLineChars="0"/>
      <w:jc w:val="center"/>
    </w:pPr>
    <w:rPr>
      <w:rFonts w:ascii="Franklin Gothic Demi" w:hAnsi="Franklin Gothic Demi" w:eastAsia="仿宋_GB2312"/>
      <w:spacing w:val="0"/>
      <w:szCs w:val="24"/>
    </w:rPr>
  </w:style>
  <w:style w:type="paragraph" w:customStyle="1" w:styleId="2397">
    <w:name w:val="样式 样式 正文文字缩进 + 四号 首行缩进:  2 字符 行距: 1.5 倍行距 + 首行缩进:  2 字符"/>
    <w:basedOn w:val="1"/>
    <w:qFormat/>
    <w:uiPriority w:val="99"/>
    <w:pPr>
      <w:widowControl w:val="0"/>
      <w:ind w:firstLine="200"/>
      <w:jc w:val="both"/>
    </w:pPr>
    <w:rPr>
      <w:rFonts w:ascii="Calibri"/>
      <w:sz w:val="21"/>
      <w:szCs w:val="20"/>
    </w:rPr>
  </w:style>
  <w:style w:type="paragraph" w:customStyle="1" w:styleId="2398">
    <w:name w:val="xl114"/>
    <w:basedOn w:val="1"/>
    <w:qFormat/>
    <w:uiPriority w:val="0"/>
    <w:pPr>
      <w:pBdr>
        <w:top w:val="single" w:color="auto" w:sz="4" w:space="0"/>
        <w:bottom w:val="single" w:color="auto" w:sz="4" w:space="0"/>
      </w:pBdr>
      <w:shd w:val="clear" w:color="000000" w:fill="FFFFFF"/>
      <w:spacing w:before="100" w:beforeAutospacing="1" w:after="100" w:afterAutospacing="1" w:line="240" w:lineRule="auto"/>
      <w:ind w:firstLine="0" w:firstLineChars="0"/>
      <w:textAlignment w:val="center"/>
    </w:pPr>
    <w:rPr>
      <w:rFonts w:ascii="仿宋_GB2312" w:eastAsia="仿宋_GB2312" w:cs="宋体"/>
      <w:b/>
      <w:bCs/>
      <w:color w:val="000000"/>
      <w:kern w:val="0"/>
      <w:sz w:val="21"/>
    </w:rPr>
  </w:style>
  <w:style w:type="paragraph" w:customStyle="1" w:styleId="2399">
    <w:name w:val="正文段落样式"/>
    <w:basedOn w:val="1"/>
    <w:qFormat/>
    <w:uiPriority w:val="0"/>
    <w:pPr>
      <w:widowControl w:val="0"/>
      <w:spacing w:line="240" w:lineRule="auto"/>
      <w:ind w:left="446" w:leftChars="212" w:hanging="1" w:firstLineChars="0"/>
      <w:jc w:val="both"/>
    </w:pPr>
    <w:rPr>
      <w:rFonts w:ascii="Calibri" w:cs="宋体"/>
      <w:sz w:val="21"/>
      <w:szCs w:val="20"/>
    </w:rPr>
  </w:style>
  <w:style w:type="paragraph" w:customStyle="1" w:styleId="2400">
    <w:name w:val="封面内容3"/>
    <w:basedOn w:val="1"/>
    <w:qFormat/>
    <w:uiPriority w:val="99"/>
    <w:pPr>
      <w:widowControl w:val="0"/>
      <w:ind w:firstLine="0" w:firstLineChars="0"/>
      <w:jc w:val="center"/>
    </w:pPr>
    <w:rPr>
      <w:rFonts w:ascii="Calibri" w:eastAsia="方正小标宋简体"/>
      <w:sz w:val="32"/>
      <w:szCs w:val="20"/>
    </w:rPr>
  </w:style>
  <w:style w:type="paragraph" w:customStyle="1" w:styleId="2401">
    <w:name w:val="SubjectLine"/>
    <w:basedOn w:val="1"/>
    <w:next w:val="1"/>
    <w:qFormat/>
    <w:uiPriority w:val="0"/>
    <w:pPr>
      <w:keepNext/>
      <w:autoSpaceDE w:val="0"/>
      <w:autoSpaceDN w:val="0"/>
      <w:adjustRightInd w:val="0"/>
      <w:spacing w:before="240" w:after="120"/>
      <w:ind w:right="3" w:firstLine="0" w:firstLineChars="0"/>
      <w:jc w:val="both"/>
      <w:textAlignment w:val="bottom"/>
    </w:pPr>
    <w:rPr>
      <w:rFonts w:ascii="Book Antiqua" w:hAnsi="Book Antiqua" w:eastAsia="仿宋"/>
      <w:kern w:val="0"/>
      <w:sz w:val="21"/>
      <w:u w:val="single"/>
    </w:rPr>
  </w:style>
  <w:style w:type="paragraph" w:customStyle="1" w:styleId="2402">
    <w:name w:val="ExLn3"/>
    <w:basedOn w:val="1"/>
    <w:qFormat/>
    <w:uiPriority w:val="0"/>
    <w:pPr>
      <w:keepNext/>
      <w:keepLines/>
      <w:tabs>
        <w:tab w:val="left" w:pos="1000"/>
        <w:tab w:val="left" w:pos="1400"/>
        <w:tab w:val="left" w:pos="1800"/>
        <w:tab w:val="left" w:pos="2200"/>
        <w:tab w:val="left" w:pos="2600"/>
        <w:tab w:val="left" w:pos="3000"/>
        <w:tab w:val="left" w:pos="3400"/>
        <w:tab w:val="left" w:pos="3800"/>
        <w:tab w:val="left" w:pos="4200"/>
      </w:tabs>
      <w:spacing w:line="240" w:lineRule="exact"/>
      <w:ind w:left="1984" w:hanging="2880" w:firstLineChars="0"/>
    </w:pPr>
    <w:rPr>
      <w:rFonts w:ascii="Lucida Sans Typewriter" w:hAnsi="Lucida Sans Typewriter"/>
      <w:kern w:val="0"/>
      <w:sz w:val="18"/>
      <w:szCs w:val="20"/>
      <w:lang w:eastAsia="en-US"/>
    </w:rPr>
  </w:style>
  <w:style w:type="paragraph" w:customStyle="1" w:styleId="2403">
    <w:name w:val="二级符号（非加粗）"/>
    <w:basedOn w:val="1"/>
    <w:qFormat/>
    <w:uiPriority w:val="0"/>
    <w:pPr>
      <w:widowControl w:val="0"/>
      <w:numPr>
        <w:ilvl w:val="0"/>
        <w:numId w:val="96"/>
      </w:numPr>
      <w:tabs>
        <w:tab w:val="left" w:pos="360"/>
        <w:tab w:val="left" w:pos="403"/>
      </w:tabs>
      <w:ind w:left="846" w:leftChars="200" w:firstLine="0" w:firstLineChars="0"/>
      <w:jc w:val="both"/>
    </w:pPr>
    <w:rPr>
      <w:rFonts w:ascii="Calibri"/>
      <w:sz w:val="21"/>
      <w:szCs w:val="21"/>
    </w:rPr>
  </w:style>
  <w:style w:type="paragraph" w:customStyle="1" w:styleId="2404">
    <w:name w:val="样式 样式 左侧:  2 字符 + 段前: 5 磅 段后: 5 磅"/>
    <w:basedOn w:val="1"/>
    <w:uiPriority w:val="0"/>
    <w:pPr>
      <w:widowControl w:val="0"/>
      <w:ind w:firstLine="200"/>
      <w:jc w:val="both"/>
    </w:pPr>
    <w:rPr>
      <w:rFonts w:ascii="Calibri" w:eastAsia="仿宋" w:cs="宋体"/>
      <w:sz w:val="21"/>
      <w:szCs w:val="20"/>
    </w:rPr>
  </w:style>
  <w:style w:type="paragraph" w:customStyle="1" w:styleId="2405">
    <w:name w:val="title2"/>
    <w:basedOn w:val="1"/>
    <w:qFormat/>
    <w:uiPriority w:val="99"/>
    <w:pPr>
      <w:spacing w:before="100" w:beforeAutospacing="1" w:after="100" w:afterAutospacing="1"/>
      <w:ind w:firstLine="566" w:firstLineChars="236"/>
    </w:pPr>
    <w:rPr>
      <w:rFonts w:cs="宋体"/>
      <w:color w:val="000000"/>
      <w:kern w:val="0"/>
      <w:sz w:val="21"/>
      <w:szCs w:val="28"/>
    </w:rPr>
  </w:style>
  <w:style w:type="paragraph" w:customStyle="1" w:styleId="2406">
    <w:name w:val="msoacetate"/>
    <w:basedOn w:val="1"/>
    <w:qFormat/>
    <w:uiPriority w:val="0"/>
    <w:pPr>
      <w:widowControl w:val="0"/>
      <w:spacing w:line="240" w:lineRule="auto"/>
      <w:ind w:firstLine="0" w:firstLineChars="0"/>
      <w:jc w:val="both"/>
    </w:pPr>
    <w:rPr>
      <w:rFonts w:ascii="Calibri" w:eastAsia="仿宋"/>
      <w:sz w:val="18"/>
      <w:szCs w:val="18"/>
    </w:rPr>
  </w:style>
  <w:style w:type="paragraph" w:customStyle="1" w:styleId="2407">
    <w:name w:val="wmcz"/>
    <w:basedOn w:val="1"/>
    <w:qFormat/>
    <w:uiPriority w:val="99"/>
    <w:pPr>
      <w:spacing w:before="100" w:beforeAutospacing="1" w:after="100" w:afterAutospacing="1"/>
      <w:ind w:firstLine="566" w:firstLineChars="236"/>
    </w:pPr>
    <w:rPr>
      <w:rFonts w:cs="宋体"/>
      <w:color w:val="000000"/>
      <w:kern w:val="0"/>
      <w:sz w:val="21"/>
      <w:szCs w:val="20"/>
    </w:rPr>
  </w:style>
  <w:style w:type="paragraph" w:customStyle="1" w:styleId="2408">
    <w:name w:val="Char Char Char Char Char Char Char Char Char2"/>
    <w:basedOn w:val="1"/>
    <w:qFormat/>
    <w:uiPriority w:val="99"/>
    <w:pPr>
      <w:ind w:firstLine="0" w:firstLineChars="0"/>
    </w:pPr>
    <w:rPr>
      <w:rFonts w:ascii="Tahoma" w:hAnsi="Tahoma"/>
      <w:kern w:val="0"/>
      <w:sz w:val="21"/>
      <w:szCs w:val="20"/>
    </w:rPr>
  </w:style>
  <w:style w:type="paragraph" w:customStyle="1" w:styleId="2409">
    <w:name w:val="正文缩进3"/>
    <w:basedOn w:val="1"/>
    <w:qFormat/>
    <w:uiPriority w:val="0"/>
    <w:pPr>
      <w:widowControl w:val="0"/>
      <w:adjustRightInd w:val="0"/>
      <w:snapToGrid w:val="0"/>
      <w:ind w:firstLine="420"/>
      <w:jc w:val="both"/>
    </w:pPr>
    <w:rPr>
      <w:rFonts w:ascii="Calibri" w:hAnsi="Calibri"/>
      <w:sz w:val="21"/>
    </w:rPr>
  </w:style>
  <w:style w:type="paragraph" w:customStyle="1" w:styleId="2410">
    <w:name w:val="样式 10 磅 黑色 行距: 单倍行距"/>
    <w:basedOn w:val="1"/>
    <w:qFormat/>
    <w:uiPriority w:val="0"/>
    <w:pPr>
      <w:spacing w:line="240" w:lineRule="auto"/>
      <w:ind w:firstLine="0" w:firstLineChars="0"/>
    </w:pPr>
    <w:rPr>
      <w:rFonts w:ascii="Arial" w:hAnsi="Arial" w:eastAsia="仿宋" w:cs="宋体"/>
      <w:color w:val="000000"/>
      <w:kern w:val="0"/>
      <w:sz w:val="18"/>
      <w:szCs w:val="20"/>
      <w:lang w:val="en-GB" w:eastAsia="en-US"/>
    </w:rPr>
  </w:style>
  <w:style w:type="paragraph" w:customStyle="1" w:styleId="2411">
    <w:name w:val="Char1 Char Char Char12"/>
    <w:basedOn w:val="1"/>
    <w:qFormat/>
    <w:uiPriority w:val="0"/>
    <w:pPr>
      <w:widowControl w:val="0"/>
      <w:spacing w:line="240" w:lineRule="auto"/>
      <w:ind w:firstLine="0" w:firstLineChars="0"/>
      <w:jc w:val="both"/>
    </w:pPr>
    <w:rPr>
      <w:rFonts w:ascii="Tahoma" w:hAnsi="Tahoma" w:eastAsia="仿宋_GB2312"/>
      <w:sz w:val="21"/>
      <w:szCs w:val="20"/>
    </w:rPr>
  </w:style>
  <w:style w:type="paragraph" w:customStyle="1" w:styleId="2412">
    <w:name w:val="我的样式"/>
    <w:basedOn w:val="1"/>
    <w:qFormat/>
    <w:uiPriority w:val="0"/>
    <w:pPr>
      <w:widowControl w:val="0"/>
      <w:spacing w:line="240" w:lineRule="auto"/>
      <w:ind w:firstLine="0" w:firstLineChars="0"/>
      <w:jc w:val="both"/>
    </w:pPr>
    <w:rPr>
      <w:rFonts w:ascii="Calibri" w:eastAsia="仿宋"/>
      <w:b/>
      <w:sz w:val="21"/>
    </w:rPr>
  </w:style>
  <w:style w:type="paragraph" w:customStyle="1" w:styleId="2413">
    <w:name w:val="AxureTableCellText"/>
    <w:basedOn w:val="1"/>
    <w:qFormat/>
    <w:uiPriority w:val="0"/>
    <w:pPr>
      <w:spacing w:before="60" w:beforeLines="50" w:after="60"/>
      <w:ind w:firstLine="200"/>
    </w:pPr>
    <w:rPr>
      <w:rFonts w:ascii="Arial" w:hAnsi="Arial" w:cs="Arial"/>
      <w:kern w:val="0"/>
      <w:sz w:val="16"/>
      <w:lang w:eastAsia="en-US"/>
    </w:rPr>
  </w:style>
  <w:style w:type="paragraph" w:customStyle="1" w:styleId="2414">
    <w:name w:val="默认段落字体 Para Char Char Char Char Char Char"/>
    <w:basedOn w:val="1"/>
    <w:qFormat/>
    <w:uiPriority w:val="99"/>
    <w:pPr>
      <w:widowControl w:val="0"/>
      <w:spacing w:line="240" w:lineRule="auto"/>
      <w:ind w:firstLine="0" w:firstLineChars="0"/>
      <w:jc w:val="both"/>
    </w:pPr>
    <w:rPr>
      <w:rFonts w:ascii="Tahoma" w:hAnsi="Tahoma"/>
      <w:sz w:val="21"/>
      <w:szCs w:val="20"/>
    </w:rPr>
  </w:style>
  <w:style w:type="paragraph" w:customStyle="1" w:styleId="2415">
    <w:name w:val="底层正文"/>
    <w:basedOn w:val="1"/>
    <w:qFormat/>
    <w:uiPriority w:val="0"/>
    <w:pPr>
      <w:widowControl w:val="0"/>
      <w:spacing w:before="60" w:afterLines="50" w:line="240" w:lineRule="auto"/>
      <w:ind w:left="360" w:firstLine="420" w:firstLineChars="0"/>
      <w:jc w:val="both"/>
    </w:pPr>
    <w:rPr>
      <w:rFonts w:ascii="Calibri" w:cs="宋体"/>
      <w:sz w:val="21"/>
      <w:szCs w:val="20"/>
    </w:rPr>
  </w:style>
  <w:style w:type="paragraph" w:customStyle="1" w:styleId="2416">
    <w:name w:val="CM81"/>
    <w:basedOn w:val="305"/>
    <w:next w:val="305"/>
    <w:qFormat/>
    <w:uiPriority w:val="0"/>
    <w:pPr>
      <w:spacing w:line="546" w:lineRule="atLeast"/>
    </w:pPr>
    <w:rPr>
      <w:rFonts w:ascii="仿宋_GB2312" w:eastAsia="仿宋_GB2312" w:cs="Times New Roman"/>
      <w:color w:val="auto"/>
    </w:rPr>
  </w:style>
  <w:style w:type="paragraph" w:customStyle="1" w:styleId="2417">
    <w:name w:val="CSS3级正文"/>
    <w:basedOn w:val="1"/>
    <w:qFormat/>
    <w:uiPriority w:val="99"/>
    <w:pPr>
      <w:widowControl w:val="0"/>
      <w:ind w:left="960" w:leftChars="400" w:firstLine="200"/>
    </w:pPr>
    <w:rPr>
      <w:rFonts w:ascii="Calibri" w:cs="宋体"/>
      <w:sz w:val="21"/>
      <w:szCs w:val="20"/>
    </w:rPr>
  </w:style>
  <w:style w:type="paragraph" w:customStyle="1" w:styleId="2418">
    <w:name w:val="Heading Right"/>
    <w:basedOn w:val="1"/>
    <w:qFormat/>
    <w:uiPriority w:val="0"/>
    <w:pPr>
      <w:topLinePunct/>
      <w:adjustRightInd w:val="0"/>
      <w:snapToGrid w:val="0"/>
      <w:spacing w:beforeLines="50" w:line="440" w:lineRule="atLeast"/>
      <w:ind w:firstLine="200"/>
      <w:jc w:val="right"/>
    </w:pPr>
    <w:rPr>
      <w:rFonts w:ascii="Calibri" w:cs="Arial"/>
      <w:sz w:val="21"/>
      <w:szCs w:val="20"/>
    </w:rPr>
  </w:style>
  <w:style w:type="paragraph" w:customStyle="1" w:styleId="2419">
    <w:name w:val="正文（缩进）"/>
    <w:basedOn w:val="1"/>
    <w:qFormat/>
    <w:uiPriority w:val="0"/>
    <w:pPr>
      <w:spacing w:before="156" w:after="156" w:line="240" w:lineRule="auto"/>
    </w:pPr>
    <w:rPr>
      <w:rFonts w:ascii="仿宋_GB2312" w:eastAsia="仿宋_GB2312"/>
      <w:kern w:val="0"/>
      <w:sz w:val="21"/>
    </w:rPr>
  </w:style>
  <w:style w:type="paragraph" w:customStyle="1" w:styleId="2420">
    <w:name w:val="Style Heading 3H3l3CT小标题中 + Line spacing:  1.5 lines1"/>
    <w:basedOn w:val="5"/>
    <w:next w:val="21"/>
    <w:qFormat/>
    <w:uiPriority w:val="99"/>
    <w:pPr>
      <w:keepLines w:val="0"/>
      <w:numPr>
        <w:ilvl w:val="0"/>
        <w:numId w:val="0"/>
      </w:numPr>
      <w:tabs>
        <w:tab w:val="left" w:pos="1140"/>
      </w:tabs>
      <w:spacing w:before="100" w:beforeAutospacing="1" w:after="100" w:afterAutospacing="1" w:line="360" w:lineRule="auto"/>
      <w:ind w:left="720" w:hanging="720"/>
    </w:pPr>
    <w:rPr>
      <w:rFonts w:ascii="Calibri" w:hAnsi="宋体"/>
      <w:b/>
      <w:bCs w:val="0"/>
      <w:kern w:val="0"/>
      <w:sz w:val="30"/>
      <w:szCs w:val="20"/>
    </w:rPr>
  </w:style>
  <w:style w:type="paragraph" w:customStyle="1" w:styleId="2421">
    <w:name w:val="xl127"/>
    <w:basedOn w:val="1"/>
    <w:qFormat/>
    <w:uiPriority w:val="0"/>
    <w:pPr>
      <w:pBdr>
        <w:left w:val="single" w:color="auto" w:sz="4" w:space="0"/>
        <w:right w:val="single" w:color="auto" w:sz="4" w:space="0"/>
      </w:pBdr>
      <w:spacing w:before="100" w:beforeAutospacing="1" w:after="100" w:afterAutospacing="1" w:line="240" w:lineRule="auto"/>
      <w:ind w:firstLine="0" w:firstLineChars="0"/>
      <w:textAlignment w:val="center"/>
    </w:pPr>
    <w:rPr>
      <w:rFonts w:cs="宋体"/>
      <w:color w:val="000000"/>
      <w:kern w:val="0"/>
      <w:sz w:val="21"/>
    </w:rPr>
  </w:style>
  <w:style w:type="paragraph" w:customStyle="1" w:styleId="2422">
    <w:name w:val="xl410"/>
    <w:basedOn w:val="1"/>
    <w:qFormat/>
    <w:uiPriority w:val="99"/>
    <w:pPr>
      <w:pBdr>
        <w:top w:val="single" w:color="auto" w:sz="4" w:space="0"/>
        <w:left w:val="single" w:color="auto" w:sz="4" w:space="0"/>
        <w:bottom w:val="single" w:color="auto" w:sz="4" w:space="0"/>
        <w:right w:val="single" w:color="auto" w:sz="4" w:space="0"/>
      </w:pBdr>
      <w:shd w:val="clear" w:color="auto" w:fill="33CCCC"/>
      <w:spacing w:before="100" w:beforeAutospacing="1" w:after="100" w:afterAutospacing="1"/>
      <w:ind w:firstLine="566" w:firstLineChars="236"/>
      <w:jc w:val="center"/>
    </w:pPr>
    <w:rPr>
      <w:rFonts w:cs="宋体"/>
      <w:b/>
      <w:bCs/>
      <w:color w:val="000000"/>
      <w:kern w:val="0"/>
      <w:sz w:val="21"/>
      <w:szCs w:val="20"/>
    </w:rPr>
  </w:style>
  <w:style w:type="paragraph" w:customStyle="1" w:styleId="2423">
    <w:name w:val="10 Char Char Char"/>
    <w:basedOn w:val="1"/>
    <w:qFormat/>
    <w:uiPriority w:val="0"/>
    <w:pPr>
      <w:widowControl w:val="0"/>
      <w:spacing w:line="240" w:lineRule="auto"/>
      <w:ind w:firstLine="0" w:firstLineChars="0"/>
      <w:jc w:val="both"/>
    </w:pPr>
    <w:rPr>
      <w:rFonts w:ascii="Tahoma" w:hAnsi="Tahoma"/>
      <w:sz w:val="21"/>
      <w:szCs w:val="20"/>
    </w:rPr>
  </w:style>
  <w:style w:type="paragraph" w:customStyle="1" w:styleId="2424">
    <w:name w:val="style25"/>
    <w:basedOn w:val="1"/>
    <w:qFormat/>
    <w:uiPriority w:val="0"/>
    <w:pPr>
      <w:spacing w:before="100" w:beforeAutospacing="1" w:after="100" w:afterAutospacing="1" w:line="240" w:lineRule="auto"/>
      <w:ind w:firstLine="0" w:firstLineChars="0"/>
    </w:pPr>
    <w:rPr>
      <w:rFonts w:cs="宋体"/>
      <w:kern w:val="0"/>
      <w:sz w:val="18"/>
      <w:szCs w:val="18"/>
    </w:rPr>
  </w:style>
  <w:style w:type="paragraph" w:customStyle="1" w:styleId="2425">
    <w:name w:val="样式 四号 行距: 1.5 倍行距 首行缩进:  2 字符"/>
    <w:basedOn w:val="1"/>
    <w:qFormat/>
    <w:uiPriority w:val="99"/>
    <w:pPr>
      <w:widowControl w:val="0"/>
      <w:spacing w:beforeLines="25" w:afterLines="25"/>
      <w:ind w:firstLine="200"/>
      <w:jc w:val="both"/>
    </w:pPr>
    <w:rPr>
      <w:rFonts w:eastAsia="仿宋_GB2312"/>
      <w:sz w:val="21"/>
    </w:rPr>
  </w:style>
  <w:style w:type="paragraph" w:customStyle="1" w:styleId="2426">
    <w:name w:val="Table_Title"/>
    <w:basedOn w:val="1"/>
    <w:next w:val="1"/>
    <w:qFormat/>
    <w:uiPriority w:val="0"/>
    <w:pPr>
      <w:keepNext/>
      <w:keepLines/>
      <w:spacing w:before="240" w:after="60"/>
      <w:ind w:firstLine="0" w:firstLineChars="0"/>
    </w:pPr>
    <w:rPr>
      <w:rFonts w:ascii="Arial" w:hAnsi="Arial" w:eastAsia="仿宋"/>
      <w:b/>
      <w:kern w:val="0"/>
      <w:sz w:val="21"/>
      <w:szCs w:val="20"/>
      <w:lang w:val="en-GB" w:eastAsia="en-US"/>
    </w:rPr>
  </w:style>
  <w:style w:type="paragraph" w:customStyle="1" w:styleId="2427">
    <w:name w:val="样式 样式 标题 3标题三h3H3level_3PIM 3Level 3 HeadHeading 3 - oldsec... +...2"/>
    <w:basedOn w:val="1"/>
    <w:qFormat/>
    <w:uiPriority w:val="99"/>
    <w:pPr>
      <w:keepNext/>
      <w:keepLines/>
      <w:tabs>
        <w:tab w:val="left" w:pos="1911"/>
      </w:tabs>
      <w:spacing w:beforeLines="100" w:afterLines="100"/>
      <w:ind w:firstLine="0" w:firstLineChars="0"/>
      <w:outlineLvl w:val="2"/>
    </w:pPr>
    <w:rPr>
      <w:rFonts w:eastAsia="Times New Roman" w:cs="宋体"/>
      <w:b/>
      <w:bCs/>
      <w:kern w:val="0"/>
      <w:sz w:val="32"/>
      <w:szCs w:val="20"/>
    </w:rPr>
  </w:style>
  <w:style w:type="paragraph" w:customStyle="1" w:styleId="2428">
    <w:name w:val="q3 Char"/>
    <w:basedOn w:val="84"/>
    <w:next w:val="1"/>
    <w:qFormat/>
    <w:uiPriority w:val="0"/>
    <w:pPr>
      <w:tabs>
        <w:tab w:val="left" w:pos="1080"/>
      </w:tabs>
      <w:autoSpaceDE/>
      <w:autoSpaceDN/>
      <w:spacing w:before="240" w:after="60" w:line="360" w:lineRule="auto"/>
      <w:ind w:left="425" w:firstLine="0" w:firstLineChars="0"/>
      <w:outlineLvl w:val="2"/>
    </w:pPr>
    <w:rPr>
      <w:rFonts w:ascii="Arial" w:hAnsi="Arial" w:eastAsia="宋体" w:cs="Arial"/>
      <w:kern w:val="2"/>
      <w:sz w:val="28"/>
      <w:szCs w:val="32"/>
    </w:rPr>
  </w:style>
  <w:style w:type="paragraph" w:customStyle="1" w:styleId="2429">
    <w:name w:val="表文"/>
    <w:basedOn w:val="21"/>
    <w:qFormat/>
    <w:uiPriority w:val="99"/>
    <w:pPr>
      <w:widowControl/>
      <w:adjustRightInd w:val="0"/>
      <w:snapToGrid w:val="0"/>
      <w:spacing w:line="360" w:lineRule="auto"/>
      <w:ind w:firstLine="0" w:firstLineChars="236"/>
      <w:jc w:val="left"/>
    </w:pPr>
    <w:rPr>
      <w:rFonts w:ascii="Tahoma" w:hAnsi="Tahoma" w:cs="宋体"/>
      <w:color w:val="000000"/>
      <w:kern w:val="2"/>
      <w:szCs w:val="28"/>
    </w:rPr>
  </w:style>
  <w:style w:type="paragraph" w:customStyle="1" w:styleId="2430">
    <w:name w:val="正文 New New New New New New New New"/>
    <w:qFormat/>
    <w:uiPriority w:val="99"/>
    <w:pPr>
      <w:widowControl w:val="0"/>
      <w:spacing w:line="360" w:lineRule="auto"/>
      <w:ind w:firstLine="200" w:firstLineChars="200"/>
      <w:jc w:val="both"/>
    </w:pPr>
    <w:rPr>
      <w:rFonts w:ascii="Arial Unicode MS" w:hAnsi="Arial Unicode MS" w:eastAsia="宋体" w:cs="Times New Roman"/>
      <w:kern w:val="2"/>
      <w:sz w:val="24"/>
      <w:szCs w:val="24"/>
      <w:lang w:val="en-US" w:eastAsia="zh-CN" w:bidi="ar-SA"/>
    </w:rPr>
  </w:style>
  <w:style w:type="paragraph" w:customStyle="1" w:styleId="2431">
    <w:name w:val="Char Char Char Char Char Char Char Char Char Char Char Char Char Char Char1 Char2"/>
    <w:basedOn w:val="1"/>
    <w:qFormat/>
    <w:uiPriority w:val="99"/>
    <w:pPr>
      <w:spacing w:after="160" w:line="240" w:lineRule="exact"/>
      <w:ind w:firstLine="0" w:firstLineChars="0"/>
    </w:pPr>
    <w:rPr>
      <w:rFonts w:ascii="Verdana" w:hAnsi="Verdana" w:eastAsia="仿宋_GB2312"/>
      <w:kern w:val="0"/>
      <w:sz w:val="21"/>
      <w:szCs w:val="20"/>
      <w:lang w:eastAsia="en-US"/>
    </w:rPr>
  </w:style>
  <w:style w:type="paragraph" w:customStyle="1" w:styleId="2432">
    <w:name w:val="样式 样式 样式 段前: 0.2 行 段后: 0.2 行 + 首行缩进:  2 字符 + 首行缩进:  2 字符"/>
    <w:basedOn w:val="1"/>
    <w:qFormat/>
    <w:uiPriority w:val="99"/>
    <w:pPr>
      <w:widowControl w:val="0"/>
      <w:snapToGrid w:val="0"/>
      <w:ind w:firstLine="420"/>
      <w:jc w:val="both"/>
    </w:pPr>
    <w:rPr>
      <w:rFonts w:ascii="Calibri" w:cs="宋体"/>
      <w:sz w:val="21"/>
      <w:szCs w:val="20"/>
    </w:rPr>
  </w:style>
  <w:style w:type="paragraph" w:customStyle="1" w:styleId="2433">
    <w:name w:val="p20"/>
    <w:basedOn w:val="1"/>
    <w:qFormat/>
    <w:uiPriority w:val="0"/>
    <w:pPr>
      <w:spacing w:line="300" w:lineRule="auto"/>
      <w:ind w:left="420" w:hanging="315" w:firstLineChars="0"/>
      <w:jc w:val="both"/>
    </w:pPr>
    <w:rPr>
      <w:rFonts w:ascii="Calibri"/>
      <w:kern w:val="0"/>
      <w:sz w:val="21"/>
    </w:rPr>
  </w:style>
  <w:style w:type="paragraph" w:customStyle="1" w:styleId="2434">
    <w:name w:val="xl207"/>
    <w:basedOn w:val="1"/>
    <w:qFormat/>
    <w:uiPriority w:val="0"/>
    <w:pPr>
      <w:pBdr>
        <w:top w:val="single" w:color="auto" w:sz="4" w:space="0"/>
        <w:left w:val="single" w:color="auto" w:sz="4" w:space="0"/>
        <w:bottom w:val="single" w:color="auto" w:sz="4" w:space="0"/>
      </w:pBdr>
      <w:spacing w:before="100" w:beforeAutospacing="1" w:after="100" w:afterAutospacing="1" w:line="240" w:lineRule="auto"/>
      <w:ind w:firstLine="0" w:firstLineChars="0"/>
      <w:jc w:val="center"/>
      <w:textAlignment w:val="center"/>
    </w:pPr>
    <w:rPr>
      <w:rFonts w:ascii="Arial Unicode MS" w:hAnsi="Arial Unicode MS" w:eastAsia="Arial Unicode MS" w:cs="Arial Unicode MS"/>
      <w:color w:val="000000"/>
      <w:kern w:val="0"/>
      <w:sz w:val="21"/>
      <w:szCs w:val="20"/>
    </w:rPr>
  </w:style>
  <w:style w:type="paragraph" w:customStyle="1" w:styleId="2435">
    <w:name w:val="textyellow"/>
    <w:basedOn w:val="1"/>
    <w:qFormat/>
    <w:uiPriority w:val="0"/>
    <w:pPr>
      <w:spacing w:before="100" w:beforeAutospacing="1" w:after="100" w:afterAutospacing="1"/>
      <w:ind w:firstLine="0" w:firstLineChars="0"/>
    </w:pPr>
    <w:rPr>
      <w:rFonts w:hint="eastAsia" w:eastAsia="仿宋"/>
      <w:color w:val="FFCC00"/>
      <w:kern w:val="0"/>
      <w:sz w:val="21"/>
      <w:szCs w:val="21"/>
    </w:rPr>
  </w:style>
  <w:style w:type="paragraph" w:customStyle="1" w:styleId="2436">
    <w:name w:val="样式 小四 段前: 7.8 磅 行距: 1.5 倍行距"/>
    <w:basedOn w:val="1"/>
    <w:qFormat/>
    <w:uiPriority w:val="0"/>
    <w:pPr>
      <w:spacing w:before="156"/>
    </w:pPr>
    <w:rPr>
      <w:rFonts w:ascii="Calibri" w:cs="宋体"/>
      <w:sz w:val="28"/>
      <w:szCs w:val="20"/>
    </w:rPr>
  </w:style>
  <w:style w:type="paragraph" w:customStyle="1" w:styleId="2437">
    <w:name w:val="作者"/>
    <w:basedOn w:val="1"/>
    <w:qFormat/>
    <w:uiPriority w:val="0"/>
    <w:pPr>
      <w:widowControl w:val="0"/>
      <w:spacing w:before="120" w:after="120"/>
      <w:ind w:firstLine="0" w:firstLineChars="0"/>
    </w:pPr>
    <w:rPr>
      <w:rFonts w:ascii="Calibri" w:eastAsia="黑体"/>
      <w:sz w:val="28"/>
      <w:szCs w:val="20"/>
    </w:rPr>
  </w:style>
  <w:style w:type="paragraph" w:customStyle="1" w:styleId="2438">
    <w:name w:val="xl211"/>
    <w:basedOn w:val="1"/>
    <w:qFormat/>
    <w:uiPriority w:val="99"/>
    <w:pPr>
      <w:pBdr>
        <w:top w:val="single" w:color="auto" w:sz="4" w:space="0"/>
        <w:left w:val="single" w:color="auto" w:sz="8" w:space="0"/>
        <w:bottom w:val="single" w:color="auto" w:sz="4" w:space="0"/>
      </w:pBdr>
      <w:spacing w:before="100" w:beforeAutospacing="1" w:after="100" w:afterAutospacing="1"/>
      <w:ind w:firstLine="0" w:firstLineChars="0"/>
    </w:pPr>
    <w:rPr>
      <w:rFonts w:cs="宋体"/>
      <w:kern w:val="0"/>
      <w:sz w:val="21"/>
      <w:szCs w:val="21"/>
    </w:rPr>
  </w:style>
  <w:style w:type="paragraph" w:customStyle="1" w:styleId="2439">
    <w:name w:val="第1层正文"/>
    <w:basedOn w:val="1"/>
    <w:qFormat/>
    <w:uiPriority w:val="0"/>
    <w:pPr>
      <w:widowControl w:val="0"/>
      <w:tabs>
        <w:tab w:val="left" w:pos="945"/>
      </w:tabs>
      <w:spacing w:before="60" w:after="60" w:line="0" w:lineRule="atLeast"/>
      <w:ind w:left="947" w:firstLine="0" w:firstLineChars="0"/>
      <w:jc w:val="both"/>
    </w:pPr>
    <w:rPr>
      <w:rFonts w:ascii="Calibri" w:eastAsia="仿宋"/>
      <w:sz w:val="21"/>
    </w:rPr>
  </w:style>
  <w:style w:type="paragraph" w:customStyle="1" w:styleId="2440">
    <w:name w:val="Title 5"/>
    <w:basedOn w:val="7"/>
    <w:next w:val="86"/>
    <w:qFormat/>
    <w:uiPriority w:val="0"/>
    <w:pPr>
      <w:numPr>
        <w:ilvl w:val="0"/>
        <w:numId w:val="97"/>
      </w:numPr>
      <w:tabs>
        <w:tab w:val="left" w:pos="360"/>
        <w:tab w:val="left" w:pos="842"/>
      </w:tabs>
      <w:spacing w:before="280" w:after="290" w:line="374" w:lineRule="auto"/>
      <w:ind w:left="0" w:hanging="432"/>
      <w:jc w:val="both"/>
    </w:pPr>
    <w:rPr>
      <w:rFonts w:ascii="Calibri" w:hAnsi="Calibri" w:eastAsia="宋体"/>
      <w:b/>
      <w:w w:val="100"/>
      <w:kern w:val="2"/>
      <w:sz w:val="21"/>
      <w:szCs w:val="28"/>
    </w:rPr>
  </w:style>
  <w:style w:type="paragraph" w:customStyle="1" w:styleId="2441">
    <w:name w:val="项目介绍"/>
    <w:basedOn w:val="1"/>
    <w:qFormat/>
    <w:uiPriority w:val="99"/>
    <w:pPr>
      <w:tabs>
        <w:tab w:val="left" w:pos="2730"/>
        <w:tab w:val="left" w:pos="5000"/>
        <w:tab w:val="left" w:pos="5600"/>
      </w:tabs>
      <w:snapToGrid w:val="0"/>
      <w:ind w:firstLine="566" w:firstLineChars="236"/>
    </w:pPr>
    <w:rPr>
      <w:rFonts w:eastAsia="楷体_GB2312" w:cs="宋体"/>
      <w:bCs/>
      <w:color w:val="000000"/>
      <w:kern w:val="21"/>
      <w:sz w:val="21"/>
      <w:szCs w:val="28"/>
    </w:rPr>
  </w:style>
  <w:style w:type="paragraph" w:customStyle="1" w:styleId="2442">
    <w:name w:val="样式 目录 1 + 段前: 0 磅 段后: 0 磅"/>
    <w:basedOn w:val="59"/>
    <w:qFormat/>
    <w:uiPriority w:val="0"/>
    <w:pPr>
      <w:widowControl w:val="0"/>
      <w:adjustRightInd w:val="0"/>
      <w:snapToGrid w:val="0"/>
      <w:spacing w:before="120" w:line="440" w:lineRule="atLeast"/>
    </w:pPr>
    <w:rPr>
      <w:rFonts w:ascii="Calibri" w:hAnsi="Calibri" w:eastAsia="楷体_GB2312"/>
      <w:b w:val="0"/>
      <w:bCs w:val="0"/>
      <w:caps/>
      <w:sz w:val="30"/>
      <w:szCs w:val="30"/>
    </w:rPr>
  </w:style>
  <w:style w:type="paragraph" w:customStyle="1" w:styleId="2443">
    <w:name w:val="文档正文首行缩进"/>
    <w:basedOn w:val="1"/>
    <w:qFormat/>
    <w:uiPriority w:val="0"/>
    <w:pPr>
      <w:widowControl w:val="0"/>
      <w:ind w:firstLine="420" w:firstLineChars="0"/>
      <w:jc w:val="both"/>
    </w:pPr>
    <w:rPr>
      <w:rFonts w:ascii="Calibri" w:cs="宋体"/>
      <w:sz w:val="21"/>
      <w:szCs w:val="20"/>
    </w:rPr>
  </w:style>
  <w:style w:type="paragraph" w:customStyle="1" w:styleId="2444">
    <w:name w:val="xl72"/>
    <w:basedOn w:val="1"/>
    <w:qFormat/>
    <w:uiPriority w:val="0"/>
    <w:pPr>
      <w:pBdr>
        <w:top w:val="single" w:color="auto" w:sz="4" w:space="0"/>
        <w:bottom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color w:val="000000"/>
      <w:kern w:val="0"/>
      <w:sz w:val="21"/>
    </w:rPr>
  </w:style>
  <w:style w:type="paragraph" w:customStyle="1" w:styleId="2445">
    <w:name w:val="13"/>
    <w:unhideWhenUsed/>
    <w:qFormat/>
    <w:uiPriority w:val="34"/>
    <w:pPr>
      <w:spacing w:line="240" w:lineRule="auto"/>
    </w:pPr>
    <w:rPr>
      <w:rFonts w:ascii="Calibri" w:hAnsi="Calibri" w:eastAsia="宋体" w:cs="Times New Roman"/>
      <w:kern w:val="2"/>
      <w:sz w:val="21"/>
      <w:szCs w:val="21"/>
      <w:lang w:val="en-US" w:eastAsia="zh-CN" w:bidi="ar-SA"/>
    </w:rPr>
  </w:style>
  <w:style w:type="paragraph" w:customStyle="1" w:styleId="2446">
    <w:name w:val="样式 样式 标题 5H5口口1口2heading 5Level 3 - i第四层条h5PIM 5h51headi... + Fr..."/>
    <w:basedOn w:val="701"/>
    <w:qFormat/>
    <w:uiPriority w:val="99"/>
    <w:pPr>
      <w:keepNext w:val="0"/>
      <w:keepLines w:val="0"/>
      <w:widowControl w:val="0"/>
      <w:tabs>
        <w:tab w:val="left" w:pos="1460"/>
        <w:tab w:val="left" w:pos="2044"/>
        <w:tab w:val="left" w:pos="2100"/>
        <w:tab w:val="clear" w:pos="0"/>
        <w:tab w:val="clear" w:pos="1843"/>
      </w:tabs>
      <w:adjustRightInd w:val="0"/>
      <w:snapToGrid w:val="0"/>
      <w:spacing w:line="480" w:lineRule="exact"/>
      <w:ind w:left="2100" w:right="0" w:hanging="420"/>
      <w:jc w:val="both"/>
    </w:pPr>
    <w:rPr>
      <w:rFonts w:ascii="Franklin Gothic Demi" w:hAnsi="Franklin Gothic Demi"/>
      <w:bCs w:val="0"/>
      <w:sz w:val="24"/>
      <w:szCs w:val="24"/>
    </w:rPr>
  </w:style>
  <w:style w:type="paragraph" w:customStyle="1" w:styleId="2447">
    <w:name w:val="b2"/>
    <w:basedOn w:val="1"/>
    <w:qFormat/>
    <w:uiPriority w:val="99"/>
    <w:pPr>
      <w:widowControl w:val="0"/>
      <w:numPr>
        <w:ilvl w:val="0"/>
        <w:numId w:val="98"/>
      </w:numPr>
      <w:tabs>
        <w:tab w:val="left" w:pos="360"/>
        <w:tab w:val="left" w:pos="794"/>
        <w:tab w:val="left" w:pos="1260"/>
      </w:tabs>
      <w:ind w:left="0" w:firstLine="0" w:firstLineChars="0"/>
      <w:jc w:val="both"/>
    </w:pPr>
    <w:rPr>
      <w:sz w:val="21"/>
      <w:szCs w:val="20"/>
    </w:rPr>
  </w:style>
  <w:style w:type="paragraph" w:customStyle="1" w:styleId="2448">
    <w:name w:val="带提示图标的正文"/>
    <w:next w:val="1"/>
    <w:qFormat/>
    <w:uiPriority w:val="0"/>
    <w:pPr>
      <w:numPr>
        <w:ilvl w:val="0"/>
        <w:numId w:val="99"/>
      </w:numPr>
      <w:tabs>
        <w:tab w:val="left" w:pos="-20"/>
      </w:tabs>
      <w:spacing w:before="156" w:after="156" w:line="240" w:lineRule="auto"/>
    </w:pPr>
    <w:rPr>
      <w:rFonts w:ascii="Arial" w:hAnsi="Arial" w:eastAsia="宋体" w:cs="Times New Roman"/>
      <w:kern w:val="2"/>
      <w:sz w:val="24"/>
      <w:szCs w:val="24"/>
      <w:lang w:val="en-US" w:eastAsia="ar-SA" w:bidi="ar-SA"/>
    </w:rPr>
  </w:style>
  <w:style w:type="paragraph" w:customStyle="1" w:styleId="2449">
    <w:name w:val="xl93"/>
    <w:basedOn w:val="1"/>
    <w:qFormat/>
    <w:uiPriority w:val="0"/>
    <w:pPr>
      <w:pBdr>
        <w:top w:val="single" w:color="auto" w:sz="4" w:space="0"/>
        <w:left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kern w:val="0"/>
      <w:sz w:val="21"/>
    </w:rPr>
  </w:style>
  <w:style w:type="paragraph" w:customStyle="1" w:styleId="2450">
    <w:name w:val="figure"/>
    <w:basedOn w:val="1"/>
    <w:qFormat/>
    <w:uiPriority w:val="0"/>
    <w:pPr>
      <w:spacing w:before="100" w:beforeAutospacing="1" w:after="100" w:afterAutospacing="1" w:line="240" w:lineRule="auto"/>
      <w:ind w:firstLine="0" w:firstLineChars="0"/>
    </w:pPr>
    <w:rPr>
      <w:rFonts w:eastAsia="仿宋" w:cs="宋体"/>
      <w:kern w:val="0"/>
      <w:sz w:val="21"/>
    </w:rPr>
  </w:style>
  <w:style w:type="paragraph" w:customStyle="1" w:styleId="2451">
    <w:name w:val="样式 标题 1章节 + 黑色"/>
    <w:basedOn w:val="3"/>
    <w:uiPriority w:val="99"/>
    <w:pPr>
      <w:widowControl w:val="0"/>
      <w:tabs>
        <w:tab w:val="left" w:pos="425"/>
        <w:tab w:val="left" w:pos="432"/>
      </w:tabs>
      <w:spacing w:before="100" w:beforeLines="0" w:beforeAutospacing="1" w:after="60" w:afterLines="100" w:line="240" w:lineRule="auto"/>
      <w:ind w:left="425" w:hanging="425" w:firstLineChars="0"/>
      <w:jc w:val="both"/>
    </w:pPr>
    <w:rPr>
      <w:rFonts w:ascii="Times New Roman" w:eastAsia="宋体"/>
      <w:color w:val="000000"/>
      <w:sz w:val="28"/>
    </w:rPr>
  </w:style>
  <w:style w:type="paragraph" w:customStyle="1" w:styleId="2452">
    <w:name w:val="封面—标题"/>
    <w:basedOn w:val="1"/>
    <w:qFormat/>
    <w:uiPriority w:val="0"/>
    <w:pPr>
      <w:spacing w:before="48"/>
      <w:ind w:firstLine="0" w:firstLineChars="0"/>
      <w:jc w:val="center"/>
    </w:pPr>
    <w:rPr>
      <w:rFonts w:eastAsia="仿宋" w:cs="宋体"/>
      <w:kern w:val="0"/>
      <w:sz w:val="48"/>
      <w:szCs w:val="20"/>
      <w:lang w:val="en-GB" w:eastAsia="en-US"/>
    </w:rPr>
  </w:style>
  <w:style w:type="paragraph" w:customStyle="1" w:styleId="2453">
    <w:name w:val="附录表标号"/>
    <w:basedOn w:val="1"/>
    <w:next w:val="706"/>
    <w:qFormat/>
    <w:uiPriority w:val="0"/>
    <w:pPr>
      <w:widowControl w:val="0"/>
      <w:spacing w:line="14" w:lineRule="exact"/>
      <w:ind w:left="811" w:hanging="448" w:firstLineChars="0"/>
      <w:jc w:val="center"/>
      <w:outlineLvl w:val="0"/>
    </w:pPr>
    <w:rPr>
      <w:rFonts w:ascii="Calibri"/>
      <w:color w:val="FFFFFF"/>
      <w:sz w:val="21"/>
    </w:rPr>
  </w:style>
  <w:style w:type="paragraph" w:customStyle="1" w:styleId="2454">
    <w:name w:val="font30"/>
    <w:basedOn w:val="1"/>
    <w:qFormat/>
    <w:uiPriority w:val="0"/>
    <w:pPr>
      <w:spacing w:before="100" w:beforeAutospacing="1" w:after="100" w:afterAutospacing="1" w:line="240" w:lineRule="auto"/>
      <w:ind w:firstLine="0" w:firstLineChars="0"/>
    </w:pPr>
    <w:rPr>
      <w:rFonts w:ascii="楷体_GB2312" w:eastAsia="楷体_GB2312" w:cs="宋体"/>
      <w:b/>
      <w:bCs/>
      <w:i/>
      <w:iCs/>
      <w:color w:val="000000"/>
      <w:kern w:val="0"/>
      <w:sz w:val="36"/>
      <w:szCs w:val="36"/>
    </w:rPr>
  </w:style>
  <w:style w:type="paragraph" w:customStyle="1" w:styleId="2455">
    <w:name w:val="xl100"/>
    <w:basedOn w:val="1"/>
    <w:qFormat/>
    <w:uiPriority w:val="0"/>
    <w:pPr>
      <w:pBdr>
        <w:top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color w:val="000000"/>
      <w:kern w:val="0"/>
      <w:sz w:val="21"/>
    </w:rPr>
  </w:style>
  <w:style w:type="paragraph" w:customStyle="1" w:styleId="2456">
    <w:name w:val="常用符号列表"/>
    <w:basedOn w:val="1"/>
    <w:qFormat/>
    <w:uiPriority w:val="0"/>
    <w:pPr>
      <w:widowControl w:val="0"/>
      <w:ind w:left="597" w:leftChars="200" w:hanging="397" w:firstLineChars="0"/>
      <w:textAlignment w:val="bottom"/>
    </w:pPr>
    <w:rPr>
      <w:rFonts w:ascii="Arial" w:hAnsi="Arial"/>
      <w:kern w:val="0"/>
      <w:sz w:val="21"/>
    </w:rPr>
  </w:style>
  <w:style w:type="paragraph" w:customStyle="1" w:styleId="2457">
    <w:name w:val="标书正文"/>
    <w:basedOn w:val="1"/>
    <w:qFormat/>
    <w:uiPriority w:val="0"/>
    <w:pPr>
      <w:widowControl w:val="0"/>
      <w:adjustRightInd w:val="0"/>
      <w:snapToGrid w:val="0"/>
      <w:spacing w:line="240" w:lineRule="auto"/>
      <w:ind w:firstLine="420" w:firstLineChars="0"/>
      <w:jc w:val="both"/>
    </w:pPr>
    <w:rPr>
      <w:rFonts w:ascii="Calibri" w:hAnsi="Calibri"/>
      <w:snapToGrid w:val="0"/>
      <w:sz w:val="21"/>
      <w:szCs w:val="21"/>
    </w:rPr>
  </w:style>
  <w:style w:type="paragraph" w:customStyle="1" w:styleId="2458">
    <w:name w:val="表题与图题"/>
    <w:next w:val="1"/>
    <w:qFormat/>
    <w:uiPriority w:val="99"/>
    <w:pPr>
      <w:spacing w:line="400" w:lineRule="exact"/>
    </w:pPr>
    <w:rPr>
      <w:rFonts w:ascii="Calibri" w:hAnsi="Calibri" w:eastAsia="宋体" w:cs="Times New Roman"/>
      <w:sz w:val="22"/>
      <w:lang w:val="en-US" w:eastAsia="zh-CN" w:bidi="ar-SA"/>
    </w:rPr>
  </w:style>
  <w:style w:type="paragraph" w:customStyle="1" w:styleId="2459">
    <w:name w:val="样式 标题 5 + 仿宋_GB2312"/>
    <w:basedOn w:val="1"/>
    <w:qFormat/>
    <w:uiPriority w:val="99"/>
    <w:pPr>
      <w:tabs>
        <w:tab w:val="left" w:pos="2580"/>
      </w:tabs>
      <w:ind w:left="2580" w:hanging="420" w:firstLineChars="236"/>
    </w:pPr>
    <w:rPr>
      <w:rFonts w:ascii="仿宋_GB2312" w:hAnsi="仿宋_GB2312" w:cs="宋体"/>
      <w:color w:val="000000"/>
      <w:kern w:val="0"/>
      <w:sz w:val="21"/>
      <w:szCs w:val="28"/>
    </w:rPr>
  </w:style>
  <w:style w:type="paragraph" w:customStyle="1" w:styleId="2460">
    <w:name w:val="其它"/>
    <w:basedOn w:val="1"/>
    <w:qFormat/>
    <w:uiPriority w:val="99"/>
    <w:pPr>
      <w:numPr>
        <w:ilvl w:val="0"/>
        <w:numId w:val="100"/>
      </w:numPr>
      <w:tabs>
        <w:tab w:val="left" w:pos="360"/>
        <w:tab w:val="left" w:pos="420"/>
        <w:tab w:val="clear" w:pos="1620"/>
      </w:tabs>
      <w:spacing w:line="240" w:lineRule="auto"/>
      <w:ind w:left="0" w:firstLine="0" w:firstLineChars="0"/>
    </w:pPr>
    <w:rPr>
      <w:rFonts w:ascii="Calibri"/>
      <w:kern w:val="0"/>
      <w:sz w:val="21"/>
    </w:rPr>
  </w:style>
  <w:style w:type="paragraph" w:customStyle="1" w:styleId="2461">
    <w:name w:val="样式 标题 3"/>
    <w:basedOn w:val="5"/>
    <w:qFormat/>
    <w:uiPriority w:val="99"/>
    <w:pPr>
      <w:keepLines w:val="0"/>
      <w:numPr>
        <w:ilvl w:val="0"/>
        <w:numId w:val="101"/>
      </w:numPr>
      <w:tabs>
        <w:tab w:val="left" w:pos="360"/>
      </w:tabs>
      <w:spacing w:before="120" w:beforeLines="80" w:line="430" w:lineRule="exact"/>
      <w:ind w:left="0" w:firstLine="0"/>
    </w:pPr>
    <w:rPr>
      <w:rFonts w:ascii="Calibri" w:hAnsi="Calibri"/>
      <w:b/>
      <w:color w:val="000000"/>
      <w:sz w:val="32"/>
      <w:szCs w:val="32"/>
    </w:rPr>
  </w:style>
  <w:style w:type="paragraph" w:customStyle="1" w:styleId="2462">
    <w:name w:val="要点段落"/>
    <w:qFormat/>
    <w:uiPriority w:val="0"/>
    <w:pPr>
      <w:spacing w:before="167" w:after="167" w:line="240" w:lineRule="auto"/>
      <w:ind w:firstLine="462"/>
    </w:pPr>
    <w:rPr>
      <w:rFonts w:ascii="Arial" w:hAnsi="Arial" w:eastAsia="宋体" w:cs="Times New Roman"/>
      <w:b/>
      <w:color w:val="0000FF"/>
      <w:kern w:val="24"/>
      <w:sz w:val="24"/>
      <w:szCs w:val="24"/>
      <w:lang w:val="en-US" w:eastAsia="ar-SA" w:bidi="ar-SA"/>
    </w:rPr>
  </w:style>
  <w:style w:type="paragraph" w:customStyle="1" w:styleId="2463">
    <w:name w:val="CCB Bulleted 01"/>
    <w:basedOn w:val="1"/>
    <w:qFormat/>
    <w:uiPriority w:val="0"/>
    <w:pPr>
      <w:numPr>
        <w:ilvl w:val="0"/>
        <w:numId w:val="102"/>
      </w:numPr>
      <w:tabs>
        <w:tab w:val="left" w:pos="360"/>
        <w:tab w:val="left" w:pos="960"/>
        <w:tab w:val="clear" w:pos="1080"/>
      </w:tabs>
      <w:snapToGrid w:val="0"/>
      <w:spacing w:before="50" w:beforeLines="50"/>
      <w:ind w:left="0" w:firstLine="200"/>
    </w:pPr>
    <w:rPr>
      <w:rFonts w:ascii="Arial" w:hAnsi="Arial"/>
      <w:kern w:val="0"/>
      <w:sz w:val="21"/>
      <w:szCs w:val="20"/>
    </w:rPr>
  </w:style>
  <w:style w:type="paragraph" w:customStyle="1" w:styleId="2464">
    <w:name w:val="Char Char Char1"/>
    <w:basedOn w:val="1"/>
    <w:qFormat/>
    <w:uiPriority w:val="0"/>
    <w:pPr>
      <w:widowControl w:val="0"/>
      <w:spacing w:line="240" w:lineRule="auto"/>
      <w:ind w:firstLine="0" w:firstLineChars="0"/>
      <w:jc w:val="both"/>
    </w:pPr>
    <w:rPr>
      <w:rFonts w:ascii="Tahoma" w:hAnsi="Tahoma" w:eastAsia="仿宋"/>
      <w:b/>
      <w:kern w:val="0"/>
      <w:sz w:val="28"/>
      <w:szCs w:val="20"/>
    </w:rPr>
  </w:style>
  <w:style w:type="paragraph" w:customStyle="1" w:styleId="2465">
    <w:name w:val="项目文字"/>
    <w:basedOn w:val="1"/>
    <w:qFormat/>
    <w:uiPriority w:val="0"/>
    <w:pPr>
      <w:widowControl w:val="0"/>
      <w:numPr>
        <w:ilvl w:val="2"/>
        <w:numId w:val="103"/>
      </w:numPr>
      <w:tabs>
        <w:tab w:val="left" w:pos="360"/>
      </w:tabs>
      <w:spacing w:after="60" w:line="240" w:lineRule="auto"/>
      <w:ind w:left="709" w:firstLine="0" w:firstLineChars="0"/>
      <w:jc w:val="both"/>
    </w:pPr>
    <w:rPr>
      <w:rFonts w:ascii="Calibri"/>
      <w:sz w:val="21"/>
      <w:szCs w:val="20"/>
    </w:rPr>
  </w:style>
  <w:style w:type="paragraph" w:customStyle="1" w:styleId="2466">
    <w:name w:val="xl419"/>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pPr>
    <w:rPr>
      <w:rFonts w:cs="宋体"/>
      <w:color w:val="000000"/>
      <w:kern w:val="0"/>
      <w:sz w:val="21"/>
      <w:szCs w:val="20"/>
    </w:rPr>
  </w:style>
  <w:style w:type="paragraph" w:customStyle="1" w:styleId="2467">
    <w:name w:val="样式 标题 6H6Legal Level 1.Level 1h6Third Subheading + 首行缩进:  2..."/>
    <w:basedOn w:val="8"/>
    <w:qFormat/>
    <w:uiPriority w:val="99"/>
    <w:pPr>
      <w:widowControl/>
      <w:tabs>
        <w:tab w:val="left" w:pos="1134"/>
        <w:tab w:val="left" w:pos="1152"/>
        <w:tab w:val="left" w:pos="2336"/>
      </w:tabs>
      <w:spacing w:line="360" w:lineRule="auto"/>
      <w:ind w:left="1134" w:hanging="1134" w:firstLineChars="0"/>
    </w:pPr>
    <w:rPr>
      <w:rFonts w:ascii="Arial Unicode MS" w:hAnsi="Arial Unicode MS" w:eastAsia="仿宋_GB2312" w:cs="宋体"/>
      <w:bCs w:val="0"/>
      <w:kern w:val="0"/>
      <w:sz w:val="32"/>
      <w:szCs w:val="20"/>
    </w:rPr>
  </w:style>
  <w:style w:type="paragraph" w:customStyle="1" w:styleId="2468">
    <w:name w:val="图下文字"/>
    <w:basedOn w:val="1"/>
    <w:qFormat/>
    <w:uiPriority w:val="0"/>
    <w:pPr>
      <w:widowControl w:val="0"/>
      <w:autoSpaceDE w:val="0"/>
      <w:autoSpaceDN w:val="0"/>
      <w:adjustRightInd w:val="0"/>
      <w:snapToGrid w:val="0"/>
      <w:spacing w:before="156" w:after="156" w:line="312" w:lineRule="auto"/>
      <w:ind w:firstLine="200"/>
      <w:jc w:val="center"/>
    </w:pPr>
    <w:rPr>
      <w:rFonts w:hint="eastAsia" w:eastAsia="仿宋"/>
      <w:color w:val="000000"/>
      <w:sz w:val="18"/>
      <w:szCs w:val="20"/>
      <w:lang w:val="zh-CN"/>
    </w:rPr>
  </w:style>
  <w:style w:type="paragraph" w:customStyle="1" w:styleId="2469">
    <w:name w:val="图位置1.9厘米缩进"/>
    <w:basedOn w:val="1670"/>
    <w:qFormat/>
    <w:uiPriority w:val="99"/>
    <w:pPr>
      <w:ind w:hanging="1080"/>
    </w:pPr>
    <w:rPr>
      <w:rFonts w:cs="宋体"/>
      <w:szCs w:val="20"/>
    </w:rPr>
  </w:style>
  <w:style w:type="paragraph" w:customStyle="1" w:styleId="2470">
    <w:name w:val="标题2-通用文档模板"/>
    <w:basedOn w:val="1"/>
    <w:qFormat/>
    <w:uiPriority w:val="99"/>
    <w:pPr>
      <w:keepNext/>
      <w:keepLines/>
      <w:adjustRightInd w:val="0"/>
      <w:spacing w:beforeLines="50" w:afterLines="50" w:line="300" w:lineRule="auto"/>
      <w:ind w:left="2608" w:firstLine="0" w:firstLineChars="0"/>
      <w:outlineLvl w:val="1"/>
    </w:pPr>
    <w:rPr>
      <w:rFonts w:ascii="Calibri" w:eastAsia="黑体"/>
      <w:kern w:val="0"/>
      <w:sz w:val="28"/>
      <w:szCs w:val="28"/>
    </w:rPr>
  </w:style>
  <w:style w:type="paragraph" w:customStyle="1" w:styleId="2471">
    <w:name w:val="方案设计正文"/>
    <w:basedOn w:val="1"/>
    <w:qFormat/>
    <w:uiPriority w:val="0"/>
    <w:pPr>
      <w:widowControl w:val="0"/>
      <w:adjustRightInd w:val="0"/>
      <w:snapToGrid w:val="0"/>
      <w:jc w:val="both"/>
    </w:pPr>
    <w:rPr>
      <w:rFonts w:ascii="Calibri"/>
      <w:sz w:val="21"/>
    </w:rPr>
  </w:style>
  <w:style w:type="paragraph" w:customStyle="1" w:styleId="2472">
    <w:name w:val="参考文献内容"/>
    <w:basedOn w:val="1"/>
    <w:qFormat/>
    <w:uiPriority w:val="0"/>
    <w:pPr>
      <w:spacing w:line="320" w:lineRule="atLeast"/>
      <w:ind w:firstLine="425" w:firstLineChars="0"/>
      <w:jc w:val="both"/>
    </w:pPr>
    <w:rPr>
      <w:rFonts w:ascii="Calibri"/>
      <w:kern w:val="0"/>
      <w:sz w:val="21"/>
      <w:szCs w:val="20"/>
    </w:rPr>
  </w:style>
  <w:style w:type="paragraph" w:customStyle="1" w:styleId="2473">
    <w:name w:val="Char Char Char Char"/>
    <w:basedOn w:val="1"/>
    <w:qFormat/>
    <w:uiPriority w:val="0"/>
    <w:pPr>
      <w:widowControl w:val="0"/>
      <w:spacing w:line="240" w:lineRule="auto"/>
      <w:ind w:firstLine="0" w:firstLineChars="0"/>
      <w:jc w:val="both"/>
    </w:pPr>
    <w:rPr>
      <w:rFonts w:ascii="Tahoma" w:hAnsi="Tahoma"/>
      <w:szCs w:val="20"/>
    </w:rPr>
  </w:style>
  <w:style w:type="paragraph" w:customStyle="1" w:styleId="2474">
    <w:name w:val="首行缩进:  0.74 厘米 行距: 多倍行距 1.3 字行"/>
    <w:basedOn w:val="1"/>
    <w:qFormat/>
    <w:uiPriority w:val="99"/>
    <w:pPr>
      <w:spacing w:line="312" w:lineRule="auto"/>
      <w:ind w:firstLine="420" w:firstLineChars="0"/>
    </w:pPr>
    <w:rPr>
      <w:rFonts w:ascii="Calibri" w:cs="宋体"/>
      <w:kern w:val="0"/>
      <w:sz w:val="21"/>
      <w:szCs w:val="20"/>
    </w:rPr>
  </w:style>
  <w:style w:type="paragraph" w:customStyle="1" w:styleId="2475">
    <w:name w:val="CM40"/>
    <w:basedOn w:val="305"/>
    <w:next w:val="305"/>
    <w:qFormat/>
    <w:uiPriority w:val="0"/>
    <w:pPr>
      <w:spacing w:line="653" w:lineRule="atLeast"/>
    </w:pPr>
    <w:rPr>
      <w:rFonts w:ascii="仿宋_GB2312" w:eastAsia="仿宋_GB2312" w:cs="Times New Roman"/>
      <w:color w:val="auto"/>
    </w:rPr>
  </w:style>
  <w:style w:type="paragraph" w:customStyle="1" w:styleId="2476">
    <w:name w:val="118"/>
    <w:basedOn w:val="1"/>
    <w:qFormat/>
    <w:uiPriority w:val="0"/>
    <w:pPr>
      <w:spacing w:before="30" w:after="100" w:afterAutospacing="1" w:line="240" w:lineRule="auto"/>
      <w:ind w:left="90" w:firstLine="0" w:firstLineChars="0"/>
    </w:pPr>
    <w:rPr>
      <w:rFonts w:hint="eastAsia" w:eastAsia="仿宋"/>
      <w:color w:val="000000"/>
      <w:kern w:val="0"/>
      <w:sz w:val="18"/>
      <w:szCs w:val="18"/>
    </w:rPr>
  </w:style>
  <w:style w:type="paragraph" w:customStyle="1" w:styleId="2477">
    <w:name w:val="文件标识号"/>
    <w:basedOn w:val="1"/>
    <w:qFormat/>
    <w:uiPriority w:val="0"/>
    <w:pPr>
      <w:spacing w:before="120" w:after="120" w:line="1440" w:lineRule="auto"/>
      <w:ind w:firstLine="425" w:firstLineChars="0"/>
      <w:jc w:val="center"/>
    </w:pPr>
    <w:rPr>
      <w:rFonts w:hAnsi="Futura Bk" w:eastAsia="黑体"/>
      <w:spacing w:val="10"/>
      <w:kern w:val="21"/>
      <w:sz w:val="32"/>
      <w:szCs w:val="20"/>
      <w:lang w:val="en-GB" w:eastAsia="en-US" w:bidi="en-US"/>
    </w:rPr>
  </w:style>
  <w:style w:type="paragraph" w:customStyle="1" w:styleId="2478">
    <w:name w:val="标题1－1"/>
    <w:basedOn w:val="1"/>
    <w:qFormat/>
    <w:uiPriority w:val="0"/>
    <w:pPr>
      <w:widowControl w:val="0"/>
      <w:ind w:left="1" w:leftChars="-85" w:right="3814" w:hanging="179" w:hangingChars="64"/>
      <w:jc w:val="both"/>
    </w:pPr>
    <w:rPr>
      <w:rFonts w:ascii="Calibri" w:eastAsia="华文细黑"/>
      <w:bCs/>
      <w:sz w:val="28"/>
      <w:szCs w:val="21"/>
    </w:rPr>
  </w:style>
  <w:style w:type="paragraph" w:customStyle="1" w:styleId="2479">
    <w:name w:val="标8"/>
    <w:basedOn w:val="2139"/>
    <w:qFormat/>
    <w:uiPriority w:val="99"/>
    <w:pPr>
      <w:widowControl w:val="0"/>
      <w:numPr>
        <w:ilvl w:val="0"/>
        <w:numId w:val="0"/>
      </w:numPr>
      <w:tabs>
        <w:tab w:val="left" w:pos="1276"/>
      </w:tabs>
      <w:ind w:left="1276" w:hanging="1276"/>
    </w:pPr>
    <w:rPr>
      <w:rFonts w:ascii="Times New Roman" w:hAnsi="Times New Roman" w:eastAsia="宋体"/>
      <w:b/>
    </w:rPr>
  </w:style>
  <w:style w:type="paragraph" w:customStyle="1" w:styleId="2480">
    <w:name w:val="题注5"/>
    <w:basedOn w:val="1"/>
    <w:next w:val="22"/>
    <w:qFormat/>
    <w:uiPriority w:val="0"/>
    <w:pPr>
      <w:widowControl w:val="0"/>
      <w:ind w:firstLine="0" w:firstLineChars="0"/>
      <w:jc w:val="center"/>
    </w:pPr>
    <w:rPr>
      <w:color w:val="000000"/>
      <w:sz w:val="21"/>
    </w:rPr>
  </w:style>
  <w:style w:type="paragraph" w:customStyle="1" w:styleId="2481">
    <w:name w:val="GP公文标题4"/>
    <w:basedOn w:val="2482"/>
    <w:next w:val="1412"/>
    <w:qFormat/>
    <w:uiPriority w:val="0"/>
    <w:pPr>
      <w:numPr>
        <w:numId w:val="0"/>
      </w:numPr>
      <w:tabs>
        <w:tab w:val="left" w:pos="360"/>
        <w:tab w:val="left" w:pos="903"/>
      </w:tabs>
    </w:pPr>
  </w:style>
  <w:style w:type="paragraph" w:customStyle="1" w:styleId="2482">
    <w:name w:val="GP有序编号2级"/>
    <w:basedOn w:val="1722"/>
    <w:qFormat/>
    <w:uiPriority w:val="0"/>
    <w:pPr>
      <w:numPr>
        <w:ilvl w:val="0"/>
        <w:numId w:val="104"/>
      </w:numPr>
      <w:tabs>
        <w:tab w:val="left" w:pos="903"/>
      </w:tabs>
    </w:pPr>
  </w:style>
  <w:style w:type="paragraph" w:customStyle="1" w:styleId="2483">
    <w:name w:val="Char31"/>
    <w:basedOn w:val="1"/>
    <w:qFormat/>
    <w:uiPriority w:val="99"/>
    <w:pPr>
      <w:spacing w:after="160" w:line="240" w:lineRule="exact"/>
      <w:ind w:firstLine="566" w:firstLineChars="236"/>
    </w:pPr>
    <w:rPr>
      <w:rFonts w:ascii="Verdana" w:hAnsi="Verdana" w:cs="宋体"/>
      <w:color w:val="000000"/>
      <w:kern w:val="0"/>
      <w:sz w:val="21"/>
      <w:szCs w:val="20"/>
      <w:lang w:eastAsia="en-US"/>
    </w:rPr>
  </w:style>
  <w:style w:type="paragraph" w:customStyle="1" w:styleId="2484">
    <w:name w:val="Char15"/>
    <w:basedOn w:val="1"/>
    <w:qFormat/>
    <w:uiPriority w:val="0"/>
    <w:pPr>
      <w:spacing w:before="50" w:beforeLines="50" w:after="160" w:line="240" w:lineRule="exact"/>
      <w:ind w:firstLine="200"/>
    </w:pPr>
    <w:rPr>
      <w:rFonts w:ascii="Calibri" w:hAnsi="Calibri" w:eastAsia="仿宋"/>
      <w:sz w:val="21"/>
      <w:szCs w:val="20"/>
    </w:rPr>
  </w:style>
  <w:style w:type="paragraph" w:customStyle="1" w:styleId="2485">
    <w:name w:val="xl245"/>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pPr>
    <w:rPr>
      <w:rFonts w:cs="宋体"/>
      <w:color w:val="000000"/>
      <w:kern w:val="0"/>
      <w:sz w:val="18"/>
      <w:szCs w:val="18"/>
    </w:rPr>
  </w:style>
  <w:style w:type="paragraph" w:customStyle="1" w:styleId="2486">
    <w:name w:val="正文 New New New New New New New New New New New New New New New New New New New New New New New New"/>
    <w:qFormat/>
    <w:uiPriority w:val="99"/>
    <w:pPr>
      <w:widowControl w:val="0"/>
      <w:spacing w:line="360" w:lineRule="auto"/>
      <w:ind w:firstLine="480"/>
      <w:jc w:val="both"/>
    </w:pPr>
    <w:rPr>
      <w:rFonts w:ascii="Arial Unicode MS" w:hAnsi="Arial Unicode MS" w:eastAsia="宋体" w:cs="Times New Roman"/>
      <w:kern w:val="2"/>
      <w:sz w:val="21"/>
      <w:szCs w:val="21"/>
      <w:lang w:val="en-US" w:eastAsia="zh-CN" w:bidi="ar-SA"/>
    </w:rPr>
  </w:style>
  <w:style w:type="paragraph" w:customStyle="1" w:styleId="2487">
    <w:name w:val="_Style 1"/>
    <w:basedOn w:val="1"/>
    <w:qFormat/>
    <w:uiPriority w:val="34"/>
    <w:pPr>
      <w:spacing w:line="240" w:lineRule="auto"/>
      <w:ind w:firstLine="420" w:firstLineChars="0"/>
      <w:jc w:val="both"/>
    </w:pPr>
    <w:rPr>
      <w:rFonts w:ascii="Calibri" w:hAnsi="Calibri" w:cs="Calibri"/>
      <w:kern w:val="0"/>
      <w:sz w:val="21"/>
      <w:szCs w:val="21"/>
    </w:rPr>
  </w:style>
  <w:style w:type="paragraph" w:customStyle="1" w:styleId="2488">
    <w:name w:val="并列样式"/>
    <w:basedOn w:val="1"/>
    <w:qFormat/>
    <w:uiPriority w:val="0"/>
    <w:pPr>
      <w:widowControl w:val="0"/>
      <w:tabs>
        <w:tab w:val="left" w:pos="871"/>
      </w:tabs>
      <w:spacing w:line="240" w:lineRule="auto"/>
      <w:ind w:left="871" w:hanging="420" w:firstLineChars="0"/>
      <w:jc w:val="both"/>
    </w:pPr>
    <w:rPr>
      <w:rFonts w:ascii="Calibri" w:eastAsia="仿宋"/>
      <w:sz w:val="21"/>
    </w:rPr>
  </w:style>
  <w:style w:type="paragraph" w:customStyle="1" w:styleId="2489">
    <w:name w:val="样式 标题 3三级h33rd levelH3标题 3 Charl3CTsect1.2.33heading 3..."/>
    <w:basedOn w:val="5"/>
    <w:qFormat/>
    <w:uiPriority w:val="99"/>
    <w:pPr>
      <w:keepLines w:val="0"/>
      <w:widowControl w:val="0"/>
      <w:numPr>
        <w:ilvl w:val="0"/>
        <w:numId w:val="0"/>
      </w:numPr>
      <w:tabs>
        <w:tab w:val="left" w:pos="1140"/>
      </w:tabs>
      <w:spacing w:before="120" w:after="60" w:line="360" w:lineRule="auto"/>
      <w:ind w:left="1140"/>
    </w:pPr>
    <w:rPr>
      <w:rFonts w:ascii="Calibri" w:hAnsi="宋体" w:eastAsia="仿宋_GB2312"/>
      <w:b/>
      <w:bCs w:val="0"/>
      <w:sz w:val="32"/>
      <w:szCs w:val="32"/>
    </w:rPr>
  </w:style>
  <w:style w:type="paragraph" w:customStyle="1" w:styleId="2490">
    <w:name w:val="标题2下正文"/>
    <w:basedOn w:val="1"/>
    <w:qFormat/>
    <w:uiPriority w:val="0"/>
    <w:pPr>
      <w:adjustRightInd w:val="0"/>
      <w:snapToGrid w:val="0"/>
      <w:spacing w:before="60" w:after="60" w:line="200" w:lineRule="atLeast"/>
      <w:ind w:left="992" w:firstLine="0" w:firstLineChars="0"/>
      <w:jc w:val="both"/>
      <w:textAlignment w:val="bottom"/>
    </w:pPr>
    <w:rPr>
      <w:rFonts w:ascii="Calibri" w:eastAsia="楷体_GB2312"/>
      <w:kern w:val="0"/>
      <w:sz w:val="22"/>
      <w:szCs w:val="20"/>
      <w:lang w:eastAsia="zh-TW"/>
    </w:rPr>
  </w:style>
  <w:style w:type="paragraph" w:customStyle="1" w:styleId="2491">
    <w:name w:val="AxureTOCHeading"/>
    <w:basedOn w:val="1"/>
    <w:qFormat/>
    <w:uiPriority w:val="0"/>
    <w:pPr>
      <w:spacing w:before="360" w:after="120" w:line="240" w:lineRule="auto"/>
      <w:ind w:firstLine="0" w:firstLineChars="0"/>
      <w:jc w:val="center"/>
    </w:pPr>
    <w:rPr>
      <w:rFonts w:ascii="Arial" w:hAnsi="Arial" w:cs="Arial"/>
      <w:b/>
      <w:color w:val="404040"/>
      <w:kern w:val="0"/>
      <w:sz w:val="21"/>
      <w:lang w:eastAsia="en-US"/>
    </w:rPr>
  </w:style>
  <w:style w:type="paragraph" w:customStyle="1" w:styleId="2492">
    <w:name w:val="标题 2（绿盟科技）"/>
    <w:basedOn w:val="4"/>
    <w:next w:val="1"/>
    <w:qFormat/>
    <w:uiPriority w:val="0"/>
    <w:pPr>
      <w:keepLines w:val="0"/>
      <w:numPr>
        <w:ilvl w:val="1"/>
        <w:numId w:val="105"/>
      </w:numPr>
      <w:tabs>
        <w:tab w:val="left" w:pos="360"/>
        <w:tab w:val="clear" w:pos="840"/>
      </w:tabs>
      <w:adjustRightInd w:val="0"/>
      <w:snapToGrid w:val="0"/>
      <w:spacing w:before="260" w:beforeLines="100" w:after="260" w:afterLines="100"/>
      <w:ind w:left="999" w:hanging="432" w:firstLineChars="0"/>
    </w:pPr>
    <w:rPr>
      <w:rFonts w:ascii="Calibri Light" w:hAnsi="Calibri Light" w:eastAsia="宋体"/>
      <w:bCs w:val="0"/>
      <w:color w:val="000000"/>
    </w:rPr>
  </w:style>
  <w:style w:type="paragraph" w:customStyle="1" w:styleId="2493">
    <w:name w:val="xl90"/>
    <w:basedOn w:val="1"/>
    <w:qFormat/>
    <w:uiPriority w:val="0"/>
    <w:pPr>
      <w:pBdr>
        <w:bottom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b/>
      <w:bCs/>
      <w:color w:val="000000"/>
      <w:kern w:val="0"/>
      <w:sz w:val="21"/>
    </w:rPr>
  </w:style>
  <w:style w:type="paragraph" w:customStyle="1" w:styleId="2494">
    <w:name w:val="样式 首行缩进:  0.77 厘米"/>
    <w:basedOn w:val="1"/>
    <w:qFormat/>
    <w:uiPriority w:val="0"/>
    <w:pPr>
      <w:widowControl w:val="0"/>
      <w:ind w:firstLine="435"/>
      <w:jc w:val="both"/>
    </w:pPr>
    <w:rPr>
      <w:rFonts w:ascii="Calibri" w:eastAsia="仿宋" w:cs="宋体"/>
      <w:sz w:val="21"/>
    </w:rPr>
  </w:style>
  <w:style w:type="paragraph" w:customStyle="1" w:styleId="2495">
    <w:name w:val="Char Char Char 字元 Char Char Char Char Char Char Char Char Char"/>
    <w:basedOn w:val="26"/>
    <w:qFormat/>
    <w:uiPriority w:val="99"/>
    <w:pPr>
      <w:widowControl w:val="0"/>
      <w:shd w:val="clear" w:color="auto" w:fill="000080"/>
      <w:jc w:val="both"/>
    </w:pPr>
    <w:rPr>
      <w:rFonts w:ascii="Tahoma" w:hAnsi="Tahoma" w:eastAsia="仿宋_GB2312"/>
      <w:sz w:val="24"/>
      <w:szCs w:val="20"/>
    </w:rPr>
  </w:style>
  <w:style w:type="paragraph" w:customStyle="1" w:styleId="2496">
    <w:name w:val="Char Char Char Char Char Char Char5"/>
    <w:basedOn w:val="1"/>
    <w:qFormat/>
    <w:uiPriority w:val="99"/>
    <w:pPr>
      <w:ind w:firstLine="0" w:firstLineChars="0"/>
    </w:pPr>
    <w:rPr>
      <w:rFonts w:ascii="Tahoma" w:hAnsi="Tahoma"/>
      <w:kern w:val="0"/>
      <w:sz w:val="21"/>
      <w:szCs w:val="20"/>
    </w:rPr>
  </w:style>
  <w:style w:type="paragraph" w:customStyle="1" w:styleId="2497">
    <w:name w:val="my标题 2"/>
    <w:basedOn w:val="4"/>
    <w:qFormat/>
    <w:uiPriority w:val="99"/>
    <w:pPr>
      <w:keepLines w:val="0"/>
      <w:widowControl w:val="0"/>
      <w:tabs>
        <w:tab w:val="left" w:pos="1080"/>
      </w:tabs>
      <w:adjustRightInd w:val="0"/>
      <w:snapToGrid w:val="0"/>
      <w:spacing w:before="0" w:beforeLines="0" w:after="0" w:afterLines="0" w:line="360" w:lineRule="auto"/>
      <w:ind w:left="0" w:firstLine="0" w:firstLineChars="0"/>
    </w:pPr>
    <w:rPr>
      <w:rFonts w:ascii="Arial" w:hAnsi="Arial" w:eastAsia="宋体"/>
      <w:color w:val="000000"/>
      <w:sz w:val="30"/>
      <w:szCs w:val="28"/>
    </w:rPr>
  </w:style>
  <w:style w:type="paragraph" w:customStyle="1" w:styleId="2498">
    <w:name w:val="标题4居中"/>
    <w:basedOn w:val="6"/>
    <w:qFormat/>
    <w:uiPriority w:val="0"/>
    <w:pPr>
      <w:widowControl w:val="0"/>
      <w:tabs>
        <w:tab w:val="left" w:pos="864"/>
        <w:tab w:val="left" w:pos="2160"/>
      </w:tabs>
      <w:spacing w:line="360" w:lineRule="auto"/>
      <w:ind w:left="2160" w:hanging="420"/>
      <w:outlineLvl w:val="9"/>
    </w:pPr>
    <w:rPr>
      <w:rFonts w:ascii="Calibri" w:hAnsi="宋体" w:eastAsia="宋体" w:cs="Times New Roman"/>
      <w:bCs w:val="0"/>
      <w:w w:val="100"/>
      <w:sz w:val="21"/>
      <w:szCs w:val="21"/>
    </w:rPr>
  </w:style>
  <w:style w:type="paragraph" w:customStyle="1" w:styleId="2499">
    <w:name w:val="正文文本-总公司"/>
    <w:basedOn w:val="35"/>
    <w:qFormat/>
    <w:uiPriority w:val="0"/>
    <w:pPr>
      <w:widowControl w:val="0"/>
      <w:adjustRightInd w:val="0"/>
      <w:snapToGrid w:val="0"/>
      <w:spacing w:after="0"/>
      <w:ind w:left="0" w:leftChars="0" w:firstLine="567" w:firstLineChars="0"/>
      <w:jc w:val="both"/>
    </w:pPr>
    <w:rPr>
      <w:rFonts w:eastAsia="仿宋" w:cs="宋体"/>
      <w:kern w:val="0"/>
      <w:szCs w:val="20"/>
    </w:rPr>
  </w:style>
  <w:style w:type="paragraph" w:customStyle="1" w:styleId="2500">
    <w:name w:val="CM107"/>
    <w:basedOn w:val="305"/>
    <w:next w:val="305"/>
    <w:qFormat/>
    <w:uiPriority w:val="0"/>
    <w:pPr>
      <w:spacing w:after="133"/>
    </w:pPr>
    <w:rPr>
      <w:rFonts w:ascii="仿宋_GB2312" w:eastAsia="仿宋_GB2312" w:cs="Times New Roman"/>
      <w:color w:val="auto"/>
    </w:rPr>
  </w:style>
  <w:style w:type="paragraph" w:customStyle="1" w:styleId="2501">
    <w:name w:val="q5"/>
    <w:basedOn w:val="7"/>
    <w:qFormat/>
    <w:uiPriority w:val="99"/>
    <w:pPr>
      <w:widowControl/>
      <w:numPr>
        <w:ilvl w:val="0"/>
        <w:numId w:val="0"/>
      </w:numPr>
      <w:tabs>
        <w:tab w:val="left" w:pos="0"/>
      </w:tabs>
      <w:spacing w:line="360" w:lineRule="auto"/>
      <w:ind w:left="876" w:leftChars="150" w:right="240" w:hanging="726"/>
    </w:pPr>
    <w:rPr>
      <w:rFonts w:ascii="宋体" w:hAnsi="宋体" w:eastAsia="宋体" w:cs="宋体"/>
      <w:b/>
      <w:color w:val="000000"/>
      <w:w w:val="100"/>
      <w:kern w:val="0"/>
      <w:sz w:val="21"/>
      <w:szCs w:val="28"/>
    </w:rPr>
  </w:style>
  <w:style w:type="paragraph" w:customStyle="1" w:styleId="2502">
    <w:name w:val="big_font"/>
    <w:basedOn w:val="1"/>
    <w:qFormat/>
    <w:uiPriority w:val="99"/>
    <w:pPr>
      <w:spacing w:before="100" w:beforeAutospacing="1" w:after="100" w:afterAutospacing="1"/>
      <w:ind w:firstLine="0" w:firstLineChars="0"/>
    </w:pPr>
    <w:rPr>
      <w:rFonts w:ascii="Verdana, Arial, sans-serif" w:hAnsi="Verdana, Arial, sans-serif"/>
      <w:b/>
      <w:bCs/>
      <w:color w:val="14375F"/>
      <w:kern w:val="0"/>
      <w:sz w:val="22"/>
      <w:szCs w:val="21"/>
    </w:rPr>
  </w:style>
  <w:style w:type="paragraph" w:customStyle="1" w:styleId="2503">
    <w:name w:val="表格标题栏"/>
    <w:basedOn w:val="1"/>
    <w:qFormat/>
    <w:uiPriority w:val="99"/>
    <w:pPr>
      <w:ind w:firstLine="0" w:firstLineChars="0"/>
      <w:jc w:val="center"/>
    </w:pPr>
    <w:rPr>
      <w:rFonts w:ascii="Arial Unicode MS" w:hAnsi="Arial Unicode MS" w:cs="宋体"/>
      <w:b/>
      <w:bCs/>
      <w:kern w:val="0"/>
      <w:sz w:val="21"/>
      <w:szCs w:val="20"/>
    </w:rPr>
  </w:style>
  <w:style w:type="paragraph" w:customStyle="1" w:styleId="2504">
    <w:name w:val="et14"/>
    <w:basedOn w:val="1"/>
    <w:qFormat/>
    <w:uiPriority w:val="99"/>
    <w:pPr>
      <w:pBdr>
        <w:top w:val="single" w:color="000000" w:sz="4" w:space="0"/>
        <w:left w:val="single" w:color="000000" w:sz="4" w:space="0"/>
        <w:bottom w:val="single" w:color="000000" w:sz="4" w:space="0"/>
        <w:right w:val="single" w:color="000000" w:sz="4" w:space="0"/>
      </w:pBdr>
      <w:spacing w:before="100" w:beforeAutospacing="1" w:after="100" w:afterAutospacing="1"/>
      <w:ind w:firstLine="0" w:firstLineChars="0"/>
      <w:jc w:val="center"/>
    </w:pPr>
    <w:rPr>
      <w:rFonts w:cs="宋体"/>
      <w:color w:val="000000"/>
      <w:kern w:val="0"/>
      <w:sz w:val="21"/>
      <w:szCs w:val="20"/>
    </w:rPr>
  </w:style>
  <w:style w:type="paragraph" w:customStyle="1" w:styleId="2505">
    <w:name w:val="附录标题 2"/>
    <w:basedOn w:val="4"/>
    <w:next w:val="1"/>
    <w:qFormat/>
    <w:uiPriority w:val="99"/>
    <w:pPr>
      <w:keepLines w:val="0"/>
      <w:widowControl w:val="0"/>
      <w:tabs>
        <w:tab w:val="left" w:pos="1680"/>
      </w:tabs>
      <w:adjustRightInd w:val="0"/>
      <w:snapToGrid w:val="0"/>
      <w:spacing w:before="0" w:beforeLines="0" w:after="0" w:afterLines="0"/>
      <w:ind w:left="1680" w:hanging="747" w:firstLineChars="0"/>
    </w:pPr>
    <w:rPr>
      <w:rFonts w:ascii="Arial" w:hAnsi="Arial" w:eastAsia="宋体" w:cs="Arial"/>
      <w:b/>
      <w:bCs w:val="0"/>
      <w:color w:val="000000"/>
      <w:sz w:val="36"/>
      <w:szCs w:val="24"/>
    </w:rPr>
  </w:style>
  <w:style w:type="paragraph" w:customStyle="1" w:styleId="2506">
    <w:name w:val="CM123"/>
    <w:basedOn w:val="305"/>
    <w:next w:val="305"/>
    <w:qFormat/>
    <w:uiPriority w:val="0"/>
    <w:pPr>
      <w:spacing w:after="183"/>
    </w:pPr>
    <w:rPr>
      <w:rFonts w:ascii="仿宋_GB2312" w:eastAsia="仿宋_GB2312" w:cs="Times New Roman"/>
      <w:color w:val="auto"/>
    </w:rPr>
  </w:style>
  <w:style w:type="paragraph" w:customStyle="1" w:styleId="2507">
    <w:name w:val="目录 51"/>
    <w:basedOn w:val="1"/>
    <w:next w:val="1"/>
    <w:qFormat/>
    <w:uiPriority w:val="39"/>
    <w:pPr>
      <w:widowControl w:val="0"/>
      <w:spacing w:line="240" w:lineRule="auto"/>
      <w:ind w:left="840" w:firstLine="0" w:firstLineChars="0"/>
    </w:pPr>
    <w:rPr>
      <w:rFonts w:ascii="Calibri" w:cs="Calibri"/>
      <w:sz w:val="18"/>
      <w:szCs w:val="18"/>
    </w:rPr>
  </w:style>
  <w:style w:type="paragraph" w:customStyle="1" w:styleId="2508">
    <w:name w:val="标题2正文 Char Char Char"/>
    <w:basedOn w:val="1"/>
    <w:qFormat/>
    <w:uiPriority w:val="0"/>
    <w:pPr>
      <w:widowControl w:val="0"/>
      <w:ind w:left="200" w:leftChars="200" w:firstLine="420" w:firstLineChars="0"/>
      <w:jc w:val="both"/>
    </w:pPr>
    <w:rPr>
      <w:rFonts w:ascii="Calibri"/>
      <w:sz w:val="21"/>
      <w:szCs w:val="21"/>
    </w:rPr>
  </w:style>
  <w:style w:type="paragraph" w:customStyle="1" w:styleId="2509">
    <w:name w:val="表格字"/>
    <w:basedOn w:val="1"/>
    <w:qFormat/>
    <w:uiPriority w:val="0"/>
    <w:pPr>
      <w:widowControl w:val="0"/>
      <w:adjustRightInd w:val="0"/>
      <w:spacing w:before="60" w:after="20"/>
      <w:ind w:firstLine="200"/>
      <w:jc w:val="both"/>
      <w:textAlignment w:val="baseline"/>
    </w:pPr>
    <w:rPr>
      <w:rFonts w:ascii="Calibri" w:eastAsia="仿宋"/>
      <w:kern w:val="0"/>
      <w:sz w:val="21"/>
      <w:szCs w:val="20"/>
    </w:rPr>
  </w:style>
  <w:style w:type="paragraph" w:customStyle="1" w:styleId="2510">
    <w:name w:val="细目"/>
    <w:basedOn w:val="1"/>
    <w:qFormat/>
    <w:uiPriority w:val="0"/>
    <w:pPr>
      <w:widowControl w:val="0"/>
      <w:spacing w:line="240" w:lineRule="auto"/>
      <w:ind w:firstLine="0" w:firstLineChars="0"/>
      <w:jc w:val="both"/>
    </w:pPr>
    <w:rPr>
      <w:rFonts w:ascii="Calibri"/>
      <w:b/>
      <w:bCs/>
      <w:sz w:val="21"/>
    </w:rPr>
  </w:style>
  <w:style w:type="paragraph" w:customStyle="1" w:styleId="2511">
    <w:name w:val="标文[7-1.]"/>
    <w:basedOn w:val="1"/>
    <w:qFormat/>
    <w:uiPriority w:val="0"/>
    <w:pPr>
      <w:numPr>
        <w:ilvl w:val="0"/>
        <w:numId w:val="106"/>
      </w:numPr>
      <w:tabs>
        <w:tab w:val="left" w:pos="360"/>
        <w:tab w:val="left" w:pos="785"/>
        <w:tab w:val="clear" w:pos="900"/>
      </w:tabs>
      <w:adjustRightInd w:val="0"/>
      <w:snapToGrid w:val="0"/>
      <w:spacing w:afterLines="50"/>
      <w:ind w:left="0" w:firstLine="0" w:firstLineChars="0"/>
      <w:textAlignment w:val="baseline"/>
    </w:pPr>
    <w:rPr>
      <w:kern w:val="0"/>
      <w:sz w:val="21"/>
      <w:szCs w:val="20"/>
    </w:rPr>
  </w:style>
  <w:style w:type="paragraph" w:customStyle="1" w:styleId="2512">
    <w:name w:val="并列条文1）2）"/>
    <w:basedOn w:val="1"/>
    <w:qFormat/>
    <w:uiPriority w:val="0"/>
    <w:pPr>
      <w:numPr>
        <w:ilvl w:val="0"/>
        <w:numId w:val="107"/>
      </w:numPr>
      <w:tabs>
        <w:tab w:val="left" w:pos="360"/>
        <w:tab w:val="left" w:pos="800"/>
        <w:tab w:val="clear" w:pos="1080"/>
      </w:tabs>
      <w:ind w:left="0" w:firstLine="0" w:firstLineChars="0"/>
      <w:jc w:val="both"/>
    </w:pPr>
    <w:rPr>
      <w:kern w:val="0"/>
      <w:sz w:val="21"/>
      <w:szCs w:val="20"/>
    </w:rPr>
  </w:style>
  <w:style w:type="paragraph" w:customStyle="1" w:styleId="2513">
    <w:name w:val="样式 正文内容 + 首行缩进:  0 字符"/>
    <w:basedOn w:val="35"/>
    <w:qFormat/>
    <w:uiPriority w:val="99"/>
    <w:pPr>
      <w:spacing w:after="0"/>
      <w:ind w:left="0" w:leftChars="0" w:firstLine="0" w:firstLineChars="0"/>
    </w:pPr>
    <w:rPr>
      <w:rFonts w:ascii="Tahoma" w:hAnsi="Tahoma" w:cs="宋体"/>
      <w:szCs w:val="20"/>
    </w:rPr>
  </w:style>
  <w:style w:type="paragraph" w:customStyle="1" w:styleId="2514">
    <w:name w:val="正文不空"/>
    <w:basedOn w:val="1"/>
    <w:qFormat/>
    <w:uiPriority w:val="99"/>
    <w:pPr>
      <w:ind w:firstLine="0" w:firstLineChars="0"/>
      <w:jc w:val="center"/>
    </w:pPr>
    <w:rPr>
      <w:rFonts w:ascii="Arial Unicode MS" w:hAnsi="Arial Unicode MS" w:eastAsia="仿宋_GB2312"/>
      <w:kern w:val="0"/>
      <w:sz w:val="32"/>
      <w:szCs w:val="32"/>
    </w:rPr>
  </w:style>
  <w:style w:type="paragraph" w:customStyle="1" w:styleId="2515">
    <w:name w:val="样式00_缩进2正文"/>
    <w:basedOn w:val="1"/>
    <w:qFormat/>
    <w:uiPriority w:val="99"/>
    <w:pPr>
      <w:ind w:firstLine="0" w:firstLineChars="0"/>
    </w:pPr>
    <w:rPr>
      <w:kern w:val="0"/>
      <w:sz w:val="21"/>
      <w:szCs w:val="20"/>
    </w:rPr>
  </w:style>
  <w:style w:type="paragraph" w:customStyle="1" w:styleId="2516">
    <w:name w:val="Hierarchy"/>
    <w:basedOn w:val="1"/>
    <w:qFormat/>
    <w:uiPriority w:val="0"/>
    <w:pPr>
      <w:tabs>
        <w:tab w:val="left" w:pos="720"/>
        <w:tab w:val="left" w:pos="1440"/>
        <w:tab w:val="left" w:pos="2160"/>
        <w:tab w:val="left" w:pos="3600"/>
        <w:tab w:val="left" w:pos="5040"/>
      </w:tabs>
      <w:spacing w:after="120" w:line="240" w:lineRule="auto"/>
      <w:ind w:right="-3456" w:firstLine="0" w:firstLineChars="0"/>
    </w:pPr>
    <w:rPr>
      <w:kern w:val="0"/>
      <w:sz w:val="21"/>
      <w:szCs w:val="20"/>
    </w:rPr>
  </w:style>
  <w:style w:type="paragraph" w:customStyle="1" w:styleId="2517">
    <w:name w:val="hong"/>
    <w:basedOn w:val="1"/>
    <w:qFormat/>
    <w:uiPriority w:val="99"/>
    <w:pPr>
      <w:spacing w:before="100" w:beforeAutospacing="1" w:after="100" w:afterAutospacing="1" w:line="344" w:lineRule="atLeast"/>
      <w:ind w:firstLine="0" w:firstLineChars="0"/>
    </w:pPr>
    <w:rPr>
      <w:rFonts w:ascii="Verdana" w:hAnsi="Verdana" w:cs="宋体"/>
      <w:color w:val="000000"/>
      <w:kern w:val="0"/>
      <w:sz w:val="19"/>
      <w:szCs w:val="19"/>
    </w:rPr>
  </w:style>
  <w:style w:type="paragraph" w:customStyle="1" w:styleId="2518">
    <w:name w:val="表格文字 居中"/>
    <w:basedOn w:val="1"/>
    <w:qFormat/>
    <w:uiPriority w:val="99"/>
    <w:pPr>
      <w:ind w:firstLine="0" w:firstLineChars="0"/>
      <w:jc w:val="center"/>
    </w:pPr>
    <w:rPr>
      <w:rFonts w:ascii="Arial Unicode MS" w:hAnsi="Arial Unicode MS" w:cs="宋体"/>
      <w:kern w:val="0"/>
      <w:sz w:val="21"/>
      <w:szCs w:val="20"/>
    </w:rPr>
  </w:style>
  <w:style w:type="paragraph" w:customStyle="1" w:styleId="2519">
    <w:name w:val="正文 首行缩进加粗"/>
    <w:basedOn w:val="1"/>
    <w:qFormat/>
    <w:uiPriority w:val="99"/>
    <w:pPr>
      <w:ind w:firstLine="422" w:firstLineChars="0"/>
    </w:pPr>
    <w:rPr>
      <w:rFonts w:ascii="Arial Unicode MS" w:hAnsi="Arial Unicode MS" w:cs="宋体"/>
      <w:b/>
      <w:kern w:val="0"/>
      <w:sz w:val="21"/>
      <w:szCs w:val="20"/>
    </w:rPr>
  </w:style>
  <w:style w:type="paragraph" w:customStyle="1" w:styleId="2520">
    <w:name w:val="样式 样式 样式 样式 首行缩进:  2 字符 + 首行缩进:  2 字符 + 首行缩进:  2 字符 + 首行缩进:  2 字符"/>
    <w:basedOn w:val="1"/>
    <w:qFormat/>
    <w:uiPriority w:val="0"/>
    <w:pPr>
      <w:widowControl w:val="0"/>
      <w:ind w:firstLine="560" w:firstLineChars="0"/>
      <w:jc w:val="both"/>
    </w:pPr>
    <w:rPr>
      <w:rFonts w:ascii="Calibri" w:eastAsia="仿宋_GB2312"/>
      <w:sz w:val="21"/>
      <w:szCs w:val="20"/>
    </w:rPr>
  </w:style>
  <w:style w:type="paragraph" w:customStyle="1" w:styleId="2521">
    <w:name w:val="xl210"/>
    <w:basedOn w:val="1"/>
    <w:qFormat/>
    <w:uiPriority w:val="99"/>
    <w:pPr>
      <w:pBdr>
        <w:top w:val="single" w:color="auto" w:sz="4" w:space="0"/>
        <w:left w:val="single" w:color="auto" w:sz="8" w:space="0"/>
        <w:bottom w:val="single" w:color="auto" w:sz="4" w:space="0"/>
        <w:right w:val="single" w:color="auto" w:sz="4" w:space="0"/>
      </w:pBdr>
      <w:spacing w:before="100" w:beforeAutospacing="1" w:after="100" w:afterAutospacing="1"/>
      <w:ind w:firstLine="0" w:firstLineChars="0"/>
    </w:pPr>
    <w:rPr>
      <w:rFonts w:ascii="Calibri"/>
      <w:kern w:val="0"/>
      <w:sz w:val="21"/>
    </w:rPr>
  </w:style>
  <w:style w:type="paragraph" w:customStyle="1" w:styleId="2522">
    <w:name w:val="缺省文本:1"/>
    <w:basedOn w:val="1"/>
    <w:qFormat/>
    <w:uiPriority w:val="0"/>
    <w:pPr>
      <w:widowControl w:val="0"/>
      <w:autoSpaceDE w:val="0"/>
      <w:autoSpaceDN w:val="0"/>
      <w:adjustRightInd w:val="0"/>
      <w:spacing w:line="240" w:lineRule="auto"/>
      <w:ind w:firstLine="0" w:firstLineChars="0"/>
    </w:pPr>
    <w:rPr>
      <w:kern w:val="0"/>
      <w:sz w:val="21"/>
      <w:szCs w:val="20"/>
    </w:rPr>
  </w:style>
  <w:style w:type="paragraph" w:customStyle="1" w:styleId="2523">
    <w:name w:val="三级列表"/>
    <w:basedOn w:val="1"/>
    <w:qFormat/>
    <w:uiPriority w:val="99"/>
    <w:pPr>
      <w:widowControl w:val="0"/>
      <w:numPr>
        <w:ilvl w:val="0"/>
        <w:numId w:val="108"/>
      </w:numPr>
      <w:tabs>
        <w:tab w:val="left" w:pos="360"/>
        <w:tab w:val="left" w:pos="2098"/>
      </w:tabs>
      <w:ind w:left="0" w:firstLine="0" w:firstLineChars="0"/>
      <w:jc w:val="both"/>
    </w:pPr>
    <w:rPr>
      <w:rFonts w:ascii="Calibri"/>
      <w:sz w:val="21"/>
      <w:szCs w:val="20"/>
    </w:rPr>
  </w:style>
  <w:style w:type="paragraph" w:customStyle="1" w:styleId="2524">
    <w:name w:val="Char Char1 Char Char Char Char Char Char5"/>
    <w:basedOn w:val="1"/>
    <w:qFormat/>
    <w:uiPriority w:val="99"/>
    <w:pPr>
      <w:spacing w:after="160" w:line="240" w:lineRule="exact"/>
      <w:ind w:firstLine="0" w:firstLineChars="0"/>
    </w:pPr>
    <w:rPr>
      <w:rFonts w:ascii="Verdana" w:hAnsi="Verdana" w:eastAsia="仿宋_GB2312"/>
      <w:kern w:val="0"/>
      <w:sz w:val="21"/>
      <w:szCs w:val="20"/>
      <w:lang w:eastAsia="en-US"/>
    </w:rPr>
  </w:style>
  <w:style w:type="paragraph" w:customStyle="1" w:styleId="2525">
    <w:name w:val="label"/>
    <w:basedOn w:val="1"/>
    <w:qFormat/>
    <w:uiPriority w:val="0"/>
    <w:pPr>
      <w:spacing w:before="120" w:after="240" w:line="360" w:lineRule="atLeast"/>
      <w:ind w:firstLine="0" w:firstLineChars="0"/>
    </w:pPr>
    <w:rPr>
      <w:color w:val="000000"/>
      <w:kern w:val="0"/>
      <w:sz w:val="21"/>
    </w:rPr>
  </w:style>
  <w:style w:type="paragraph" w:customStyle="1" w:styleId="2526">
    <w:name w:val="xl171"/>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right"/>
    </w:pPr>
    <w:rPr>
      <w:rFonts w:eastAsia="仿宋" w:cs="宋体"/>
      <w:kern w:val="0"/>
      <w:sz w:val="21"/>
      <w:szCs w:val="20"/>
    </w:rPr>
  </w:style>
  <w:style w:type="paragraph" w:customStyle="1" w:styleId="2527">
    <w:name w:val="Level 2 Body List Text"/>
    <w:basedOn w:val="34"/>
    <w:qFormat/>
    <w:uiPriority w:val="0"/>
    <w:pPr>
      <w:spacing w:after="240" w:line="440" w:lineRule="atLeast"/>
      <w:ind w:left="1440" w:hanging="540" w:firstLineChars="0"/>
    </w:pPr>
    <w:rPr>
      <w:rFonts w:hint="eastAsia" w:ascii="宋体" w:hAnsi="宋体"/>
      <w:color w:val="000000"/>
      <w:spacing w:val="-5"/>
      <w:kern w:val="0"/>
      <w:sz w:val="24"/>
      <w:szCs w:val="20"/>
      <w:lang w:eastAsia="en-US"/>
    </w:rPr>
  </w:style>
  <w:style w:type="paragraph" w:customStyle="1" w:styleId="2528">
    <w:name w:val="Ident Text-Level 2"/>
    <w:basedOn w:val="1"/>
    <w:qFormat/>
    <w:uiPriority w:val="99"/>
    <w:pPr>
      <w:overflowPunct w:val="0"/>
      <w:autoSpaceDE w:val="0"/>
      <w:autoSpaceDN w:val="0"/>
      <w:adjustRightInd w:val="0"/>
      <w:spacing w:after="280"/>
      <w:ind w:left="1296" w:firstLine="648" w:firstLineChars="0"/>
      <w:jc w:val="both"/>
    </w:pPr>
    <w:rPr>
      <w:rFonts w:ascii="¿¬Ìå" w:hAnsi="¿¬Ìå" w:eastAsia="仿宋_GB2312"/>
      <w:kern w:val="0"/>
      <w:sz w:val="28"/>
      <w:lang w:val="en-GB"/>
    </w:rPr>
  </w:style>
  <w:style w:type="paragraph" w:customStyle="1" w:styleId="2529">
    <w:name w:val="样式 首行缩进:  0.74 厘米 段后: 7.8 磅"/>
    <w:basedOn w:val="1"/>
    <w:qFormat/>
    <w:uiPriority w:val="0"/>
    <w:pPr>
      <w:widowControl w:val="0"/>
      <w:spacing w:after="156"/>
      <w:ind w:firstLine="420" w:firstLineChars="0"/>
      <w:jc w:val="both"/>
    </w:pPr>
    <w:rPr>
      <w:rFonts w:ascii="Calibri" w:eastAsia="楷体_GB2312"/>
      <w:sz w:val="21"/>
      <w:szCs w:val="20"/>
    </w:rPr>
  </w:style>
  <w:style w:type="paragraph" w:customStyle="1" w:styleId="2530">
    <w:name w:val="font15"/>
    <w:basedOn w:val="1"/>
    <w:qFormat/>
    <w:uiPriority w:val="0"/>
    <w:pPr>
      <w:spacing w:before="100" w:beforeAutospacing="1" w:after="100" w:afterAutospacing="1" w:line="240" w:lineRule="auto"/>
      <w:ind w:firstLine="0" w:firstLineChars="0"/>
    </w:pPr>
    <w:rPr>
      <w:rFonts w:ascii="Arial Narrow" w:hAnsi="Arial Narrow" w:eastAsia="仿宋" w:cs="宋体"/>
      <w:color w:val="000000"/>
      <w:kern w:val="0"/>
      <w:sz w:val="21"/>
      <w:szCs w:val="20"/>
    </w:rPr>
  </w:style>
  <w:style w:type="paragraph" w:customStyle="1" w:styleId="2531">
    <w:name w:val="table body - small"/>
    <w:basedOn w:val="2532"/>
    <w:qFormat/>
    <w:uiPriority w:val="99"/>
    <w:rPr>
      <w:sz w:val="16"/>
    </w:rPr>
  </w:style>
  <w:style w:type="paragraph" w:customStyle="1" w:styleId="2532">
    <w:name w:val="main table"/>
    <w:basedOn w:val="1"/>
    <w:qFormat/>
    <w:uiPriority w:val="99"/>
    <w:pPr>
      <w:spacing w:after="160" w:line="240" w:lineRule="auto"/>
      <w:ind w:firstLine="0" w:firstLineChars="0"/>
    </w:pPr>
    <w:rPr>
      <w:rFonts w:ascii="Book Antiqua" w:hAnsi="Book Antiqua"/>
      <w:kern w:val="0"/>
      <w:sz w:val="18"/>
      <w:szCs w:val="20"/>
      <w:lang w:eastAsia="en-US"/>
    </w:rPr>
  </w:style>
  <w:style w:type="paragraph" w:customStyle="1" w:styleId="2533">
    <w:name w:val="CM9"/>
    <w:basedOn w:val="1"/>
    <w:next w:val="1"/>
    <w:qFormat/>
    <w:uiPriority w:val="0"/>
    <w:pPr>
      <w:widowControl w:val="0"/>
      <w:autoSpaceDE w:val="0"/>
      <w:autoSpaceDN w:val="0"/>
      <w:adjustRightInd w:val="0"/>
      <w:spacing w:afterLines="50" w:line="468" w:lineRule="atLeast"/>
      <w:ind w:firstLine="0" w:firstLineChars="0"/>
    </w:pPr>
    <w:rPr>
      <w:rFonts w:ascii="Arial" w:hAnsi="Arial" w:cs="Arial"/>
      <w:spacing w:val="20"/>
      <w:kern w:val="0"/>
      <w:sz w:val="21"/>
    </w:rPr>
  </w:style>
  <w:style w:type="paragraph" w:customStyle="1" w:styleId="2534">
    <w:name w:val="名称2"/>
    <w:basedOn w:val="1"/>
    <w:qFormat/>
    <w:uiPriority w:val="99"/>
    <w:pPr>
      <w:ind w:firstLine="0" w:firstLineChars="0"/>
      <w:jc w:val="center"/>
    </w:pPr>
    <w:rPr>
      <w:b/>
      <w:spacing w:val="12"/>
      <w:kern w:val="0"/>
      <w:sz w:val="44"/>
      <w:szCs w:val="44"/>
    </w:rPr>
  </w:style>
  <w:style w:type="paragraph" w:customStyle="1" w:styleId="2535">
    <w:name w:val="图例"/>
    <w:basedOn w:val="1"/>
    <w:next w:val="21"/>
    <w:qFormat/>
    <w:uiPriority w:val="99"/>
    <w:pPr>
      <w:ind w:firstLine="566" w:firstLineChars="236"/>
      <w:jc w:val="center"/>
    </w:pPr>
    <w:rPr>
      <w:rFonts w:cs="宋体"/>
      <w:color w:val="000000"/>
      <w:kern w:val="0"/>
      <w:sz w:val="21"/>
      <w:szCs w:val="28"/>
    </w:rPr>
  </w:style>
  <w:style w:type="paragraph" w:customStyle="1" w:styleId="2536">
    <w:name w:val="办事处列表"/>
    <w:basedOn w:val="1"/>
    <w:qFormat/>
    <w:uiPriority w:val="0"/>
    <w:pPr>
      <w:widowControl w:val="0"/>
      <w:spacing w:afterLines="50" w:line="240" w:lineRule="auto"/>
      <w:ind w:left="600" w:firstLine="393" w:firstLineChars="0"/>
      <w:jc w:val="both"/>
    </w:pPr>
    <w:rPr>
      <w:rFonts w:ascii="Calibri" w:eastAsia="黑体" w:cs="宋体"/>
      <w:sz w:val="21"/>
      <w:szCs w:val="20"/>
    </w:rPr>
  </w:style>
  <w:style w:type="paragraph" w:customStyle="1" w:styleId="2537">
    <w:name w:val="条目2"/>
    <w:basedOn w:val="1"/>
    <w:qFormat/>
    <w:uiPriority w:val="0"/>
    <w:pPr>
      <w:widowControl w:val="0"/>
      <w:ind w:left="902" w:hanging="420" w:firstLineChars="0"/>
      <w:jc w:val="both"/>
    </w:pPr>
    <w:rPr>
      <w:rFonts w:ascii="Calibri"/>
      <w:sz w:val="21"/>
    </w:rPr>
  </w:style>
  <w:style w:type="paragraph" w:customStyle="1" w:styleId="2538">
    <w:name w:val="font18"/>
    <w:basedOn w:val="1"/>
    <w:qFormat/>
    <w:uiPriority w:val="0"/>
    <w:pPr>
      <w:spacing w:before="100" w:beforeAutospacing="1" w:after="100" w:afterAutospacing="1" w:line="240" w:lineRule="auto"/>
      <w:ind w:firstLine="0" w:firstLineChars="0"/>
    </w:pPr>
    <w:rPr>
      <w:rFonts w:ascii="Arial Narrow" w:hAnsi="Arial Narrow" w:eastAsia="仿宋" w:cs="宋体"/>
      <w:color w:val="000000"/>
      <w:kern w:val="0"/>
      <w:sz w:val="21"/>
      <w:szCs w:val="20"/>
    </w:rPr>
  </w:style>
  <w:style w:type="paragraph" w:customStyle="1" w:styleId="2539">
    <w:name w:val="样式 样式 正文首行缩进 + 首行缩进:  1 字符 + 首行缩进:  1 字符"/>
    <w:basedOn w:val="1"/>
    <w:qFormat/>
    <w:uiPriority w:val="0"/>
    <w:pPr>
      <w:widowControl w:val="0"/>
      <w:ind w:firstLine="200"/>
      <w:jc w:val="both"/>
    </w:pPr>
    <w:rPr>
      <w:rFonts w:ascii="Calibri" w:cs="宋体"/>
      <w:sz w:val="21"/>
      <w:szCs w:val="20"/>
    </w:rPr>
  </w:style>
  <w:style w:type="paragraph" w:customStyle="1" w:styleId="2540">
    <w:name w:val="xl157"/>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pPr>
    <w:rPr>
      <w:rFonts w:eastAsia="仿宋" w:cs="宋体"/>
      <w:kern w:val="0"/>
      <w:sz w:val="21"/>
      <w:szCs w:val="20"/>
    </w:rPr>
  </w:style>
  <w:style w:type="paragraph" w:customStyle="1" w:styleId="2541">
    <w:name w:val="CM37"/>
    <w:basedOn w:val="305"/>
    <w:next w:val="305"/>
    <w:qFormat/>
    <w:uiPriority w:val="0"/>
    <w:pPr>
      <w:spacing w:line="653" w:lineRule="atLeast"/>
    </w:pPr>
    <w:rPr>
      <w:rFonts w:ascii="仿宋_GB2312" w:eastAsia="仿宋_GB2312" w:cs="Times New Roman"/>
      <w:color w:val="auto"/>
    </w:rPr>
  </w:style>
  <w:style w:type="paragraph" w:customStyle="1" w:styleId="2542">
    <w:name w:val="Figure Char"/>
    <w:basedOn w:val="1"/>
    <w:next w:val="1"/>
    <w:qFormat/>
    <w:uiPriority w:val="0"/>
    <w:pPr>
      <w:keepNext/>
      <w:snapToGrid w:val="0"/>
      <w:spacing w:before="80" w:after="80" w:line="300" w:lineRule="auto"/>
      <w:ind w:left="1134" w:firstLine="0" w:firstLineChars="0"/>
      <w:jc w:val="center"/>
    </w:pPr>
    <w:rPr>
      <w:rFonts w:ascii="Arial" w:hAnsi="Arial" w:eastAsia="仿宋" w:cs="Arial"/>
      <w:kern w:val="0"/>
      <w:sz w:val="21"/>
      <w:szCs w:val="21"/>
    </w:rPr>
  </w:style>
  <w:style w:type="paragraph" w:customStyle="1" w:styleId="2543">
    <w:name w:val="图名1 Char Char"/>
    <w:basedOn w:val="1"/>
    <w:qFormat/>
    <w:uiPriority w:val="0"/>
    <w:pPr>
      <w:widowControl w:val="0"/>
      <w:adjustRightInd w:val="0"/>
      <w:snapToGrid w:val="0"/>
      <w:spacing w:line="280" w:lineRule="exact"/>
      <w:ind w:firstLine="0" w:firstLineChars="0"/>
      <w:jc w:val="center"/>
    </w:pPr>
    <w:rPr>
      <w:rFonts w:ascii="Times" w:hAnsi="Times"/>
      <w:spacing w:val="6"/>
      <w:sz w:val="15"/>
      <w:szCs w:val="15"/>
    </w:rPr>
  </w:style>
  <w:style w:type="paragraph" w:customStyle="1" w:styleId="2544">
    <w:name w:val="_标题1"/>
    <w:basedOn w:val="3"/>
    <w:next w:val="1"/>
    <w:qFormat/>
    <w:uiPriority w:val="0"/>
    <w:pPr>
      <w:pageBreakBefore/>
      <w:widowControl w:val="0"/>
      <w:numPr>
        <w:ilvl w:val="0"/>
        <w:numId w:val="6"/>
      </w:numPr>
      <w:tabs>
        <w:tab w:val="left" w:pos="360"/>
        <w:tab w:val="left" w:pos="432"/>
      </w:tabs>
      <w:spacing w:before="240" w:beforeLines="0" w:after="240" w:afterLines="0" w:line="520" w:lineRule="exact"/>
      <w:ind w:left="76" w:hanging="76" w:firstLineChars="0"/>
    </w:pPr>
    <w:rPr>
      <w:rFonts w:ascii="仿宋" w:hAnsi="仿宋" w:eastAsia="仿宋" w:cs="仿宋"/>
      <w:sz w:val="44"/>
    </w:rPr>
  </w:style>
  <w:style w:type="paragraph" w:customStyle="1" w:styleId="2545">
    <w:name w:val="navbarcell3"/>
    <w:basedOn w:val="1"/>
    <w:qFormat/>
    <w:uiPriority w:val="0"/>
    <w:pPr>
      <w:shd w:val="clear" w:color="auto" w:fill="FFFFFF"/>
      <w:spacing w:before="100" w:beforeAutospacing="1" w:after="100" w:afterAutospacing="1" w:line="240" w:lineRule="auto"/>
      <w:ind w:firstLine="0" w:firstLineChars="0"/>
    </w:pPr>
    <w:rPr>
      <w:rFonts w:ascii="Arial" w:hAnsi="Arial" w:cs="Arial"/>
      <w:kern w:val="0"/>
      <w:sz w:val="21"/>
    </w:rPr>
  </w:style>
  <w:style w:type="paragraph" w:customStyle="1" w:styleId="2546">
    <w:name w:val="封面摘要"/>
    <w:basedOn w:val="1"/>
    <w:qFormat/>
    <w:uiPriority w:val="0"/>
    <w:pPr>
      <w:widowControl w:val="0"/>
      <w:ind w:firstLine="0" w:firstLineChars="0"/>
      <w:jc w:val="both"/>
    </w:pPr>
    <w:rPr>
      <w:rFonts w:ascii="Calibri" w:hAnsi="Calibri"/>
      <w:sz w:val="21"/>
      <w:szCs w:val="20"/>
    </w:rPr>
  </w:style>
  <w:style w:type="paragraph" w:customStyle="1" w:styleId="2547">
    <w:name w:val="Char Char1 Char Char Char Char Char Char Char Char Char1 Char Char Char Char Char Char Char Char Char Char Char Char Char Char Char Char Char Char"/>
    <w:basedOn w:val="1"/>
    <w:qFormat/>
    <w:uiPriority w:val="0"/>
    <w:pPr>
      <w:widowControl w:val="0"/>
      <w:tabs>
        <w:tab w:val="left" w:pos="360"/>
      </w:tabs>
      <w:spacing w:line="240" w:lineRule="auto"/>
      <w:ind w:firstLine="420" w:firstLineChars="150"/>
      <w:jc w:val="both"/>
    </w:pPr>
    <w:rPr>
      <w:rFonts w:ascii="Arial" w:hAnsi="Arial" w:cs="Arial"/>
      <w:sz w:val="21"/>
      <w:szCs w:val="20"/>
    </w:rPr>
  </w:style>
  <w:style w:type="paragraph" w:customStyle="1" w:styleId="2548">
    <w:name w:val="Style16"/>
    <w:basedOn w:val="1"/>
    <w:unhideWhenUsed/>
    <w:qFormat/>
    <w:uiPriority w:val="99"/>
    <w:pPr>
      <w:widowControl w:val="0"/>
      <w:adjustRightInd w:val="0"/>
      <w:spacing w:line="318" w:lineRule="exact"/>
      <w:ind w:firstLine="0" w:firstLineChars="0"/>
      <w:jc w:val="both"/>
    </w:pPr>
    <w:rPr>
      <w:rFonts w:ascii="Calibri" w:hAnsi="Calibri"/>
      <w:snapToGrid w:val="0"/>
      <w:sz w:val="21"/>
      <w:szCs w:val="21"/>
    </w:rPr>
  </w:style>
  <w:style w:type="paragraph" w:customStyle="1" w:styleId="2549">
    <w:name w:val="xl119"/>
    <w:basedOn w:val="1"/>
    <w:qFormat/>
    <w:uiPriority w:val="0"/>
    <w:pPr>
      <w:pBdr>
        <w:top w:val="single" w:color="auto" w:sz="4" w:space="0"/>
        <w:left w:val="single" w:color="auto" w:sz="4" w:space="0"/>
        <w:bottom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b/>
      <w:bCs/>
      <w:color w:val="000000"/>
      <w:kern w:val="0"/>
      <w:sz w:val="21"/>
    </w:rPr>
  </w:style>
  <w:style w:type="paragraph" w:customStyle="1" w:styleId="2550">
    <w:name w:val="附件"/>
    <w:basedOn w:val="1"/>
    <w:next w:val="1"/>
    <w:qFormat/>
    <w:uiPriority w:val="0"/>
    <w:pPr>
      <w:widowControl w:val="0"/>
      <w:tabs>
        <w:tab w:val="left" w:pos="360"/>
      </w:tabs>
      <w:ind w:left="360" w:hanging="360" w:hangingChars="200"/>
      <w:jc w:val="both"/>
    </w:pPr>
    <w:rPr>
      <w:rFonts w:ascii="Calibri" w:eastAsia="仿宋"/>
      <w:b/>
      <w:sz w:val="30"/>
    </w:rPr>
  </w:style>
  <w:style w:type="paragraph" w:customStyle="1" w:styleId="2551">
    <w:name w:val="10 Char Char Char Char Char Char Char Char Char Char"/>
    <w:basedOn w:val="1"/>
    <w:qFormat/>
    <w:uiPriority w:val="0"/>
    <w:pPr>
      <w:widowControl w:val="0"/>
      <w:spacing w:line="240" w:lineRule="auto"/>
      <w:ind w:firstLine="0" w:firstLineChars="0"/>
      <w:jc w:val="both"/>
    </w:pPr>
    <w:rPr>
      <w:rFonts w:ascii="Tahoma" w:hAnsi="Tahoma"/>
      <w:sz w:val="21"/>
      <w:szCs w:val="20"/>
    </w:rPr>
  </w:style>
  <w:style w:type="paragraph" w:customStyle="1" w:styleId="2552">
    <w:name w:val="AIOC NORMAL"/>
    <w:basedOn w:val="1"/>
    <w:qFormat/>
    <w:uiPriority w:val="99"/>
    <w:pPr>
      <w:tabs>
        <w:tab w:val="left" w:pos="1440"/>
      </w:tabs>
      <w:ind w:firstLine="0" w:firstLineChars="0"/>
    </w:pPr>
    <w:rPr>
      <w:rFonts w:ascii="Book Antiqua" w:hAnsi="Book Antiqua"/>
      <w:kern w:val="0"/>
      <w:sz w:val="22"/>
      <w:szCs w:val="20"/>
      <w:lang w:eastAsia="en-US"/>
    </w:rPr>
  </w:style>
  <w:style w:type="paragraph" w:customStyle="1" w:styleId="2553">
    <w:name w:val="样式 标题 1 + 黑体 小三"/>
    <w:basedOn w:val="3"/>
    <w:qFormat/>
    <w:uiPriority w:val="0"/>
    <w:pPr>
      <w:widowControl w:val="0"/>
      <w:tabs>
        <w:tab w:val="left" w:pos="432"/>
      </w:tabs>
      <w:spacing w:before="340" w:beforeLines="0" w:after="330" w:afterLines="0" w:line="578" w:lineRule="auto"/>
      <w:ind w:left="0" w:firstLine="0" w:firstLineChars="0"/>
      <w:jc w:val="both"/>
    </w:pPr>
    <w:rPr>
      <w:rFonts w:ascii="黑体" w:hAnsi="黑体" w:eastAsia="宋体"/>
      <w:sz w:val="30"/>
    </w:rPr>
  </w:style>
  <w:style w:type="paragraph" w:customStyle="1" w:styleId="2554">
    <w:name w:val="样式 标题 3标题三h3H3level_3PIM 3Level 3 HeadHeading 3 - oldsec..."/>
    <w:basedOn w:val="5"/>
    <w:qFormat/>
    <w:uiPriority w:val="99"/>
    <w:pPr>
      <w:keepLines w:val="0"/>
      <w:numPr>
        <w:ilvl w:val="0"/>
        <w:numId w:val="0"/>
      </w:numPr>
      <w:spacing w:before="120" w:after="240" w:line="360" w:lineRule="auto"/>
    </w:pPr>
    <w:rPr>
      <w:rFonts w:ascii="Calibri" w:hAnsi="宋体" w:eastAsia="Times New Roman" w:cs="宋体"/>
      <w:b/>
      <w:kern w:val="0"/>
      <w:sz w:val="32"/>
      <w:szCs w:val="20"/>
    </w:rPr>
  </w:style>
  <w:style w:type="paragraph" w:customStyle="1" w:styleId="2555">
    <w:name w:val="条目"/>
    <w:basedOn w:val="1"/>
    <w:semiHidden/>
    <w:qFormat/>
    <w:uiPriority w:val="99"/>
    <w:pPr>
      <w:widowControl w:val="0"/>
      <w:numPr>
        <w:ilvl w:val="0"/>
        <w:numId w:val="109"/>
      </w:numPr>
      <w:tabs>
        <w:tab w:val="left" w:pos="360"/>
        <w:tab w:val="clear" w:pos="2040"/>
      </w:tabs>
      <w:spacing w:line="240" w:lineRule="auto"/>
      <w:ind w:left="0" w:firstLine="420" w:firstLineChars="0"/>
      <w:jc w:val="both"/>
    </w:pPr>
    <w:rPr>
      <w:rFonts w:ascii="Calibri" w:hAnsi="Calibri"/>
      <w:bCs/>
    </w:rPr>
  </w:style>
  <w:style w:type="paragraph" w:customStyle="1" w:styleId="2556">
    <w:name w:val="样式 首行缩进:  0.95 厘米"/>
    <w:basedOn w:val="1"/>
    <w:qFormat/>
    <w:uiPriority w:val="0"/>
    <w:pPr>
      <w:widowControl w:val="0"/>
      <w:spacing w:line="440" w:lineRule="atLeast"/>
      <w:ind w:firstLine="539" w:firstLineChars="0"/>
      <w:jc w:val="both"/>
    </w:pPr>
    <w:rPr>
      <w:rFonts w:ascii="Calibri" w:eastAsia="仿宋" w:cs="宋体"/>
      <w:sz w:val="21"/>
      <w:szCs w:val="20"/>
    </w:rPr>
  </w:style>
  <w:style w:type="paragraph" w:customStyle="1" w:styleId="2557">
    <w:name w:val="样式 样式 样式 正文（首行缩进两字） + 首行缩进:  2 字符 段后: 0.5 行 行距: 1.5 倍行距 + (符号) C..."/>
    <w:basedOn w:val="1"/>
    <w:qFormat/>
    <w:uiPriority w:val="99"/>
    <w:pPr>
      <w:widowControl w:val="0"/>
      <w:autoSpaceDE w:val="0"/>
      <w:autoSpaceDN w:val="0"/>
      <w:adjustRightInd w:val="0"/>
      <w:ind w:left="318" w:firstLine="200"/>
      <w:jc w:val="both"/>
    </w:pPr>
    <w:rPr>
      <w:rFonts w:ascii="Calibri" w:hAnsi="Century-BookCondensed" w:cs="宋体"/>
      <w:kern w:val="0"/>
      <w:sz w:val="18"/>
      <w:szCs w:val="20"/>
    </w:rPr>
  </w:style>
  <w:style w:type="paragraph" w:customStyle="1" w:styleId="2558">
    <w:name w:val="xl177"/>
    <w:basedOn w:val="1"/>
    <w:qFormat/>
    <w:uiPriority w:val="0"/>
    <w:pPr>
      <w:pBdr>
        <w:top w:val="single" w:color="auto" w:sz="4" w:space="0"/>
        <w:left w:val="single" w:color="auto" w:sz="4" w:space="0"/>
        <w:bottom w:val="single" w:color="auto" w:sz="4" w:space="0"/>
      </w:pBdr>
      <w:spacing w:before="100" w:beforeAutospacing="1" w:after="100" w:afterAutospacing="1" w:line="240" w:lineRule="auto"/>
      <w:ind w:firstLine="0" w:firstLineChars="0"/>
      <w:jc w:val="right"/>
    </w:pPr>
    <w:rPr>
      <w:rFonts w:eastAsia="仿宋" w:cs="宋体"/>
      <w:color w:val="000000"/>
      <w:kern w:val="0"/>
      <w:sz w:val="21"/>
      <w:szCs w:val="20"/>
    </w:rPr>
  </w:style>
  <w:style w:type="paragraph" w:customStyle="1" w:styleId="2559">
    <w:name w:val="tablerowcolor"/>
    <w:basedOn w:val="1"/>
    <w:qFormat/>
    <w:uiPriority w:val="0"/>
    <w:pPr>
      <w:shd w:val="clear" w:color="auto" w:fill="FFFFFF"/>
      <w:spacing w:before="100" w:beforeAutospacing="1" w:after="100" w:afterAutospacing="1" w:line="240" w:lineRule="auto"/>
      <w:ind w:firstLine="0" w:firstLineChars="0"/>
    </w:pPr>
    <w:rPr>
      <w:rFonts w:cs="宋体"/>
      <w:kern w:val="0"/>
      <w:sz w:val="21"/>
    </w:rPr>
  </w:style>
  <w:style w:type="paragraph" w:customStyle="1" w:styleId="2560">
    <w:name w:val="Char1 Char Char Char Char Char Char Char Char Char Char Char Char1"/>
    <w:basedOn w:val="1"/>
    <w:qFormat/>
    <w:uiPriority w:val="0"/>
    <w:pPr>
      <w:widowControl w:val="0"/>
      <w:ind w:firstLine="0" w:firstLineChars="0"/>
      <w:jc w:val="both"/>
    </w:pPr>
    <w:rPr>
      <w:rFonts w:ascii="Tahoma" w:hAnsi="Tahoma"/>
      <w:sz w:val="21"/>
      <w:szCs w:val="20"/>
    </w:rPr>
  </w:style>
  <w:style w:type="paragraph" w:customStyle="1" w:styleId="2561">
    <w:name w:val="目录 21"/>
    <w:basedOn w:val="1"/>
    <w:next w:val="1"/>
    <w:qFormat/>
    <w:uiPriority w:val="39"/>
    <w:pPr>
      <w:widowControl w:val="0"/>
      <w:spacing w:line="240" w:lineRule="auto"/>
      <w:ind w:left="210" w:firstLine="0" w:firstLineChars="0"/>
    </w:pPr>
    <w:rPr>
      <w:rFonts w:ascii="Calibri" w:cs="Calibri"/>
      <w:smallCaps/>
      <w:sz w:val="21"/>
      <w:szCs w:val="20"/>
    </w:rPr>
  </w:style>
  <w:style w:type="paragraph" w:customStyle="1" w:styleId="2562">
    <w:name w:val="xl213"/>
    <w:basedOn w:val="1"/>
    <w:qFormat/>
    <w:uiPriority w:val="99"/>
    <w:pPr>
      <w:pBdr>
        <w:top w:val="single" w:color="auto" w:sz="4" w:space="0"/>
        <w:left w:val="single" w:color="auto" w:sz="8" w:space="0"/>
        <w:bottom w:val="single" w:color="auto" w:sz="4" w:space="0"/>
        <w:right w:val="single" w:color="auto" w:sz="4" w:space="0"/>
      </w:pBdr>
      <w:spacing w:before="100" w:beforeAutospacing="1" w:after="100" w:afterAutospacing="1"/>
      <w:ind w:firstLine="0" w:firstLineChars="0"/>
    </w:pPr>
    <w:rPr>
      <w:rFonts w:ascii="Calibri"/>
      <w:kern w:val="0"/>
      <w:sz w:val="21"/>
    </w:rPr>
  </w:style>
  <w:style w:type="paragraph" w:customStyle="1" w:styleId="2563">
    <w:name w:val="et4"/>
    <w:basedOn w:val="1"/>
    <w:uiPriority w:val="99"/>
    <w:pPr>
      <w:pBdr>
        <w:top w:val="single" w:color="000000" w:sz="4" w:space="0"/>
        <w:left w:val="single" w:color="000000" w:sz="4" w:space="0"/>
        <w:bottom w:val="single" w:color="000000" w:sz="4" w:space="0"/>
        <w:right w:val="single" w:color="000000" w:sz="4" w:space="0"/>
      </w:pBdr>
      <w:spacing w:before="100" w:beforeAutospacing="1" w:after="100" w:afterAutospacing="1"/>
      <w:ind w:firstLine="0" w:firstLineChars="0"/>
    </w:pPr>
    <w:rPr>
      <w:rFonts w:cs="宋体"/>
      <w:color w:val="000000"/>
      <w:kern w:val="0"/>
      <w:sz w:val="21"/>
      <w:szCs w:val="20"/>
    </w:rPr>
  </w:style>
  <w:style w:type="paragraph" w:customStyle="1" w:styleId="2564">
    <w:name w:val="Char Char Char Char Char Char5"/>
    <w:basedOn w:val="1"/>
    <w:qFormat/>
    <w:uiPriority w:val="99"/>
    <w:pPr>
      <w:ind w:firstLine="0" w:firstLineChars="0"/>
    </w:pPr>
    <w:rPr>
      <w:rFonts w:ascii="Tahoma" w:hAnsi="Tahoma"/>
      <w:kern w:val="0"/>
      <w:sz w:val="21"/>
      <w:szCs w:val="20"/>
    </w:rPr>
  </w:style>
  <w:style w:type="paragraph" w:customStyle="1" w:styleId="2565">
    <w:name w:val="xl226"/>
    <w:basedOn w:val="1"/>
    <w:qFormat/>
    <w:uiPriority w:val="99"/>
    <w:pPr>
      <w:pBdr>
        <w:top w:val="single" w:color="auto" w:sz="8" w:space="0"/>
        <w:left w:val="single" w:color="auto" w:sz="8" w:space="0"/>
        <w:right w:val="single" w:color="auto" w:sz="4" w:space="0"/>
      </w:pBdr>
      <w:spacing w:before="100" w:beforeAutospacing="1" w:after="100" w:afterAutospacing="1"/>
      <w:ind w:firstLine="0" w:firstLineChars="0"/>
      <w:jc w:val="center"/>
    </w:pPr>
    <w:rPr>
      <w:rFonts w:ascii="黑体" w:eastAsia="黑体" w:cs="宋体"/>
      <w:b/>
      <w:bCs/>
      <w:kern w:val="0"/>
      <w:sz w:val="21"/>
      <w:szCs w:val="21"/>
    </w:rPr>
  </w:style>
  <w:style w:type="paragraph" w:customStyle="1" w:styleId="2566">
    <w:name w:val="xl257"/>
    <w:basedOn w:val="1"/>
    <w:qFormat/>
    <w:uiPriority w:val="99"/>
    <w:pPr>
      <w:pBdr>
        <w:top w:val="single" w:color="auto" w:sz="4" w:space="0"/>
        <w:left w:val="single" w:color="auto" w:sz="4" w:space="0"/>
        <w:right w:val="single" w:color="auto" w:sz="4" w:space="0"/>
      </w:pBdr>
      <w:spacing w:before="100" w:beforeAutospacing="1" w:after="100" w:afterAutospacing="1"/>
      <w:ind w:firstLine="566" w:firstLineChars="236"/>
    </w:pPr>
    <w:rPr>
      <w:rFonts w:cs="宋体"/>
      <w:b/>
      <w:bCs/>
      <w:color w:val="000000"/>
      <w:kern w:val="0"/>
      <w:sz w:val="18"/>
      <w:szCs w:val="18"/>
    </w:rPr>
  </w:style>
  <w:style w:type="paragraph" w:customStyle="1" w:styleId="2567">
    <w:name w:val="标2正文"/>
    <w:basedOn w:val="1"/>
    <w:qFormat/>
    <w:uiPriority w:val="99"/>
    <w:pPr>
      <w:widowControl w:val="0"/>
      <w:tabs>
        <w:tab w:val="left" w:pos="1680"/>
      </w:tabs>
      <w:spacing w:line="400" w:lineRule="exact"/>
      <w:ind w:firstLine="420" w:firstLineChars="175"/>
      <w:jc w:val="both"/>
    </w:pPr>
    <w:rPr>
      <w:rFonts w:eastAsia="仿宋_GB2312"/>
      <w:sz w:val="21"/>
    </w:rPr>
  </w:style>
  <w:style w:type="paragraph" w:customStyle="1" w:styleId="2568">
    <w:name w:val="并列1下正文"/>
    <w:basedOn w:val="1"/>
    <w:qFormat/>
    <w:uiPriority w:val="0"/>
    <w:pPr>
      <w:widowControl w:val="0"/>
      <w:adjustRightInd w:val="0"/>
      <w:snapToGrid w:val="0"/>
      <w:spacing w:line="440" w:lineRule="atLeast"/>
      <w:ind w:left="400" w:leftChars="400" w:firstLine="0" w:firstLineChars="0"/>
      <w:jc w:val="both"/>
    </w:pPr>
    <w:rPr>
      <w:rFonts w:ascii="Calibri" w:eastAsia="楷体_GB2312"/>
      <w:sz w:val="21"/>
    </w:rPr>
  </w:style>
  <w:style w:type="paragraph" w:customStyle="1" w:styleId="2569">
    <w:name w:val="!封面小标题"/>
    <w:qFormat/>
    <w:uiPriority w:val="99"/>
    <w:pPr>
      <w:spacing w:before="156" w:after="156" w:line="360" w:lineRule="auto"/>
      <w:ind w:firstLine="480"/>
      <w:jc w:val="center"/>
    </w:pPr>
    <w:rPr>
      <w:rFonts w:ascii="Arial Unicode MS" w:hAnsi="Arial Unicode MS" w:eastAsia="黑体" w:cs="Times New Roman"/>
      <w:kern w:val="2"/>
      <w:sz w:val="36"/>
      <w:szCs w:val="36"/>
      <w:lang w:val="en-US" w:eastAsia="zh-CN" w:bidi="ar-SA"/>
    </w:rPr>
  </w:style>
  <w:style w:type="paragraph" w:customStyle="1" w:styleId="2570">
    <w:name w:val="样式 标题 1 + 非加粗"/>
    <w:basedOn w:val="3"/>
    <w:qFormat/>
    <w:uiPriority w:val="99"/>
    <w:pPr>
      <w:numPr>
        <w:ilvl w:val="0"/>
        <w:numId w:val="110"/>
      </w:numPr>
      <w:tabs>
        <w:tab w:val="left" w:pos="360"/>
        <w:tab w:val="left" w:pos="425"/>
        <w:tab w:val="left" w:pos="432"/>
        <w:tab w:val="clear" w:pos="420"/>
      </w:tabs>
      <w:spacing w:before="120" w:beforeLines="50" w:after="0" w:afterLines="0"/>
      <w:ind w:left="76" w:hanging="76" w:firstLineChars="0"/>
      <w:jc w:val="both"/>
    </w:pPr>
    <w:rPr>
      <w:rFonts w:eastAsia="宋体"/>
      <w:bCs w:val="0"/>
      <w:szCs w:val="32"/>
    </w:rPr>
  </w:style>
  <w:style w:type="paragraph" w:customStyle="1" w:styleId="2571">
    <w:name w:val="）单括号正式样式"/>
    <w:basedOn w:val="222"/>
    <w:qFormat/>
    <w:uiPriority w:val="0"/>
    <w:pPr>
      <w:numPr>
        <w:ilvl w:val="0"/>
        <w:numId w:val="111"/>
      </w:numPr>
      <w:tabs>
        <w:tab w:val="left" w:pos="360"/>
      </w:tabs>
      <w:ind w:left="0" w:firstLine="420"/>
    </w:pPr>
    <w:rPr>
      <w:rFonts w:ascii="Calibri" w:hAnsi="Calibri" w:eastAsia="仿宋"/>
      <w:sz w:val="24"/>
    </w:rPr>
  </w:style>
  <w:style w:type="paragraph" w:customStyle="1" w:styleId="2572">
    <w:name w:val="正文列4_1"/>
    <w:basedOn w:val="1"/>
    <w:qFormat/>
    <w:uiPriority w:val="99"/>
    <w:pPr>
      <w:widowControl w:val="0"/>
      <w:tabs>
        <w:tab w:val="left" w:pos="720"/>
      </w:tabs>
      <w:adjustRightInd w:val="0"/>
      <w:spacing w:line="360" w:lineRule="exact"/>
      <w:ind w:left="720" w:hanging="720" w:firstLineChars="0"/>
      <w:jc w:val="both"/>
    </w:pPr>
    <w:rPr>
      <w:rFonts w:eastAsia="仿宋_GB2312"/>
      <w:kern w:val="0"/>
      <w:sz w:val="21"/>
      <w:szCs w:val="20"/>
    </w:rPr>
  </w:style>
  <w:style w:type="paragraph" w:customStyle="1" w:styleId="2573">
    <w:name w:val="bbbb"/>
    <w:basedOn w:val="1"/>
    <w:qFormat/>
    <w:uiPriority w:val="99"/>
    <w:pPr>
      <w:spacing w:after="50" w:line="300" w:lineRule="auto"/>
      <w:ind w:left="900" w:leftChars="250" w:hanging="300" w:hangingChars="125"/>
    </w:pPr>
    <w:rPr>
      <w:kern w:val="0"/>
      <w:sz w:val="21"/>
    </w:rPr>
  </w:style>
  <w:style w:type="paragraph" w:customStyle="1" w:styleId="2574">
    <w:name w:val="样式 标题 3H3标题 3 Char Char Char CharLevel 3 Headh3l3CTHeadin..."/>
    <w:basedOn w:val="5"/>
    <w:qFormat/>
    <w:uiPriority w:val="99"/>
    <w:pPr>
      <w:keepLines w:val="0"/>
      <w:widowControl w:val="0"/>
      <w:numPr>
        <w:ilvl w:val="0"/>
        <w:numId w:val="0"/>
      </w:numPr>
      <w:spacing w:line="360" w:lineRule="auto"/>
      <w:ind w:firstLine="643" w:firstLineChars="200"/>
    </w:pPr>
    <w:rPr>
      <w:rFonts w:ascii="Arial" w:hAnsi="Arial" w:eastAsia="仿宋_GB2312" w:cs="宋体"/>
      <w:b/>
      <w:sz w:val="32"/>
      <w:szCs w:val="32"/>
    </w:rPr>
  </w:style>
  <w:style w:type="paragraph" w:customStyle="1" w:styleId="2575">
    <w:name w:val="!BECC正文"/>
    <w:basedOn w:val="1"/>
    <w:qFormat/>
    <w:uiPriority w:val="0"/>
    <w:pPr>
      <w:tabs>
        <w:tab w:val="left" w:pos="0"/>
      </w:tabs>
      <w:spacing w:beforeLines="50" w:afterLines="50"/>
      <w:ind w:firstLine="200"/>
    </w:pPr>
    <w:rPr>
      <w:rFonts w:cs="宋体"/>
      <w:color w:val="000000"/>
      <w:kern w:val="0"/>
      <w:sz w:val="21"/>
      <w:szCs w:val="28"/>
    </w:rPr>
  </w:style>
  <w:style w:type="paragraph" w:customStyle="1" w:styleId="2576">
    <w:name w:val="普通标题"/>
    <w:basedOn w:val="1"/>
    <w:next w:val="21"/>
    <w:qFormat/>
    <w:uiPriority w:val="0"/>
    <w:pPr>
      <w:pageBreakBefore/>
      <w:widowControl w:val="0"/>
      <w:spacing w:before="624" w:beforeLines="200" w:after="312" w:afterLines="100"/>
      <w:ind w:firstLine="200"/>
      <w:jc w:val="center"/>
    </w:pPr>
    <w:rPr>
      <w:rFonts w:ascii="Arial" w:hAnsi="Arial" w:eastAsia="黑体"/>
      <w:b/>
      <w:sz w:val="32"/>
      <w:szCs w:val="32"/>
    </w:rPr>
  </w:style>
  <w:style w:type="paragraph" w:customStyle="1" w:styleId="2577">
    <w:name w:val="xl27"/>
    <w:basedOn w:val="1"/>
    <w:qFormat/>
    <w:uiPriority w:val="0"/>
    <w:pPr>
      <w:pBdr>
        <w:top w:val="single" w:color="auto" w:sz="8" w:space="0"/>
        <w:left w:val="single" w:color="auto" w:sz="4" w:space="0"/>
        <w:bottom w:val="single" w:color="auto" w:sz="8" w:space="0"/>
        <w:right w:val="single" w:color="auto" w:sz="4" w:space="0"/>
      </w:pBdr>
      <w:spacing w:before="100" w:beforeLines="50" w:beforeAutospacing="1" w:after="100" w:afterAutospacing="1"/>
      <w:ind w:firstLine="200"/>
      <w:jc w:val="center"/>
    </w:pPr>
    <w:rPr>
      <w:kern w:val="0"/>
      <w:sz w:val="21"/>
    </w:rPr>
  </w:style>
  <w:style w:type="paragraph" w:customStyle="1" w:styleId="2578">
    <w:name w:val="正文 New New New New New New New New New New New New New New New New New New New New New New New New New New New New New"/>
    <w:qFormat/>
    <w:uiPriority w:val="99"/>
    <w:pPr>
      <w:widowControl w:val="0"/>
      <w:spacing w:line="360" w:lineRule="auto"/>
      <w:ind w:firstLine="480"/>
      <w:jc w:val="both"/>
    </w:pPr>
    <w:rPr>
      <w:rFonts w:ascii="Arial Unicode MS" w:hAnsi="Arial Unicode MS" w:eastAsia="宋体" w:cs="Times New Roman"/>
      <w:kern w:val="2"/>
      <w:sz w:val="21"/>
      <w:szCs w:val="21"/>
      <w:lang w:val="en-US" w:eastAsia="zh-CN" w:bidi="ar-SA"/>
    </w:rPr>
  </w:style>
  <w:style w:type="paragraph" w:customStyle="1" w:styleId="2579">
    <w:name w:val="Sub Item List Text"/>
    <w:qFormat/>
    <w:uiPriority w:val="99"/>
    <w:pPr>
      <w:adjustRightInd w:val="0"/>
      <w:snapToGrid w:val="0"/>
      <w:spacing w:before="80" w:after="80" w:line="240" w:lineRule="atLeast"/>
      <w:ind w:left="2410" w:firstLine="480"/>
    </w:pPr>
    <w:rPr>
      <w:rFonts w:ascii="Arial Unicode MS" w:hAnsi="Arial Unicode MS" w:eastAsia="宋体" w:cs="Times New Roman"/>
      <w:kern w:val="2"/>
      <w:sz w:val="21"/>
      <w:szCs w:val="21"/>
      <w:lang w:val="en-US" w:eastAsia="zh-CN" w:bidi="ar-SA"/>
    </w:rPr>
  </w:style>
  <w:style w:type="paragraph" w:customStyle="1" w:styleId="2580">
    <w:name w:val="附录标识"/>
    <w:basedOn w:val="1"/>
    <w:qFormat/>
    <w:uiPriority w:val="0"/>
    <w:pPr>
      <w:widowControl w:val="0"/>
      <w:numPr>
        <w:ilvl w:val="2"/>
        <w:numId w:val="54"/>
      </w:numPr>
      <w:shd w:val="clear" w:color="FFFFFF" w:fill="FFFFFF"/>
      <w:tabs>
        <w:tab w:val="left" w:pos="720"/>
        <w:tab w:val="left" w:pos="6405"/>
      </w:tabs>
      <w:spacing w:before="640" w:after="200" w:line="276" w:lineRule="auto"/>
      <w:ind w:left="420" w:firstLine="0" w:firstLineChars="0"/>
      <w:jc w:val="center"/>
      <w:outlineLvl w:val="0"/>
    </w:pPr>
    <w:rPr>
      <w:rFonts w:ascii="黑体" w:hAnsi="Calibri" w:eastAsia="黑体"/>
      <w:snapToGrid w:val="0"/>
      <w:sz w:val="22"/>
      <w:szCs w:val="21"/>
      <w:lang w:eastAsia="en-US" w:bidi="en-US"/>
    </w:rPr>
  </w:style>
  <w:style w:type="paragraph" w:customStyle="1" w:styleId="2581">
    <w:name w:val="List Bulleted Item 2"/>
    <w:basedOn w:val="2582"/>
    <w:qFormat/>
    <w:uiPriority w:val="0"/>
    <w:pPr>
      <w:tabs>
        <w:tab w:val="left" w:pos="360"/>
        <w:tab w:val="left" w:pos="1260"/>
      </w:tabs>
      <w:spacing w:after="80"/>
      <w:ind w:left="634" w:hanging="274"/>
    </w:pPr>
  </w:style>
  <w:style w:type="paragraph" w:customStyle="1" w:styleId="2582">
    <w:name w:val="List Bulleted Item 1"/>
    <w:qFormat/>
    <w:uiPriority w:val="0"/>
    <w:pPr>
      <w:tabs>
        <w:tab w:val="left" w:pos="1260"/>
      </w:tabs>
      <w:spacing w:after="120" w:line="240" w:lineRule="exact"/>
      <w:ind w:left="1260" w:hanging="420"/>
    </w:pPr>
    <w:rPr>
      <w:rFonts w:ascii="Arial" w:hAnsi="Arial" w:eastAsia="宋体" w:cs="Times New Roman"/>
      <w:lang w:val="en-US" w:eastAsia="en-US" w:bidi="ar-SA"/>
    </w:rPr>
  </w:style>
  <w:style w:type="paragraph" w:customStyle="1" w:styleId="2583">
    <w:name w:val="navbarcell1"/>
    <w:basedOn w:val="1"/>
    <w:qFormat/>
    <w:uiPriority w:val="0"/>
    <w:pPr>
      <w:shd w:val="clear" w:color="auto" w:fill="EEEEFF"/>
      <w:spacing w:before="100" w:beforeAutospacing="1" w:after="100" w:afterAutospacing="1" w:line="240" w:lineRule="auto"/>
      <w:ind w:firstLine="0" w:firstLineChars="0"/>
    </w:pPr>
    <w:rPr>
      <w:rFonts w:cs="宋体"/>
      <w:kern w:val="0"/>
      <w:sz w:val="21"/>
    </w:rPr>
  </w:style>
  <w:style w:type="paragraph" w:customStyle="1" w:styleId="2584">
    <w:name w:val="项目列表符号1"/>
    <w:basedOn w:val="1"/>
    <w:qFormat/>
    <w:uiPriority w:val="0"/>
    <w:pPr>
      <w:tabs>
        <w:tab w:val="left" w:pos="834"/>
      </w:tabs>
      <w:spacing w:before="120" w:line="300" w:lineRule="auto"/>
      <w:ind w:left="607" w:right="100" w:rightChars="100" w:firstLine="113" w:firstLineChars="0"/>
      <w:jc w:val="both"/>
    </w:pPr>
    <w:rPr>
      <w:rFonts w:ascii="Arial" w:hAnsi="Arial" w:eastAsia="楷体_GB2312"/>
      <w:sz w:val="21"/>
      <w:szCs w:val="20"/>
    </w:rPr>
  </w:style>
  <w:style w:type="paragraph" w:customStyle="1" w:styleId="2585">
    <w:name w:val="文"/>
    <w:basedOn w:val="1"/>
    <w:qFormat/>
    <w:uiPriority w:val="0"/>
    <w:pPr>
      <w:widowControl w:val="0"/>
      <w:ind w:firstLine="200"/>
      <w:jc w:val="both"/>
    </w:pPr>
    <w:rPr>
      <w:rFonts w:ascii="Calibri"/>
      <w:sz w:val="21"/>
    </w:rPr>
  </w:style>
  <w:style w:type="paragraph" w:customStyle="1" w:styleId="2586">
    <w:name w:val="样式 仿宋_GB2312 (符号) 宋体 四号 行距: 固定值 22 磅"/>
    <w:basedOn w:val="1"/>
    <w:qFormat/>
    <w:uiPriority w:val="0"/>
    <w:pPr>
      <w:spacing w:before="120" w:after="120" w:line="440" w:lineRule="exact"/>
      <w:ind w:firstLine="0" w:firstLineChars="0"/>
    </w:pPr>
    <w:rPr>
      <w:rFonts w:ascii="仿宋_GB2312" w:eastAsia="仿宋_GB2312" w:cs="宋体"/>
      <w:kern w:val="0"/>
      <w:sz w:val="28"/>
      <w:szCs w:val="20"/>
      <w:lang w:eastAsia="en-US" w:bidi="en-US"/>
    </w:rPr>
  </w:style>
  <w:style w:type="paragraph" w:customStyle="1" w:styleId="2587">
    <w:name w:val="È±Ê¡ÎÄ±¾"/>
    <w:basedOn w:val="1"/>
    <w:qFormat/>
    <w:uiPriority w:val="0"/>
    <w:pPr>
      <w:overflowPunct w:val="0"/>
      <w:autoSpaceDE w:val="0"/>
      <w:autoSpaceDN w:val="0"/>
      <w:adjustRightInd w:val="0"/>
      <w:ind w:firstLine="0" w:firstLineChars="0"/>
      <w:jc w:val="both"/>
    </w:pPr>
    <w:rPr>
      <w:rFonts w:ascii="Calibri" w:eastAsia="仿宋"/>
      <w:kern w:val="0"/>
      <w:sz w:val="21"/>
      <w:szCs w:val="20"/>
    </w:rPr>
  </w:style>
  <w:style w:type="paragraph" w:customStyle="1" w:styleId="2588">
    <w:name w:val="plaintext"/>
    <w:basedOn w:val="1"/>
    <w:qFormat/>
    <w:uiPriority w:val="0"/>
    <w:pPr>
      <w:autoSpaceDE w:val="0"/>
      <w:autoSpaceDN w:val="0"/>
      <w:spacing w:before="50" w:beforeLines="50"/>
      <w:ind w:firstLine="200"/>
      <w:jc w:val="both"/>
    </w:pPr>
    <w:rPr>
      <w:rFonts w:cs="宋体"/>
      <w:sz w:val="21"/>
      <w:szCs w:val="21"/>
    </w:rPr>
  </w:style>
  <w:style w:type="paragraph" w:customStyle="1" w:styleId="2589">
    <w:name w:val="Informal1"/>
    <w:basedOn w:val="1"/>
    <w:qFormat/>
    <w:uiPriority w:val="0"/>
    <w:pPr>
      <w:spacing w:before="60" w:after="60"/>
      <w:ind w:firstLine="0" w:firstLineChars="0"/>
    </w:pPr>
    <w:rPr>
      <w:rFonts w:ascii="Calibri"/>
      <w:kern w:val="0"/>
      <w:sz w:val="21"/>
      <w:szCs w:val="20"/>
      <w:lang w:eastAsia="en-US"/>
    </w:rPr>
  </w:style>
  <w:style w:type="paragraph" w:customStyle="1" w:styleId="2590">
    <w:name w:val="00 BodyText"/>
    <w:basedOn w:val="1"/>
    <w:qFormat/>
    <w:uiPriority w:val="99"/>
    <w:pPr>
      <w:spacing w:after="220" w:line="240" w:lineRule="auto"/>
      <w:ind w:firstLine="0" w:firstLineChars="0"/>
    </w:pPr>
    <w:rPr>
      <w:rFonts w:ascii="Arial" w:hAnsi="Arial"/>
      <w:kern w:val="0"/>
      <w:sz w:val="22"/>
      <w:szCs w:val="20"/>
    </w:rPr>
  </w:style>
  <w:style w:type="paragraph" w:customStyle="1" w:styleId="2591">
    <w:name w:val="一级符号（加粗）"/>
    <w:basedOn w:val="1"/>
    <w:qFormat/>
    <w:uiPriority w:val="0"/>
    <w:pPr>
      <w:widowControl w:val="0"/>
      <w:numPr>
        <w:ilvl w:val="0"/>
        <w:numId w:val="112"/>
      </w:numPr>
      <w:tabs>
        <w:tab w:val="left" w:pos="198"/>
      </w:tabs>
      <w:ind w:left="637" w:leftChars="200" w:hanging="437" w:firstLineChars="0"/>
      <w:jc w:val="both"/>
    </w:pPr>
    <w:rPr>
      <w:rFonts w:ascii="Calibri"/>
      <w:b/>
      <w:sz w:val="21"/>
      <w:szCs w:val="21"/>
    </w:rPr>
  </w:style>
  <w:style w:type="paragraph" w:customStyle="1" w:styleId="2592">
    <w:name w:val="封面标准文稿类别"/>
    <w:qFormat/>
    <w:uiPriority w:val="99"/>
    <w:pPr>
      <w:spacing w:before="440" w:line="400" w:lineRule="exact"/>
      <w:jc w:val="center"/>
    </w:pPr>
    <w:rPr>
      <w:rFonts w:ascii="宋体" w:hAnsi="Calibri" w:eastAsia="宋体" w:cs="Times New Roman"/>
      <w:sz w:val="24"/>
      <w:lang w:val="en-US" w:eastAsia="zh-CN" w:bidi="ar-SA"/>
    </w:rPr>
  </w:style>
  <w:style w:type="paragraph" w:customStyle="1" w:styleId="2593">
    <w:name w:val="xl66"/>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textAlignment w:val="center"/>
    </w:pPr>
    <w:rPr>
      <w:rFonts w:cs="宋体"/>
      <w:kern w:val="0"/>
      <w:sz w:val="21"/>
    </w:rPr>
  </w:style>
  <w:style w:type="paragraph" w:customStyle="1" w:styleId="2594">
    <w:name w:val="标题2"/>
    <w:basedOn w:val="4"/>
    <w:qFormat/>
    <w:uiPriority w:val="0"/>
    <w:pPr>
      <w:keepLines w:val="0"/>
      <w:tabs>
        <w:tab w:val="left" w:pos="360"/>
      </w:tabs>
      <w:adjustRightInd w:val="0"/>
      <w:snapToGrid w:val="0"/>
      <w:spacing w:before="381" w:beforeLines="100" w:after="381" w:afterLines="100" w:line="240" w:lineRule="auto"/>
      <w:ind w:left="1237" w:hanging="1237" w:hangingChars="385"/>
      <w:jc w:val="center"/>
    </w:pPr>
    <w:rPr>
      <w:rFonts w:ascii="Times New Roman" w:hAnsi="Times New Roman" w:eastAsia="仿宋_GB2312"/>
      <w:color w:val="000000"/>
    </w:rPr>
  </w:style>
  <w:style w:type="paragraph" w:customStyle="1" w:styleId="2595">
    <w:name w:val=".."/>
    <w:basedOn w:val="305"/>
    <w:next w:val="305"/>
    <w:qFormat/>
    <w:uiPriority w:val="0"/>
    <w:rPr>
      <w:rFonts w:ascii=".." w:eastAsia=".." w:cs="Times New Roman"/>
      <w:color w:val="auto"/>
    </w:rPr>
  </w:style>
  <w:style w:type="paragraph" w:customStyle="1" w:styleId="2596">
    <w:name w:val="正文幼5号"/>
    <w:basedOn w:val="1"/>
    <w:qFormat/>
    <w:uiPriority w:val="0"/>
    <w:pPr>
      <w:widowControl w:val="0"/>
      <w:spacing w:line="240" w:lineRule="auto"/>
      <w:ind w:firstLine="0" w:firstLineChars="0"/>
      <w:jc w:val="both"/>
    </w:pPr>
    <w:rPr>
      <w:rFonts w:ascii="Calibri" w:eastAsia="幼圆"/>
      <w:sz w:val="21"/>
      <w:szCs w:val="20"/>
    </w:rPr>
  </w:style>
  <w:style w:type="paragraph" w:customStyle="1" w:styleId="2597">
    <w:name w:val="xl154"/>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pPr>
    <w:rPr>
      <w:rFonts w:eastAsia="仿宋" w:cs="宋体"/>
      <w:kern w:val="0"/>
      <w:sz w:val="21"/>
      <w:szCs w:val="20"/>
    </w:rPr>
  </w:style>
  <w:style w:type="paragraph" w:customStyle="1" w:styleId="2598">
    <w:name w:val="Num Heading 1"/>
    <w:basedOn w:val="3"/>
    <w:next w:val="1"/>
    <w:qFormat/>
    <w:uiPriority w:val="0"/>
    <w:pPr>
      <w:keepLines w:val="0"/>
      <w:pageBreakBefore/>
      <w:widowControl w:val="0"/>
      <w:numPr>
        <w:ilvl w:val="0"/>
        <w:numId w:val="68"/>
      </w:numPr>
      <w:tabs>
        <w:tab w:val="left" w:pos="360"/>
        <w:tab w:val="left" w:pos="432"/>
        <w:tab w:val="left" w:pos="794"/>
      </w:tabs>
      <w:spacing w:before="0" w:beforeLines="0" w:after="120" w:afterLines="0"/>
      <w:ind w:left="76" w:firstLine="200" w:firstLineChars="200"/>
      <w:jc w:val="both"/>
    </w:pPr>
    <w:rPr>
      <w:rFonts w:ascii="Arial Black" w:hAnsi="Arial Black" w:eastAsia="Arial Black" w:cs="Arial Black"/>
      <w:b/>
      <w:smallCaps/>
      <w:color w:val="333333"/>
      <w:szCs w:val="32"/>
    </w:rPr>
  </w:style>
  <w:style w:type="paragraph" w:customStyle="1" w:styleId="2599">
    <w:name w:val="xl178"/>
    <w:basedOn w:val="1"/>
    <w:qFormat/>
    <w:uiPriority w:val="0"/>
    <w:pPr>
      <w:pBdr>
        <w:top w:val="single" w:color="auto" w:sz="4" w:space="0"/>
        <w:bottom w:val="single" w:color="auto" w:sz="4" w:space="0"/>
        <w:right w:val="single" w:color="auto" w:sz="4" w:space="0"/>
      </w:pBdr>
      <w:spacing w:before="100" w:beforeAutospacing="1" w:after="100" w:afterAutospacing="1" w:line="240" w:lineRule="auto"/>
      <w:ind w:firstLine="0" w:firstLineChars="0"/>
      <w:jc w:val="right"/>
    </w:pPr>
    <w:rPr>
      <w:rFonts w:eastAsia="仿宋" w:cs="宋体"/>
      <w:color w:val="000000"/>
      <w:kern w:val="0"/>
      <w:sz w:val="21"/>
      <w:szCs w:val="20"/>
    </w:rPr>
  </w:style>
  <w:style w:type="paragraph" w:customStyle="1" w:styleId="2600">
    <w:name w:val="Char14"/>
    <w:basedOn w:val="1"/>
    <w:qFormat/>
    <w:uiPriority w:val="99"/>
    <w:pPr>
      <w:spacing w:after="160" w:line="240" w:lineRule="exact"/>
      <w:ind w:firstLine="0" w:firstLineChars="0"/>
    </w:pPr>
    <w:rPr>
      <w:rFonts w:ascii="Verdana" w:hAnsi="Verdana"/>
      <w:kern w:val="0"/>
      <w:sz w:val="21"/>
      <w:szCs w:val="20"/>
      <w:lang w:eastAsia="en-US"/>
    </w:rPr>
  </w:style>
  <w:style w:type="paragraph" w:customStyle="1" w:styleId="2601">
    <w:name w:val="公文标题 1"/>
    <w:basedOn w:val="1865"/>
    <w:next w:val="1865"/>
    <w:qFormat/>
    <w:uiPriority w:val="0"/>
    <w:pPr>
      <w:numPr>
        <w:ilvl w:val="0"/>
        <w:numId w:val="113"/>
      </w:numPr>
      <w:tabs>
        <w:tab w:val="left" w:pos="360"/>
        <w:tab w:val="left" w:pos="840"/>
      </w:tabs>
      <w:ind w:left="840" w:firstLine="640"/>
    </w:pPr>
  </w:style>
  <w:style w:type="paragraph" w:customStyle="1" w:styleId="2602">
    <w:name w:val="样式 标题 1 + 居中"/>
    <w:basedOn w:val="3"/>
    <w:qFormat/>
    <w:uiPriority w:val="99"/>
    <w:pPr>
      <w:numPr>
        <w:ilvl w:val="0"/>
        <w:numId w:val="114"/>
      </w:numPr>
      <w:tabs>
        <w:tab w:val="left" w:pos="-713"/>
        <w:tab w:val="left" w:pos="360"/>
        <w:tab w:val="left" w:pos="432"/>
        <w:tab w:val="clear" w:pos="571"/>
      </w:tabs>
      <w:spacing w:before="340" w:beforeLines="0" w:after="330" w:afterLines="0" w:line="576" w:lineRule="auto"/>
      <w:ind w:left="76" w:hanging="76" w:firstLineChars="0"/>
    </w:pPr>
    <w:rPr>
      <w:rFonts w:ascii="Times New Roman" w:eastAsia="宋体" w:cs="宋体"/>
      <w:szCs w:val="20"/>
    </w:rPr>
  </w:style>
  <w:style w:type="paragraph" w:customStyle="1" w:styleId="2603">
    <w:name w:val="xl85"/>
    <w:basedOn w:val="1"/>
    <w:qFormat/>
    <w:uiPriority w:val="0"/>
    <w:pPr>
      <w:pBdr>
        <w:top w:val="single" w:color="auto" w:sz="4" w:space="0"/>
        <w:left w:val="single" w:color="auto" w:sz="4" w:space="0"/>
        <w:bottom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b/>
      <w:bCs/>
      <w:color w:val="000000"/>
      <w:kern w:val="0"/>
      <w:sz w:val="21"/>
    </w:rPr>
  </w:style>
  <w:style w:type="paragraph" w:customStyle="1" w:styleId="2604">
    <w:name w:val="最后标题"/>
    <w:basedOn w:val="1"/>
    <w:next w:val="1"/>
    <w:semiHidden/>
    <w:qFormat/>
    <w:uiPriority w:val="0"/>
    <w:pPr>
      <w:widowControl w:val="0"/>
      <w:adjustRightInd w:val="0"/>
      <w:snapToGrid w:val="0"/>
      <w:spacing w:line="240" w:lineRule="auto"/>
      <w:ind w:firstLine="0" w:firstLineChars="0"/>
      <w:jc w:val="both"/>
      <w:outlineLvl w:val="3"/>
    </w:pPr>
    <w:rPr>
      <w:rFonts w:ascii="Calibri" w:hAnsi="Calibri"/>
      <w:b/>
      <w:snapToGrid w:val="0"/>
      <w:sz w:val="21"/>
    </w:rPr>
  </w:style>
  <w:style w:type="paragraph" w:customStyle="1" w:styleId="2605">
    <w:name w:val="普通(Web)12"/>
    <w:basedOn w:val="1"/>
    <w:qFormat/>
    <w:uiPriority w:val="0"/>
    <w:pPr>
      <w:ind w:firstLine="0" w:firstLineChars="0"/>
    </w:pPr>
    <w:rPr>
      <w:rFonts w:cs="宋体"/>
      <w:kern w:val="0"/>
      <w:sz w:val="21"/>
    </w:rPr>
  </w:style>
  <w:style w:type="paragraph" w:customStyle="1" w:styleId="2606">
    <w:name w:val="方案正文"/>
    <w:basedOn w:val="1"/>
    <w:qFormat/>
    <w:uiPriority w:val="0"/>
    <w:pPr>
      <w:widowControl w:val="0"/>
      <w:jc w:val="both"/>
    </w:pPr>
    <w:rPr>
      <w:rFonts w:ascii="Calibri" w:eastAsia="仿宋"/>
      <w:sz w:val="21"/>
      <w:szCs w:val="20"/>
    </w:rPr>
  </w:style>
  <w:style w:type="paragraph" w:customStyle="1" w:styleId="2607">
    <w:name w:val="xl162"/>
    <w:basedOn w:val="1"/>
    <w:qFormat/>
    <w:uiPriority w:val="0"/>
    <w:pPr>
      <w:pBdr>
        <w:top w:val="single" w:color="auto" w:sz="4" w:space="0"/>
        <w:left w:val="single" w:color="auto" w:sz="4" w:space="0"/>
        <w:bottom w:val="single" w:color="auto" w:sz="4" w:space="0"/>
        <w:right w:val="single" w:color="auto" w:sz="4" w:space="0"/>
      </w:pBdr>
      <w:shd w:val="clear" w:color="000000" w:fill="D9D9D9"/>
      <w:spacing w:before="100" w:beforeAutospacing="1" w:after="100" w:afterAutospacing="1" w:line="240" w:lineRule="auto"/>
      <w:ind w:firstLine="0" w:firstLineChars="0"/>
      <w:jc w:val="center"/>
    </w:pPr>
    <w:rPr>
      <w:rFonts w:eastAsia="仿宋" w:cs="宋体"/>
      <w:b/>
      <w:bCs/>
      <w:kern w:val="0"/>
      <w:sz w:val="21"/>
      <w:szCs w:val="20"/>
    </w:rPr>
  </w:style>
  <w:style w:type="paragraph" w:customStyle="1" w:styleId="2608">
    <w:name w:val="ct"/>
    <w:basedOn w:val="1"/>
    <w:qFormat/>
    <w:uiPriority w:val="0"/>
    <w:pPr>
      <w:spacing w:before="100" w:beforeAutospacing="1" w:after="100" w:afterAutospacing="1" w:line="240" w:lineRule="auto"/>
      <w:ind w:firstLine="0" w:firstLineChars="0"/>
    </w:pPr>
    <w:rPr>
      <w:rFonts w:eastAsia="仿宋" w:cs="宋体"/>
      <w:kern w:val="0"/>
      <w:sz w:val="21"/>
    </w:rPr>
  </w:style>
  <w:style w:type="paragraph" w:customStyle="1" w:styleId="2609">
    <w:name w:val="CM125"/>
    <w:basedOn w:val="305"/>
    <w:next w:val="305"/>
    <w:qFormat/>
    <w:uiPriority w:val="0"/>
    <w:pPr>
      <w:spacing w:after="162"/>
    </w:pPr>
    <w:rPr>
      <w:rFonts w:ascii="仿宋_GB2312" w:eastAsia="仿宋_GB2312" w:cs="Times New Roman"/>
      <w:color w:val="auto"/>
    </w:rPr>
  </w:style>
  <w:style w:type="paragraph" w:customStyle="1" w:styleId="2610">
    <w:name w:val="xl60"/>
    <w:basedOn w:val="1"/>
    <w:qFormat/>
    <w:uiPriority w:val="0"/>
    <w:pPr>
      <w:pBdr>
        <w:bottom w:val="single" w:color="auto" w:sz="4" w:space="0"/>
        <w:right w:val="single" w:color="auto" w:sz="8" w:space="0"/>
      </w:pBdr>
      <w:spacing w:before="100" w:beforeLines="50" w:beforeAutospacing="1" w:after="100" w:afterAutospacing="1"/>
      <w:ind w:firstLine="200"/>
      <w:jc w:val="right"/>
      <w:textAlignment w:val="top"/>
    </w:pPr>
    <w:rPr>
      <w:rFonts w:ascii="Arial Unicode MS" w:hAnsi="Arial Unicode MS" w:eastAsia="Arial Unicode MS" w:cs="Arial Unicode MS"/>
      <w:color w:val="000000"/>
      <w:kern w:val="0"/>
      <w:sz w:val="22"/>
      <w:szCs w:val="21"/>
    </w:rPr>
  </w:style>
  <w:style w:type="paragraph" w:customStyle="1" w:styleId="2611">
    <w:name w:val="reader-word-layer reader-word-s5-7"/>
    <w:basedOn w:val="1"/>
    <w:qFormat/>
    <w:uiPriority w:val="0"/>
    <w:pPr>
      <w:spacing w:before="100" w:beforeAutospacing="1" w:after="100" w:afterAutospacing="1" w:line="240" w:lineRule="auto"/>
      <w:ind w:firstLine="0" w:firstLineChars="0"/>
    </w:pPr>
    <w:rPr>
      <w:rFonts w:eastAsia="仿宋" w:cs="宋体"/>
      <w:kern w:val="0"/>
      <w:sz w:val="21"/>
    </w:rPr>
  </w:style>
  <w:style w:type="paragraph" w:customStyle="1" w:styleId="2612">
    <w:name w:val="Char Char9 Char Char3"/>
    <w:basedOn w:val="1"/>
    <w:qFormat/>
    <w:uiPriority w:val="0"/>
    <w:pPr>
      <w:spacing w:after="160" w:line="240" w:lineRule="exact"/>
      <w:ind w:firstLine="0" w:firstLineChars="0"/>
    </w:pPr>
    <w:rPr>
      <w:rFonts w:ascii="Verdana" w:hAnsi="Verdana" w:eastAsia="仿宋"/>
      <w:kern w:val="0"/>
      <w:sz w:val="21"/>
      <w:szCs w:val="20"/>
      <w:lang w:eastAsia="en-US"/>
    </w:rPr>
  </w:style>
  <w:style w:type="paragraph" w:customStyle="1" w:styleId="2613">
    <w:name w:val="bianhao3"/>
    <w:basedOn w:val="1844"/>
    <w:qFormat/>
    <w:uiPriority w:val="99"/>
    <w:pPr>
      <w:tabs>
        <w:tab w:val="left" w:pos="-5"/>
        <w:tab w:val="clear" w:pos="0"/>
      </w:tabs>
      <w:ind w:left="-5" w:hanging="420"/>
    </w:pPr>
  </w:style>
  <w:style w:type="paragraph" w:customStyle="1" w:styleId="2614">
    <w:name w:val="MM Topic 6"/>
    <w:basedOn w:val="8"/>
    <w:qFormat/>
    <w:uiPriority w:val="0"/>
    <w:pPr>
      <w:tabs>
        <w:tab w:val="left" w:pos="432"/>
        <w:tab w:val="left" w:pos="1152"/>
      </w:tabs>
      <w:spacing w:before="240" w:beforeLines="50" w:after="64" w:line="320" w:lineRule="auto"/>
      <w:ind w:firstLine="0" w:firstLineChars="0"/>
      <w:jc w:val="both"/>
    </w:pPr>
    <w:rPr>
      <w:rFonts w:ascii="Arial" w:hAnsi="Arial"/>
      <w:b/>
      <w:kern w:val="2"/>
      <w:sz w:val="21"/>
      <w:lang w:val="zh-CN"/>
    </w:rPr>
  </w:style>
  <w:style w:type="paragraph" w:customStyle="1" w:styleId="2615">
    <w:name w:val="Char52"/>
    <w:basedOn w:val="1"/>
    <w:qFormat/>
    <w:uiPriority w:val="99"/>
    <w:pPr>
      <w:widowControl w:val="0"/>
      <w:tabs>
        <w:tab w:val="left" w:pos="360"/>
      </w:tabs>
      <w:spacing w:line="240" w:lineRule="auto"/>
      <w:ind w:firstLine="0" w:firstLineChars="0"/>
      <w:jc w:val="both"/>
    </w:pPr>
    <w:rPr>
      <w:rFonts w:ascii="Calibri" w:eastAsia="仿宋_GB2312"/>
      <w:sz w:val="21"/>
    </w:rPr>
  </w:style>
  <w:style w:type="paragraph" w:customStyle="1" w:styleId="2616">
    <w:name w:val="test"/>
    <w:basedOn w:val="1"/>
    <w:qFormat/>
    <w:uiPriority w:val="99"/>
    <w:pPr>
      <w:widowControl w:val="0"/>
      <w:ind w:firstLine="200"/>
      <w:jc w:val="both"/>
    </w:pPr>
    <w:rPr>
      <w:rFonts w:ascii="Calibri" w:eastAsia="仿宋_GB2312"/>
      <w:sz w:val="21"/>
    </w:rPr>
  </w:style>
  <w:style w:type="paragraph" w:customStyle="1" w:styleId="2617">
    <w:name w:val="标题1下并列"/>
    <w:basedOn w:val="1"/>
    <w:qFormat/>
    <w:uiPriority w:val="0"/>
    <w:pPr>
      <w:numPr>
        <w:ilvl w:val="0"/>
        <w:numId w:val="115"/>
      </w:numPr>
      <w:tabs>
        <w:tab w:val="left" w:pos="360"/>
        <w:tab w:val="left" w:pos="1472"/>
      </w:tabs>
      <w:adjustRightInd w:val="0"/>
      <w:spacing w:before="60" w:after="60" w:line="360" w:lineRule="atLeast"/>
      <w:ind w:left="0" w:firstLine="0" w:firstLineChars="0"/>
      <w:jc w:val="both"/>
      <w:textAlignment w:val="bottom"/>
    </w:pPr>
    <w:rPr>
      <w:rFonts w:ascii="楷体_GB2312" w:eastAsia="楷体_GB2312"/>
      <w:sz w:val="21"/>
    </w:rPr>
  </w:style>
  <w:style w:type="paragraph" w:customStyle="1" w:styleId="2618">
    <w:name w:val="tabletext"/>
    <w:basedOn w:val="1"/>
    <w:qFormat/>
    <w:uiPriority w:val="0"/>
    <w:pPr>
      <w:spacing w:line="300" w:lineRule="atLeast"/>
      <w:ind w:firstLine="0" w:firstLineChars="0"/>
    </w:pPr>
    <w:rPr>
      <w:rFonts w:eastAsia="仿宋" w:cs="宋体"/>
      <w:kern w:val="0"/>
      <w:sz w:val="18"/>
      <w:szCs w:val="18"/>
    </w:rPr>
  </w:style>
  <w:style w:type="paragraph" w:customStyle="1" w:styleId="2619">
    <w:name w:val="样式 段前: 0.5 行"/>
    <w:basedOn w:val="1"/>
    <w:qFormat/>
    <w:uiPriority w:val="99"/>
    <w:pPr>
      <w:widowControl w:val="0"/>
      <w:spacing w:beforeLines="50" w:line="240" w:lineRule="auto"/>
      <w:ind w:firstLine="0" w:firstLineChars="0"/>
    </w:pPr>
    <w:rPr>
      <w:rFonts w:ascii="ËÎÌå" w:hAnsi="ËÎÌå" w:cs="宋体"/>
      <w:color w:val="000000"/>
      <w:kern w:val="0"/>
      <w:sz w:val="21"/>
      <w:szCs w:val="20"/>
    </w:rPr>
  </w:style>
  <w:style w:type="paragraph" w:customStyle="1" w:styleId="2620">
    <w:name w:val="内容示例"/>
    <w:basedOn w:val="1"/>
    <w:qFormat/>
    <w:uiPriority w:val="99"/>
    <w:pPr>
      <w:widowControl w:val="0"/>
      <w:spacing w:line="240" w:lineRule="auto"/>
      <w:ind w:firstLine="200"/>
      <w:jc w:val="both"/>
    </w:pPr>
    <w:rPr>
      <w:rFonts w:ascii="Calibri"/>
      <w:i/>
      <w:color w:val="0000FF"/>
      <w:kern w:val="0"/>
      <w:sz w:val="21"/>
      <w:szCs w:val="21"/>
    </w:rPr>
  </w:style>
  <w:style w:type="paragraph" w:customStyle="1" w:styleId="2621">
    <w:name w:val="xl236"/>
    <w:basedOn w:val="1"/>
    <w:qFormat/>
    <w:uiPriority w:val="99"/>
    <w:pPr>
      <w:spacing w:before="100" w:beforeAutospacing="1" w:after="100" w:afterAutospacing="1"/>
      <w:ind w:firstLine="566" w:firstLineChars="236"/>
    </w:pPr>
    <w:rPr>
      <w:rFonts w:cs="宋体"/>
      <w:color w:val="000000"/>
      <w:kern w:val="0"/>
      <w:sz w:val="18"/>
      <w:szCs w:val="18"/>
    </w:rPr>
  </w:style>
  <w:style w:type="paragraph" w:customStyle="1" w:styleId="2622">
    <w:name w:val="章目"/>
    <w:basedOn w:val="1"/>
    <w:qFormat/>
    <w:uiPriority w:val="99"/>
    <w:pPr>
      <w:tabs>
        <w:tab w:val="left" w:pos="720"/>
      </w:tabs>
      <w:ind w:left="720" w:hanging="720" w:firstLineChars="0"/>
    </w:pPr>
    <w:rPr>
      <w:rFonts w:ascii="Book Antiqua" w:hAnsi="Book Antiqua"/>
      <w:kern w:val="0"/>
      <w:sz w:val="44"/>
      <w:szCs w:val="21"/>
    </w:rPr>
  </w:style>
  <w:style w:type="paragraph" w:customStyle="1" w:styleId="2623">
    <w:name w:val="CM80"/>
    <w:basedOn w:val="305"/>
    <w:next w:val="305"/>
    <w:qFormat/>
    <w:uiPriority w:val="0"/>
    <w:pPr>
      <w:spacing w:after="428"/>
    </w:pPr>
    <w:rPr>
      <w:rFonts w:ascii="宋体" w:cs="Times New Roman"/>
      <w:color w:val="auto"/>
    </w:rPr>
  </w:style>
  <w:style w:type="paragraph" w:customStyle="1" w:styleId="2624">
    <w:name w:val="标题 3 New New New New New"/>
    <w:basedOn w:val="2430"/>
    <w:next w:val="2625"/>
    <w:qFormat/>
    <w:uiPriority w:val="99"/>
    <w:pPr>
      <w:keepNext/>
      <w:keepLines/>
      <w:tabs>
        <w:tab w:val="left" w:pos="720"/>
        <w:tab w:val="left" w:pos="1660"/>
      </w:tabs>
      <w:ind w:left="1660" w:firstLine="0" w:firstLineChars="0"/>
      <w:outlineLvl w:val="2"/>
    </w:pPr>
    <w:rPr>
      <w:b/>
      <w:bCs/>
      <w:sz w:val="28"/>
      <w:szCs w:val="32"/>
      <w:lang w:bidi="en-US"/>
    </w:rPr>
  </w:style>
  <w:style w:type="paragraph" w:customStyle="1" w:styleId="2625">
    <w:name w:val="样式 正文缩进 + 首行缩进:  2 字符 New New New New New New"/>
    <w:basedOn w:val="21"/>
    <w:qFormat/>
    <w:uiPriority w:val="99"/>
    <w:pPr>
      <w:widowControl/>
      <w:spacing w:line="360" w:lineRule="auto"/>
      <w:jc w:val="left"/>
    </w:pPr>
    <w:rPr>
      <w:rFonts w:ascii="Calibri" w:hAnsi="Calibri" w:cs="宋体"/>
      <w:kern w:val="2"/>
      <w:szCs w:val="22"/>
    </w:rPr>
  </w:style>
  <w:style w:type="paragraph" w:customStyle="1" w:styleId="2626">
    <w:name w:val="CM108"/>
    <w:basedOn w:val="305"/>
    <w:next w:val="305"/>
    <w:qFormat/>
    <w:uiPriority w:val="0"/>
    <w:pPr>
      <w:spacing w:after="100"/>
    </w:pPr>
    <w:rPr>
      <w:rFonts w:ascii="仿宋_GB2312" w:eastAsia="仿宋_GB2312" w:cs="Times New Roman"/>
      <w:color w:val="auto"/>
    </w:rPr>
  </w:style>
  <w:style w:type="paragraph" w:customStyle="1" w:styleId="2627">
    <w:name w:val="Char Char1 Char Char1 Char Char Char Char Char Char2"/>
    <w:basedOn w:val="1"/>
    <w:qFormat/>
    <w:uiPriority w:val="0"/>
    <w:pPr>
      <w:widowControl w:val="0"/>
      <w:spacing w:after="160" w:line="240" w:lineRule="exact"/>
      <w:ind w:firstLine="0" w:firstLineChars="0"/>
      <w:jc w:val="both"/>
    </w:pPr>
    <w:rPr>
      <w:rFonts w:ascii="Verdana" w:hAnsi="Verdana"/>
      <w:snapToGrid w:val="0"/>
      <w:sz w:val="21"/>
      <w:szCs w:val="21"/>
      <w:lang w:eastAsia="en-US"/>
    </w:rPr>
  </w:style>
  <w:style w:type="paragraph" w:customStyle="1" w:styleId="2628">
    <w:name w:val="样式 标题 4"/>
    <w:basedOn w:val="6"/>
    <w:next w:val="1"/>
    <w:qFormat/>
    <w:uiPriority w:val="0"/>
    <w:pPr>
      <w:widowControl w:val="0"/>
      <w:tabs>
        <w:tab w:val="left" w:pos="864"/>
      </w:tabs>
      <w:spacing w:before="260" w:after="260" w:line="360" w:lineRule="auto"/>
      <w:ind w:left="864" w:hanging="864" w:firstLineChars="200"/>
    </w:pPr>
    <w:rPr>
      <w:rFonts w:ascii="Calibri" w:hAnsi="宋体" w:cs="Times New Roman"/>
      <w:w w:val="100"/>
      <w:sz w:val="28"/>
      <w:szCs w:val="28"/>
    </w:rPr>
  </w:style>
  <w:style w:type="paragraph" w:customStyle="1" w:styleId="2629">
    <w:name w:val="Char1 Char Char Char13"/>
    <w:basedOn w:val="1"/>
    <w:qFormat/>
    <w:uiPriority w:val="0"/>
    <w:pPr>
      <w:widowControl w:val="0"/>
      <w:spacing w:line="240" w:lineRule="auto"/>
      <w:ind w:firstLine="0" w:firstLineChars="0"/>
      <w:jc w:val="both"/>
    </w:pPr>
    <w:rPr>
      <w:rFonts w:ascii="Tahoma" w:hAnsi="Tahoma" w:eastAsia="仿宋"/>
      <w:sz w:val="21"/>
      <w:szCs w:val="20"/>
    </w:rPr>
  </w:style>
  <w:style w:type="paragraph" w:customStyle="1" w:styleId="2630">
    <w:name w:val="样式 样式 样式 正文文本缩进 2 + 左侧:  2 字符 首行缩进:  2 字符 段前: 0.5 行 段后: 0.5 行 + ..."/>
    <w:basedOn w:val="1"/>
    <w:qFormat/>
    <w:uiPriority w:val="99"/>
    <w:pPr>
      <w:widowControl w:val="0"/>
      <w:spacing w:beforeLines="30" w:afterLines="30" w:line="312" w:lineRule="auto"/>
      <w:ind w:left="200" w:leftChars="200" w:firstLine="200"/>
    </w:pPr>
    <w:rPr>
      <w:rFonts w:ascii="Calibri" w:cs="宋体"/>
      <w:kern w:val="0"/>
      <w:sz w:val="21"/>
      <w:szCs w:val="20"/>
    </w:rPr>
  </w:style>
  <w:style w:type="paragraph" w:customStyle="1" w:styleId="2631">
    <w:name w:val="Char Char1 Char Char Char Char Char Char Char Char Char Char"/>
    <w:basedOn w:val="1"/>
    <w:uiPriority w:val="0"/>
    <w:pPr>
      <w:widowControl w:val="0"/>
      <w:spacing w:line="240" w:lineRule="auto"/>
      <w:ind w:firstLine="0" w:firstLineChars="0"/>
      <w:jc w:val="both"/>
    </w:pPr>
    <w:rPr>
      <w:rFonts w:ascii="Tahoma" w:hAnsi="Tahoma"/>
      <w:sz w:val="21"/>
      <w:szCs w:val="20"/>
    </w:rPr>
  </w:style>
  <w:style w:type="paragraph" w:customStyle="1" w:styleId="2632">
    <w:name w:val="标准编号（封面）"/>
    <w:basedOn w:val="1"/>
    <w:qFormat/>
    <w:uiPriority w:val="0"/>
    <w:pPr>
      <w:ind w:firstLine="0" w:firstLineChars="0"/>
      <w:jc w:val="center"/>
    </w:pPr>
    <w:rPr>
      <w:rFonts w:ascii="Calibri" w:eastAsia="黑体" w:cs="宋体"/>
      <w:b/>
      <w:bCs/>
      <w:kern w:val="0"/>
      <w:sz w:val="30"/>
      <w:szCs w:val="20"/>
    </w:rPr>
  </w:style>
  <w:style w:type="paragraph" w:customStyle="1" w:styleId="2633">
    <w:name w:val="正文文本缩进1"/>
    <w:basedOn w:val="1"/>
    <w:qFormat/>
    <w:uiPriority w:val="0"/>
    <w:pPr>
      <w:widowControl w:val="0"/>
      <w:jc w:val="both"/>
    </w:pPr>
    <w:rPr>
      <w:rFonts w:ascii="Calibri" w:eastAsia="仿宋"/>
      <w:sz w:val="21"/>
    </w:rPr>
  </w:style>
  <w:style w:type="paragraph" w:customStyle="1" w:styleId="2634">
    <w:name w:val="正文（new）"/>
    <w:basedOn w:val="1"/>
    <w:next w:val="1"/>
    <w:qFormat/>
    <w:uiPriority w:val="0"/>
    <w:pPr>
      <w:widowControl w:val="0"/>
      <w:ind w:firstLine="200"/>
      <w:jc w:val="both"/>
    </w:pPr>
    <w:rPr>
      <w:sz w:val="21"/>
      <w:szCs w:val="21"/>
    </w:rPr>
  </w:style>
  <w:style w:type="paragraph" w:customStyle="1" w:styleId="2635">
    <w:name w:val="ns"/>
    <w:basedOn w:val="1"/>
    <w:qFormat/>
    <w:uiPriority w:val="0"/>
    <w:pPr>
      <w:spacing w:before="100" w:beforeAutospacing="1" w:after="100" w:afterAutospacing="1" w:line="240" w:lineRule="auto"/>
      <w:ind w:firstLine="0" w:firstLineChars="0"/>
    </w:pPr>
    <w:rPr>
      <w:rFonts w:cs="宋体"/>
      <w:color w:val="FF0000"/>
      <w:kern w:val="0"/>
      <w:sz w:val="21"/>
    </w:rPr>
  </w:style>
  <w:style w:type="paragraph" w:customStyle="1" w:styleId="2636">
    <w:name w:val="项目编号"/>
    <w:basedOn w:val="508"/>
    <w:semiHidden/>
    <w:qFormat/>
    <w:uiPriority w:val="99"/>
    <w:pPr>
      <w:widowControl/>
      <w:spacing w:line="480" w:lineRule="exact"/>
      <w:ind w:left="620"/>
    </w:pPr>
    <w:rPr>
      <w:rFonts w:ascii="Arial" w:hAnsi="Arial" w:eastAsia="仿宋_GB2312"/>
      <w:sz w:val="28"/>
      <w:szCs w:val="28"/>
    </w:rPr>
  </w:style>
  <w:style w:type="paragraph" w:customStyle="1" w:styleId="2637">
    <w:name w:val="封面文档日期"/>
    <w:basedOn w:val="1"/>
    <w:next w:val="1"/>
    <w:qFormat/>
    <w:uiPriority w:val="99"/>
    <w:pPr>
      <w:ind w:firstLine="425" w:firstLineChars="0"/>
      <w:jc w:val="center"/>
    </w:pPr>
    <w:rPr>
      <w:rFonts w:ascii="Futura Bk" w:hAnsi="Futura Bk" w:eastAsia="黑体"/>
      <w:kern w:val="0"/>
      <w:sz w:val="32"/>
      <w:szCs w:val="20"/>
      <w:lang w:val="en-GB" w:eastAsia="en-US"/>
    </w:rPr>
  </w:style>
  <w:style w:type="paragraph" w:customStyle="1" w:styleId="2638">
    <w:name w:val="封面作者二"/>
    <w:basedOn w:val="1"/>
    <w:qFormat/>
    <w:uiPriority w:val="0"/>
    <w:pPr>
      <w:widowControl w:val="0"/>
      <w:spacing w:before="120" w:after="120"/>
      <w:ind w:firstLine="0" w:firstLineChars="0"/>
      <w:jc w:val="center"/>
    </w:pPr>
    <w:rPr>
      <w:rFonts w:ascii="Calibri" w:eastAsia="楷体_GB2312"/>
      <w:b/>
      <w:bCs/>
      <w:sz w:val="52"/>
    </w:rPr>
  </w:style>
  <w:style w:type="paragraph" w:customStyle="1" w:styleId="2639">
    <w:name w:val="正文1)"/>
    <w:basedOn w:val="1"/>
    <w:qFormat/>
    <w:uiPriority w:val="0"/>
    <w:pPr>
      <w:widowControl w:val="0"/>
      <w:tabs>
        <w:tab w:val="left" w:pos="1200"/>
      </w:tabs>
      <w:spacing w:before="120" w:after="120" w:line="480" w:lineRule="atLeast"/>
      <w:ind w:left="1200" w:hanging="720" w:firstLineChars="0"/>
    </w:pPr>
    <w:rPr>
      <w:rFonts w:hAnsi="Arial"/>
      <w:smallCaps/>
      <w:color w:val="000000"/>
      <w:sz w:val="21"/>
      <w:szCs w:val="20"/>
    </w:rPr>
  </w:style>
  <w:style w:type="paragraph" w:customStyle="1" w:styleId="2640">
    <w:name w:val="Apusic_表格_Header"/>
    <w:basedOn w:val="1495"/>
    <w:qFormat/>
    <w:uiPriority w:val="0"/>
    <w:pPr>
      <w:spacing w:line="240" w:lineRule="auto"/>
      <w:jc w:val="center"/>
    </w:pPr>
    <w:rPr>
      <w:rFonts w:ascii="Courier New" w:hAnsi="Courier New" w:eastAsia="宋体"/>
      <w:b/>
    </w:rPr>
  </w:style>
  <w:style w:type="paragraph" w:customStyle="1" w:styleId="2641">
    <w:name w:val="样式 样式 正文文本缩进 + 仿宋_GB2312 小四 首行缩进:  0 厘米 行距: 1.5 倍行距 + (中文) 仿宋_GB... Char Char"/>
    <w:basedOn w:val="1"/>
    <w:qFormat/>
    <w:uiPriority w:val="0"/>
    <w:pPr>
      <w:widowControl w:val="0"/>
      <w:jc w:val="both"/>
    </w:pPr>
    <w:rPr>
      <w:rFonts w:ascii="仿宋_GB2312" w:eastAsia="新宋体"/>
      <w:sz w:val="21"/>
      <w:szCs w:val="20"/>
    </w:rPr>
  </w:style>
  <w:style w:type="paragraph" w:customStyle="1" w:styleId="2642">
    <w:name w:val="正文标准样式ty Char"/>
    <w:basedOn w:val="1"/>
    <w:qFormat/>
    <w:uiPriority w:val="0"/>
    <w:pPr>
      <w:widowControl w:val="0"/>
      <w:jc w:val="both"/>
    </w:pPr>
    <w:rPr>
      <w:rFonts w:ascii="Calibri" w:cs="宋体"/>
      <w:sz w:val="21"/>
      <w:szCs w:val="20"/>
    </w:rPr>
  </w:style>
  <w:style w:type="paragraph" w:customStyle="1" w:styleId="2643">
    <w:name w:val="ptablebody"/>
    <w:basedOn w:val="1"/>
    <w:qFormat/>
    <w:uiPriority w:val="99"/>
    <w:pPr>
      <w:spacing w:before="100" w:beforeAutospacing="1" w:after="100" w:afterAutospacing="1" w:line="240" w:lineRule="auto"/>
      <w:ind w:firstLine="0" w:firstLineChars="0"/>
    </w:pPr>
    <w:rPr>
      <w:rFonts w:cs="宋体"/>
      <w:kern w:val="0"/>
      <w:sz w:val="21"/>
    </w:rPr>
  </w:style>
  <w:style w:type="paragraph" w:customStyle="1" w:styleId="2644">
    <w:name w:val="Heading Part"/>
    <w:basedOn w:val="1"/>
    <w:next w:val="1"/>
    <w:qFormat/>
    <w:uiPriority w:val="0"/>
    <w:pPr>
      <w:pageBreakBefore/>
      <w:widowControl w:val="0"/>
      <w:numPr>
        <w:ilvl w:val="8"/>
        <w:numId w:val="68"/>
      </w:numPr>
      <w:tabs>
        <w:tab w:val="left" w:pos="360"/>
        <w:tab w:val="left" w:pos="1418"/>
      </w:tabs>
      <w:spacing w:before="480" w:line="240" w:lineRule="auto"/>
      <w:ind w:left="0" w:firstLine="0" w:firstLineChars="0"/>
      <w:jc w:val="both"/>
      <w:outlineLvl w:val="8"/>
    </w:pPr>
    <w:rPr>
      <w:rFonts w:ascii="Arial Black" w:hAnsi="Arial Black" w:eastAsia="Arial Black" w:cs="Arial Black"/>
      <w:b/>
      <w:smallCaps/>
      <w:color w:val="333333"/>
      <w:sz w:val="32"/>
      <w:szCs w:val="32"/>
    </w:rPr>
  </w:style>
  <w:style w:type="paragraph" w:customStyle="1" w:styleId="2645">
    <w:name w:val="Char Char1 Char Char Char Char Char Char3"/>
    <w:basedOn w:val="1"/>
    <w:qFormat/>
    <w:uiPriority w:val="99"/>
    <w:pPr>
      <w:spacing w:after="160" w:line="240" w:lineRule="exact"/>
      <w:ind w:firstLine="0" w:firstLineChars="0"/>
    </w:pPr>
    <w:rPr>
      <w:rFonts w:ascii="Verdana" w:hAnsi="Verdana" w:eastAsia="仿宋_GB2312"/>
      <w:kern w:val="0"/>
      <w:sz w:val="21"/>
      <w:szCs w:val="20"/>
      <w:lang w:eastAsia="en-US"/>
    </w:rPr>
  </w:style>
  <w:style w:type="paragraph" w:customStyle="1" w:styleId="2646">
    <w:name w:val="中文标题 4"/>
    <w:basedOn w:val="35"/>
    <w:uiPriority w:val="0"/>
    <w:pPr>
      <w:widowControl w:val="0"/>
      <w:numPr>
        <w:ilvl w:val="3"/>
        <w:numId w:val="48"/>
      </w:numPr>
      <w:spacing w:before="100" w:beforeAutospacing="1" w:after="100" w:afterAutospacing="1"/>
      <w:ind w:left="0" w:leftChars="0" w:firstLine="0" w:firstLineChars="0"/>
      <w:jc w:val="both"/>
    </w:pPr>
    <w:rPr>
      <w:rFonts w:ascii="Calibri"/>
      <w:kern w:val="28"/>
    </w:rPr>
  </w:style>
  <w:style w:type="paragraph" w:customStyle="1" w:styleId="2647">
    <w:name w:val="图表编号"/>
    <w:basedOn w:val="4"/>
    <w:qFormat/>
    <w:uiPriority w:val="0"/>
    <w:pPr>
      <w:keepLines w:val="0"/>
      <w:widowControl w:val="0"/>
      <w:tabs>
        <w:tab w:val="left" w:pos="1320"/>
        <w:tab w:val="left" w:pos="1440"/>
      </w:tabs>
      <w:autoSpaceDE w:val="0"/>
      <w:autoSpaceDN w:val="0"/>
      <w:adjustRightInd w:val="0"/>
      <w:snapToGrid w:val="0"/>
      <w:spacing w:before="0" w:beforeLines="0" w:after="60" w:afterLines="0" w:line="413" w:lineRule="auto"/>
      <w:ind w:left="105" w:hanging="420" w:firstLineChars="200"/>
    </w:pPr>
    <w:rPr>
      <w:rFonts w:ascii="Arial" w:hAnsi="Arial" w:eastAsia="宋体"/>
      <w:b/>
      <w:color w:val="000000"/>
      <w:sz w:val="24"/>
      <w:lang w:val="zh-CN"/>
    </w:rPr>
  </w:style>
  <w:style w:type="paragraph" w:customStyle="1" w:styleId="2648">
    <w:name w:val="Table_not_used"/>
    <w:basedOn w:val="1716"/>
    <w:qFormat/>
    <w:uiPriority w:val="0"/>
    <w:pPr>
      <w:jc w:val="right"/>
    </w:pPr>
    <w:rPr>
      <w:rFonts w:ascii="Futura Bk" w:hAnsi="Futura Bk"/>
      <w:lang w:val="en-US"/>
    </w:rPr>
  </w:style>
  <w:style w:type="paragraph" w:customStyle="1" w:styleId="2649">
    <w:name w:val="悬挂缩进(·)"/>
    <w:basedOn w:val="1"/>
    <w:qFormat/>
    <w:uiPriority w:val="0"/>
    <w:pPr>
      <w:autoSpaceDE w:val="0"/>
      <w:autoSpaceDN w:val="0"/>
      <w:adjustRightInd w:val="0"/>
      <w:spacing w:line="227" w:lineRule="atLeast"/>
      <w:ind w:firstLine="482" w:firstLineChars="0"/>
      <w:jc w:val="both"/>
      <w:textAlignment w:val="bottom"/>
    </w:pPr>
    <w:rPr>
      <w:rFonts w:eastAsia="仿宋"/>
      <w:kern w:val="0"/>
      <w:sz w:val="21"/>
      <w:szCs w:val="20"/>
    </w:rPr>
  </w:style>
  <w:style w:type="paragraph" w:customStyle="1" w:styleId="2650">
    <w:name w:val="样式 标题 6 + 黑色"/>
    <w:basedOn w:val="8"/>
    <w:qFormat/>
    <w:uiPriority w:val="99"/>
    <w:pPr>
      <w:keepNext w:val="0"/>
      <w:keepLines w:val="0"/>
      <w:tabs>
        <w:tab w:val="left" w:pos="1152"/>
        <w:tab w:val="left" w:pos="2336"/>
      </w:tabs>
      <w:snapToGrid w:val="0"/>
      <w:spacing w:before="240" w:after="60" w:line="440" w:lineRule="atLeast"/>
      <w:ind w:left="2480" w:leftChars="100" w:right="100" w:rightChars="100" w:firstLine="0" w:firstLineChars="0"/>
    </w:pPr>
    <w:rPr>
      <w:rFonts w:ascii="宋体" w:hAnsi="Times New Roman" w:eastAsia="仿宋_GB2312"/>
      <w:bCs w:val="0"/>
      <w:i/>
      <w:iCs/>
      <w:color w:val="000000"/>
      <w:kern w:val="0"/>
      <w:sz w:val="22"/>
      <w:szCs w:val="20"/>
    </w:rPr>
  </w:style>
  <w:style w:type="paragraph" w:customStyle="1" w:styleId="2651">
    <w:name w:val="Char9"/>
    <w:basedOn w:val="2652"/>
    <w:qFormat/>
    <w:uiPriority w:val="99"/>
    <w:pPr>
      <w:widowControl/>
      <w:spacing w:after="160" w:line="240" w:lineRule="exact"/>
      <w:jc w:val="left"/>
    </w:pPr>
    <w:rPr>
      <w:kern w:val="0"/>
      <w:sz w:val="20"/>
    </w:rPr>
  </w:style>
  <w:style w:type="paragraph" w:customStyle="1" w:styleId="2652">
    <w:name w:val="正文 New New New New New New New New New New New New"/>
    <w:qFormat/>
    <w:uiPriority w:val="99"/>
    <w:pPr>
      <w:widowControl w:val="0"/>
      <w:spacing w:line="360" w:lineRule="auto"/>
      <w:ind w:firstLine="480"/>
      <w:jc w:val="both"/>
    </w:pPr>
    <w:rPr>
      <w:rFonts w:ascii="Arial Unicode MS" w:hAnsi="Arial Unicode MS" w:eastAsia="宋体" w:cs="Times New Roman"/>
      <w:kern w:val="2"/>
      <w:sz w:val="21"/>
      <w:szCs w:val="24"/>
      <w:lang w:val="en-US" w:eastAsia="zh-CN" w:bidi="ar-SA"/>
    </w:rPr>
  </w:style>
  <w:style w:type="paragraph" w:customStyle="1" w:styleId="2653">
    <w:name w:val="q3"/>
    <w:basedOn w:val="5"/>
    <w:qFormat/>
    <w:uiPriority w:val="99"/>
    <w:pPr>
      <w:keepLines w:val="0"/>
      <w:numPr>
        <w:ilvl w:val="0"/>
        <w:numId w:val="0"/>
      </w:numPr>
      <w:tabs>
        <w:tab w:val="left" w:pos="0"/>
      </w:tabs>
      <w:spacing w:line="360" w:lineRule="auto"/>
    </w:pPr>
    <w:rPr>
      <w:rFonts w:ascii="宋体" w:hAnsi="宋体" w:eastAsia="宋体" w:cs="宋体"/>
      <w:b/>
      <w:kern w:val="0"/>
    </w:rPr>
  </w:style>
  <w:style w:type="paragraph" w:customStyle="1" w:styleId="2654">
    <w:name w:val="headi"/>
    <w:basedOn w:val="1"/>
    <w:next w:val="1"/>
    <w:qFormat/>
    <w:uiPriority w:val="0"/>
    <w:pPr>
      <w:keepNext/>
      <w:keepLines/>
      <w:widowControl w:val="0"/>
      <w:numPr>
        <w:ilvl w:val="2"/>
        <w:numId w:val="116"/>
      </w:numPr>
      <w:tabs>
        <w:tab w:val="left" w:pos="360"/>
      </w:tabs>
      <w:spacing w:before="260" w:after="260" w:line="416" w:lineRule="auto"/>
      <w:ind w:left="0" w:firstLine="0" w:firstLineChars="0"/>
      <w:jc w:val="both"/>
    </w:pPr>
    <w:rPr>
      <w:rFonts w:ascii="Calibri"/>
      <w:b/>
      <w:bCs/>
      <w:sz w:val="32"/>
      <w:szCs w:val="32"/>
    </w:rPr>
  </w:style>
  <w:style w:type="paragraph" w:customStyle="1" w:styleId="2655">
    <w:name w:val="CM21"/>
    <w:basedOn w:val="305"/>
    <w:next w:val="305"/>
    <w:qFormat/>
    <w:uiPriority w:val="99"/>
    <w:rPr>
      <w:rFonts w:ascii="仿宋_GB2312" w:eastAsia="仿宋_GB2312" w:cs="Times New Roman"/>
      <w:color w:val="auto"/>
    </w:rPr>
  </w:style>
  <w:style w:type="paragraph" w:customStyle="1" w:styleId="2656">
    <w:name w:val="Char2 Char Char Char Char Char Char"/>
    <w:basedOn w:val="1"/>
    <w:qFormat/>
    <w:uiPriority w:val="0"/>
    <w:pPr>
      <w:spacing w:after="160" w:line="240" w:lineRule="exact"/>
      <w:ind w:firstLine="0" w:firstLineChars="0"/>
    </w:pPr>
    <w:rPr>
      <w:rFonts w:ascii="Verdana" w:hAnsi="Verdana" w:eastAsia="仿宋"/>
      <w:kern w:val="0"/>
      <w:sz w:val="21"/>
      <w:lang w:eastAsia="en-US"/>
    </w:rPr>
  </w:style>
  <w:style w:type="paragraph" w:customStyle="1" w:styleId="2657">
    <w:name w:val="Char Char Char Char Char Char Char9"/>
    <w:basedOn w:val="1"/>
    <w:qFormat/>
    <w:uiPriority w:val="99"/>
    <w:pPr>
      <w:widowControl w:val="0"/>
      <w:ind w:firstLine="0" w:firstLineChars="0"/>
      <w:jc w:val="both"/>
    </w:pPr>
    <w:rPr>
      <w:rFonts w:ascii="Tahoma" w:hAnsi="Tahoma"/>
      <w:sz w:val="21"/>
      <w:szCs w:val="20"/>
    </w:rPr>
  </w:style>
  <w:style w:type="paragraph" w:customStyle="1" w:styleId="2658">
    <w:name w:val="样式 正文缩进表正文正文非缩进ALT+Z四号特点段1正文不缩进特点 Char水上软件标题4正文（首行缩进两...5"/>
    <w:basedOn w:val="21"/>
    <w:qFormat/>
    <w:uiPriority w:val="0"/>
    <w:pPr>
      <w:spacing w:line="360" w:lineRule="auto"/>
    </w:pPr>
    <w:rPr>
      <w:rFonts w:cs="宋体"/>
    </w:rPr>
  </w:style>
  <w:style w:type="paragraph" w:customStyle="1" w:styleId="2659">
    <w:name w:val="封面标准英文名称"/>
    <w:qFormat/>
    <w:uiPriority w:val="0"/>
    <w:pPr>
      <w:widowControl w:val="0"/>
      <w:spacing w:before="370" w:line="400" w:lineRule="exact"/>
      <w:jc w:val="center"/>
    </w:pPr>
    <w:rPr>
      <w:rFonts w:ascii="Calibri" w:hAnsi="Calibri" w:eastAsia="宋体" w:cs="Times New Roman"/>
      <w:sz w:val="28"/>
      <w:lang w:val="en-US" w:eastAsia="zh-CN" w:bidi="ar-SA"/>
    </w:rPr>
  </w:style>
  <w:style w:type="paragraph" w:customStyle="1" w:styleId="2660">
    <w:name w:val="样式 标题 1 + 黑体 非加粗"/>
    <w:basedOn w:val="3"/>
    <w:qFormat/>
    <w:uiPriority w:val="99"/>
    <w:pPr>
      <w:pageBreakBefore/>
      <w:widowControl w:val="0"/>
      <w:tabs>
        <w:tab w:val="left" w:pos="432"/>
        <w:tab w:val="left" w:pos="900"/>
        <w:tab w:val="left" w:pos="1280"/>
      </w:tabs>
      <w:snapToGrid w:val="0"/>
      <w:spacing w:before="340" w:beforeLines="0" w:after="330" w:afterLines="0"/>
      <w:ind w:left="900" w:hanging="420" w:firstLineChars="0"/>
      <w:jc w:val="both"/>
    </w:pPr>
    <w:rPr>
      <w:rFonts w:ascii="黑体" w:hAnsi="黑体" w:eastAsia="宋体"/>
      <w:b/>
      <w:bCs w:val="0"/>
      <w:sz w:val="44"/>
      <w:szCs w:val="36"/>
    </w:rPr>
  </w:style>
  <w:style w:type="paragraph" w:customStyle="1" w:styleId="2661">
    <w:name w:val="标题4a"/>
    <w:basedOn w:val="6"/>
    <w:qFormat/>
    <w:uiPriority w:val="99"/>
    <w:pPr>
      <w:widowControl w:val="0"/>
      <w:tabs>
        <w:tab w:val="left" w:pos="864"/>
        <w:tab w:val="left" w:pos="2880"/>
      </w:tabs>
      <w:autoSpaceDE w:val="0"/>
      <w:autoSpaceDN w:val="0"/>
      <w:adjustRightInd w:val="0"/>
      <w:spacing w:before="100" w:beforeAutospacing="1" w:after="100" w:afterAutospacing="1" w:line="360" w:lineRule="auto"/>
      <w:ind w:left="851" w:right="100" w:hanging="851"/>
    </w:pPr>
    <w:rPr>
      <w:rFonts w:hAnsi="宋体" w:cs="Times New Roman"/>
      <w:bCs w:val="0"/>
      <w:color w:val="FF6600"/>
      <w:w w:val="100"/>
      <w:sz w:val="28"/>
      <w:szCs w:val="28"/>
    </w:rPr>
  </w:style>
  <w:style w:type="paragraph" w:customStyle="1" w:styleId="2662">
    <w:name w:val="缩进正文样式"/>
    <w:basedOn w:val="1"/>
    <w:qFormat/>
    <w:uiPriority w:val="0"/>
    <w:pPr>
      <w:widowControl w:val="0"/>
      <w:ind w:firstLine="200"/>
      <w:jc w:val="both"/>
    </w:pPr>
    <w:rPr>
      <w:rFonts w:ascii="Calibri"/>
      <w:sz w:val="21"/>
    </w:rPr>
  </w:style>
  <w:style w:type="paragraph" w:customStyle="1" w:styleId="2663">
    <w:name w:val="xl68"/>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center"/>
      <w:textAlignment w:val="center"/>
    </w:pPr>
    <w:rPr>
      <w:rFonts w:ascii="仿宋_GB2312" w:eastAsia="仿宋_GB2312" w:cs="宋体"/>
      <w:kern w:val="0"/>
      <w:sz w:val="21"/>
    </w:rPr>
  </w:style>
  <w:style w:type="paragraph" w:customStyle="1" w:styleId="2664">
    <w:name w:val="xl151"/>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pPr>
    <w:rPr>
      <w:rFonts w:eastAsia="仿宋" w:cs="宋体"/>
      <w:color w:val="000000"/>
      <w:kern w:val="0"/>
      <w:sz w:val="21"/>
      <w:szCs w:val="20"/>
    </w:rPr>
  </w:style>
  <w:style w:type="paragraph" w:customStyle="1" w:styleId="2665">
    <w:name w:val="引用11"/>
    <w:basedOn w:val="1"/>
    <w:qFormat/>
    <w:uiPriority w:val="99"/>
    <w:pPr>
      <w:spacing w:before="100" w:after="100" w:line="240" w:lineRule="auto"/>
      <w:ind w:firstLine="0" w:firstLineChars="0"/>
    </w:pPr>
    <w:rPr>
      <w:rFonts w:ascii="Arial" w:hAnsi="Arial" w:eastAsia="仿宋_GB2312" w:cs="Arial"/>
      <w:color w:val="808080"/>
      <w:kern w:val="0"/>
      <w:sz w:val="28"/>
      <w:szCs w:val="28"/>
    </w:rPr>
  </w:style>
  <w:style w:type="paragraph" w:customStyle="1" w:styleId="2666">
    <w:name w:val="样式 小四 首行缩进:  0.29 英寸 行距: 1.5 倍行距 Char Char"/>
    <w:basedOn w:val="1"/>
    <w:qFormat/>
    <w:uiPriority w:val="0"/>
    <w:pPr>
      <w:widowControl w:val="0"/>
      <w:ind w:firstLine="420"/>
      <w:jc w:val="both"/>
    </w:pPr>
    <w:rPr>
      <w:rFonts w:ascii="Calibri"/>
      <w:sz w:val="21"/>
      <w:szCs w:val="20"/>
    </w:rPr>
  </w:style>
  <w:style w:type="paragraph" w:customStyle="1" w:styleId="2667">
    <w:name w:val="公文标题1"/>
    <w:basedOn w:val="3"/>
    <w:next w:val="1"/>
    <w:qFormat/>
    <w:uiPriority w:val="0"/>
    <w:pPr>
      <w:widowControl w:val="0"/>
      <w:numPr>
        <w:ilvl w:val="0"/>
        <w:numId w:val="50"/>
      </w:numPr>
      <w:tabs>
        <w:tab w:val="left" w:pos="432"/>
      </w:tabs>
      <w:spacing w:before="0" w:beforeLines="0" w:after="0" w:afterLines="0"/>
      <w:ind w:firstLine="200" w:firstLineChars="200"/>
      <w:jc w:val="both"/>
    </w:pPr>
    <w:rPr>
      <w:rFonts w:ascii="Times New Roman" w:eastAsia="宋体"/>
    </w:rPr>
  </w:style>
  <w:style w:type="paragraph" w:customStyle="1" w:styleId="2668">
    <w:name w:val="样式 样式 样式 标题 5H5口口1口2heading 5Level 3 - i第四层条h5PIM 5h51headi...1 ..."/>
    <w:basedOn w:val="533"/>
    <w:qFormat/>
    <w:uiPriority w:val="99"/>
    <w:rPr>
      <w:rFonts w:eastAsia="宋体"/>
    </w:rPr>
  </w:style>
  <w:style w:type="paragraph" w:customStyle="1" w:styleId="2669">
    <w:name w:val="标题 3 New New"/>
    <w:basedOn w:val="1756"/>
    <w:next w:val="2670"/>
    <w:qFormat/>
    <w:uiPriority w:val="99"/>
    <w:pPr>
      <w:keepNext/>
      <w:keepLines/>
      <w:tabs>
        <w:tab w:val="left" w:pos="720"/>
        <w:tab w:val="left" w:pos="1660"/>
      </w:tabs>
      <w:ind w:left="1660" w:firstLine="0" w:firstLineChars="0"/>
      <w:outlineLvl w:val="2"/>
    </w:pPr>
    <w:rPr>
      <w:b/>
      <w:bCs/>
      <w:sz w:val="28"/>
      <w:szCs w:val="32"/>
      <w:lang w:bidi="en-US"/>
    </w:rPr>
  </w:style>
  <w:style w:type="paragraph" w:customStyle="1" w:styleId="2670">
    <w:name w:val="样式 正文缩进 + 首行缩进:  2 字符 New New"/>
    <w:basedOn w:val="21"/>
    <w:qFormat/>
    <w:uiPriority w:val="99"/>
    <w:pPr>
      <w:widowControl/>
      <w:spacing w:line="360" w:lineRule="auto"/>
      <w:jc w:val="left"/>
    </w:pPr>
    <w:rPr>
      <w:rFonts w:ascii="Calibri" w:hAnsi="Calibri" w:cs="宋体"/>
      <w:kern w:val="2"/>
      <w:szCs w:val="22"/>
    </w:rPr>
  </w:style>
  <w:style w:type="paragraph" w:customStyle="1" w:styleId="2671">
    <w:name w:val="Plain Text1"/>
    <w:basedOn w:val="1"/>
    <w:qFormat/>
    <w:uiPriority w:val="99"/>
    <w:pPr>
      <w:autoSpaceDE w:val="0"/>
      <w:autoSpaceDN w:val="0"/>
      <w:adjustRightInd w:val="0"/>
      <w:spacing w:line="312" w:lineRule="atLeast"/>
      <w:ind w:firstLine="566" w:firstLineChars="236"/>
    </w:pPr>
    <w:rPr>
      <w:rFonts w:cs="宋体"/>
      <w:color w:val="000000"/>
      <w:kern w:val="0"/>
      <w:sz w:val="21"/>
      <w:szCs w:val="20"/>
    </w:rPr>
  </w:style>
  <w:style w:type="paragraph" w:customStyle="1" w:styleId="2672">
    <w:name w:val="目录 81"/>
    <w:basedOn w:val="1"/>
    <w:next w:val="1"/>
    <w:qFormat/>
    <w:uiPriority w:val="39"/>
    <w:pPr>
      <w:widowControl w:val="0"/>
      <w:spacing w:line="240" w:lineRule="auto"/>
      <w:ind w:left="1470" w:firstLine="0" w:firstLineChars="0"/>
    </w:pPr>
    <w:rPr>
      <w:rFonts w:ascii="Calibri" w:cs="Calibri"/>
      <w:sz w:val="18"/>
      <w:szCs w:val="18"/>
    </w:rPr>
  </w:style>
  <w:style w:type="paragraph" w:customStyle="1" w:styleId="2673">
    <w:name w:val="xl144"/>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center"/>
    </w:pPr>
    <w:rPr>
      <w:rFonts w:eastAsia="仿宋" w:cs="宋体"/>
      <w:color w:val="000000"/>
      <w:kern w:val="0"/>
      <w:sz w:val="21"/>
      <w:szCs w:val="20"/>
    </w:rPr>
  </w:style>
  <w:style w:type="paragraph" w:customStyle="1" w:styleId="2674">
    <w:name w:val="二级符号（加粗）"/>
    <w:basedOn w:val="1"/>
    <w:qFormat/>
    <w:uiPriority w:val="0"/>
    <w:pPr>
      <w:widowControl w:val="0"/>
      <w:numPr>
        <w:ilvl w:val="0"/>
        <w:numId w:val="117"/>
      </w:numPr>
      <w:tabs>
        <w:tab w:val="left" w:pos="200"/>
        <w:tab w:val="left" w:pos="360"/>
      </w:tabs>
      <w:ind w:left="846" w:leftChars="200" w:firstLine="0" w:firstLineChars="0"/>
      <w:jc w:val="both"/>
    </w:pPr>
    <w:rPr>
      <w:rFonts w:ascii="Calibri"/>
      <w:b/>
      <w:sz w:val="21"/>
      <w:szCs w:val="21"/>
    </w:rPr>
  </w:style>
  <w:style w:type="paragraph" w:customStyle="1" w:styleId="2675">
    <w:name w:val="样式 Courier New 加粗 首行缩进:  0.74 厘米 行距: 1.5 倍行距"/>
    <w:basedOn w:val="1"/>
    <w:qFormat/>
    <w:uiPriority w:val="0"/>
    <w:pPr>
      <w:widowControl w:val="0"/>
      <w:spacing w:afterLines="50" w:line="240" w:lineRule="auto"/>
      <w:ind w:firstLine="420" w:firstLineChars="0"/>
      <w:jc w:val="both"/>
    </w:pPr>
    <w:rPr>
      <w:rFonts w:ascii="Courier New" w:hAnsi="Courier New" w:cs="宋体"/>
      <w:b/>
      <w:bCs/>
      <w:sz w:val="21"/>
      <w:szCs w:val="20"/>
    </w:rPr>
  </w:style>
  <w:style w:type="paragraph" w:customStyle="1" w:styleId="2676">
    <w:name w:val="内容"/>
    <w:basedOn w:val="1"/>
    <w:qFormat/>
    <w:uiPriority w:val="0"/>
    <w:pPr>
      <w:widowControl w:val="0"/>
      <w:spacing w:line="312" w:lineRule="auto"/>
      <w:ind w:firstLine="420"/>
      <w:jc w:val="both"/>
    </w:pPr>
    <w:rPr>
      <w:rFonts w:ascii="Arial" w:hAnsi="Arial" w:eastAsia="幼圆"/>
      <w:sz w:val="21"/>
    </w:rPr>
  </w:style>
  <w:style w:type="paragraph" w:customStyle="1" w:styleId="2677">
    <w:name w:val="Char Char1 Char Char Char Char Char Char Char"/>
    <w:basedOn w:val="1"/>
    <w:qFormat/>
    <w:uiPriority w:val="99"/>
    <w:pPr>
      <w:ind w:firstLine="200"/>
    </w:pPr>
    <w:rPr>
      <w:rFonts w:ascii="Tahoma" w:hAnsi="Tahoma"/>
      <w:kern w:val="0"/>
      <w:sz w:val="21"/>
      <w:szCs w:val="20"/>
    </w:rPr>
  </w:style>
  <w:style w:type="paragraph" w:customStyle="1" w:styleId="2678">
    <w:name w:val="发文单位"/>
    <w:basedOn w:val="1"/>
    <w:qFormat/>
    <w:uiPriority w:val="99"/>
    <w:pPr>
      <w:adjustRightInd w:val="0"/>
      <w:spacing w:before="120" w:after="120" w:line="560" w:lineRule="atLeast"/>
      <w:ind w:firstLine="0" w:firstLineChars="0"/>
      <w:jc w:val="center"/>
    </w:pPr>
    <w:rPr>
      <w:rFonts w:ascii="黑体" w:eastAsia="黑体"/>
      <w:color w:val="FF0000"/>
      <w:spacing w:val="60"/>
      <w:kern w:val="0"/>
      <w:sz w:val="52"/>
      <w:szCs w:val="20"/>
    </w:rPr>
  </w:style>
  <w:style w:type="paragraph" w:customStyle="1" w:styleId="2679">
    <w:name w:val="标准有序列表（L1）"/>
    <w:basedOn w:val="21"/>
    <w:qFormat/>
    <w:uiPriority w:val="0"/>
    <w:pPr>
      <w:tabs>
        <w:tab w:val="left" w:pos="0"/>
        <w:tab w:val="left" w:pos="360"/>
      </w:tabs>
      <w:spacing w:line="360" w:lineRule="auto"/>
      <w:ind w:hanging="200" w:hangingChars="200"/>
    </w:pPr>
    <w:rPr>
      <w:rFonts w:ascii="黑体" w:eastAsia="黑体"/>
      <w:color w:val="000000"/>
      <w:kern w:val="2"/>
    </w:rPr>
  </w:style>
  <w:style w:type="paragraph" w:customStyle="1" w:styleId="2680">
    <w:name w:val="zhengwen-hei"/>
    <w:basedOn w:val="1"/>
    <w:qFormat/>
    <w:uiPriority w:val="0"/>
    <w:pPr>
      <w:spacing w:before="100" w:beforeAutospacing="1" w:after="100" w:afterAutospacing="1" w:line="440" w:lineRule="atLeast"/>
      <w:ind w:firstLine="0" w:firstLineChars="0"/>
    </w:pPr>
    <w:rPr>
      <w:rFonts w:ascii="ˎ̥" w:hAnsi="ˎ̥" w:cs="宋体"/>
      <w:color w:val="336699"/>
      <w:kern w:val="0"/>
      <w:sz w:val="18"/>
      <w:szCs w:val="18"/>
    </w:rPr>
  </w:style>
  <w:style w:type="paragraph" w:customStyle="1" w:styleId="2681">
    <w:name w:val="样式 样式 二号 居中 + 加粗"/>
    <w:basedOn w:val="1894"/>
    <w:qFormat/>
    <w:uiPriority w:val="0"/>
    <w:rPr>
      <w:rFonts w:eastAsia="华文新魏"/>
      <w:b/>
      <w:bCs/>
      <w:sz w:val="84"/>
    </w:rPr>
  </w:style>
  <w:style w:type="paragraph" w:customStyle="1" w:styleId="2682">
    <w:name w:val="表Ｘ"/>
    <w:basedOn w:val="1"/>
    <w:next w:val="1920"/>
    <w:qFormat/>
    <w:uiPriority w:val="99"/>
    <w:pPr>
      <w:widowControl w:val="0"/>
      <w:tabs>
        <w:tab w:val="left" w:pos="780"/>
      </w:tabs>
      <w:spacing w:line="240" w:lineRule="auto"/>
      <w:ind w:left="780" w:hanging="360" w:firstLineChars="0"/>
      <w:jc w:val="center"/>
    </w:pPr>
    <w:rPr>
      <w:rFonts w:ascii="Calibri" w:eastAsia="黑体"/>
      <w:sz w:val="21"/>
    </w:rPr>
  </w:style>
  <w:style w:type="paragraph" w:customStyle="1" w:styleId="2683">
    <w:name w:val="简单回函地址"/>
    <w:basedOn w:val="1"/>
    <w:qFormat/>
    <w:uiPriority w:val="0"/>
    <w:pPr>
      <w:widowControl w:val="0"/>
      <w:numPr>
        <w:ilvl w:val="0"/>
        <w:numId w:val="118"/>
      </w:numPr>
      <w:tabs>
        <w:tab w:val="left" w:pos="360"/>
      </w:tabs>
      <w:spacing w:line="240" w:lineRule="auto"/>
      <w:ind w:left="0" w:firstLine="0" w:firstLineChars="0"/>
      <w:jc w:val="both"/>
    </w:pPr>
    <w:rPr>
      <w:rFonts w:ascii="Calibri" w:eastAsia="仿宋"/>
      <w:sz w:val="28"/>
    </w:rPr>
  </w:style>
  <w:style w:type="paragraph" w:customStyle="1" w:styleId="2684">
    <w:name w:val="封面三"/>
    <w:basedOn w:val="1"/>
    <w:qFormat/>
    <w:uiPriority w:val="99"/>
    <w:pPr>
      <w:widowControl w:val="0"/>
      <w:spacing w:line="240" w:lineRule="auto"/>
      <w:ind w:firstLine="0" w:firstLineChars="0"/>
      <w:jc w:val="center"/>
    </w:pPr>
    <w:rPr>
      <w:rFonts w:ascii="楷体_GB2312" w:hAnsi="Arial" w:eastAsia="楷体_GB2312" w:cs="宋体"/>
      <w:sz w:val="32"/>
      <w:szCs w:val="20"/>
    </w:rPr>
  </w:style>
  <w:style w:type="paragraph" w:customStyle="1" w:styleId="2685">
    <w:name w:val="样式 小四 首行缩进:  0.85 厘米 行距: 固定值 20 磅"/>
    <w:basedOn w:val="1"/>
    <w:qFormat/>
    <w:uiPriority w:val="0"/>
    <w:pPr>
      <w:widowControl w:val="0"/>
      <w:spacing w:line="500" w:lineRule="exact"/>
      <w:ind w:firstLine="482" w:firstLineChars="0"/>
      <w:jc w:val="both"/>
    </w:pPr>
    <w:rPr>
      <w:rFonts w:ascii="Calibri" w:cs="宋体"/>
      <w:kern w:val="0"/>
      <w:sz w:val="21"/>
    </w:rPr>
  </w:style>
  <w:style w:type="paragraph" w:customStyle="1" w:styleId="2686">
    <w:name w:val="MITreb7"/>
    <w:basedOn w:val="1"/>
    <w:qFormat/>
    <w:uiPriority w:val="0"/>
    <w:pPr>
      <w:spacing w:before="40" w:line="60" w:lineRule="atLeast"/>
      <w:ind w:firstLine="0" w:firstLineChars="0"/>
    </w:pPr>
    <w:rPr>
      <w:color w:val="000000"/>
      <w:kern w:val="0"/>
      <w:sz w:val="14"/>
      <w:szCs w:val="20"/>
      <w:lang w:eastAsia="en-US"/>
    </w:rPr>
  </w:style>
  <w:style w:type="paragraph" w:customStyle="1" w:styleId="2687">
    <w:name w:val="样式 首行缩进:  0.85 厘米 段前: 11.7 磅1"/>
    <w:basedOn w:val="1"/>
    <w:qFormat/>
    <w:uiPriority w:val="99"/>
    <w:pPr>
      <w:spacing w:beforeLines="75" w:after="200" w:line="324" w:lineRule="auto"/>
      <w:ind w:firstLine="482" w:firstLineChars="0"/>
    </w:pPr>
    <w:rPr>
      <w:rFonts w:ascii="Futura Bk" w:hAnsi="Futura Bk" w:cs="宋体"/>
      <w:kern w:val="0"/>
      <w:sz w:val="21"/>
      <w:szCs w:val="20"/>
      <w:lang w:val="en-GB" w:eastAsia="en-US" w:bidi="en-US"/>
    </w:rPr>
  </w:style>
  <w:style w:type="paragraph" w:customStyle="1" w:styleId="2688">
    <w:name w:val="样式 标题1级 + (西文) 仿宋_GB2312 (中文) 仿宋_GB2312 小四 行距: 1.5 倍行距"/>
    <w:basedOn w:val="2689"/>
    <w:qFormat/>
    <w:uiPriority w:val="99"/>
    <w:pPr>
      <w:tabs>
        <w:tab w:val="left" w:pos="900"/>
        <w:tab w:val="left" w:pos="1200"/>
      </w:tabs>
      <w:ind w:left="1200" w:hanging="360"/>
    </w:pPr>
    <w:rPr>
      <w:rFonts w:ascii="仿宋_GB2312" w:hAnsi="Times New Roman"/>
      <w:szCs w:val="24"/>
    </w:rPr>
  </w:style>
  <w:style w:type="paragraph" w:customStyle="1" w:styleId="2689">
    <w:name w:val="标题1级"/>
    <w:basedOn w:val="1"/>
    <w:qFormat/>
    <w:uiPriority w:val="99"/>
    <w:pPr>
      <w:ind w:firstLine="0" w:firstLineChars="0"/>
      <w:jc w:val="center"/>
      <w:outlineLvl w:val="0"/>
    </w:pPr>
    <w:rPr>
      <w:rFonts w:ascii="Arial Unicode MS" w:hAnsi="Arial Unicode MS" w:eastAsia="黑体"/>
      <w:b/>
      <w:kern w:val="0"/>
      <w:sz w:val="32"/>
      <w:szCs w:val="32"/>
    </w:rPr>
  </w:style>
  <w:style w:type="paragraph" w:customStyle="1" w:styleId="2690">
    <w:name w:val="xl161"/>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pPr>
    <w:rPr>
      <w:rFonts w:eastAsia="仿宋" w:cs="宋体"/>
      <w:kern w:val="0"/>
      <w:sz w:val="21"/>
      <w:szCs w:val="20"/>
    </w:rPr>
  </w:style>
  <w:style w:type="paragraph" w:customStyle="1" w:styleId="2691">
    <w:name w:val="CM16"/>
    <w:basedOn w:val="305"/>
    <w:next w:val="305"/>
    <w:qFormat/>
    <w:uiPriority w:val="0"/>
    <w:pPr>
      <w:spacing w:after="848"/>
    </w:pPr>
    <w:rPr>
      <w:rFonts w:ascii="黑体" w:eastAsia="黑体" w:cs="Times New Roman"/>
      <w:color w:val="auto"/>
    </w:rPr>
  </w:style>
  <w:style w:type="paragraph" w:customStyle="1" w:styleId="2692">
    <w:name w:val="@圈强调"/>
    <w:basedOn w:val="1"/>
    <w:qFormat/>
    <w:uiPriority w:val="0"/>
    <w:pPr>
      <w:widowControl w:val="0"/>
      <w:numPr>
        <w:ilvl w:val="0"/>
        <w:numId w:val="119"/>
      </w:numPr>
      <w:tabs>
        <w:tab w:val="left" w:pos="360"/>
      </w:tabs>
      <w:ind w:left="0" w:firstLine="0" w:firstLineChars="0"/>
      <w:jc w:val="both"/>
    </w:pPr>
    <w:rPr>
      <w:rFonts w:ascii="Calibri" w:hAnsi="Calibri"/>
      <w:b/>
      <w:sz w:val="21"/>
    </w:rPr>
  </w:style>
  <w:style w:type="paragraph" w:customStyle="1" w:styleId="2693">
    <w:name w:val="font29"/>
    <w:basedOn w:val="1"/>
    <w:qFormat/>
    <w:uiPriority w:val="0"/>
    <w:pPr>
      <w:spacing w:before="100" w:beforeAutospacing="1" w:after="100" w:afterAutospacing="1" w:line="240" w:lineRule="auto"/>
      <w:ind w:firstLine="0" w:firstLineChars="0"/>
    </w:pPr>
    <w:rPr>
      <w:rFonts w:ascii="Arial Narrow" w:hAnsi="Arial Narrow" w:eastAsia="仿宋" w:cs="宋体"/>
      <w:b/>
      <w:bCs/>
      <w:color w:val="000000"/>
      <w:kern w:val="0"/>
      <w:sz w:val="22"/>
      <w:szCs w:val="21"/>
    </w:rPr>
  </w:style>
  <w:style w:type="paragraph" w:customStyle="1" w:styleId="2694">
    <w:name w:val="References"/>
    <w:basedOn w:val="1"/>
    <w:qFormat/>
    <w:uiPriority w:val="0"/>
    <w:pPr>
      <w:widowControl w:val="0"/>
      <w:numPr>
        <w:ilvl w:val="0"/>
        <w:numId w:val="120"/>
      </w:numPr>
      <w:tabs>
        <w:tab w:val="left" w:pos="360"/>
        <w:tab w:val="left" w:pos="907"/>
        <w:tab w:val="clear" w:pos="720"/>
      </w:tabs>
      <w:spacing w:beforeLines="50" w:afterLines="50" w:line="240" w:lineRule="auto"/>
      <w:ind w:left="0" w:firstLine="0" w:firstLineChars="0"/>
      <w:jc w:val="both"/>
      <w:outlineLvl w:val="2"/>
    </w:pPr>
    <w:rPr>
      <w:rFonts w:ascii="Calibri"/>
      <w:sz w:val="21"/>
    </w:rPr>
  </w:style>
  <w:style w:type="paragraph" w:customStyle="1" w:styleId="2695">
    <w:name w:val="附录自动编号"/>
    <w:next w:val="1"/>
    <w:qFormat/>
    <w:uiPriority w:val="0"/>
    <w:pPr>
      <w:numPr>
        <w:ilvl w:val="0"/>
        <w:numId w:val="121"/>
      </w:numPr>
      <w:tabs>
        <w:tab w:val="left" w:pos="420"/>
      </w:tabs>
      <w:spacing w:before="156" w:after="156" w:line="240" w:lineRule="auto"/>
    </w:pPr>
    <w:rPr>
      <w:rFonts w:ascii="Arial" w:hAnsi="Arial" w:eastAsia="宋体" w:cs="Arial"/>
      <w:b/>
      <w:bCs/>
      <w:kern w:val="24"/>
      <w:sz w:val="30"/>
      <w:szCs w:val="32"/>
      <w:lang w:val="en-US" w:eastAsia="zh-CN" w:bidi="ar-SA"/>
    </w:rPr>
  </w:style>
  <w:style w:type="paragraph" w:customStyle="1" w:styleId="2696">
    <w:name w:val="引文段落"/>
    <w:qFormat/>
    <w:uiPriority w:val="0"/>
    <w:pPr>
      <w:spacing w:before="167" w:after="167" w:line="240" w:lineRule="auto"/>
      <w:ind w:firstLine="462"/>
    </w:pPr>
    <w:rPr>
      <w:rFonts w:ascii="Arial" w:hAnsi="Arial" w:eastAsia="宋体" w:cs="Times New Roman"/>
      <w:i/>
      <w:kern w:val="24"/>
      <w:sz w:val="24"/>
      <w:szCs w:val="24"/>
      <w:lang w:val="en-US" w:eastAsia="zh-CN" w:bidi="ar-SA"/>
    </w:rPr>
  </w:style>
  <w:style w:type="paragraph" w:customStyle="1" w:styleId="2697">
    <w:name w:val="升级说明"/>
    <w:basedOn w:val="1"/>
    <w:qFormat/>
    <w:uiPriority w:val="0"/>
    <w:pPr>
      <w:widowControl w:val="0"/>
      <w:spacing w:afterLines="50" w:line="240" w:lineRule="auto"/>
      <w:ind w:firstLine="0" w:firstLineChars="0"/>
      <w:jc w:val="both"/>
    </w:pPr>
    <w:rPr>
      <w:rFonts w:ascii="Calibri"/>
      <w:b/>
      <w:i/>
      <w:sz w:val="21"/>
      <w:szCs w:val="20"/>
    </w:rPr>
  </w:style>
  <w:style w:type="paragraph" w:customStyle="1" w:styleId="2698">
    <w:name w:val="xl46"/>
    <w:basedOn w:val="1"/>
    <w:qFormat/>
    <w:uiPriority w:val="0"/>
    <w:pPr>
      <w:pBdr>
        <w:top w:val="single" w:color="auto" w:sz="8" w:space="0"/>
        <w:bottom w:val="single" w:color="auto" w:sz="8" w:space="0"/>
      </w:pBdr>
      <w:shd w:val="clear" w:color="auto" w:fill="FF9900"/>
      <w:spacing w:before="100" w:beforeLines="50" w:beforeAutospacing="1" w:after="100" w:afterAutospacing="1"/>
      <w:ind w:firstLine="200"/>
      <w:jc w:val="center"/>
      <w:textAlignment w:val="top"/>
    </w:pPr>
    <w:rPr>
      <w:rFonts w:ascii="Arial Unicode MS" w:hAnsi="Arial Unicode MS" w:eastAsia="Arial Unicode MS" w:cs="Arial Unicode MS"/>
      <w:color w:val="000000"/>
      <w:kern w:val="0"/>
      <w:sz w:val="22"/>
      <w:szCs w:val="21"/>
    </w:rPr>
  </w:style>
  <w:style w:type="paragraph" w:customStyle="1" w:styleId="2699">
    <w:name w:val="样式 标题 1H1章节Heading 0heading 1标书1h1PIM 1Head1Heading app..."/>
    <w:basedOn w:val="3"/>
    <w:qFormat/>
    <w:uiPriority w:val="0"/>
    <w:pPr>
      <w:widowControl w:val="0"/>
      <w:tabs>
        <w:tab w:val="left" w:pos="432"/>
      </w:tabs>
      <w:spacing w:before="100" w:beforeLines="0" w:after="90" w:afterLines="0" w:line="578" w:lineRule="auto"/>
      <w:ind w:left="432" w:hanging="432" w:firstLineChars="0"/>
      <w:jc w:val="both"/>
    </w:pPr>
    <w:rPr>
      <w:rFonts w:ascii="Times New Roman" w:eastAsia="宋体"/>
    </w:rPr>
  </w:style>
  <w:style w:type="paragraph" w:customStyle="1" w:styleId="2700">
    <w:name w:val="Char Char3"/>
    <w:basedOn w:val="1"/>
    <w:qFormat/>
    <w:uiPriority w:val="0"/>
    <w:pPr>
      <w:snapToGrid w:val="0"/>
      <w:spacing w:after="160"/>
      <w:ind w:firstLine="0" w:firstLineChars="0"/>
    </w:pPr>
    <w:rPr>
      <w:rFonts w:ascii="Calibri" w:eastAsia="仿宋"/>
      <w:kern w:val="0"/>
      <w:sz w:val="21"/>
      <w:lang w:eastAsia="en-US"/>
    </w:rPr>
  </w:style>
  <w:style w:type="paragraph" w:customStyle="1" w:styleId="2701">
    <w:name w:val="表格后段落"/>
    <w:basedOn w:val="21"/>
    <w:qFormat/>
    <w:uiPriority w:val="0"/>
    <w:pPr>
      <w:numPr>
        <w:ilvl w:val="0"/>
        <w:numId w:val="122"/>
      </w:numPr>
      <w:tabs>
        <w:tab w:val="left" w:pos="360"/>
        <w:tab w:val="left" w:pos="620"/>
      </w:tabs>
      <w:spacing w:before="100" w:after="60"/>
      <w:ind w:left="0" w:firstLine="426" w:firstLineChars="0"/>
    </w:pPr>
    <w:rPr>
      <w:rFonts w:ascii="Calibri"/>
    </w:rPr>
  </w:style>
  <w:style w:type="paragraph" w:customStyle="1" w:styleId="2702">
    <w:name w:val="样式 标题 5 + 段前: 1 行"/>
    <w:basedOn w:val="1"/>
    <w:qFormat/>
    <w:uiPriority w:val="99"/>
    <w:pPr>
      <w:widowControl w:val="0"/>
      <w:spacing w:line="240" w:lineRule="auto"/>
      <w:ind w:firstLine="0" w:firstLineChars="0"/>
      <w:jc w:val="both"/>
    </w:pPr>
    <w:rPr>
      <w:rFonts w:ascii="Arial" w:hAnsi="Arial" w:eastAsia="仿宋_GB2312"/>
      <w:sz w:val="21"/>
    </w:rPr>
  </w:style>
  <w:style w:type="paragraph" w:customStyle="1" w:styleId="2703">
    <w:name w:val="Item Step"/>
    <w:qFormat/>
    <w:uiPriority w:val="0"/>
    <w:pPr>
      <w:spacing w:before="60" w:after="60" w:line="300" w:lineRule="auto"/>
      <w:ind w:firstLine="288"/>
      <w:jc w:val="both"/>
    </w:pPr>
    <w:rPr>
      <w:rFonts w:ascii="Arial" w:hAnsi="Arial" w:eastAsia="宋体" w:cs="Times New Roman"/>
      <w:sz w:val="24"/>
      <w:lang w:val="en-US" w:eastAsia="zh-CN" w:bidi="ar-SA"/>
    </w:rPr>
  </w:style>
  <w:style w:type="paragraph" w:customStyle="1" w:styleId="2704">
    <w:name w:val="xl216"/>
    <w:basedOn w:val="1"/>
    <w:qFormat/>
    <w:uiPriority w:val="99"/>
    <w:pPr>
      <w:pBdr>
        <w:top w:val="single" w:color="auto" w:sz="4" w:space="0"/>
        <w:left w:val="single" w:color="auto" w:sz="8" w:space="0"/>
        <w:bottom w:val="single" w:color="auto" w:sz="4" w:space="0"/>
        <w:right w:val="single" w:color="auto" w:sz="4" w:space="0"/>
      </w:pBdr>
      <w:spacing w:before="100" w:beforeAutospacing="1" w:after="100" w:afterAutospacing="1"/>
      <w:ind w:firstLine="0" w:firstLineChars="0"/>
    </w:pPr>
    <w:rPr>
      <w:rFonts w:cs="宋体"/>
      <w:kern w:val="0"/>
      <w:sz w:val="21"/>
      <w:szCs w:val="21"/>
    </w:rPr>
  </w:style>
  <w:style w:type="paragraph" w:customStyle="1" w:styleId="2705">
    <w:name w:val="TOC 标题11"/>
    <w:basedOn w:val="3"/>
    <w:next w:val="1"/>
    <w:unhideWhenUsed/>
    <w:qFormat/>
    <w:uiPriority w:val="39"/>
    <w:pPr>
      <w:pageBreakBefore/>
      <w:tabs>
        <w:tab w:val="left" w:pos="432"/>
      </w:tabs>
      <w:spacing w:before="480" w:beforeLines="0" w:after="0" w:afterLines="0" w:line="276" w:lineRule="auto"/>
      <w:ind w:left="0" w:firstLine="0" w:firstLineChars="0"/>
      <w:jc w:val="left"/>
      <w:outlineLvl w:val="9"/>
    </w:pPr>
    <w:rPr>
      <w:rFonts w:ascii="Cambria" w:hAnsi="Cambria" w:eastAsia="宋体"/>
      <w:color w:val="365F91"/>
      <w:kern w:val="0"/>
      <w:sz w:val="28"/>
      <w:szCs w:val="28"/>
    </w:rPr>
  </w:style>
  <w:style w:type="paragraph" w:customStyle="1" w:styleId="2706">
    <w:name w:val="样式 标题 3标题 3 Char Char标题 3 Char节标题H3level_3PIM 3Level 3 He..."/>
    <w:basedOn w:val="5"/>
    <w:qFormat/>
    <w:uiPriority w:val="0"/>
    <w:pPr>
      <w:keepLines w:val="0"/>
      <w:widowControl w:val="0"/>
      <w:numPr>
        <w:numId w:val="123"/>
      </w:numPr>
      <w:tabs>
        <w:tab w:val="left" w:pos="360"/>
        <w:tab w:val="left" w:pos="2325"/>
      </w:tabs>
      <w:spacing w:before="156" w:after="60" w:line="360" w:lineRule="auto"/>
      <w:ind w:left="0" w:firstLine="200" w:firstLineChars="200"/>
    </w:pPr>
    <w:rPr>
      <w:rFonts w:ascii="仿宋_GB2312" w:hAnsi="宋体" w:eastAsia="宋体" w:cs="宋体"/>
      <w:b/>
      <w:color w:val="000000"/>
      <w:sz w:val="21"/>
      <w:szCs w:val="20"/>
    </w:rPr>
  </w:style>
  <w:style w:type="paragraph" w:customStyle="1" w:styleId="2707">
    <w:name w:val="xl120"/>
    <w:basedOn w:val="1"/>
    <w:qFormat/>
    <w:uiPriority w:val="0"/>
    <w:pPr>
      <w:pBdr>
        <w:top w:val="single" w:color="auto" w:sz="4" w:space="0"/>
        <w:bottom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b/>
      <w:bCs/>
      <w:color w:val="000000"/>
      <w:kern w:val="0"/>
      <w:sz w:val="21"/>
    </w:rPr>
  </w:style>
  <w:style w:type="paragraph" w:customStyle="1" w:styleId="2708">
    <w:name w:val="样式 标题 11l0H1Heading 0R1H11h1Level 1 Topic HeadingSectio..."/>
    <w:basedOn w:val="3"/>
    <w:qFormat/>
    <w:uiPriority w:val="0"/>
    <w:pPr>
      <w:keepLines w:val="0"/>
      <w:widowControl w:val="0"/>
      <w:tabs>
        <w:tab w:val="left" w:pos="425"/>
        <w:tab w:val="left" w:pos="432"/>
        <w:tab w:val="left" w:pos="900"/>
      </w:tabs>
      <w:spacing w:before="0" w:beforeLines="0" w:after="0" w:afterLines="0"/>
      <w:ind w:left="425" w:hanging="425" w:firstLineChars="0"/>
      <w:jc w:val="both"/>
    </w:pPr>
    <w:rPr>
      <w:rFonts w:ascii="Times New Roman" w:eastAsia="仿宋"/>
      <w:sz w:val="44"/>
      <w:szCs w:val="32"/>
    </w:rPr>
  </w:style>
  <w:style w:type="paragraph" w:customStyle="1" w:styleId="2709">
    <w:name w:val="xl104"/>
    <w:basedOn w:val="1"/>
    <w:qFormat/>
    <w:uiPriority w:val="0"/>
    <w:pPr>
      <w:pBdr>
        <w:left w:val="single" w:color="auto" w:sz="4" w:space="0"/>
        <w:bottom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kern w:val="0"/>
      <w:sz w:val="21"/>
    </w:rPr>
  </w:style>
  <w:style w:type="paragraph" w:customStyle="1" w:styleId="2710">
    <w:name w:val="ref_图"/>
    <w:next w:val="1"/>
    <w:qFormat/>
    <w:uiPriority w:val="0"/>
    <w:pPr>
      <w:spacing w:line="240" w:lineRule="auto"/>
      <w:jc w:val="center"/>
    </w:pPr>
    <w:rPr>
      <w:rFonts w:ascii="Calibri" w:hAnsi="Calibri" w:eastAsia="宋体" w:cs="Times New Roman"/>
      <w:kern w:val="2"/>
      <w:lang w:val="en-US" w:eastAsia="zh-CN" w:bidi="ar-SA"/>
    </w:rPr>
  </w:style>
  <w:style w:type="paragraph" w:customStyle="1" w:styleId="2711">
    <w:name w:val="1.1B"/>
    <w:basedOn w:val="6"/>
    <w:qFormat/>
    <w:uiPriority w:val="0"/>
    <w:pPr>
      <w:widowControl w:val="0"/>
      <w:tabs>
        <w:tab w:val="left" w:pos="840"/>
        <w:tab w:val="left" w:pos="864"/>
        <w:tab w:val="left" w:pos="1571"/>
      </w:tabs>
      <w:spacing w:line="360" w:lineRule="auto"/>
      <w:ind w:left="510" w:firstLine="341"/>
    </w:pPr>
    <w:rPr>
      <w:rFonts w:ascii="Arial" w:hAnsi="Arial" w:cs="Times New Roman"/>
      <w:b/>
      <w:w w:val="100"/>
      <w:sz w:val="28"/>
      <w:szCs w:val="28"/>
    </w:rPr>
  </w:style>
  <w:style w:type="paragraph" w:customStyle="1" w:styleId="2712">
    <w:name w:val="公文标题 3"/>
    <w:basedOn w:val="2713"/>
    <w:next w:val="1865"/>
    <w:qFormat/>
    <w:uiPriority w:val="0"/>
    <w:pPr>
      <w:numPr>
        <w:ilvl w:val="2"/>
      </w:numPr>
      <w:tabs>
        <w:tab w:val="left" w:pos="360"/>
        <w:tab w:val="left" w:pos="840"/>
        <w:tab w:val="left" w:pos="1260"/>
        <w:tab w:val="left" w:pos="1680"/>
      </w:tabs>
      <w:spacing w:line="360" w:lineRule="auto"/>
      <w:ind w:left="1680" w:firstLine="200"/>
    </w:pPr>
    <w:rPr>
      <w:rFonts w:ascii="Calibri" w:hAnsi="Calibri" w:eastAsia="宋体"/>
      <w:color w:val="auto"/>
      <w:sz w:val="24"/>
      <w:szCs w:val="22"/>
    </w:rPr>
  </w:style>
  <w:style w:type="paragraph" w:customStyle="1" w:styleId="2713">
    <w:name w:val="公文标题 2"/>
    <w:basedOn w:val="2601"/>
    <w:next w:val="1865"/>
    <w:qFormat/>
    <w:uiPriority w:val="0"/>
    <w:pPr>
      <w:numPr>
        <w:ilvl w:val="1"/>
      </w:numPr>
      <w:tabs>
        <w:tab w:val="left" w:pos="1260"/>
      </w:tabs>
      <w:ind w:left="1260" w:firstLine="640"/>
    </w:pPr>
  </w:style>
  <w:style w:type="paragraph" w:customStyle="1" w:styleId="2714">
    <w:name w:val="pic-info"/>
    <w:basedOn w:val="1"/>
    <w:qFormat/>
    <w:uiPriority w:val="0"/>
    <w:pPr>
      <w:spacing w:before="100" w:beforeLines="50" w:beforeAutospacing="1" w:after="100" w:afterAutospacing="1"/>
      <w:ind w:firstLine="200"/>
    </w:pPr>
    <w:rPr>
      <w:rFonts w:cs="宋体"/>
      <w:kern w:val="0"/>
      <w:sz w:val="21"/>
    </w:rPr>
  </w:style>
  <w:style w:type="paragraph" w:customStyle="1" w:styleId="2715">
    <w:name w:val="样式 左侧:  2 字符"/>
    <w:basedOn w:val="1"/>
    <w:qFormat/>
    <w:uiPriority w:val="99"/>
    <w:pPr>
      <w:tabs>
        <w:tab w:val="left" w:pos="0"/>
        <w:tab w:val="left" w:pos="900"/>
      </w:tabs>
      <w:ind w:left="900" w:firstLine="0" w:firstLineChars="0"/>
    </w:pPr>
    <w:rPr>
      <w:b/>
      <w:kern w:val="0"/>
      <w:sz w:val="21"/>
    </w:rPr>
  </w:style>
  <w:style w:type="paragraph" w:customStyle="1" w:styleId="2716">
    <w:name w:val="xl36"/>
    <w:basedOn w:val="1"/>
    <w:qFormat/>
    <w:uiPriority w:val="0"/>
    <w:pPr>
      <w:pBdr>
        <w:top w:val="single" w:color="auto" w:sz="4" w:space="0"/>
        <w:left w:val="single" w:color="auto" w:sz="8" w:space="0"/>
        <w:bottom w:val="single" w:color="auto" w:sz="4" w:space="0"/>
        <w:right w:val="single" w:color="auto" w:sz="4" w:space="0"/>
      </w:pBdr>
      <w:spacing w:before="100" w:beforeLines="50" w:beforeAutospacing="1" w:after="100" w:afterAutospacing="1"/>
      <w:ind w:firstLine="200"/>
      <w:jc w:val="center"/>
    </w:pPr>
    <w:rPr>
      <w:kern w:val="0"/>
      <w:sz w:val="21"/>
    </w:rPr>
  </w:style>
  <w:style w:type="paragraph" w:customStyle="1" w:styleId="2717">
    <w:name w:val="dt"/>
    <w:basedOn w:val="1"/>
    <w:qFormat/>
    <w:uiPriority w:val="0"/>
    <w:pPr>
      <w:spacing w:before="100" w:beforeAutospacing="1" w:after="100" w:afterAutospacing="1" w:line="240" w:lineRule="auto"/>
      <w:ind w:firstLine="0" w:firstLineChars="0"/>
    </w:pPr>
    <w:rPr>
      <w:rFonts w:cs="宋体"/>
      <w:color w:val="008000"/>
      <w:kern w:val="0"/>
      <w:sz w:val="21"/>
    </w:rPr>
  </w:style>
  <w:style w:type="paragraph" w:customStyle="1" w:styleId="2718">
    <w:name w:val="CM124"/>
    <w:basedOn w:val="305"/>
    <w:next w:val="305"/>
    <w:qFormat/>
    <w:uiPriority w:val="0"/>
    <w:pPr>
      <w:spacing w:after="405"/>
    </w:pPr>
    <w:rPr>
      <w:rFonts w:ascii="仿宋_GB2312" w:eastAsia="仿宋_GB2312" w:cs="Times New Roman"/>
      <w:color w:val="auto"/>
    </w:rPr>
  </w:style>
  <w:style w:type="paragraph" w:customStyle="1" w:styleId="2719">
    <w:name w:val="封面 公司中文名称"/>
    <w:basedOn w:val="1"/>
    <w:qFormat/>
    <w:uiPriority w:val="0"/>
    <w:pPr>
      <w:widowControl w:val="0"/>
      <w:spacing w:line="240" w:lineRule="auto"/>
      <w:ind w:left="1619" w:leftChars="771" w:right="1680" w:rightChars="800" w:firstLine="0" w:firstLineChars="0"/>
      <w:jc w:val="distribute"/>
    </w:pPr>
    <w:rPr>
      <w:rFonts w:ascii="黑体" w:hAnsi="Calibri" w:eastAsia="黑体" w:cs="宋体"/>
      <w:sz w:val="30"/>
      <w:szCs w:val="20"/>
    </w:rPr>
  </w:style>
  <w:style w:type="paragraph" w:customStyle="1" w:styleId="2720">
    <w:name w:val="xl84"/>
    <w:basedOn w:val="1"/>
    <w:qFormat/>
    <w:uiPriority w:val="0"/>
    <w:pPr>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kern w:val="0"/>
      <w:sz w:val="21"/>
    </w:rPr>
  </w:style>
  <w:style w:type="paragraph" w:customStyle="1" w:styleId="2721">
    <w:name w:val="CM19"/>
    <w:basedOn w:val="305"/>
    <w:next w:val="305"/>
    <w:qFormat/>
    <w:uiPriority w:val="0"/>
    <w:pPr>
      <w:spacing w:line="468" w:lineRule="atLeast"/>
    </w:pPr>
    <w:rPr>
      <w:rFonts w:ascii="宋体" w:cs="Times New Roman"/>
      <w:color w:val="auto"/>
    </w:rPr>
  </w:style>
  <w:style w:type="paragraph" w:customStyle="1" w:styleId="2722">
    <w:name w:val="Style41"/>
    <w:basedOn w:val="1"/>
    <w:unhideWhenUsed/>
    <w:qFormat/>
    <w:uiPriority w:val="99"/>
    <w:pPr>
      <w:widowControl w:val="0"/>
      <w:adjustRightInd w:val="0"/>
      <w:spacing w:line="317" w:lineRule="exact"/>
      <w:ind w:firstLine="0" w:firstLineChars="0"/>
      <w:jc w:val="both"/>
    </w:pPr>
    <w:rPr>
      <w:rFonts w:ascii="Calibri" w:hAnsi="Calibri"/>
      <w:snapToGrid w:val="0"/>
      <w:sz w:val="21"/>
      <w:szCs w:val="21"/>
    </w:rPr>
  </w:style>
  <w:style w:type="paragraph" w:customStyle="1" w:styleId="2723">
    <w:name w:val="GP公文标题3"/>
    <w:basedOn w:val="1722"/>
    <w:next w:val="1412"/>
    <w:qFormat/>
    <w:uiPriority w:val="0"/>
    <w:pPr>
      <w:numPr>
        <w:ilvl w:val="2"/>
        <w:numId w:val="124"/>
      </w:numPr>
      <w:spacing w:beforeLines="50" w:afterLines="50"/>
      <w:outlineLvl w:val="2"/>
    </w:pPr>
    <w:rPr>
      <w:rFonts w:eastAsia="仿宋_GB2312"/>
      <w:b/>
      <w:sz w:val="30"/>
    </w:rPr>
  </w:style>
  <w:style w:type="paragraph" w:customStyle="1" w:styleId="2724">
    <w:name w:val="正文题目"/>
    <w:basedOn w:val="1"/>
    <w:qFormat/>
    <w:uiPriority w:val="99"/>
    <w:pPr>
      <w:ind w:firstLine="425" w:firstLineChars="0"/>
      <w:jc w:val="center"/>
    </w:pPr>
    <w:rPr>
      <w:rFonts w:ascii="Futura Bk" w:hAnsi="Futura Bk"/>
      <w:b/>
      <w:kern w:val="0"/>
      <w:sz w:val="36"/>
      <w:szCs w:val="20"/>
      <w:lang w:val="en-GB" w:eastAsia="en-US"/>
    </w:rPr>
  </w:style>
  <w:style w:type="paragraph" w:customStyle="1" w:styleId="2725">
    <w:name w:val="xl138"/>
    <w:basedOn w:val="1"/>
    <w:qFormat/>
    <w:uiPriority w:val="0"/>
    <w:pPr>
      <w:pBdr>
        <w:top w:val="single" w:color="auto" w:sz="4" w:space="0"/>
        <w:left w:val="single" w:color="auto" w:sz="4" w:space="0"/>
        <w:bottom w:val="single" w:color="auto" w:sz="4" w:space="0"/>
      </w:pBdr>
      <w:spacing w:before="100" w:beforeAutospacing="1" w:after="100" w:afterAutospacing="1" w:line="240" w:lineRule="auto"/>
      <w:ind w:firstLine="0" w:firstLineChars="0"/>
      <w:jc w:val="center"/>
    </w:pPr>
    <w:rPr>
      <w:rFonts w:cs="宋体"/>
      <w:b/>
      <w:bCs/>
      <w:kern w:val="0"/>
      <w:sz w:val="21"/>
    </w:rPr>
  </w:style>
  <w:style w:type="paragraph" w:customStyle="1" w:styleId="2726">
    <w:name w:val="正文一"/>
    <w:basedOn w:val="1"/>
    <w:qFormat/>
    <w:uiPriority w:val="0"/>
    <w:pPr>
      <w:spacing w:afterLines="50"/>
      <w:ind w:firstLine="720" w:firstLineChars="0"/>
    </w:pPr>
    <w:rPr>
      <w:rFonts w:ascii="楷体_GB2312" w:eastAsia="楷体_GB2312"/>
      <w:kern w:val="0"/>
      <w:sz w:val="28"/>
      <w:lang w:eastAsia="en-US"/>
    </w:rPr>
  </w:style>
  <w:style w:type="paragraph" w:customStyle="1" w:styleId="2727">
    <w:name w:val="项目字"/>
    <w:basedOn w:val="1"/>
    <w:qFormat/>
    <w:uiPriority w:val="99"/>
    <w:pPr>
      <w:widowControl w:val="0"/>
      <w:tabs>
        <w:tab w:val="left" w:pos="1680"/>
      </w:tabs>
      <w:spacing w:beforeLines="50"/>
      <w:ind w:firstLine="422"/>
      <w:jc w:val="both"/>
    </w:pPr>
    <w:rPr>
      <w:rFonts w:eastAsia="黑体"/>
      <w:b/>
      <w:sz w:val="21"/>
    </w:rPr>
  </w:style>
  <w:style w:type="paragraph" w:customStyle="1" w:styleId="2728">
    <w:name w:val="前言、引言标题"/>
    <w:next w:val="1"/>
    <w:qFormat/>
    <w:uiPriority w:val="0"/>
    <w:pPr>
      <w:shd w:val="clear" w:color="FFFFFF" w:fill="FFFFFF"/>
      <w:spacing w:before="567" w:after="680" w:line="360" w:lineRule="auto"/>
      <w:ind w:firstLine="200" w:firstLineChars="200"/>
      <w:jc w:val="center"/>
      <w:outlineLvl w:val="0"/>
    </w:pPr>
    <w:rPr>
      <w:rFonts w:ascii="黑体" w:hAnsi="Calibri" w:eastAsia="黑体" w:cs="Times New Roman"/>
      <w:spacing w:val="200"/>
      <w:sz w:val="32"/>
      <w:lang w:val="en-US" w:eastAsia="zh-CN" w:bidi="ar-SA"/>
    </w:rPr>
  </w:style>
  <w:style w:type="paragraph" w:customStyle="1" w:styleId="2729">
    <w:name w:val="项目标题"/>
    <w:basedOn w:val="1"/>
    <w:qFormat/>
    <w:uiPriority w:val="0"/>
    <w:pPr>
      <w:widowControl w:val="0"/>
      <w:tabs>
        <w:tab w:val="left" w:pos="846"/>
      </w:tabs>
      <w:spacing w:before="40" w:line="240" w:lineRule="auto"/>
      <w:ind w:left="846" w:hanging="420" w:firstLineChars="0"/>
      <w:jc w:val="both"/>
    </w:pPr>
    <w:rPr>
      <w:rFonts w:ascii="Calibri"/>
      <w:b/>
      <w:sz w:val="21"/>
      <w:szCs w:val="20"/>
    </w:rPr>
  </w:style>
  <w:style w:type="paragraph" w:customStyle="1" w:styleId="2730">
    <w:name w:val="xl416"/>
    <w:basedOn w:val="1"/>
    <w:qFormat/>
    <w:uiPriority w:val="99"/>
    <w:pPr>
      <w:pBdr>
        <w:top w:val="single" w:color="auto" w:sz="4" w:space="0"/>
        <w:left w:val="single" w:color="auto" w:sz="4" w:space="0"/>
        <w:bottom w:val="single" w:color="auto" w:sz="4" w:space="0"/>
        <w:right w:val="single" w:color="auto" w:sz="4" w:space="0"/>
      </w:pBdr>
      <w:shd w:val="clear" w:color="auto" w:fill="99CCFF"/>
      <w:spacing w:before="100" w:beforeAutospacing="1" w:after="100" w:afterAutospacing="1"/>
      <w:ind w:firstLine="566" w:firstLineChars="236"/>
      <w:jc w:val="center"/>
    </w:pPr>
    <w:rPr>
      <w:rFonts w:cs="宋体"/>
      <w:b/>
      <w:bCs/>
      <w:color w:val="000000"/>
      <w:kern w:val="0"/>
      <w:sz w:val="21"/>
      <w:szCs w:val="20"/>
    </w:rPr>
  </w:style>
  <w:style w:type="paragraph" w:customStyle="1" w:styleId="2731">
    <w:name w:val="正文样式1"/>
    <w:basedOn w:val="1"/>
    <w:qFormat/>
    <w:uiPriority w:val="0"/>
    <w:pPr>
      <w:widowControl w:val="0"/>
      <w:ind w:firstLine="510" w:firstLineChars="0"/>
      <w:jc w:val="both"/>
    </w:pPr>
    <w:rPr>
      <w:rFonts w:ascii="Arial" w:hAnsi="Arial" w:eastAsia="楷体_GB2312"/>
      <w:sz w:val="21"/>
      <w:szCs w:val="20"/>
    </w:rPr>
  </w:style>
  <w:style w:type="paragraph" w:customStyle="1" w:styleId="2732">
    <w:name w:val="CM53"/>
    <w:basedOn w:val="305"/>
    <w:next w:val="305"/>
    <w:qFormat/>
    <w:uiPriority w:val="0"/>
    <w:pPr>
      <w:spacing w:line="546" w:lineRule="atLeast"/>
    </w:pPr>
    <w:rPr>
      <w:rFonts w:ascii="仿宋_GB2312" w:eastAsia="仿宋_GB2312" w:cs="Times New Roman"/>
      <w:color w:val="auto"/>
    </w:rPr>
  </w:style>
  <w:style w:type="paragraph" w:customStyle="1" w:styleId="2733">
    <w:name w:val="_Display Text"/>
    <w:basedOn w:val="1"/>
    <w:qFormat/>
    <w:uiPriority w:val="0"/>
    <w:pPr>
      <w:widowControl w:val="0"/>
      <w:suppressAutoHyphens/>
      <w:spacing w:line="240" w:lineRule="atLeast"/>
      <w:ind w:left="329" w:firstLine="200"/>
    </w:pPr>
    <w:rPr>
      <w:rFonts w:hint="eastAsia" w:ascii="微软雅黑 Light" w:hAnsi="微软雅黑 Light" w:eastAsia="Arial"/>
      <w:kern w:val="0"/>
      <w:sz w:val="22"/>
      <w:szCs w:val="20"/>
    </w:rPr>
  </w:style>
  <w:style w:type="paragraph" w:customStyle="1" w:styleId="2734">
    <w:name w:val="CM33"/>
    <w:basedOn w:val="305"/>
    <w:next w:val="305"/>
    <w:qFormat/>
    <w:uiPriority w:val="0"/>
    <w:pPr>
      <w:spacing w:line="468" w:lineRule="atLeast"/>
    </w:pPr>
    <w:rPr>
      <w:rFonts w:ascii="宋体" w:cs="Times New Roman"/>
      <w:color w:val="auto"/>
    </w:rPr>
  </w:style>
  <w:style w:type="paragraph" w:customStyle="1" w:styleId="2735">
    <w:name w:val="CM13"/>
    <w:basedOn w:val="305"/>
    <w:next w:val="305"/>
    <w:qFormat/>
    <w:uiPriority w:val="99"/>
    <w:pPr>
      <w:spacing w:line="513" w:lineRule="atLeast"/>
    </w:pPr>
    <w:rPr>
      <w:rFonts w:ascii="仿宋_GB2312" w:eastAsia="仿宋_GB2312" w:cs="Times New Roman"/>
      <w:color w:val="auto"/>
    </w:rPr>
  </w:style>
  <w:style w:type="paragraph" w:customStyle="1" w:styleId="2736">
    <w:name w:val="a)编号正文"/>
    <w:basedOn w:val="1"/>
    <w:qFormat/>
    <w:uiPriority w:val="0"/>
    <w:pPr>
      <w:tabs>
        <w:tab w:val="left" w:pos="420"/>
      </w:tabs>
      <w:spacing w:afterLines="50" w:line="240" w:lineRule="auto"/>
      <w:ind w:left="420" w:hanging="420" w:firstLineChars="0"/>
    </w:pPr>
    <w:rPr>
      <w:rFonts w:ascii="Book Antiqua" w:hAnsi="Book Antiqua"/>
      <w:kern w:val="0"/>
      <w:sz w:val="21"/>
      <w:szCs w:val="21"/>
      <w:lang w:eastAsia="en-US"/>
    </w:rPr>
  </w:style>
  <w:style w:type="paragraph" w:customStyle="1" w:styleId="2737">
    <w:name w:val="正文中"/>
    <w:basedOn w:val="1"/>
    <w:qFormat/>
    <w:uiPriority w:val="0"/>
    <w:pPr>
      <w:keepNext/>
      <w:widowControl w:val="0"/>
      <w:adjustRightInd w:val="0"/>
      <w:snapToGrid w:val="0"/>
      <w:spacing w:line="200" w:lineRule="atLeast"/>
      <w:ind w:firstLine="0" w:firstLineChars="0"/>
      <w:jc w:val="center"/>
    </w:pPr>
    <w:rPr>
      <w:rFonts w:eastAsia="仿宋"/>
      <w:sz w:val="21"/>
      <w:szCs w:val="20"/>
    </w:rPr>
  </w:style>
  <w:style w:type="paragraph" w:customStyle="1" w:styleId="2738">
    <w:name w:val="Char Char1 Char Char1 Char Char Char Char Char Char1"/>
    <w:basedOn w:val="1"/>
    <w:qFormat/>
    <w:uiPriority w:val="0"/>
    <w:pPr>
      <w:widowControl w:val="0"/>
      <w:spacing w:after="160" w:line="240" w:lineRule="exact"/>
      <w:ind w:firstLine="0" w:firstLineChars="0"/>
      <w:jc w:val="both"/>
    </w:pPr>
    <w:rPr>
      <w:rFonts w:ascii="Verdana" w:hAnsi="Verdana"/>
      <w:snapToGrid w:val="0"/>
      <w:sz w:val="21"/>
      <w:szCs w:val="21"/>
      <w:lang w:eastAsia="en-US"/>
    </w:rPr>
  </w:style>
  <w:style w:type="paragraph" w:customStyle="1" w:styleId="2739">
    <w:name w:val="Book Antiqua1"/>
    <w:basedOn w:val="1"/>
    <w:qFormat/>
    <w:uiPriority w:val="99"/>
    <w:pPr>
      <w:ind w:firstLine="0" w:firstLineChars="0"/>
    </w:pPr>
    <w:rPr>
      <w:rFonts w:ascii="Book Antiqua" w:hAnsi="Book Antiqua" w:eastAsia="Times New Roman"/>
      <w:kern w:val="0"/>
      <w:sz w:val="22"/>
      <w:szCs w:val="20"/>
      <w:lang w:eastAsia="en-US"/>
    </w:rPr>
  </w:style>
  <w:style w:type="paragraph" w:customStyle="1" w:styleId="2740">
    <w:name w:val="xl217"/>
    <w:basedOn w:val="1"/>
    <w:qFormat/>
    <w:uiPriority w:val="99"/>
    <w:pPr>
      <w:pBdr>
        <w:top w:val="single" w:color="auto" w:sz="4" w:space="0"/>
        <w:left w:val="single" w:color="auto" w:sz="8" w:space="0"/>
        <w:bottom w:val="single" w:color="auto" w:sz="4" w:space="0"/>
        <w:right w:val="single" w:color="auto" w:sz="4" w:space="0"/>
      </w:pBdr>
      <w:spacing w:before="100" w:beforeAutospacing="1" w:after="100" w:afterAutospacing="1"/>
      <w:ind w:firstLine="0" w:firstLineChars="0"/>
    </w:pPr>
    <w:rPr>
      <w:rFonts w:cs="宋体"/>
      <w:b/>
      <w:bCs/>
      <w:kern w:val="0"/>
      <w:sz w:val="21"/>
    </w:rPr>
  </w:style>
  <w:style w:type="paragraph" w:customStyle="1" w:styleId="2741">
    <w:name w:val="样式 样式 正文首行缩进 2 + 首行缩进:  2 字符 + 首行缩进:  2 字符"/>
    <w:basedOn w:val="1"/>
    <w:qFormat/>
    <w:uiPriority w:val="0"/>
    <w:pPr>
      <w:widowControl w:val="0"/>
      <w:jc w:val="both"/>
    </w:pPr>
    <w:rPr>
      <w:rFonts w:ascii="Calibri"/>
      <w:sz w:val="21"/>
      <w:szCs w:val="20"/>
    </w:rPr>
  </w:style>
  <w:style w:type="paragraph" w:customStyle="1" w:styleId="2742">
    <w:name w:val="表字"/>
    <w:basedOn w:val="1"/>
    <w:qFormat/>
    <w:uiPriority w:val="99"/>
    <w:pPr>
      <w:widowControl w:val="0"/>
      <w:spacing w:line="240" w:lineRule="auto"/>
      <w:ind w:firstLine="200"/>
      <w:jc w:val="center"/>
    </w:pPr>
    <w:rPr>
      <w:rFonts w:ascii="Calibri" w:eastAsia="仿宋_GB2312"/>
      <w:sz w:val="21"/>
      <w:szCs w:val="20"/>
    </w:rPr>
  </w:style>
  <w:style w:type="paragraph" w:customStyle="1" w:styleId="2743">
    <w:name w:val="我的标题1"/>
    <w:basedOn w:val="1"/>
    <w:next w:val="1"/>
    <w:qFormat/>
    <w:uiPriority w:val="0"/>
    <w:pPr>
      <w:spacing w:line="240" w:lineRule="auto"/>
      <w:ind w:firstLine="0" w:firstLineChars="0"/>
      <w:jc w:val="center"/>
      <w:outlineLvl w:val="0"/>
    </w:pPr>
    <w:rPr>
      <w:rFonts w:ascii="方正小标宋简体" w:hAnsi="Arial" w:eastAsia="黑体"/>
      <w:sz w:val="52"/>
      <w:szCs w:val="18"/>
    </w:rPr>
  </w:style>
  <w:style w:type="paragraph" w:customStyle="1" w:styleId="2744">
    <w:name w:val="l18"/>
    <w:basedOn w:val="1"/>
    <w:qFormat/>
    <w:uiPriority w:val="99"/>
    <w:pPr>
      <w:spacing w:before="35" w:after="100" w:afterAutospacing="1" w:line="312" w:lineRule="atLeast"/>
      <w:ind w:left="104" w:firstLine="0" w:firstLineChars="0"/>
    </w:pPr>
    <w:rPr>
      <w:rFonts w:eastAsia="仿宋_GB2312"/>
      <w:color w:val="000000"/>
      <w:kern w:val="0"/>
      <w:sz w:val="21"/>
      <w:szCs w:val="21"/>
      <w:lang w:eastAsia="en-US"/>
    </w:rPr>
  </w:style>
  <w:style w:type="paragraph" w:customStyle="1" w:styleId="2745">
    <w:name w:val="默认段落字体 Para Char Char Char Char Char Char Char Char Char1 Char Char Char Char"/>
    <w:basedOn w:val="1"/>
    <w:qFormat/>
    <w:uiPriority w:val="0"/>
    <w:pPr>
      <w:widowControl w:val="0"/>
      <w:ind w:firstLine="200"/>
      <w:jc w:val="both"/>
    </w:pPr>
    <w:rPr>
      <w:rFonts w:ascii="Tahoma" w:hAnsi="Tahoma" w:eastAsia="仿宋"/>
      <w:sz w:val="21"/>
      <w:szCs w:val="20"/>
    </w:rPr>
  </w:style>
  <w:style w:type="paragraph" w:customStyle="1" w:styleId="2746">
    <w:name w:val="项目名称"/>
    <w:basedOn w:val="1"/>
    <w:qFormat/>
    <w:uiPriority w:val="0"/>
    <w:pPr>
      <w:spacing w:beforeLines="200"/>
      <w:ind w:firstLine="0" w:firstLineChars="0"/>
      <w:jc w:val="center"/>
    </w:pPr>
    <w:rPr>
      <w:rFonts w:ascii="黑体" w:hAnsi="黑体" w:eastAsia="黑体" w:cs="宋体"/>
      <w:b/>
      <w:bCs/>
      <w:spacing w:val="20"/>
      <w:kern w:val="0"/>
      <w:sz w:val="44"/>
      <w:szCs w:val="20"/>
    </w:rPr>
  </w:style>
  <w:style w:type="paragraph" w:customStyle="1" w:styleId="2747">
    <w:name w:val="xl156"/>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pPr>
    <w:rPr>
      <w:rFonts w:eastAsia="仿宋" w:cs="宋体"/>
      <w:b/>
      <w:bCs/>
      <w:kern w:val="0"/>
      <w:sz w:val="21"/>
      <w:szCs w:val="20"/>
    </w:rPr>
  </w:style>
  <w:style w:type="paragraph" w:customStyle="1" w:styleId="2748">
    <w:name w:val="金宏发行正文 Char Char"/>
    <w:basedOn w:val="1"/>
    <w:qFormat/>
    <w:uiPriority w:val="99"/>
    <w:pPr>
      <w:widowControl w:val="0"/>
      <w:spacing w:line="500" w:lineRule="exact"/>
      <w:ind w:firstLine="560"/>
      <w:jc w:val="both"/>
    </w:pPr>
    <w:rPr>
      <w:rFonts w:ascii="Calibri" w:eastAsia="仿宋_GB2312" w:cs="宋体"/>
      <w:sz w:val="28"/>
      <w:szCs w:val="20"/>
    </w:rPr>
  </w:style>
  <w:style w:type="paragraph" w:customStyle="1" w:styleId="2749">
    <w:name w:val="zm"/>
    <w:basedOn w:val="1"/>
    <w:qFormat/>
    <w:uiPriority w:val="0"/>
    <w:pPr>
      <w:numPr>
        <w:ilvl w:val="0"/>
        <w:numId w:val="125"/>
      </w:numPr>
      <w:tabs>
        <w:tab w:val="left" w:pos="360"/>
        <w:tab w:val="clear" w:pos="840"/>
      </w:tabs>
      <w:spacing w:before="100" w:beforeAutospacing="1" w:after="100" w:afterAutospacing="1" w:line="240" w:lineRule="auto"/>
      <w:ind w:left="0" w:firstLine="0" w:firstLineChars="0"/>
    </w:pPr>
    <w:rPr>
      <w:kern w:val="0"/>
      <w:sz w:val="21"/>
    </w:rPr>
  </w:style>
  <w:style w:type="paragraph" w:customStyle="1" w:styleId="2750">
    <w:name w:val="12pixbold"/>
    <w:basedOn w:val="1"/>
    <w:qFormat/>
    <w:uiPriority w:val="99"/>
    <w:pPr>
      <w:spacing w:before="100" w:beforeAutospacing="1" w:after="100" w:afterAutospacing="1"/>
      <w:ind w:firstLine="0" w:firstLineChars="0"/>
    </w:pPr>
    <w:rPr>
      <w:rFonts w:cs="宋体"/>
      <w:b/>
      <w:bCs/>
      <w:color w:val="000000"/>
      <w:kern w:val="0"/>
      <w:sz w:val="18"/>
      <w:szCs w:val="18"/>
    </w:rPr>
  </w:style>
  <w:style w:type="paragraph" w:customStyle="1" w:styleId="2751">
    <w:name w:val="样式 标题 1 + 宋体 小四"/>
    <w:basedOn w:val="3"/>
    <w:qFormat/>
    <w:uiPriority w:val="0"/>
    <w:pPr>
      <w:tabs>
        <w:tab w:val="left" w:pos="425"/>
        <w:tab w:val="left" w:pos="432"/>
        <w:tab w:val="left" w:pos="900"/>
      </w:tabs>
      <w:autoSpaceDE w:val="0"/>
      <w:autoSpaceDN w:val="0"/>
      <w:adjustRightInd w:val="0"/>
      <w:spacing w:before="120" w:beforeLines="0" w:after="156" w:afterLines="0" w:line="480" w:lineRule="auto"/>
      <w:ind w:left="425" w:right="6" w:hanging="425" w:firstLineChars="0"/>
      <w:jc w:val="both"/>
      <w:textAlignment w:val="bottom"/>
    </w:pPr>
    <w:rPr>
      <w:rFonts w:ascii="Times New Roman" w:eastAsia="宋体"/>
      <w:caps/>
      <w:kern w:val="0"/>
      <w:sz w:val="30"/>
      <w:szCs w:val="24"/>
    </w:rPr>
  </w:style>
  <w:style w:type="paragraph" w:customStyle="1" w:styleId="2752">
    <w:name w:val="Char Char Char Char Char Char Char Char Char Char7"/>
    <w:basedOn w:val="1"/>
    <w:qFormat/>
    <w:uiPriority w:val="99"/>
    <w:pPr>
      <w:widowControl w:val="0"/>
      <w:spacing w:line="240" w:lineRule="auto"/>
      <w:ind w:firstLine="0" w:firstLineChars="0"/>
      <w:jc w:val="both"/>
    </w:pPr>
    <w:rPr>
      <w:rFonts w:ascii="Tahoma" w:hAnsi="Tahoma"/>
      <w:sz w:val="21"/>
      <w:szCs w:val="20"/>
    </w:rPr>
  </w:style>
  <w:style w:type="paragraph" w:customStyle="1" w:styleId="2753">
    <w:name w:val="Char1 Char Char Char5"/>
    <w:basedOn w:val="1"/>
    <w:qFormat/>
    <w:uiPriority w:val="99"/>
    <w:pPr>
      <w:ind w:firstLine="0" w:firstLineChars="0"/>
    </w:pPr>
    <w:rPr>
      <w:rFonts w:ascii="Tahoma" w:hAnsi="Tahoma"/>
      <w:kern w:val="0"/>
      <w:sz w:val="21"/>
      <w:szCs w:val="20"/>
    </w:rPr>
  </w:style>
  <w:style w:type="paragraph" w:customStyle="1" w:styleId="2754">
    <w:name w:val="sj正文"/>
    <w:basedOn w:val="1"/>
    <w:next w:val="1"/>
    <w:qFormat/>
    <w:uiPriority w:val="0"/>
    <w:pPr>
      <w:widowControl w:val="0"/>
      <w:ind w:firstLine="482" w:firstLineChars="0"/>
      <w:jc w:val="both"/>
    </w:pPr>
    <w:rPr>
      <w:rFonts w:eastAsia="仿宋"/>
      <w:sz w:val="21"/>
    </w:rPr>
  </w:style>
  <w:style w:type="paragraph" w:customStyle="1" w:styleId="2755">
    <w:name w:val="样式 标题 2H22nd levelh22Header 2Heading 2 HiddenHeading 2 CC...2"/>
    <w:basedOn w:val="4"/>
    <w:qFormat/>
    <w:uiPriority w:val="0"/>
    <w:pPr>
      <w:keepLines w:val="0"/>
      <w:widowControl w:val="0"/>
      <w:tabs>
        <w:tab w:val="left" w:pos="840"/>
      </w:tabs>
      <w:adjustRightInd w:val="0"/>
      <w:snapToGrid w:val="0"/>
      <w:spacing w:before="0" w:beforeLines="0" w:after="0" w:afterLines="0" w:line="440" w:lineRule="exact"/>
      <w:ind w:left="1320" w:hanging="420" w:firstLineChars="0"/>
    </w:pPr>
    <w:rPr>
      <w:rFonts w:ascii="楷体_GB2312" w:hAnsi="楷体_GB2312" w:eastAsia="仿宋_GB2312" w:cs="宋体"/>
      <w:b/>
      <w:color w:val="000000"/>
      <w:szCs w:val="20"/>
    </w:rPr>
  </w:style>
  <w:style w:type="paragraph" w:customStyle="1" w:styleId="2756">
    <w:name w:val="标5"/>
    <w:basedOn w:val="7"/>
    <w:next w:val="1"/>
    <w:qFormat/>
    <w:uiPriority w:val="0"/>
    <w:pPr>
      <w:numPr>
        <w:numId w:val="0"/>
      </w:numPr>
      <w:tabs>
        <w:tab w:val="left" w:pos="2580"/>
      </w:tabs>
      <w:spacing w:before="280" w:after="290" w:line="374" w:lineRule="auto"/>
      <w:ind w:left="2580" w:hanging="420"/>
      <w:jc w:val="both"/>
    </w:pPr>
    <w:rPr>
      <w:rFonts w:hAnsi="Calibri" w:eastAsia="宋体"/>
      <w:b/>
      <w:w w:val="100"/>
      <w:kern w:val="2"/>
      <w:sz w:val="21"/>
    </w:rPr>
  </w:style>
  <w:style w:type="paragraph" w:customStyle="1" w:styleId="2757">
    <w:name w:val="实施日期"/>
    <w:basedOn w:val="269"/>
    <w:qFormat/>
    <w:uiPriority w:val="0"/>
    <w:pPr>
      <w:framePr w:w="4000" w:h="473" w:hRule="exact" w:hSpace="180" w:vSpace="180" w:wrap="around" w:vAnchor="margin" w:hAnchor="margin" w:y="13511" w:anchorLock="1"/>
    </w:pPr>
    <w:rPr>
      <w:rFonts w:ascii="Calibri" w:hAnsi="Calibri" w:eastAsia="黑体"/>
    </w:rPr>
  </w:style>
  <w:style w:type="paragraph" w:customStyle="1" w:styleId="2758">
    <w:name w:val="标题 6（有编号）（绿盟科技）"/>
    <w:basedOn w:val="1"/>
    <w:next w:val="1"/>
    <w:qFormat/>
    <w:uiPriority w:val="0"/>
    <w:pPr>
      <w:keepNext/>
      <w:keepLines/>
      <w:widowControl w:val="0"/>
      <w:spacing w:before="240" w:after="64" w:line="319" w:lineRule="auto"/>
      <w:ind w:left="1247" w:firstLine="0" w:firstLineChars="0"/>
      <w:outlineLvl w:val="5"/>
    </w:pPr>
    <w:rPr>
      <w:rFonts w:ascii="Arial" w:hAnsi="Arial" w:eastAsia="黑体"/>
      <w:kern w:val="0"/>
      <w:sz w:val="28"/>
    </w:rPr>
  </w:style>
  <w:style w:type="paragraph" w:customStyle="1" w:styleId="2759">
    <w:name w:val="正文1"/>
    <w:basedOn w:val="1"/>
    <w:qFormat/>
    <w:uiPriority w:val="0"/>
    <w:pPr>
      <w:overflowPunct w:val="0"/>
      <w:autoSpaceDE w:val="0"/>
      <w:autoSpaceDN w:val="0"/>
      <w:adjustRightInd w:val="0"/>
      <w:spacing w:before="120" w:after="120"/>
      <w:ind w:firstLine="567" w:firstLineChars="0"/>
      <w:jc w:val="both"/>
      <w:textAlignment w:val="baseline"/>
    </w:pPr>
    <w:rPr>
      <w:rFonts w:ascii="Arial" w:hAnsi="Arial" w:cs="Arial"/>
      <w:kern w:val="0"/>
      <w:sz w:val="21"/>
    </w:rPr>
  </w:style>
  <w:style w:type="paragraph" w:customStyle="1" w:styleId="2760">
    <w:name w:val="xl407"/>
    <w:basedOn w:val="1"/>
    <w:qFormat/>
    <w:uiPriority w:val="99"/>
    <w:pPr>
      <w:pBdr>
        <w:top w:val="single" w:color="auto" w:sz="4" w:space="0"/>
        <w:left w:val="single" w:color="auto" w:sz="4" w:space="0"/>
        <w:bottom w:val="single" w:color="auto" w:sz="4" w:space="0"/>
        <w:right w:val="single" w:color="auto" w:sz="4" w:space="0"/>
      </w:pBdr>
      <w:shd w:val="clear" w:color="auto" w:fill="C0C0C0"/>
      <w:spacing w:before="100" w:beforeAutospacing="1" w:after="100" w:afterAutospacing="1"/>
      <w:ind w:firstLine="566" w:firstLineChars="236"/>
      <w:jc w:val="center"/>
    </w:pPr>
    <w:rPr>
      <w:rFonts w:cs="宋体"/>
      <w:b/>
      <w:bCs/>
      <w:color w:val="000000"/>
      <w:kern w:val="0"/>
      <w:sz w:val="21"/>
      <w:szCs w:val="20"/>
    </w:rPr>
  </w:style>
  <w:style w:type="paragraph" w:customStyle="1" w:styleId="2761">
    <w:name w:val="xl268"/>
    <w:basedOn w:val="1"/>
    <w:qFormat/>
    <w:uiPriority w:val="99"/>
    <w:pPr>
      <w:spacing w:before="100" w:beforeAutospacing="1" w:after="100" w:afterAutospacing="1"/>
      <w:ind w:firstLine="566" w:firstLineChars="236"/>
    </w:pPr>
    <w:rPr>
      <w:rFonts w:cs="宋体"/>
      <w:color w:val="0000FF"/>
      <w:kern w:val="0"/>
      <w:sz w:val="18"/>
      <w:szCs w:val="18"/>
    </w:rPr>
  </w:style>
  <w:style w:type="paragraph" w:customStyle="1" w:styleId="2762">
    <w:name w:val="xl237"/>
    <w:basedOn w:val="1"/>
    <w:qFormat/>
    <w:uiPriority w:val="99"/>
    <w:pPr>
      <w:pBdr>
        <w:top w:val="single" w:color="auto" w:sz="4" w:space="0"/>
        <w:left w:val="single" w:color="auto" w:sz="4" w:space="0"/>
        <w:bottom w:val="single" w:color="auto" w:sz="4" w:space="0"/>
        <w:right w:val="single" w:color="auto" w:sz="4" w:space="0"/>
      </w:pBdr>
      <w:shd w:val="clear" w:color="auto" w:fill="33CCCC"/>
      <w:spacing w:before="100" w:beforeAutospacing="1" w:after="100" w:afterAutospacing="1"/>
      <w:ind w:firstLine="566" w:firstLineChars="236"/>
      <w:jc w:val="center"/>
    </w:pPr>
    <w:rPr>
      <w:rFonts w:cs="宋体"/>
      <w:b/>
      <w:bCs/>
      <w:color w:val="000000"/>
      <w:kern w:val="0"/>
      <w:sz w:val="18"/>
      <w:szCs w:val="18"/>
    </w:rPr>
  </w:style>
  <w:style w:type="paragraph" w:customStyle="1" w:styleId="2763">
    <w:name w:val="xl179"/>
    <w:basedOn w:val="1"/>
    <w:qFormat/>
    <w:uiPriority w:val="0"/>
    <w:pPr>
      <w:pBdr>
        <w:top w:val="single" w:color="auto" w:sz="4" w:space="0"/>
        <w:left w:val="single" w:color="auto" w:sz="4" w:space="0"/>
        <w:bottom w:val="single" w:color="auto" w:sz="4" w:space="0"/>
      </w:pBdr>
      <w:shd w:val="clear" w:color="000000" w:fill="FFC000"/>
      <w:spacing w:before="100" w:beforeAutospacing="1" w:after="100" w:afterAutospacing="1" w:line="240" w:lineRule="auto"/>
      <w:ind w:firstLine="0" w:firstLineChars="0"/>
      <w:jc w:val="right"/>
    </w:pPr>
    <w:rPr>
      <w:rFonts w:eastAsia="仿宋" w:cs="宋体"/>
      <w:b/>
      <w:bCs/>
      <w:color w:val="FF0000"/>
      <w:kern w:val="0"/>
      <w:sz w:val="21"/>
      <w:szCs w:val="20"/>
    </w:rPr>
  </w:style>
  <w:style w:type="paragraph" w:customStyle="1" w:styleId="2764">
    <w:name w:val="劲松正文"/>
    <w:basedOn w:val="1"/>
    <w:qFormat/>
    <w:uiPriority w:val="99"/>
    <w:pPr>
      <w:spacing w:beforeLines="50"/>
      <w:ind w:firstLine="420" w:firstLineChars="0"/>
    </w:pPr>
    <w:rPr>
      <w:rFonts w:ascii="Calibri" w:cs="宋体"/>
      <w:kern w:val="0"/>
      <w:sz w:val="21"/>
      <w:szCs w:val="20"/>
    </w:rPr>
  </w:style>
  <w:style w:type="paragraph" w:customStyle="1" w:styleId="2765">
    <w:name w:val="Style Caption + Centered"/>
    <w:basedOn w:val="22"/>
    <w:qFormat/>
    <w:uiPriority w:val="0"/>
    <w:pPr>
      <w:spacing w:before="0" w:after="0" w:line="360" w:lineRule="auto"/>
      <w:ind w:right="100" w:rightChars="100" w:firstLine="0" w:firstLineChars="0"/>
      <w:jc w:val="center"/>
    </w:pPr>
    <w:rPr>
      <w:rFonts w:eastAsia="宋体" w:cs="宋体"/>
      <w:sz w:val="21"/>
    </w:rPr>
  </w:style>
  <w:style w:type="paragraph" w:customStyle="1" w:styleId="2766">
    <w:name w:val="xl54"/>
    <w:basedOn w:val="1"/>
    <w:qFormat/>
    <w:uiPriority w:val="0"/>
    <w:pPr>
      <w:pBdr>
        <w:top w:val="single" w:color="auto" w:sz="8" w:space="0"/>
        <w:left w:val="single" w:color="auto" w:sz="8" w:space="0"/>
        <w:bottom w:val="single" w:color="auto" w:sz="4" w:space="0"/>
      </w:pBdr>
      <w:spacing w:before="100" w:beforeLines="50" w:beforeAutospacing="1" w:after="100" w:afterAutospacing="1"/>
      <w:ind w:firstLine="200"/>
      <w:jc w:val="center"/>
      <w:textAlignment w:val="top"/>
    </w:pPr>
    <w:rPr>
      <w:rFonts w:ascii="Arial Unicode MS" w:hAnsi="Arial Unicode MS" w:eastAsia="Arial Unicode MS" w:cs="Arial Unicode MS"/>
      <w:color w:val="000000"/>
      <w:kern w:val="0"/>
      <w:sz w:val="22"/>
      <w:szCs w:val="21"/>
    </w:rPr>
  </w:style>
  <w:style w:type="paragraph" w:customStyle="1" w:styleId="2767">
    <w:name w:val="样式 标题 5 + 段前: 1 行 段后: 1 行"/>
    <w:basedOn w:val="7"/>
    <w:qFormat/>
    <w:uiPriority w:val="99"/>
    <w:pPr>
      <w:keepLines w:val="0"/>
      <w:numPr>
        <w:ilvl w:val="0"/>
        <w:numId w:val="0"/>
      </w:numPr>
      <w:tabs>
        <w:tab w:val="left" w:pos="2580"/>
      </w:tabs>
      <w:spacing w:before="240" w:beforeLines="100" w:after="60" w:afterLines="100" w:line="360" w:lineRule="auto"/>
      <w:ind w:left="2580" w:leftChars="150" w:hanging="420"/>
      <w:jc w:val="both"/>
    </w:pPr>
    <w:rPr>
      <w:rFonts w:ascii="Arial" w:hAnsi="Arial" w:cs="宋体"/>
      <w:bCs w:val="0"/>
      <w:spacing w:val="10"/>
      <w:w w:val="100"/>
      <w:kern w:val="2"/>
      <w:sz w:val="21"/>
    </w:rPr>
  </w:style>
  <w:style w:type="paragraph" w:customStyle="1" w:styleId="2768">
    <w:name w:val="新源代码"/>
    <w:basedOn w:val="1"/>
    <w:qFormat/>
    <w:uiPriority w:val="0"/>
    <w:pPr>
      <w:widowControl w:val="0"/>
      <w:shd w:val="clear" w:color="auto" w:fill="F3F3F3"/>
      <w:ind w:left="420" w:firstLine="0" w:firstLineChars="0"/>
      <w:jc w:val="both"/>
    </w:pPr>
    <w:rPr>
      <w:rFonts w:ascii="新宋体" w:hAnsi="新宋体" w:eastAsia="新宋体" w:cs="Courier New"/>
      <w:kern w:val="0"/>
      <w:sz w:val="18"/>
    </w:rPr>
  </w:style>
  <w:style w:type="paragraph" w:customStyle="1" w:styleId="2769">
    <w:name w:val="xl417"/>
    <w:basedOn w:val="1"/>
    <w:qFormat/>
    <w:uiPriority w:val="99"/>
    <w:pPr>
      <w:pBdr>
        <w:top w:val="single" w:color="auto" w:sz="4" w:space="0"/>
        <w:left w:val="single" w:color="auto" w:sz="4" w:space="0"/>
        <w:bottom w:val="single" w:color="auto" w:sz="4" w:space="0"/>
        <w:right w:val="single" w:color="auto" w:sz="4" w:space="0"/>
      </w:pBdr>
      <w:shd w:val="clear" w:color="auto" w:fill="99CCFF"/>
      <w:spacing w:before="100" w:beforeAutospacing="1" w:after="100" w:afterAutospacing="1"/>
      <w:ind w:firstLine="566" w:firstLineChars="236"/>
    </w:pPr>
    <w:rPr>
      <w:rFonts w:cs="宋体"/>
      <w:b/>
      <w:bCs/>
      <w:color w:val="000000"/>
      <w:kern w:val="0"/>
      <w:sz w:val="21"/>
      <w:szCs w:val="20"/>
    </w:rPr>
  </w:style>
  <w:style w:type="paragraph" w:customStyle="1" w:styleId="2770">
    <w:name w:val="题目副题"/>
    <w:basedOn w:val="64"/>
    <w:qFormat/>
    <w:uiPriority w:val="99"/>
    <w:pPr>
      <w:spacing w:after="240"/>
      <w:outlineLvl w:val="9"/>
    </w:pPr>
    <w:rPr>
      <w:rFonts w:ascii="Arial Black" w:hAnsi="Arial Black" w:eastAsia="黑体" w:cs="Arial"/>
      <w:bCs w:val="0"/>
      <w:color w:val="000000"/>
      <w:sz w:val="44"/>
      <w:szCs w:val="24"/>
      <w:lang w:val="en-AU"/>
    </w:rPr>
  </w:style>
  <w:style w:type="paragraph" w:customStyle="1" w:styleId="2771">
    <w:name w:val="Char Char Char Char Char Char Char Char Char Char Char Char Char Char Char1 Char"/>
    <w:basedOn w:val="1"/>
    <w:qFormat/>
    <w:uiPriority w:val="99"/>
    <w:pPr>
      <w:spacing w:after="160" w:line="240" w:lineRule="exact"/>
      <w:ind w:firstLine="0" w:firstLineChars="0"/>
    </w:pPr>
    <w:rPr>
      <w:rFonts w:ascii="Verdana" w:hAnsi="Verdana" w:eastAsia="仿宋_GB2312"/>
      <w:kern w:val="0"/>
      <w:sz w:val="21"/>
      <w:szCs w:val="20"/>
      <w:lang w:eastAsia="en-US"/>
    </w:rPr>
  </w:style>
  <w:style w:type="paragraph" w:customStyle="1" w:styleId="2772">
    <w:name w:val="标号"/>
    <w:basedOn w:val="1"/>
    <w:qFormat/>
    <w:uiPriority w:val="0"/>
    <w:pPr>
      <w:widowControl w:val="0"/>
      <w:numPr>
        <w:ilvl w:val="0"/>
        <w:numId w:val="126"/>
      </w:numPr>
      <w:tabs>
        <w:tab w:val="left" w:pos="360"/>
      </w:tabs>
      <w:adjustRightInd w:val="0"/>
      <w:spacing w:beforeLines="50"/>
      <w:ind w:firstLineChars="0"/>
    </w:pPr>
    <w:rPr>
      <w:spacing w:val="10"/>
      <w:kern w:val="0"/>
      <w:sz w:val="21"/>
      <w:szCs w:val="20"/>
    </w:rPr>
  </w:style>
  <w:style w:type="paragraph" w:customStyle="1" w:styleId="2773">
    <w:name w:val="Char Char Char Char7"/>
    <w:basedOn w:val="1"/>
    <w:qFormat/>
    <w:uiPriority w:val="99"/>
    <w:pPr>
      <w:widowControl w:val="0"/>
      <w:tabs>
        <w:tab w:val="left" w:pos="360"/>
      </w:tabs>
      <w:spacing w:line="240" w:lineRule="auto"/>
      <w:ind w:firstLine="0" w:firstLineChars="0"/>
      <w:jc w:val="both"/>
    </w:pPr>
    <w:rPr>
      <w:rFonts w:ascii="Calibri"/>
      <w:sz w:val="21"/>
    </w:rPr>
  </w:style>
  <w:style w:type="paragraph" w:customStyle="1" w:styleId="2774">
    <w:name w:val="BMCC_标题1"/>
    <w:basedOn w:val="3"/>
    <w:next w:val="2045"/>
    <w:qFormat/>
    <w:uiPriority w:val="99"/>
    <w:pPr>
      <w:pageBreakBefore/>
      <w:widowControl w:val="0"/>
      <w:pBdr>
        <w:bottom w:val="single" w:color="C0C0C0" w:sz="18" w:space="1"/>
      </w:pBdr>
      <w:tabs>
        <w:tab w:val="left" w:pos="360"/>
        <w:tab w:val="left" w:pos="432"/>
        <w:tab w:val="left" w:pos="1262"/>
      </w:tabs>
      <w:spacing w:before="120" w:beforeLines="100" w:after="60" w:afterLines="100"/>
      <w:ind w:left="431" w:hanging="431" w:firstLineChars="0"/>
      <w:jc w:val="both"/>
    </w:pPr>
    <w:rPr>
      <w:rFonts w:ascii="Times New Roman" w:eastAsia="宋体" w:cs="Arial"/>
      <w:bCs w:val="0"/>
      <w:sz w:val="44"/>
      <w:szCs w:val="24"/>
    </w:rPr>
  </w:style>
  <w:style w:type="paragraph" w:customStyle="1" w:styleId="2775">
    <w:name w:val="class12"/>
    <w:basedOn w:val="1"/>
    <w:qFormat/>
    <w:uiPriority w:val="99"/>
    <w:pPr>
      <w:spacing w:before="100" w:beforeAutospacing="1" w:after="100" w:afterAutospacing="1" w:line="240" w:lineRule="auto"/>
      <w:ind w:firstLine="0" w:firstLineChars="0"/>
    </w:pPr>
    <w:rPr>
      <w:rFonts w:eastAsia="仿宋_GB2312" w:cs="宋体"/>
      <w:color w:val="000000"/>
      <w:kern w:val="0"/>
      <w:sz w:val="21"/>
    </w:rPr>
  </w:style>
  <w:style w:type="paragraph" w:customStyle="1" w:styleId="2776">
    <w:name w:val="css10"/>
    <w:basedOn w:val="1"/>
    <w:qFormat/>
    <w:uiPriority w:val="99"/>
    <w:pPr>
      <w:snapToGrid w:val="0"/>
      <w:ind w:firstLine="0" w:firstLineChars="0"/>
    </w:pPr>
    <w:rPr>
      <w:rFonts w:ascii="Calibri"/>
      <w:kern w:val="0"/>
      <w:sz w:val="21"/>
    </w:rPr>
  </w:style>
  <w:style w:type="paragraph" w:customStyle="1" w:styleId="2777">
    <w:name w:val="q4"/>
    <w:basedOn w:val="6"/>
    <w:qFormat/>
    <w:uiPriority w:val="99"/>
    <w:pPr>
      <w:tabs>
        <w:tab w:val="left" w:pos="0"/>
        <w:tab w:val="left" w:pos="864"/>
        <w:tab w:val="left" w:pos="993"/>
        <w:tab w:val="left" w:pos="1560"/>
      </w:tabs>
      <w:spacing w:line="360" w:lineRule="auto"/>
      <w:ind w:left="1148" w:hanging="864"/>
    </w:pPr>
    <w:rPr>
      <w:rFonts w:ascii="宋体" w:hAnsi="宋体" w:eastAsia="宋体" w:cs="宋体"/>
      <w:b/>
      <w:w w:val="100"/>
      <w:kern w:val="0"/>
      <w:sz w:val="21"/>
      <w:szCs w:val="28"/>
    </w:rPr>
  </w:style>
  <w:style w:type="paragraph" w:customStyle="1" w:styleId="2778">
    <w:name w:val="标题3-通用文档模板"/>
    <w:basedOn w:val="1"/>
    <w:qFormat/>
    <w:uiPriority w:val="99"/>
    <w:pPr>
      <w:keepNext/>
      <w:keepLines/>
      <w:adjustRightInd w:val="0"/>
      <w:spacing w:afterLines="50" w:line="300" w:lineRule="auto"/>
      <w:ind w:left="3786" w:firstLine="0" w:firstLineChars="0"/>
      <w:outlineLvl w:val="2"/>
    </w:pPr>
    <w:rPr>
      <w:rFonts w:ascii="Calibri" w:eastAsia="黑体"/>
      <w:kern w:val="0"/>
      <w:sz w:val="21"/>
    </w:rPr>
  </w:style>
  <w:style w:type="paragraph" w:customStyle="1" w:styleId="2779">
    <w:name w:val="封面 公司英文名称"/>
    <w:basedOn w:val="1"/>
    <w:next w:val="1"/>
    <w:qFormat/>
    <w:uiPriority w:val="0"/>
    <w:pPr>
      <w:widowControl w:val="0"/>
      <w:spacing w:before="80" w:after="80" w:line="240" w:lineRule="auto"/>
      <w:ind w:left="1619" w:leftChars="771" w:right="1663" w:rightChars="-51" w:firstLine="0" w:firstLineChars="0"/>
      <w:jc w:val="distribute"/>
    </w:pPr>
    <w:rPr>
      <w:rFonts w:ascii="Calibri" w:hAnsi="Calibri"/>
    </w:rPr>
  </w:style>
  <w:style w:type="paragraph" w:customStyle="1" w:styleId="2780">
    <w:name w:val="Char1 Char Char Char8"/>
    <w:basedOn w:val="1"/>
    <w:qFormat/>
    <w:uiPriority w:val="99"/>
    <w:pPr>
      <w:widowControl w:val="0"/>
      <w:ind w:firstLine="0" w:firstLineChars="0"/>
      <w:jc w:val="both"/>
    </w:pPr>
    <w:rPr>
      <w:rFonts w:ascii="Tahoma" w:hAnsi="Tahoma"/>
      <w:sz w:val="21"/>
      <w:szCs w:val="20"/>
    </w:rPr>
  </w:style>
  <w:style w:type="paragraph" w:customStyle="1" w:styleId="2781">
    <w:name w:val="公司名称"/>
    <w:basedOn w:val="1"/>
    <w:qFormat/>
    <w:uiPriority w:val="0"/>
    <w:pPr>
      <w:ind w:firstLine="0" w:firstLineChars="0"/>
      <w:jc w:val="center"/>
    </w:pPr>
    <w:rPr>
      <w:rFonts w:ascii="黑体" w:eastAsia="黑体" w:cs="宋体"/>
      <w:b/>
      <w:bCs/>
      <w:kern w:val="0"/>
      <w:sz w:val="36"/>
      <w:szCs w:val="20"/>
    </w:rPr>
  </w:style>
  <w:style w:type="paragraph" w:customStyle="1" w:styleId="2782">
    <w:name w:val="xl57"/>
    <w:basedOn w:val="1"/>
    <w:qFormat/>
    <w:uiPriority w:val="0"/>
    <w:pPr>
      <w:pBdr>
        <w:top w:val="single" w:color="auto" w:sz="8" w:space="0"/>
        <w:bottom w:val="single" w:color="auto" w:sz="4" w:space="0"/>
        <w:right w:val="single" w:color="auto" w:sz="8" w:space="0"/>
      </w:pBdr>
      <w:spacing w:before="100" w:beforeLines="50" w:beforeAutospacing="1" w:after="100" w:afterAutospacing="1"/>
      <w:ind w:firstLine="200"/>
      <w:jc w:val="right"/>
      <w:textAlignment w:val="top"/>
    </w:pPr>
    <w:rPr>
      <w:rFonts w:ascii="Arial Unicode MS" w:hAnsi="Arial Unicode MS" w:eastAsia="Arial Unicode MS" w:cs="Arial Unicode MS"/>
      <w:color w:val="000000"/>
      <w:kern w:val="0"/>
      <w:sz w:val="22"/>
      <w:szCs w:val="21"/>
    </w:rPr>
  </w:style>
  <w:style w:type="paragraph" w:customStyle="1" w:styleId="2783">
    <w:name w:val="Title 4"/>
    <w:basedOn w:val="6"/>
    <w:next w:val="86"/>
    <w:qFormat/>
    <w:uiPriority w:val="0"/>
    <w:pPr>
      <w:widowControl w:val="0"/>
      <w:tabs>
        <w:tab w:val="left" w:pos="425"/>
        <w:tab w:val="left" w:pos="864"/>
      </w:tabs>
      <w:spacing w:before="280" w:after="290" w:line="374" w:lineRule="auto"/>
      <w:ind w:left="425" w:hanging="425"/>
    </w:pPr>
    <w:rPr>
      <w:rFonts w:ascii="Calibri" w:hAnsi="宋体" w:eastAsia="宋体" w:cs="Times New Roman"/>
      <w:b/>
      <w:w w:val="100"/>
      <w:sz w:val="28"/>
      <w:szCs w:val="28"/>
    </w:rPr>
  </w:style>
  <w:style w:type="paragraph" w:customStyle="1" w:styleId="2784">
    <w:name w:val="标题 5 New"/>
    <w:basedOn w:val="1951"/>
    <w:next w:val="1951"/>
    <w:qFormat/>
    <w:uiPriority w:val="99"/>
    <w:pPr>
      <w:tabs>
        <w:tab w:val="left" w:pos="1008"/>
        <w:tab w:val="left" w:pos="2500"/>
      </w:tabs>
      <w:spacing w:before="240" w:after="60"/>
      <w:ind w:left="2500" w:right="240" w:rightChars="100" w:firstLine="0" w:firstLineChars="0"/>
      <w:jc w:val="left"/>
      <w:outlineLvl w:val="4"/>
    </w:pPr>
    <w:rPr>
      <w:b/>
      <w:bCs/>
      <w:iCs/>
      <w:sz w:val="28"/>
      <w:szCs w:val="26"/>
      <w:lang w:eastAsia="en-US" w:bidi="en-US"/>
    </w:rPr>
  </w:style>
  <w:style w:type="paragraph" w:customStyle="1" w:styleId="2785">
    <w:name w:val="font23"/>
    <w:basedOn w:val="1"/>
    <w:qFormat/>
    <w:uiPriority w:val="0"/>
    <w:pPr>
      <w:spacing w:before="100" w:beforeAutospacing="1" w:after="100" w:afterAutospacing="1" w:line="240" w:lineRule="auto"/>
      <w:ind w:firstLine="0" w:firstLineChars="0"/>
    </w:pPr>
    <w:rPr>
      <w:rFonts w:ascii="Arial" w:hAnsi="Arial" w:eastAsia="仿宋" w:cs="Arial"/>
      <w:color w:val="FF0000"/>
      <w:kern w:val="0"/>
      <w:sz w:val="22"/>
      <w:szCs w:val="21"/>
    </w:rPr>
  </w:style>
  <w:style w:type="paragraph" w:customStyle="1" w:styleId="2786">
    <w:name w:val="小标题3"/>
    <w:basedOn w:val="1"/>
    <w:qFormat/>
    <w:uiPriority w:val="0"/>
    <w:pPr>
      <w:widowControl w:val="0"/>
      <w:numPr>
        <w:ilvl w:val="0"/>
        <w:numId w:val="127"/>
      </w:numPr>
      <w:tabs>
        <w:tab w:val="left" w:pos="360"/>
        <w:tab w:val="left" w:pos="794"/>
      </w:tabs>
      <w:ind w:left="0" w:firstLine="200"/>
      <w:jc w:val="both"/>
    </w:pPr>
    <w:rPr>
      <w:sz w:val="21"/>
      <w:szCs w:val="21"/>
    </w:rPr>
  </w:style>
  <w:style w:type="paragraph" w:customStyle="1" w:styleId="2787">
    <w:name w:val="12"/>
    <w:unhideWhenUsed/>
    <w:qFormat/>
    <w:uiPriority w:val="34"/>
    <w:pPr>
      <w:spacing w:line="240" w:lineRule="auto"/>
    </w:pPr>
    <w:rPr>
      <w:rFonts w:ascii="Calibri" w:hAnsi="Calibri" w:eastAsia="宋体" w:cs="Times New Roman"/>
      <w:kern w:val="2"/>
      <w:sz w:val="21"/>
      <w:szCs w:val="21"/>
      <w:lang w:val="en-US" w:eastAsia="zh-CN" w:bidi="ar-SA"/>
    </w:rPr>
  </w:style>
  <w:style w:type="paragraph" w:customStyle="1" w:styleId="2788">
    <w:name w:val="Char Char Char Char Char Char Char Char Char Char6"/>
    <w:basedOn w:val="1"/>
    <w:qFormat/>
    <w:uiPriority w:val="99"/>
    <w:pPr>
      <w:ind w:firstLine="0" w:firstLineChars="0"/>
    </w:pPr>
    <w:rPr>
      <w:rFonts w:ascii="Tahoma" w:hAnsi="Tahoma"/>
      <w:kern w:val="0"/>
      <w:sz w:val="21"/>
      <w:szCs w:val="20"/>
    </w:rPr>
  </w:style>
  <w:style w:type="paragraph" w:customStyle="1" w:styleId="2789">
    <w:name w:val="无间隔11"/>
    <w:qFormat/>
    <w:uiPriority w:val="1"/>
    <w:pPr>
      <w:spacing w:line="240" w:lineRule="auto"/>
    </w:pPr>
    <w:rPr>
      <w:rFonts w:ascii="Calibri" w:hAnsi="Calibri" w:eastAsia="宋体" w:cs="Times New Roman"/>
      <w:sz w:val="22"/>
      <w:szCs w:val="21"/>
      <w:lang w:val="en-US" w:eastAsia="zh-CN" w:bidi="ar-SA"/>
    </w:rPr>
  </w:style>
  <w:style w:type="paragraph" w:customStyle="1" w:styleId="2790">
    <w:name w:val="否"/>
    <w:basedOn w:val="1"/>
    <w:qFormat/>
    <w:uiPriority w:val="99"/>
    <w:pPr>
      <w:widowControl w:val="0"/>
      <w:autoSpaceDE w:val="0"/>
      <w:autoSpaceDN w:val="0"/>
      <w:adjustRightInd w:val="0"/>
      <w:spacing w:line="240" w:lineRule="auto"/>
      <w:ind w:firstLine="0" w:firstLineChars="0"/>
      <w:jc w:val="both"/>
    </w:pPr>
    <w:rPr>
      <w:rFonts w:ascii="Calibri" w:eastAsia="仿宋_GB2312"/>
      <w:color w:val="0000FF"/>
      <w:kern w:val="0"/>
      <w:sz w:val="18"/>
      <w:szCs w:val="20"/>
    </w:rPr>
  </w:style>
  <w:style w:type="paragraph" w:customStyle="1" w:styleId="2791">
    <w:name w:val="xl110"/>
    <w:basedOn w:val="1"/>
    <w:qFormat/>
    <w:uiPriority w:val="0"/>
    <w:pPr>
      <w:pBdr>
        <w:top w:val="single" w:color="auto" w:sz="4" w:space="0"/>
        <w:left w:val="single" w:color="auto" w:sz="4" w:space="0"/>
        <w:bottom w:val="single" w:color="auto" w:sz="4" w:space="0"/>
      </w:pBdr>
      <w:spacing w:before="100" w:beforeAutospacing="1" w:after="100" w:afterAutospacing="1" w:line="240" w:lineRule="auto"/>
      <w:ind w:firstLine="0" w:firstLineChars="0"/>
      <w:jc w:val="center"/>
      <w:textAlignment w:val="center"/>
    </w:pPr>
    <w:rPr>
      <w:rFonts w:ascii="仿宋_GB2312" w:eastAsia="仿宋_GB2312" w:cs="宋体"/>
      <w:color w:val="000000"/>
      <w:kern w:val="0"/>
      <w:sz w:val="21"/>
    </w:rPr>
  </w:style>
  <w:style w:type="paragraph" w:customStyle="1" w:styleId="2792">
    <w:name w:val="公文标题 4"/>
    <w:basedOn w:val="2712"/>
    <w:next w:val="1865"/>
    <w:qFormat/>
    <w:uiPriority w:val="0"/>
    <w:pPr>
      <w:numPr>
        <w:ilvl w:val="3"/>
      </w:numPr>
      <w:tabs>
        <w:tab w:val="left" w:pos="2100"/>
      </w:tabs>
      <w:ind w:left="2100" w:firstLine="0" w:firstLineChars="0"/>
    </w:pPr>
    <w:rPr>
      <w:rFonts w:ascii="仿宋_GB2312" w:hAnsi="宋体" w:eastAsia="仿宋_GB2312"/>
      <w:kern w:val="28"/>
      <w:sz w:val="28"/>
      <w:szCs w:val="24"/>
    </w:rPr>
  </w:style>
  <w:style w:type="paragraph" w:customStyle="1" w:styleId="2793">
    <w:name w:val="作者地址信息"/>
    <w:basedOn w:val="1"/>
    <w:qFormat/>
    <w:uiPriority w:val="0"/>
    <w:pPr>
      <w:widowControl w:val="0"/>
      <w:ind w:firstLine="0" w:firstLineChars="0"/>
      <w:jc w:val="center"/>
    </w:pPr>
    <w:rPr>
      <w:rFonts w:ascii="黑体" w:eastAsia="黑体"/>
      <w:sz w:val="21"/>
      <w:szCs w:val="20"/>
    </w:rPr>
  </w:style>
  <w:style w:type="paragraph" w:customStyle="1" w:styleId="2794">
    <w:name w:val="Compact"/>
    <w:basedOn w:val="34"/>
    <w:qFormat/>
    <w:uiPriority w:val="0"/>
    <w:pPr>
      <w:spacing w:before="36" w:after="36"/>
      <w:ind w:firstLine="0" w:firstLineChars="0"/>
      <w:jc w:val="left"/>
    </w:pPr>
    <w:rPr>
      <w:rFonts w:ascii="Calibri" w:hAnsi="Calibri"/>
      <w:kern w:val="0"/>
      <w:sz w:val="24"/>
      <w:szCs w:val="24"/>
      <w:lang w:eastAsia="en-US"/>
    </w:rPr>
  </w:style>
  <w:style w:type="paragraph" w:customStyle="1" w:styleId="2795">
    <w:name w:val="Char Char Char1 Char Char Char1 Char Char Char Char"/>
    <w:basedOn w:val="1"/>
    <w:qFormat/>
    <w:uiPriority w:val="0"/>
    <w:pPr>
      <w:widowControl w:val="0"/>
      <w:tabs>
        <w:tab w:val="left" w:pos="425"/>
      </w:tabs>
      <w:spacing w:line="240" w:lineRule="auto"/>
      <w:ind w:left="425" w:hanging="425" w:firstLineChars="0"/>
      <w:jc w:val="both"/>
    </w:pPr>
    <w:rPr>
      <w:rFonts w:ascii="Calibri" w:eastAsia="仿宋_GB2312"/>
      <w:kern w:val="24"/>
      <w:sz w:val="21"/>
    </w:rPr>
  </w:style>
  <w:style w:type="paragraph" w:customStyle="1" w:styleId="2796">
    <w:name w:val="newtext"/>
    <w:basedOn w:val="1"/>
    <w:qFormat/>
    <w:uiPriority w:val="0"/>
    <w:pPr>
      <w:spacing w:before="100" w:beforeAutospacing="1" w:after="100" w:afterAutospacing="1" w:line="360" w:lineRule="atLeast"/>
      <w:ind w:firstLine="0" w:firstLineChars="0"/>
    </w:pPr>
    <w:rPr>
      <w:rFonts w:cs="宋体"/>
      <w:kern w:val="0"/>
      <w:sz w:val="21"/>
      <w:szCs w:val="21"/>
    </w:rPr>
  </w:style>
  <w:style w:type="paragraph" w:customStyle="1" w:styleId="2797">
    <w:name w:val="样式 列表 5 + 左侧:  8 字符 悬挂缩进: 2 字符"/>
    <w:basedOn w:val="69"/>
    <w:qFormat/>
    <w:uiPriority w:val="99"/>
    <w:pPr>
      <w:widowControl/>
      <w:spacing w:before="0" w:beforeLines="0"/>
      <w:ind w:left="0" w:leftChars="0" w:firstLine="0" w:firstLineChars="0"/>
      <w:jc w:val="center"/>
    </w:pPr>
    <w:rPr>
      <w:rFonts w:cs="宋体"/>
      <w:color w:val="000000"/>
      <w:kern w:val="0"/>
      <w:sz w:val="24"/>
      <w:szCs w:val="20"/>
    </w:rPr>
  </w:style>
  <w:style w:type="paragraph" w:customStyle="1" w:styleId="2798">
    <w:name w:val="正文加粗"/>
    <w:basedOn w:val="1"/>
    <w:qFormat/>
    <w:uiPriority w:val="0"/>
    <w:pPr>
      <w:spacing w:before="120" w:after="120"/>
      <w:ind w:firstLine="482"/>
    </w:pPr>
    <w:rPr>
      <w:rFonts w:cs="宋体"/>
      <w:b/>
      <w:color w:val="000000"/>
      <w:szCs w:val="28"/>
    </w:rPr>
  </w:style>
  <w:style w:type="paragraph" w:customStyle="1" w:styleId="2799">
    <w:name w:val="数字标题"/>
    <w:basedOn w:val="2729"/>
    <w:qFormat/>
    <w:uiPriority w:val="0"/>
    <w:pPr>
      <w:numPr>
        <w:ilvl w:val="0"/>
        <w:numId w:val="103"/>
      </w:numPr>
      <w:tabs>
        <w:tab w:val="left" w:pos="360"/>
      </w:tabs>
      <w:ind w:left="284"/>
    </w:pPr>
  </w:style>
  <w:style w:type="paragraph" w:customStyle="1" w:styleId="2800">
    <w:name w:val="FA插图"/>
    <w:basedOn w:val="1"/>
    <w:qFormat/>
    <w:uiPriority w:val="99"/>
    <w:pPr>
      <w:widowControl w:val="0"/>
      <w:spacing w:before="156" w:after="156" w:line="240" w:lineRule="auto"/>
      <w:ind w:left="-359" w:leftChars="-171" w:firstLine="0" w:firstLineChars="0"/>
      <w:jc w:val="center"/>
    </w:pPr>
    <w:rPr>
      <w:rFonts w:ascii="Calibri" w:eastAsia="仿宋"/>
      <w:sz w:val="28"/>
      <w:szCs w:val="20"/>
    </w:rPr>
  </w:style>
  <w:style w:type="paragraph" w:customStyle="1" w:styleId="2801">
    <w:name w:val="DocVerTitle"/>
    <w:basedOn w:val="1"/>
    <w:qFormat/>
    <w:uiPriority w:val="0"/>
    <w:pPr>
      <w:keepLines/>
      <w:pBdr>
        <w:top w:val="dotted" w:color="auto" w:sz="4" w:space="1"/>
        <w:left w:val="dotted" w:color="auto" w:sz="4" w:space="1"/>
        <w:bottom w:val="dotted" w:color="auto" w:sz="4" w:space="1"/>
        <w:right w:val="dotted" w:color="auto" w:sz="4" w:space="1"/>
      </w:pBdr>
      <w:shd w:val="pct50" w:color="FFFFFF" w:fill="auto"/>
      <w:spacing w:line="240" w:lineRule="auto"/>
      <w:ind w:left="329" w:firstLine="200"/>
      <w:jc w:val="center"/>
    </w:pPr>
    <w:rPr>
      <w:rFonts w:ascii="Century Gothic" w:hAnsi="Century Gothic" w:eastAsia="微软雅黑 Light"/>
      <w:b/>
      <w:snapToGrid w:val="0"/>
      <w:kern w:val="20"/>
      <w:sz w:val="40"/>
      <w:szCs w:val="20"/>
      <w:lang w:val="en-GB"/>
    </w:rPr>
  </w:style>
  <w:style w:type="paragraph" w:customStyle="1" w:styleId="2802">
    <w:name w:val="xl86"/>
    <w:basedOn w:val="1"/>
    <w:qFormat/>
    <w:uiPriority w:val="0"/>
    <w:pPr>
      <w:pBdr>
        <w:top w:val="single" w:color="auto" w:sz="4" w:space="0"/>
        <w:bottom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b/>
      <w:bCs/>
      <w:color w:val="000000"/>
      <w:kern w:val="0"/>
      <w:sz w:val="21"/>
    </w:rPr>
  </w:style>
  <w:style w:type="paragraph" w:customStyle="1" w:styleId="2803">
    <w:name w:val="xl139"/>
    <w:basedOn w:val="1"/>
    <w:qFormat/>
    <w:uiPriority w:val="0"/>
    <w:pPr>
      <w:pBdr>
        <w:top w:val="single" w:color="auto" w:sz="4" w:space="0"/>
        <w:bottom w:val="single" w:color="auto" w:sz="4" w:space="0"/>
      </w:pBdr>
      <w:spacing w:before="100" w:beforeAutospacing="1" w:after="100" w:afterAutospacing="1" w:line="240" w:lineRule="auto"/>
      <w:ind w:firstLine="0" w:firstLineChars="0"/>
      <w:jc w:val="center"/>
    </w:pPr>
    <w:rPr>
      <w:rFonts w:cs="宋体"/>
      <w:b/>
      <w:bCs/>
      <w:kern w:val="0"/>
      <w:sz w:val="21"/>
    </w:rPr>
  </w:style>
  <w:style w:type="paragraph" w:customStyle="1" w:styleId="2804">
    <w:name w:val="xl142"/>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pPr>
    <w:rPr>
      <w:rFonts w:eastAsia="仿宋" w:cs="宋体"/>
      <w:kern w:val="0"/>
      <w:sz w:val="21"/>
      <w:szCs w:val="20"/>
    </w:rPr>
  </w:style>
  <w:style w:type="paragraph" w:customStyle="1" w:styleId="2805">
    <w:name w:val="题注4"/>
    <w:basedOn w:val="1"/>
    <w:next w:val="22"/>
    <w:qFormat/>
    <w:uiPriority w:val="0"/>
    <w:pPr>
      <w:widowControl w:val="0"/>
      <w:spacing w:line="240" w:lineRule="auto"/>
      <w:ind w:right="-97" w:rightChars="-46" w:firstLine="0" w:firstLineChars="0"/>
      <w:jc w:val="center"/>
    </w:pPr>
    <w:rPr>
      <w:rFonts w:cs="宋体"/>
      <w:color w:val="000000"/>
      <w:kern w:val="0"/>
      <w:sz w:val="21"/>
      <w:szCs w:val="21"/>
    </w:rPr>
  </w:style>
  <w:style w:type="paragraph" w:customStyle="1" w:styleId="2806">
    <w:name w:val="CM4"/>
    <w:basedOn w:val="305"/>
    <w:next w:val="305"/>
    <w:qFormat/>
    <w:uiPriority w:val="0"/>
    <w:pPr>
      <w:spacing w:line="468" w:lineRule="atLeast"/>
    </w:pPr>
    <w:rPr>
      <w:rFonts w:ascii="黑体" w:eastAsia="黑体" w:cs="Times New Roman"/>
      <w:color w:val="auto"/>
    </w:rPr>
  </w:style>
  <w:style w:type="paragraph" w:customStyle="1" w:styleId="2807">
    <w:name w:val="第5级"/>
    <w:basedOn w:val="1"/>
    <w:qFormat/>
    <w:uiPriority w:val="99"/>
    <w:pPr>
      <w:widowControl w:val="0"/>
      <w:spacing w:before="120" w:after="120"/>
      <w:ind w:firstLine="0" w:firstLineChars="0"/>
      <w:contextualSpacing/>
      <w:jc w:val="both"/>
    </w:pPr>
    <w:rPr>
      <w:rFonts w:eastAsia="仿宋_GB2312"/>
      <w:sz w:val="28"/>
      <w:szCs w:val="21"/>
    </w:rPr>
  </w:style>
  <w:style w:type="paragraph" w:customStyle="1" w:styleId="2808">
    <w:name w:val="xl252"/>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pPr>
    <w:rPr>
      <w:rFonts w:cs="宋体"/>
      <w:b/>
      <w:bCs/>
      <w:color w:val="000000"/>
      <w:kern w:val="0"/>
      <w:sz w:val="18"/>
      <w:szCs w:val="18"/>
    </w:rPr>
  </w:style>
  <w:style w:type="paragraph" w:customStyle="1" w:styleId="2809">
    <w:name w:val="附录标题3"/>
    <w:basedOn w:val="1"/>
    <w:next w:val="21"/>
    <w:qFormat/>
    <w:uiPriority w:val="0"/>
    <w:pPr>
      <w:widowControl w:val="0"/>
      <w:tabs>
        <w:tab w:val="left" w:pos="1080"/>
        <w:tab w:val="left" w:pos="2040"/>
      </w:tabs>
      <w:spacing w:line="240" w:lineRule="auto"/>
      <w:ind w:left="2040" w:hanging="420" w:firstLineChars="0"/>
      <w:jc w:val="both"/>
      <w:outlineLvl w:val="0"/>
    </w:pPr>
    <w:rPr>
      <w:rFonts w:ascii="Arial" w:hAnsi="Arial"/>
      <w:sz w:val="21"/>
      <w:szCs w:val="20"/>
    </w:rPr>
  </w:style>
  <w:style w:type="paragraph" w:customStyle="1" w:styleId="2810">
    <w:name w:val="论文节"/>
    <w:basedOn w:val="4"/>
    <w:qFormat/>
    <w:uiPriority w:val="0"/>
    <w:pPr>
      <w:widowControl w:val="0"/>
      <w:adjustRightInd w:val="0"/>
      <w:snapToGrid w:val="0"/>
      <w:spacing w:before="240" w:beforeLines="0" w:after="0" w:afterLines="0" w:line="240" w:lineRule="auto"/>
      <w:ind w:left="0" w:firstLine="0" w:firstLineChars="0"/>
      <w:jc w:val="both"/>
    </w:pPr>
    <w:rPr>
      <w:rFonts w:ascii="黑体" w:hAnsi="宋体" w:eastAsia="宋体" w:cs="宋体"/>
      <w:szCs w:val="20"/>
    </w:rPr>
  </w:style>
  <w:style w:type="paragraph" w:customStyle="1" w:styleId="2811">
    <w:name w:val="Axure表格标题文本"/>
    <w:basedOn w:val="1"/>
    <w:qFormat/>
    <w:uiPriority w:val="0"/>
    <w:pPr>
      <w:spacing w:before="60" w:after="60" w:line="240" w:lineRule="auto"/>
      <w:ind w:firstLine="0" w:firstLineChars="0"/>
    </w:pPr>
    <w:rPr>
      <w:rFonts w:ascii="Arial" w:hAnsi="Arial" w:cs="Arial"/>
      <w:b/>
      <w:kern w:val="0"/>
      <w:sz w:val="16"/>
      <w:lang w:eastAsia="en-US"/>
    </w:rPr>
  </w:style>
  <w:style w:type="paragraph" w:customStyle="1" w:styleId="2812">
    <w:name w:val="CM1"/>
    <w:basedOn w:val="305"/>
    <w:next w:val="305"/>
    <w:qFormat/>
    <w:uiPriority w:val="99"/>
    <w:pPr>
      <w:spacing w:line="1211" w:lineRule="atLeast"/>
    </w:pPr>
    <w:rPr>
      <w:rFonts w:ascii="仿宋_GB2312" w:eastAsia="仿宋_GB2312" w:cs="Times New Roman"/>
      <w:color w:val="auto"/>
    </w:rPr>
  </w:style>
  <w:style w:type="paragraph" w:customStyle="1" w:styleId="2813">
    <w:name w:val="Paragraph2"/>
    <w:basedOn w:val="1"/>
    <w:qFormat/>
    <w:uiPriority w:val="0"/>
    <w:pPr>
      <w:widowControl w:val="0"/>
      <w:spacing w:before="80" w:line="440" w:lineRule="atLeast"/>
      <w:ind w:left="720" w:firstLine="0" w:firstLineChars="0"/>
      <w:jc w:val="both"/>
    </w:pPr>
    <w:rPr>
      <w:snapToGrid w:val="0"/>
      <w:color w:val="000000"/>
      <w:kern w:val="0"/>
      <w:sz w:val="21"/>
      <w:szCs w:val="20"/>
      <w:lang w:val="en-AU"/>
    </w:rPr>
  </w:style>
  <w:style w:type="paragraph" w:customStyle="1" w:styleId="2814">
    <w:name w:val="表格标题黑体居中 Char"/>
    <w:basedOn w:val="1"/>
    <w:qFormat/>
    <w:uiPriority w:val="99"/>
    <w:pPr>
      <w:spacing w:after="120"/>
      <w:ind w:firstLine="0" w:firstLineChars="0"/>
      <w:jc w:val="center"/>
    </w:pPr>
    <w:rPr>
      <w:rFonts w:ascii="黑体" w:eastAsia="黑体" w:cs="宋体"/>
      <w:b/>
      <w:bCs/>
      <w:kern w:val="0"/>
      <w:sz w:val="30"/>
      <w:szCs w:val="20"/>
    </w:rPr>
  </w:style>
  <w:style w:type="paragraph" w:customStyle="1" w:styleId="2815">
    <w:name w:val="标文[9-a)]"/>
    <w:basedOn w:val="1"/>
    <w:qFormat/>
    <w:uiPriority w:val="0"/>
    <w:pPr>
      <w:tabs>
        <w:tab w:val="left" w:pos="360"/>
      </w:tabs>
      <w:adjustRightInd w:val="0"/>
      <w:snapToGrid w:val="0"/>
      <w:spacing w:afterLines="50"/>
      <w:ind w:firstLine="0" w:firstLineChars="0"/>
      <w:textAlignment w:val="baseline"/>
    </w:pPr>
    <w:rPr>
      <w:kern w:val="0"/>
      <w:sz w:val="21"/>
      <w:szCs w:val="20"/>
    </w:rPr>
  </w:style>
  <w:style w:type="paragraph" w:customStyle="1" w:styleId="2816">
    <w:name w:val="样式 标题 1H1PIM 1h1标书1H11H12H111H13H112Header 1Huvudrubr...1"/>
    <w:basedOn w:val="4"/>
    <w:next w:val="1"/>
    <w:qFormat/>
    <w:uiPriority w:val="99"/>
    <w:pPr>
      <w:keepLines w:val="0"/>
      <w:adjustRightInd w:val="0"/>
      <w:snapToGrid w:val="0"/>
      <w:spacing w:before="100" w:beforeLines="0" w:beforeAutospacing="1" w:after="100" w:afterLines="0" w:afterAutospacing="1" w:line="360" w:lineRule="auto"/>
      <w:ind w:left="0" w:firstLine="0" w:firstLineChars="0"/>
    </w:pPr>
    <w:rPr>
      <w:rFonts w:ascii="Arial Unicode MS" w:hAnsi="Arial Unicode MS" w:eastAsia="宋体" w:cs="宋体"/>
      <w:color w:val="000000"/>
      <w:szCs w:val="20"/>
    </w:rPr>
  </w:style>
  <w:style w:type="paragraph" w:customStyle="1" w:styleId="2817">
    <w:name w:val="样式 标题 2Chapter X.X. Statementh22Header 2l2Level 2 Headhea..."/>
    <w:basedOn w:val="4"/>
    <w:qFormat/>
    <w:uiPriority w:val="0"/>
    <w:pPr>
      <w:keepNext w:val="0"/>
      <w:keepLines w:val="0"/>
      <w:tabs>
        <w:tab w:val="left" w:pos="432"/>
      </w:tabs>
      <w:adjustRightInd w:val="0"/>
      <w:snapToGrid w:val="0"/>
      <w:spacing w:before="0" w:beforeLines="0" w:after="0" w:afterLines="0" w:line="276" w:lineRule="auto"/>
      <w:ind w:left="0" w:firstLine="0" w:firstLineChars="0"/>
      <w:jc w:val="center"/>
      <w:outlineLvl w:val="9"/>
    </w:pPr>
    <w:rPr>
      <w:rFonts w:ascii="宋体" w:hAnsi="宋体" w:eastAsia="宋体"/>
      <w:b/>
      <w:kern w:val="0"/>
      <w:sz w:val="18"/>
      <w:szCs w:val="18"/>
      <w:lang w:bidi="en-US"/>
    </w:rPr>
  </w:style>
  <w:style w:type="paragraph" w:customStyle="1" w:styleId="2818">
    <w:name w:val="Numbered list 2.4"/>
    <w:basedOn w:val="6"/>
    <w:next w:val="1"/>
    <w:qFormat/>
    <w:uiPriority w:val="0"/>
    <w:pPr>
      <w:keepLines w:val="0"/>
      <w:tabs>
        <w:tab w:val="left" w:pos="864"/>
        <w:tab w:val="left" w:pos="1080"/>
        <w:tab w:val="left" w:pos="1120"/>
        <w:tab w:val="left" w:pos="1440"/>
        <w:tab w:val="left" w:pos="1800"/>
      </w:tabs>
      <w:spacing w:before="240" w:after="60" w:line="360" w:lineRule="auto"/>
      <w:ind w:left="1120" w:hanging="864"/>
    </w:pPr>
    <w:rPr>
      <w:rFonts w:ascii="Arial" w:hAnsi="Arial" w:eastAsia="宋体" w:cs="Times New Roman"/>
      <w:b/>
      <w:bCs w:val="0"/>
      <w:w w:val="100"/>
      <w:kern w:val="0"/>
      <w:sz w:val="21"/>
      <w:szCs w:val="20"/>
      <w:lang w:val="en-GB" w:eastAsia="en-US"/>
    </w:rPr>
  </w:style>
  <w:style w:type="paragraph" w:customStyle="1" w:styleId="2819">
    <w:name w:val="正文缩进 1 五号字"/>
    <w:basedOn w:val="1"/>
    <w:qFormat/>
    <w:uiPriority w:val="99"/>
    <w:pPr>
      <w:ind w:firstLine="420"/>
    </w:pPr>
    <w:rPr>
      <w:kern w:val="0"/>
      <w:sz w:val="21"/>
      <w:szCs w:val="21"/>
    </w:rPr>
  </w:style>
  <w:style w:type="paragraph" w:customStyle="1" w:styleId="2820">
    <w:name w:val="首页页眉"/>
    <w:basedOn w:val="1"/>
    <w:qFormat/>
    <w:uiPriority w:val="0"/>
    <w:pPr>
      <w:widowControl w:val="0"/>
      <w:spacing w:line="240" w:lineRule="auto"/>
      <w:ind w:firstLine="0" w:firstLineChars="0"/>
      <w:jc w:val="both"/>
    </w:pPr>
    <w:rPr>
      <w:rFonts w:ascii="Calibri" w:eastAsia="仿宋"/>
      <w:sz w:val="21"/>
    </w:rPr>
  </w:style>
  <w:style w:type="paragraph" w:customStyle="1" w:styleId="2821">
    <w:name w:val="图形文本"/>
    <w:basedOn w:val="1"/>
    <w:qFormat/>
    <w:uiPriority w:val="99"/>
    <w:pPr>
      <w:widowControl w:val="0"/>
      <w:snapToGrid w:val="0"/>
      <w:spacing w:line="240" w:lineRule="auto"/>
      <w:ind w:firstLine="0" w:firstLineChars="0"/>
      <w:jc w:val="both"/>
    </w:pPr>
    <w:rPr>
      <w:rFonts w:ascii="Calibri" w:eastAsia="仿宋_GB2312"/>
      <w:color w:val="000000"/>
      <w:kern w:val="10"/>
      <w:sz w:val="21"/>
      <w:szCs w:val="20"/>
    </w:rPr>
  </w:style>
  <w:style w:type="paragraph" w:customStyle="1" w:styleId="2822">
    <w:name w:val="标文[8-1)]"/>
    <w:basedOn w:val="1"/>
    <w:qFormat/>
    <w:uiPriority w:val="0"/>
    <w:pPr>
      <w:numPr>
        <w:ilvl w:val="0"/>
        <w:numId w:val="128"/>
      </w:numPr>
      <w:tabs>
        <w:tab w:val="left" w:pos="360"/>
        <w:tab w:val="left" w:pos="785"/>
      </w:tabs>
      <w:adjustRightInd w:val="0"/>
      <w:snapToGrid w:val="0"/>
      <w:spacing w:afterLines="50"/>
      <w:ind w:left="0" w:firstLine="0" w:firstLineChars="0"/>
      <w:textAlignment w:val="baseline"/>
    </w:pPr>
    <w:rPr>
      <w:kern w:val="0"/>
      <w:sz w:val="21"/>
      <w:szCs w:val="20"/>
    </w:rPr>
  </w:style>
  <w:style w:type="paragraph" w:customStyle="1" w:styleId="2823">
    <w:name w:val="Char Char Char Char8"/>
    <w:basedOn w:val="1"/>
    <w:qFormat/>
    <w:uiPriority w:val="99"/>
    <w:pPr>
      <w:widowControl w:val="0"/>
      <w:tabs>
        <w:tab w:val="left" w:pos="360"/>
      </w:tabs>
      <w:ind w:firstLine="0" w:firstLineChars="0"/>
      <w:jc w:val="both"/>
    </w:pPr>
    <w:rPr>
      <w:rFonts w:ascii="Calibri"/>
      <w:sz w:val="21"/>
    </w:rPr>
  </w:style>
  <w:style w:type="paragraph" w:customStyle="1" w:styleId="2824">
    <w:name w:val="表文[J-黑体]"/>
    <w:basedOn w:val="1"/>
    <w:qFormat/>
    <w:uiPriority w:val="0"/>
    <w:pPr>
      <w:adjustRightInd w:val="0"/>
      <w:snapToGrid w:val="0"/>
      <w:spacing w:before="20" w:afterLines="50" w:line="0" w:lineRule="atLeast"/>
      <w:ind w:firstLine="0" w:firstLineChars="0"/>
      <w:textAlignment w:val="baseline"/>
    </w:pPr>
    <w:rPr>
      <w:rFonts w:ascii="黑体" w:eastAsia="黑体"/>
      <w:kern w:val="0"/>
      <w:sz w:val="21"/>
      <w:szCs w:val="20"/>
    </w:rPr>
  </w:style>
  <w:style w:type="paragraph" w:customStyle="1" w:styleId="2825">
    <w:name w:val="第四级"/>
    <w:basedOn w:val="6"/>
    <w:next w:val="1677"/>
    <w:qFormat/>
    <w:uiPriority w:val="99"/>
    <w:pPr>
      <w:widowControl w:val="0"/>
      <w:tabs>
        <w:tab w:val="left" w:pos="864"/>
      </w:tabs>
      <w:spacing w:before="240" w:beforeLines="100" w:after="180" w:afterLines="100" w:line="240" w:lineRule="auto"/>
      <w:ind w:left="851" w:right="100" w:hanging="851"/>
    </w:pPr>
    <w:rPr>
      <w:rFonts w:ascii="Calibri" w:hAnsi="宋体" w:cs="Times New Roman"/>
      <w:b/>
      <w:bCs w:val="0"/>
      <w:w w:val="100"/>
      <w:sz w:val="21"/>
      <w:szCs w:val="20"/>
    </w:rPr>
  </w:style>
  <w:style w:type="paragraph" w:customStyle="1" w:styleId="2826">
    <w:name w:val="P1"/>
    <w:qFormat/>
    <w:uiPriority w:val="0"/>
    <w:pPr>
      <w:widowControl w:val="0"/>
      <w:adjustRightInd w:val="0"/>
      <w:spacing w:after="240" w:line="240" w:lineRule="auto"/>
      <w:ind w:left="2304" w:hanging="576"/>
      <w:jc w:val="both"/>
      <w:textAlignment w:val="baseline"/>
    </w:pPr>
    <w:rPr>
      <w:rFonts w:ascii="Calibri" w:hAnsi="Calibri" w:eastAsia="全真中明體" w:cs="Times New Roman"/>
      <w:spacing w:val="30"/>
      <w:sz w:val="24"/>
      <w:lang w:val="en-GB" w:eastAsia="zh-TW" w:bidi="ar-SA"/>
    </w:rPr>
  </w:style>
  <w:style w:type="paragraph" w:customStyle="1" w:styleId="2827">
    <w:name w:val="CM120"/>
    <w:basedOn w:val="305"/>
    <w:next w:val="305"/>
    <w:qFormat/>
    <w:uiPriority w:val="0"/>
    <w:pPr>
      <w:spacing w:after="600"/>
    </w:pPr>
    <w:rPr>
      <w:rFonts w:ascii="仿宋_GB2312" w:eastAsia="仿宋_GB2312" w:cs="Times New Roman"/>
      <w:color w:val="auto"/>
    </w:rPr>
  </w:style>
  <w:style w:type="paragraph" w:customStyle="1" w:styleId="2828">
    <w:name w:val="地址库题注样式"/>
    <w:qFormat/>
    <w:uiPriority w:val="0"/>
    <w:pPr>
      <w:spacing w:line="300" w:lineRule="auto"/>
      <w:ind w:firstLine="200" w:firstLineChars="200"/>
      <w:jc w:val="center"/>
    </w:pPr>
    <w:rPr>
      <w:rFonts w:ascii="宋体" w:hAnsi="Arial" w:eastAsia="宋体" w:cs="Arial"/>
      <w:b/>
      <w:color w:val="000000"/>
      <w:kern w:val="2"/>
      <w:sz w:val="18"/>
      <w:szCs w:val="24"/>
      <w:lang w:val="en-US" w:eastAsia="zh-CN" w:bidi="ar-SA"/>
    </w:rPr>
  </w:style>
  <w:style w:type="paragraph" w:customStyle="1" w:styleId="2829">
    <w:name w:val="页眉样式"/>
    <w:basedOn w:val="57"/>
    <w:qFormat/>
    <w:uiPriority w:val="0"/>
    <w:pPr>
      <w:widowControl w:val="0"/>
      <w:pBdr>
        <w:bottom w:val="thinThickSmallGap" w:color="auto" w:sz="24" w:space="1"/>
      </w:pBdr>
      <w:spacing w:line="240" w:lineRule="auto"/>
      <w:ind w:firstLine="0" w:firstLineChars="0"/>
      <w:jc w:val="left"/>
    </w:pPr>
    <w:rPr>
      <w:rFonts w:ascii="黑体" w:hAnsi="黑体" w:eastAsia="黑体"/>
      <w:snapToGrid w:val="0"/>
      <w:sz w:val="21"/>
      <w:szCs w:val="21"/>
    </w:rPr>
  </w:style>
  <w:style w:type="paragraph" w:customStyle="1" w:styleId="2830">
    <w:name w:val="小标题1"/>
    <w:basedOn w:val="1"/>
    <w:qFormat/>
    <w:uiPriority w:val="0"/>
    <w:pPr>
      <w:widowControl w:val="0"/>
      <w:numPr>
        <w:ilvl w:val="0"/>
        <w:numId w:val="129"/>
      </w:numPr>
      <w:tabs>
        <w:tab w:val="left" w:pos="360"/>
        <w:tab w:val="left" w:pos="883"/>
        <w:tab w:val="clear" w:pos="902"/>
      </w:tabs>
      <w:spacing w:beforeLines="50" w:line="240" w:lineRule="auto"/>
      <w:ind w:left="0" w:firstLine="200"/>
      <w:jc w:val="both"/>
    </w:pPr>
    <w:rPr>
      <w:rFonts w:cs="宋体"/>
      <w:b/>
      <w:bCs/>
      <w:color w:val="3A3A3A"/>
      <w:sz w:val="21"/>
      <w:szCs w:val="21"/>
    </w:rPr>
  </w:style>
  <w:style w:type="paragraph" w:customStyle="1" w:styleId="2831">
    <w:name w:val="样式 标题 5H55l4h5Second Subheadingdashdsdddash1ds1dd1da...2"/>
    <w:basedOn w:val="7"/>
    <w:qFormat/>
    <w:uiPriority w:val="99"/>
    <w:pPr>
      <w:numPr>
        <w:ilvl w:val="0"/>
        <w:numId w:val="0"/>
      </w:numPr>
      <w:spacing w:before="240" w:beforeLines="100" w:after="60" w:afterLines="100" w:line="374" w:lineRule="auto"/>
      <w:ind w:left="1008" w:leftChars="150" w:hanging="1008"/>
    </w:pPr>
    <w:rPr>
      <w:b/>
      <w:w w:val="100"/>
      <w:kern w:val="2"/>
      <w:sz w:val="28"/>
      <w:szCs w:val="28"/>
    </w:rPr>
  </w:style>
  <w:style w:type="paragraph" w:customStyle="1" w:styleId="2832">
    <w:name w:val="样式 标题 3Level 3 HeadH3level_3PIM 3标题 1.1.1Heading 3 - oldh...3"/>
    <w:basedOn w:val="5"/>
    <w:qFormat/>
    <w:uiPriority w:val="0"/>
    <w:pPr>
      <w:keepLines w:val="0"/>
      <w:widowControl w:val="0"/>
      <w:numPr>
        <w:numId w:val="0"/>
      </w:numPr>
      <w:tabs>
        <w:tab w:val="left" w:pos="1279"/>
      </w:tabs>
      <w:spacing w:line="240" w:lineRule="auto"/>
      <w:ind w:left="1279" w:hanging="1080"/>
    </w:pPr>
    <w:rPr>
      <w:rFonts w:ascii="Arial" w:hAnsi="Arial" w:eastAsia="宋体"/>
      <w:bCs w:val="0"/>
      <w:color w:val="0033CC"/>
      <w:szCs w:val="32"/>
    </w:rPr>
  </w:style>
  <w:style w:type="paragraph" w:customStyle="1" w:styleId="2833">
    <w:name w:val="方欣大标题"/>
    <w:basedOn w:val="1"/>
    <w:qFormat/>
    <w:uiPriority w:val="99"/>
    <w:pPr>
      <w:ind w:firstLine="0" w:firstLineChars="0"/>
      <w:jc w:val="right"/>
    </w:pPr>
    <w:rPr>
      <w:rFonts w:ascii="黑体" w:hAnsi="Book Antiqua" w:eastAsia="黑体" w:cs="宋体"/>
      <w:kern w:val="0"/>
      <w:sz w:val="72"/>
      <w:szCs w:val="20"/>
    </w:rPr>
  </w:style>
  <w:style w:type="paragraph" w:customStyle="1" w:styleId="2834">
    <w:name w:val="附件标题1"/>
    <w:basedOn w:val="3"/>
    <w:qFormat/>
    <w:uiPriority w:val="99"/>
    <w:pPr>
      <w:widowControl w:val="0"/>
      <w:tabs>
        <w:tab w:val="left" w:pos="432"/>
      </w:tabs>
      <w:spacing w:before="100" w:beforeLines="0" w:beforeAutospacing="1" w:after="100" w:afterLines="0" w:afterAutospacing="1"/>
      <w:ind w:left="432" w:hanging="432" w:firstLineChars="0"/>
      <w:jc w:val="left"/>
    </w:pPr>
    <w:rPr>
      <w:rFonts w:ascii="Times New Roman" w:eastAsia="宋体"/>
      <w:szCs w:val="36"/>
    </w:rPr>
  </w:style>
  <w:style w:type="paragraph" w:customStyle="1" w:styleId="2835">
    <w:name w:val="正文首行缩进2"/>
    <w:basedOn w:val="1"/>
    <w:qFormat/>
    <w:uiPriority w:val="0"/>
    <w:pPr>
      <w:ind w:firstLine="200"/>
    </w:pPr>
    <w:rPr>
      <w:rFonts w:ascii="Calibri"/>
      <w:kern w:val="0"/>
      <w:sz w:val="21"/>
      <w:szCs w:val="21"/>
    </w:rPr>
  </w:style>
  <w:style w:type="paragraph" w:customStyle="1" w:styleId="2836">
    <w:name w:val="乌市-标题四"/>
    <w:basedOn w:val="1457"/>
    <w:qFormat/>
    <w:uiPriority w:val="0"/>
    <w:pPr>
      <w:numPr>
        <w:ilvl w:val="3"/>
      </w:numPr>
      <w:tabs>
        <w:tab w:val="left" w:pos="360"/>
        <w:tab w:val="left" w:pos="1680"/>
        <w:tab w:val="left" w:pos="2880"/>
      </w:tabs>
      <w:ind w:left="1680" w:hanging="494"/>
      <w:outlineLvl w:val="3"/>
    </w:pPr>
    <w:rPr>
      <w:rFonts w:ascii="Calibri" w:hAnsi="Calibri"/>
      <w:sz w:val="30"/>
    </w:rPr>
  </w:style>
  <w:style w:type="paragraph" w:customStyle="1" w:styleId="2837">
    <w:name w:val="目录3"/>
    <w:basedOn w:val="1"/>
    <w:qFormat/>
    <w:uiPriority w:val="0"/>
    <w:pPr>
      <w:widowControl w:val="0"/>
      <w:ind w:left="3115" w:firstLine="288" w:firstLineChars="0"/>
      <w:jc w:val="both"/>
    </w:pPr>
    <w:rPr>
      <w:rFonts w:ascii="Calibri" w:eastAsia="仿宋"/>
      <w:sz w:val="21"/>
    </w:rPr>
  </w:style>
  <w:style w:type="paragraph" w:customStyle="1" w:styleId="2838">
    <w:name w:val="_Style 13"/>
    <w:unhideWhenUsed/>
    <w:qFormat/>
    <w:uiPriority w:val="99"/>
    <w:pPr>
      <w:widowControl w:val="0"/>
      <w:spacing w:line="240" w:lineRule="auto"/>
      <w:jc w:val="both"/>
    </w:pPr>
    <w:rPr>
      <w:rFonts w:ascii="Calibri" w:hAnsi="Calibri" w:eastAsia="宋体" w:cs="Times New Roman"/>
      <w:kern w:val="2"/>
      <w:sz w:val="21"/>
      <w:szCs w:val="21"/>
      <w:lang w:val="en-US" w:eastAsia="zh-CN" w:bidi="ar-SA"/>
    </w:rPr>
  </w:style>
  <w:style w:type="paragraph" w:customStyle="1" w:styleId="2839">
    <w:name w:val="版权"/>
    <w:basedOn w:val="1"/>
    <w:qFormat/>
    <w:uiPriority w:val="0"/>
    <w:pPr>
      <w:widowControl w:val="0"/>
      <w:tabs>
        <w:tab w:val="right" w:pos="454"/>
      </w:tabs>
      <w:adjustRightInd w:val="0"/>
      <w:snapToGrid w:val="0"/>
      <w:spacing w:after="120" w:line="440" w:lineRule="atLeast"/>
      <w:ind w:firstLine="0" w:firstLineChars="0"/>
    </w:pPr>
    <w:rPr>
      <w:rFonts w:ascii="Calibri" w:eastAsia="仿宋"/>
      <w:sz w:val="18"/>
      <w:szCs w:val="18"/>
    </w:rPr>
  </w:style>
  <w:style w:type="paragraph" w:customStyle="1" w:styleId="2840">
    <w:name w:val="示例"/>
    <w:next w:val="1"/>
    <w:qFormat/>
    <w:uiPriority w:val="0"/>
    <w:pPr>
      <w:widowControl w:val="0"/>
      <w:numPr>
        <w:ilvl w:val="0"/>
        <w:numId w:val="130"/>
      </w:numPr>
      <w:spacing w:line="240" w:lineRule="auto"/>
      <w:jc w:val="both"/>
    </w:pPr>
    <w:rPr>
      <w:rFonts w:ascii="宋体" w:hAnsi="Calibri" w:eastAsia="宋体" w:cs="Times New Roman"/>
      <w:sz w:val="18"/>
      <w:szCs w:val="18"/>
      <w:lang w:val="en-US" w:eastAsia="zh-CN" w:bidi="ar-SA"/>
    </w:rPr>
  </w:style>
  <w:style w:type="paragraph" w:customStyle="1" w:styleId="2841">
    <w:name w:val="表格正文中"/>
    <w:basedOn w:val="1"/>
    <w:qFormat/>
    <w:uiPriority w:val="0"/>
    <w:pPr>
      <w:widowControl w:val="0"/>
      <w:spacing w:line="440" w:lineRule="atLeast"/>
      <w:ind w:firstLine="0" w:firstLineChars="0"/>
      <w:jc w:val="center"/>
    </w:pPr>
    <w:rPr>
      <w:rFonts w:ascii="Calibri" w:eastAsia="楷体_GB2312"/>
      <w:sz w:val="21"/>
    </w:rPr>
  </w:style>
  <w:style w:type="paragraph" w:customStyle="1" w:styleId="2842">
    <w:name w:val="xl67"/>
    <w:basedOn w:val="1"/>
    <w:qFormat/>
    <w:uiPriority w:val="0"/>
    <w:pPr>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line="240" w:lineRule="auto"/>
      <w:ind w:firstLine="0" w:firstLineChars="0"/>
    </w:pPr>
    <w:rPr>
      <w:rFonts w:ascii="仿宋_GB2312" w:eastAsia="仿宋_GB2312" w:cs="宋体"/>
      <w:kern w:val="0"/>
      <w:sz w:val="21"/>
    </w:rPr>
  </w:style>
  <w:style w:type="paragraph" w:customStyle="1" w:styleId="2843">
    <w:name w:val="样式B"/>
    <w:basedOn w:val="1"/>
    <w:qFormat/>
    <w:uiPriority w:val="0"/>
    <w:pPr>
      <w:widowControl w:val="0"/>
      <w:numPr>
        <w:ilvl w:val="0"/>
        <w:numId w:val="131"/>
      </w:numPr>
      <w:tabs>
        <w:tab w:val="left" w:pos="360"/>
        <w:tab w:val="clear" w:pos="432"/>
      </w:tabs>
      <w:spacing w:line="300" w:lineRule="auto"/>
      <w:ind w:firstLine="0" w:firstLineChars="0"/>
      <w:jc w:val="both"/>
    </w:pPr>
    <w:rPr>
      <w:rFonts w:ascii="Calibri" w:hAnsi="Calibri"/>
      <w:color w:val="000000"/>
    </w:rPr>
  </w:style>
  <w:style w:type="paragraph" w:customStyle="1" w:styleId="2844">
    <w:name w:val="xl432"/>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pPr>
    <w:rPr>
      <w:rFonts w:cs="宋体"/>
      <w:color w:val="000000"/>
      <w:kern w:val="0"/>
      <w:sz w:val="21"/>
      <w:szCs w:val="20"/>
    </w:rPr>
  </w:style>
  <w:style w:type="paragraph" w:customStyle="1" w:styleId="2845">
    <w:name w:val="xl89"/>
    <w:basedOn w:val="1"/>
    <w:qFormat/>
    <w:uiPriority w:val="0"/>
    <w:pPr>
      <w:pBdr>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b/>
      <w:bCs/>
      <w:color w:val="000000"/>
      <w:kern w:val="0"/>
      <w:sz w:val="21"/>
    </w:rPr>
  </w:style>
  <w:style w:type="paragraph" w:customStyle="1" w:styleId="2846">
    <w:name w:val="样式 标题 55l4H5h5Second Subheading + 段前: 0.5 行 段后: 0.5 行 行距:..."/>
    <w:basedOn w:val="7"/>
    <w:qFormat/>
    <w:uiPriority w:val="0"/>
    <w:pPr>
      <w:numPr>
        <w:numId w:val="0"/>
      </w:numPr>
      <w:tabs>
        <w:tab w:val="left" w:pos="2580"/>
      </w:tabs>
      <w:spacing w:line="360" w:lineRule="auto"/>
      <w:ind w:left="2580" w:hanging="420"/>
      <w:jc w:val="both"/>
    </w:pPr>
    <w:rPr>
      <w:rFonts w:ascii="Calibri" w:hAnsi="Calibri" w:eastAsia="楷体_GB2312"/>
      <w:b/>
      <w:w w:val="100"/>
      <w:kern w:val="2"/>
      <w:sz w:val="28"/>
      <w:szCs w:val="20"/>
    </w:rPr>
  </w:style>
  <w:style w:type="paragraph" w:customStyle="1" w:styleId="2847">
    <w:name w:val="样式 _标题3 + 文字 1"/>
    <w:basedOn w:val="172"/>
    <w:qFormat/>
    <w:uiPriority w:val="0"/>
    <w:pPr>
      <w:numPr>
        <w:ilvl w:val="0"/>
        <w:numId w:val="0"/>
      </w:numPr>
      <w:ind w:left="284"/>
    </w:pPr>
    <w:rPr>
      <w:b w:val="0"/>
      <w:bCs/>
      <w:color w:val="000000"/>
    </w:rPr>
  </w:style>
  <w:style w:type="paragraph" w:customStyle="1" w:styleId="2848">
    <w:name w:val="表头文本"/>
    <w:basedOn w:val="1"/>
    <w:qFormat/>
    <w:uiPriority w:val="0"/>
    <w:pPr>
      <w:widowControl w:val="0"/>
      <w:ind w:firstLine="200"/>
      <w:jc w:val="center"/>
    </w:pPr>
    <w:rPr>
      <w:rFonts w:ascii="Arial" w:hAnsi="Arial" w:eastAsia="仿宋"/>
      <w:b/>
      <w:sz w:val="18"/>
      <w:szCs w:val="21"/>
    </w:rPr>
  </w:style>
  <w:style w:type="paragraph" w:customStyle="1" w:styleId="2849">
    <w:name w:val="樣式 行距:  單行間距1"/>
    <w:basedOn w:val="1"/>
    <w:qFormat/>
    <w:uiPriority w:val="0"/>
    <w:pPr>
      <w:widowControl w:val="0"/>
      <w:adjustRightInd w:val="0"/>
      <w:snapToGrid w:val="0"/>
      <w:spacing w:line="240" w:lineRule="auto"/>
      <w:ind w:firstLine="0" w:firstLineChars="0"/>
      <w:jc w:val="both"/>
    </w:pPr>
    <w:rPr>
      <w:rFonts w:ascii="Calibri" w:eastAsia="楷体_GB2312" w:cs="PMingLiU"/>
      <w:sz w:val="21"/>
      <w:szCs w:val="20"/>
    </w:rPr>
  </w:style>
  <w:style w:type="paragraph" w:customStyle="1" w:styleId="2850">
    <w:name w:val="注释"/>
    <w:basedOn w:val="1"/>
    <w:qFormat/>
    <w:uiPriority w:val="0"/>
    <w:pPr>
      <w:widowControl w:val="0"/>
      <w:spacing w:line="240" w:lineRule="auto"/>
      <w:ind w:firstLine="0" w:firstLineChars="0"/>
      <w:jc w:val="both"/>
    </w:pPr>
    <w:rPr>
      <w:rFonts w:ascii="Calibri" w:hAnsi="Calibri"/>
      <w:color w:val="0000FF"/>
      <w:sz w:val="21"/>
      <w:szCs w:val="20"/>
    </w:rPr>
  </w:style>
  <w:style w:type="paragraph" w:customStyle="1" w:styleId="2851">
    <w:name w:val="样式 行距: 固定值 25 磅 首行缩进:  2 字符"/>
    <w:basedOn w:val="1"/>
    <w:qFormat/>
    <w:uiPriority w:val="0"/>
    <w:pPr>
      <w:widowControl w:val="0"/>
      <w:adjustRightInd w:val="0"/>
      <w:spacing w:line="500" w:lineRule="exact"/>
      <w:ind w:firstLine="560"/>
      <w:jc w:val="both"/>
      <w:textAlignment w:val="baseline"/>
    </w:pPr>
    <w:rPr>
      <w:rFonts w:ascii="Calibri"/>
      <w:kern w:val="0"/>
      <w:sz w:val="28"/>
      <w:szCs w:val="28"/>
    </w:rPr>
  </w:style>
  <w:style w:type="paragraph" w:customStyle="1" w:styleId="2852">
    <w:name w:val="样式 标题 3 + 段前: 0 磅 段后: 0 磅 行距: 多倍行距 1.25 字行"/>
    <w:basedOn w:val="5"/>
    <w:qFormat/>
    <w:uiPriority w:val="0"/>
    <w:pPr>
      <w:keepLines w:val="0"/>
      <w:widowControl w:val="0"/>
      <w:numPr>
        <w:ilvl w:val="0"/>
        <w:numId w:val="0"/>
      </w:numPr>
      <w:tabs>
        <w:tab w:val="left" w:pos="2988"/>
      </w:tabs>
      <w:spacing w:line="300" w:lineRule="auto"/>
      <w:ind w:left="720" w:hanging="720"/>
    </w:pPr>
    <w:rPr>
      <w:rFonts w:ascii="Calibri" w:hAnsi="宋体" w:eastAsia="宋体" w:cs="宋体"/>
      <w:b/>
      <w:sz w:val="21"/>
      <w:szCs w:val="20"/>
    </w:rPr>
  </w:style>
  <w:style w:type="paragraph" w:customStyle="1" w:styleId="2853">
    <w:name w:val="reader-word-layer reader-word-s2-7"/>
    <w:basedOn w:val="1"/>
    <w:qFormat/>
    <w:uiPriority w:val="0"/>
    <w:pPr>
      <w:spacing w:before="100" w:beforeAutospacing="1" w:after="100" w:afterAutospacing="1" w:line="240" w:lineRule="auto"/>
      <w:ind w:firstLine="0" w:firstLineChars="0"/>
    </w:pPr>
    <w:rPr>
      <w:rFonts w:eastAsia="仿宋" w:cs="宋体"/>
      <w:kern w:val="0"/>
      <w:sz w:val="21"/>
    </w:rPr>
  </w:style>
  <w:style w:type="paragraph" w:customStyle="1" w:styleId="2854">
    <w:name w:val="TOC_Heading"/>
    <w:basedOn w:val="1"/>
    <w:next w:val="1"/>
    <w:qFormat/>
    <w:uiPriority w:val="0"/>
    <w:pPr>
      <w:keepNext/>
      <w:spacing w:before="80" w:after="120"/>
      <w:ind w:firstLine="0" w:firstLineChars="0"/>
    </w:pPr>
    <w:rPr>
      <w:rFonts w:ascii="Arial" w:hAnsi="Arial" w:eastAsia="仿宋"/>
      <w:b/>
      <w:kern w:val="0"/>
      <w:sz w:val="21"/>
      <w:szCs w:val="20"/>
      <w:lang w:val="en-GB" w:eastAsia="en-US"/>
    </w:rPr>
  </w:style>
  <w:style w:type="paragraph" w:customStyle="1" w:styleId="2855">
    <w:name w:val="db"/>
    <w:basedOn w:val="1"/>
    <w:qFormat/>
    <w:uiPriority w:val="0"/>
    <w:pPr>
      <w:pBdr>
        <w:left w:val="single" w:color="CCCCCC" w:sz="6" w:space="4"/>
      </w:pBdr>
      <w:spacing w:line="240" w:lineRule="auto"/>
      <w:ind w:left="240" w:firstLine="0" w:firstLineChars="0"/>
    </w:pPr>
    <w:rPr>
      <w:rFonts w:ascii="Courier" w:hAnsi="Courier" w:cs="宋体"/>
      <w:kern w:val="0"/>
      <w:sz w:val="21"/>
    </w:rPr>
  </w:style>
  <w:style w:type="paragraph" w:customStyle="1" w:styleId="2856">
    <w:name w:val="xl194"/>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center"/>
      <w:textAlignment w:val="center"/>
    </w:pPr>
    <w:rPr>
      <w:rFonts w:ascii="Arial" w:hAnsi="Arial" w:eastAsia="Arial Unicode MS" w:cs="Arial"/>
      <w:color w:val="000000"/>
      <w:kern w:val="0"/>
      <w:sz w:val="21"/>
      <w:szCs w:val="20"/>
    </w:rPr>
  </w:style>
  <w:style w:type="paragraph" w:customStyle="1" w:styleId="2857">
    <w:name w:val="样式 标题 1H1PIM 1h1标书1H11H12H111H13H112Header 1Huvudrubr...2"/>
    <w:basedOn w:val="3"/>
    <w:qFormat/>
    <w:uiPriority w:val="99"/>
    <w:pPr>
      <w:pageBreakBefore/>
      <w:tabs>
        <w:tab w:val="left" w:pos="432"/>
      </w:tabs>
      <w:spacing w:before="120" w:beforeLines="100" w:after="60" w:afterLines="100"/>
      <w:ind w:left="0" w:firstLine="0" w:firstLineChars="0"/>
    </w:pPr>
    <w:rPr>
      <w:rFonts w:ascii="Times New Roman" w:eastAsia="Times New Roman" w:cs="宋体"/>
      <w:sz w:val="44"/>
      <w:szCs w:val="20"/>
    </w:rPr>
  </w:style>
  <w:style w:type="paragraph" w:customStyle="1" w:styleId="2858">
    <w:name w:val="图形文字"/>
    <w:next w:val="1"/>
    <w:qFormat/>
    <w:uiPriority w:val="0"/>
    <w:pPr>
      <w:spacing w:line="240" w:lineRule="auto"/>
      <w:jc w:val="center"/>
    </w:pPr>
    <w:rPr>
      <w:rFonts w:ascii="Calibri" w:hAnsi="Calibri" w:eastAsia="宋体" w:cs="Times New Roman"/>
      <w:color w:val="000000"/>
      <w:sz w:val="24"/>
      <w:lang w:val="en-US" w:eastAsia="zh-CN" w:bidi="ar-SA"/>
    </w:rPr>
  </w:style>
  <w:style w:type="paragraph" w:customStyle="1" w:styleId="2859">
    <w:name w:val="我的3"/>
    <w:basedOn w:val="5"/>
    <w:qFormat/>
    <w:uiPriority w:val="0"/>
    <w:pPr>
      <w:keepNext w:val="0"/>
      <w:keepLines w:val="0"/>
      <w:widowControl w:val="0"/>
      <w:numPr>
        <w:numId w:val="132"/>
      </w:numPr>
      <w:tabs>
        <w:tab w:val="left" w:pos="360"/>
        <w:tab w:val="left" w:pos="1441"/>
      </w:tabs>
      <w:spacing w:before="260" w:after="260" w:line="240" w:lineRule="auto"/>
      <w:ind w:left="720" w:hanging="720"/>
      <w:jc w:val="both"/>
    </w:pPr>
    <w:rPr>
      <w:rFonts w:ascii="Calibri" w:hAnsi="Calibri" w:eastAsia="宋体"/>
      <w:b/>
      <w:sz w:val="32"/>
      <w:szCs w:val="32"/>
    </w:rPr>
  </w:style>
  <w:style w:type="paragraph" w:customStyle="1" w:styleId="2860">
    <w:name w:val="我的1"/>
    <w:basedOn w:val="1397"/>
    <w:qFormat/>
    <w:uiPriority w:val="0"/>
    <w:pPr>
      <w:keepNext w:val="0"/>
      <w:keepLines w:val="0"/>
      <w:numPr>
        <w:ilvl w:val="0"/>
        <w:numId w:val="133"/>
      </w:numPr>
      <w:tabs>
        <w:tab w:val="left" w:pos="900"/>
        <w:tab w:val="clear" w:pos="846"/>
      </w:tabs>
      <w:spacing w:before="340" w:beforeLines="0" w:after="330" w:afterLines="0"/>
      <w:ind w:left="900" w:firstLine="0"/>
      <w:jc w:val="left"/>
    </w:pPr>
    <w:rPr>
      <w:rFonts w:ascii="Calibri" w:hAnsi="Calibri" w:eastAsia="宋体"/>
    </w:rPr>
  </w:style>
  <w:style w:type="paragraph" w:customStyle="1" w:styleId="2861">
    <w:name w:val="封面 标题"/>
    <w:basedOn w:val="1"/>
    <w:qFormat/>
    <w:uiPriority w:val="0"/>
    <w:pPr>
      <w:widowControl w:val="0"/>
      <w:spacing w:before="312" w:beforeLines="100" w:after="312" w:afterLines="100" w:line="240" w:lineRule="auto"/>
      <w:ind w:right="-107" w:rightChars="-51" w:firstLine="0" w:firstLineChars="0"/>
      <w:jc w:val="center"/>
    </w:pPr>
    <w:rPr>
      <w:rFonts w:ascii="Calibri" w:hAnsi="Calibri" w:eastAsia="黑体"/>
      <w:b/>
      <w:shadow/>
      <w:spacing w:val="40"/>
      <w:sz w:val="72"/>
    </w:rPr>
  </w:style>
  <w:style w:type="paragraph" w:customStyle="1" w:styleId="2862">
    <w:name w:val="标题3正文"/>
    <w:basedOn w:val="2863"/>
    <w:qFormat/>
    <w:uiPriority w:val="0"/>
    <w:pPr>
      <w:ind w:left="400" w:leftChars="400"/>
    </w:pPr>
  </w:style>
  <w:style w:type="paragraph" w:customStyle="1" w:styleId="2863">
    <w:name w:val="标题2正文"/>
    <w:basedOn w:val="1"/>
    <w:qFormat/>
    <w:uiPriority w:val="0"/>
    <w:pPr>
      <w:widowControl w:val="0"/>
      <w:ind w:left="200" w:leftChars="200" w:firstLine="420" w:firstLineChars="0"/>
      <w:jc w:val="both"/>
    </w:pPr>
    <w:rPr>
      <w:rFonts w:ascii="Calibri" w:cs="宋体"/>
      <w:sz w:val="21"/>
      <w:szCs w:val="20"/>
    </w:rPr>
  </w:style>
  <w:style w:type="paragraph" w:customStyle="1" w:styleId="2864">
    <w:name w:val="xl222"/>
    <w:basedOn w:val="1"/>
    <w:qFormat/>
    <w:uiPriority w:val="99"/>
    <w:pPr>
      <w:pBdr>
        <w:top w:val="single" w:color="auto" w:sz="4" w:space="0"/>
        <w:left w:val="single" w:color="auto" w:sz="8" w:space="0"/>
        <w:bottom w:val="single" w:color="auto" w:sz="8" w:space="0"/>
        <w:right w:val="single" w:color="auto" w:sz="4" w:space="0"/>
      </w:pBdr>
      <w:spacing w:before="100" w:beforeAutospacing="1" w:after="100" w:afterAutospacing="1"/>
      <w:ind w:firstLine="0" w:firstLineChars="0"/>
    </w:pPr>
    <w:rPr>
      <w:rFonts w:ascii="Calibri"/>
      <w:kern w:val="0"/>
      <w:sz w:val="21"/>
      <w:szCs w:val="21"/>
    </w:rPr>
  </w:style>
  <w:style w:type="paragraph" w:customStyle="1" w:styleId="2865">
    <w:name w:val="方案标题3"/>
    <w:basedOn w:val="5"/>
    <w:next w:val="1793"/>
    <w:qFormat/>
    <w:uiPriority w:val="99"/>
    <w:pPr>
      <w:keepLines w:val="0"/>
      <w:widowControl w:val="0"/>
      <w:numPr>
        <w:ilvl w:val="0"/>
        <w:numId w:val="0"/>
      </w:numPr>
      <w:tabs>
        <w:tab w:val="left" w:pos="1685"/>
      </w:tabs>
      <w:spacing w:before="312" w:after="312" w:line="240" w:lineRule="auto"/>
      <w:ind w:left="1685" w:leftChars="400"/>
    </w:pPr>
    <w:rPr>
      <w:rFonts w:ascii="宋体" w:hAnsi="宋体" w:eastAsia="宋体"/>
      <w:b/>
      <w:bCs w:val="0"/>
      <w:color w:val="000000"/>
      <w:szCs w:val="24"/>
    </w:rPr>
  </w:style>
  <w:style w:type="paragraph" w:customStyle="1" w:styleId="2866">
    <w:name w:val="标题 4 New New New"/>
    <w:basedOn w:val="1"/>
    <w:next w:val="1"/>
    <w:qFormat/>
    <w:uiPriority w:val="99"/>
    <w:pPr>
      <w:keepNext/>
      <w:tabs>
        <w:tab w:val="left" w:pos="864"/>
        <w:tab w:val="left" w:pos="2080"/>
      </w:tabs>
      <w:spacing w:before="240" w:after="60"/>
      <w:ind w:left="2080" w:right="100" w:rightChars="100" w:hanging="420" w:firstLineChars="0"/>
      <w:outlineLvl w:val="3"/>
    </w:pPr>
    <w:rPr>
      <w:rFonts w:ascii="Calibri"/>
      <w:b/>
      <w:bCs/>
      <w:kern w:val="0"/>
      <w:sz w:val="28"/>
      <w:szCs w:val="28"/>
    </w:rPr>
  </w:style>
  <w:style w:type="paragraph" w:customStyle="1" w:styleId="2867">
    <w:name w:val="正文-2字符首行缩进"/>
    <w:basedOn w:val="1"/>
    <w:qFormat/>
    <w:uiPriority w:val="0"/>
    <w:pPr>
      <w:widowControl w:val="0"/>
      <w:ind w:firstLine="200"/>
      <w:jc w:val="both"/>
    </w:pPr>
    <w:rPr>
      <w:rFonts w:ascii="仿宋_GB2312" w:hAnsi="Calibri" w:eastAsia="仿宋_GB2312"/>
      <w:kern w:val="0"/>
      <w:sz w:val="28"/>
      <w:szCs w:val="21"/>
    </w:rPr>
  </w:style>
  <w:style w:type="paragraph" w:customStyle="1" w:styleId="2868">
    <w:name w:val="样式 标题 1 + (西文)四号"/>
    <w:basedOn w:val="3"/>
    <w:qFormat/>
    <w:uiPriority w:val="0"/>
    <w:pPr>
      <w:widowControl w:val="0"/>
      <w:tabs>
        <w:tab w:val="left" w:pos="425"/>
        <w:tab w:val="left" w:pos="432"/>
      </w:tabs>
      <w:spacing w:before="340" w:beforeLines="0" w:after="330" w:afterLines="0" w:line="578" w:lineRule="auto"/>
      <w:ind w:left="900" w:hanging="420" w:firstLineChars="0"/>
      <w:jc w:val="both"/>
    </w:pPr>
    <w:rPr>
      <w:rFonts w:eastAsia="宋体"/>
      <w:sz w:val="44"/>
    </w:rPr>
  </w:style>
  <w:style w:type="paragraph" w:customStyle="1" w:styleId="2869">
    <w:name w:val="自定义样式 图表标题"/>
    <w:basedOn w:val="1165"/>
    <w:qFormat/>
    <w:uiPriority w:val="99"/>
    <w:pPr>
      <w:widowControl/>
      <w:spacing w:beforeLines="0" w:afterLines="0"/>
      <w:ind w:firstLine="0" w:firstLineChars="0"/>
      <w:jc w:val="center"/>
    </w:pPr>
    <w:rPr>
      <w:rFonts w:eastAsia="仿宋_GB2312" w:cs="Arial"/>
      <w:bCs w:val="0"/>
      <w:sz w:val="24"/>
      <w:szCs w:val="20"/>
    </w:rPr>
  </w:style>
  <w:style w:type="paragraph" w:customStyle="1" w:styleId="2870">
    <w:name w:val="样式 仿宋_GB2312 居中 行距: 1.5 倍行距"/>
    <w:basedOn w:val="1"/>
    <w:qFormat/>
    <w:uiPriority w:val="99"/>
    <w:pPr>
      <w:shd w:val="clear" w:color="auto" w:fill="FFFFFF"/>
      <w:ind w:firstLine="0" w:firstLineChars="0"/>
      <w:jc w:val="center"/>
    </w:pPr>
    <w:rPr>
      <w:rFonts w:ascii="仿宋_GB2312" w:cs="宋体"/>
      <w:kern w:val="0"/>
      <w:sz w:val="21"/>
      <w:szCs w:val="20"/>
    </w:rPr>
  </w:style>
  <w:style w:type="paragraph" w:customStyle="1" w:styleId="2871">
    <w:name w:val="API：方法声明"/>
    <w:basedOn w:val="1"/>
    <w:next w:val="1"/>
    <w:qFormat/>
    <w:uiPriority w:val="0"/>
    <w:pPr>
      <w:widowControl w:val="0"/>
      <w:spacing w:beforeLines="50"/>
      <w:ind w:firstLine="0" w:firstLineChars="0"/>
      <w:jc w:val="both"/>
    </w:pPr>
    <w:rPr>
      <w:rFonts w:ascii="Courier New" w:hAnsi="Courier New" w:eastAsia="Courier New" w:cs="Tahoma"/>
      <w:color w:val="000000"/>
      <w:sz w:val="21"/>
      <w:szCs w:val="21"/>
    </w:rPr>
  </w:style>
  <w:style w:type="paragraph" w:customStyle="1" w:styleId="2872">
    <w:name w:val="符号悬挂缩进"/>
    <w:basedOn w:val="1"/>
    <w:qFormat/>
    <w:uiPriority w:val="99"/>
    <w:pPr>
      <w:tabs>
        <w:tab w:val="left" w:pos="2730"/>
      </w:tabs>
      <w:ind w:firstLine="566" w:firstLineChars="236"/>
    </w:pPr>
    <w:rPr>
      <w:rFonts w:cs="宋体"/>
      <w:bCs/>
      <w:color w:val="000000"/>
      <w:kern w:val="0"/>
      <w:sz w:val="21"/>
      <w:szCs w:val="28"/>
    </w:rPr>
  </w:style>
  <w:style w:type="paragraph" w:customStyle="1" w:styleId="2873">
    <w:name w:val="图五"/>
    <w:basedOn w:val="1"/>
    <w:qFormat/>
    <w:uiPriority w:val="0"/>
    <w:pPr>
      <w:widowControl w:val="0"/>
      <w:spacing w:line="240" w:lineRule="exact"/>
      <w:ind w:firstLine="0" w:firstLineChars="0"/>
      <w:jc w:val="center"/>
    </w:pPr>
    <w:rPr>
      <w:rFonts w:ascii="Calibri"/>
      <w:sz w:val="21"/>
    </w:rPr>
  </w:style>
  <w:style w:type="paragraph" w:customStyle="1" w:styleId="2874">
    <w:name w:val="方欣封面"/>
    <w:basedOn w:val="1"/>
    <w:qFormat/>
    <w:uiPriority w:val="99"/>
    <w:pPr>
      <w:ind w:firstLine="0" w:firstLineChars="0"/>
      <w:jc w:val="right"/>
    </w:pPr>
    <w:rPr>
      <w:rFonts w:ascii="黑体" w:eastAsia="黑体" w:cs="宋体"/>
      <w:kern w:val="0"/>
      <w:sz w:val="32"/>
      <w:szCs w:val="20"/>
    </w:rPr>
  </w:style>
  <w:style w:type="paragraph" w:customStyle="1" w:styleId="2875">
    <w:name w:val="第2层序列"/>
    <w:basedOn w:val="1"/>
    <w:qFormat/>
    <w:uiPriority w:val="0"/>
    <w:pPr>
      <w:widowControl w:val="0"/>
      <w:numPr>
        <w:ilvl w:val="0"/>
        <w:numId w:val="134"/>
      </w:numPr>
      <w:tabs>
        <w:tab w:val="left" w:pos="360"/>
        <w:tab w:val="left" w:pos="945"/>
        <w:tab w:val="left" w:pos="1838"/>
      </w:tabs>
      <w:spacing w:before="60" w:after="60" w:line="240" w:lineRule="auto"/>
      <w:ind w:left="0" w:firstLine="0" w:firstLineChars="0"/>
      <w:jc w:val="both"/>
    </w:pPr>
    <w:rPr>
      <w:rFonts w:ascii="楷体_GB2312" w:eastAsia="楷体_GB2312"/>
      <w:sz w:val="21"/>
    </w:rPr>
  </w:style>
  <w:style w:type="paragraph" w:customStyle="1" w:styleId="2876">
    <w:name w:val="四级无标题条"/>
    <w:basedOn w:val="1"/>
    <w:qFormat/>
    <w:uiPriority w:val="0"/>
    <w:pPr>
      <w:widowControl w:val="0"/>
      <w:numPr>
        <w:ilvl w:val="5"/>
        <w:numId w:val="76"/>
      </w:numPr>
      <w:tabs>
        <w:tab w:val="left" w:pos="360"/>
      </w:tabs>
      <w:spacing w:line="240" w:lineRule="auto"/>
      <w:ind w:left="0" w:firstLine="0" w:firstLineChars="0"/>
      <w:jc w:val="both"/>
    </w:pPr>
    <w:rPr>
      <w:rFonts w:ascii="Calibri"/>
      <w:sz w:val="21"/>
    </w:rPr>
  </w:style>
  <w:style w:type="paragraph" w:customStyle="1" w:styleId="2877">
    <w:name w:val="Normal Indent1"/>
    <w:basedOn w:val="1"/>
    <w:qFormat/>
    <w:uiPriority w:val="0"/>
    <w:pPr>
      <w:widowControl w:val="0"/>
      <w:spacing w:before="50" w:beforeLines="50"/>
      <w:ind w:firstLine="420"/>
      <w:jc w:val="both"/>
    </w:pPr>
    <w:rPr>
      <w:rFonts w:ascii="Calibri" w:hAnsi="Calibri"/>
      <w:sz w:val="21"/>
    </w:rPr>
  </w:style>
  <w:style w:type="paragraph" w:customStyle="1" w:styleId="2878">
    <w:name w:val="公司地址"/>
    <w:basedOn w:val="1"/>
    <w:qFormat/>
    <w:uiPriority w:val="0"/>
    <w:pPr>
      <w:widowControl w:val="0"/>
      <w:spacing w:after="80" w:line="240" w:lineRule="auto"/>
      <w:ind w:firstLine="0" w:firstLineChars="0"/>
      <w:jc w:val="center"/>
    </w:pPr>
    <w:rPr>
      <w:rFonts w:ascii="Calibri" w:eastAsia="仿宋"/>
      <w:sz w:val="18"/>
      <w:szCs w:val="20"/>
    </w:rPr>
  </w:style>
  <w:style w:type="paragraph" w:customStyle="1" w:styleId="2879">
    <w:name w:val="jkm2"/>
    <w:basedOn w:val="400"/>
    <w:qFormat/>
    <w:uiPriority w:val="99"/>
    <w:pPr>
      <w:tabs>
        <w:tab w:val="clear" w:pos="992"/>
      </w:tabs>
      <w:spacing w:before="320"/>
      <w:outlineLvl w:val="1"/>
    </w:pPr>
    <w:rPr>
      <w:rFonts w:eastAsia="宋体"/>
      <w:sz w:val="32"/>
    </w:rPr>
  </w:style>
  <w:style w:type="paragraph" w:customStyle="1" w:styleId="2880">
    <w:name w:val="f_gray"/>
    <w:basedOn w:val="1"/>
    <w:qFormat/>
    <w:uiPriority w:val="0"/>
    <w:pPr>
      <w:spacing w:before="100" w:beforeAutospacing="1" w:after="100" w:afterAutospacing="1"/>
      <w:ind w:firstLine="0" w:firstLineChars="0"/>
    </w:pPr>
    <w:rPr>
      <w:rFonts w:cs="宋体"/>
      <w:kern w:val="0"/>
      <w:sz w:val="18"/>
      <w:szCs w:val="18"/>
    </w:rPr>
  </w:style>
  <w:style w:type="paragraph" w:customStyle="1" w:styleId="2881">
    <w:name w:val="tableheading"/>
    <w:basedOn w:val="1"/>
    <w:qFormat/>
    <w:uiPriority w:val="0"/>
    <w:pPr>
      <w:spacing w:line="300" w:lineRule="atLeast"/>
      <w:ind w:firstLine="0" w:firstLineChars="0"/>
    </w:pPr>
    <w:rPr>
      <w:rFonts w:eastAsia="仿宋" w:cs="宋体"/>
      <w:kern w:val="0"/>
      <w:sz w:val="18"/>
      <w:szCs w:val="18"/>
    </w:rPr>
  </w:style>
  <w:style w:type="paragraph" w:customStyle="1" w:styleId="2882">
    <w:name w:val="biaoti"/>
    <w:basedOn w:val="1"/>
    <w:qFormat/>
    <w:uiPriority w:val="99"/>
    <w:pPr>
      <w:spacing w:before="100" w:beforeAutospacing="1" w:after="100" w:afterAutospacing="1" w:line="240" w:lineRule="auto"/>
      <w:ind w:firstLine="0" w:firstLineChars="0"/>
    </w:pPr>
    <w:rPr>
      <w:rFonts w:eastAsia="仿宋_GB2312" w:cs="宋体"/>
      <w:color w:val="000000"/>
      <w:kern w:val="0"/>
      <w:sz w:val="32"/>
      <w:szCs w:val="32"/>
    </w:rPr>
  </w:style>
  <w:style w:type="paragraph" w:customStyle="1" w:styleId="2883">
    <w:name w:val="font32"/>
    <w:basedOn w:val="1"/>
    <w:qFormat/>
    <w:uiPriority w:val="0"/>
    <w:pPr>
      <w:spacing w:before="100" w:beforeAutospacing="1" w:after="100" w:afterAutospacing="1" w:line="240" w:lineRule="auto"/>
      <w:ind w:firstLine="0" w:firstLineChars="0"/>
    </w:pPr>
    <w:rPr>
      <w:rFonts w:eastAsia="仿宋" w:cs="宋体"/>
      <w:color w:val="000000"/>
      <w:kern w:val="0"/>
      <w:sz w:val="21"/>
      <w:szCs w:val="21"/>
    </w:rPr>
  </w:style>
  <w:style w:type="paragraph" w:customStyle="1" w:styleId="2884">
    <w:name w:val="标准书眉_奇数页"/>
    <w:next w:val="1"/>
    <w:qFormat/>
    <w:uiPriority w:val="99"/>
    <w:pPr>
      <w:tabs>
        <w:tab w:val="center" w:pos="4154"/>
        <w:tab w:val="right" w:pos="8306"/>
      </w:tabs>
      <w:spacing w:after="120" w:line="240" w:lineRule="auto"/>
      <w:jc w:val="right"/>
    </w:pPr>
    <w:rPr>
      <w:rFonts w:ascii="Calibri" w:hAnsi="Calibri" w:eastAsia="宋体" w:cs="Times New Roman"/>
      <w:sz w:val="21"/>
      <w:lang w:val="en-US" w:eastAsia="zh-CN" w:bidi="ar-SA"/>
    </w:rPr>
  </w:style>
  <w:style w:type="paragraph" w:customStyle="1" w:styleId="2885">
    <w:name w:val="样式 (符号) 宋体 小四 行距: 1.5 倍行距"/>
    <w:basedOn w:val="1"/>
    <w:qFormat/>
    <w:uiPriority w:val="0"/>
    <w:pPr>
      <w:widowControl w:val="0"/>
      <w:tabs>
        <w:tab w:val="left" w:pos="1560"/>
      </w:tabs>
      <w:ind w:left="1560" w:hanging="480" w:firstLineChars="0"/>
      <w:jc w:val="both"/>
    </w:pPr>
    <w:rPr>
      <w:rFonts w:ascii="Arial" w:hAnsi="Arial" w:eastAsia="仿宋" w:cs="宋体"/>
      <w:sz w:val="21"/>
      <w:szCs w:val="20"/>
    </w:rPr>
  </w:style>
  <w:style w:type="paragraph" w:customStyle="1" w:styleId="2886">
    <w:name w:val="Char152"/>
    <w:basedOn w:val="1"/>
    <w:qFormat/>
    <w:uiPriority w:val="0"/>
    <w:pPr>
      <w:widowControl w:val="0"/>
      <w:spacing w:after="160" w:line="240" w:lineRule="exact"/>
      <w:ind w:firstLine="0" w:firstLineChars="0"/>
      <w:jc w:val="both"/>
    </w:pPr>
    <w:rPr>
      <w:rFonts w:ascii="Calibri" w:hAnsi="Calibri"/>
      <w:snapToGrid w:val="0"/>
      <w:sz w:val="21"/>
      <w:szCs w:val="21"/>
    </w:rPr>
  </w:style>
  <w:style w:type="paragraph" w:customStyle="1" w:styleId="2887">
    <w:name w:val="第一层标题"/>
    <w:basedOn w:val="1"/>
    <w:next w:val="2888"/>
    <w:qFormat/>
    <w:uiPriority w:val="0"/>
    <w:pPr>
      <w:tabs>
        <w:tab w:val="left" w:pos="275"/>
      </w:tabs>
      <w:spacing w:before="960" w:after="120"/>
      <w:ind w:left="272" w:right="68" w:hanging="374" w:firstLineChars="0"/>
      <w:jc w:val="center"/>
      <w:outlineLvl w:val="0"/>
    </w:pPr>
    <w:rPr>
      <w:rFonts w:ascii="Calibri" w:eastAsia="仿宋"/>
      <w:b/>
      <w:color w:val="000000"/>
      <w:sz w:val="44"/>
      <w:szCs w:val="20"/>
    </w:rPr>
  </w:style>
  <w:style w:type="paragraph" w:customStyle="1" w:styleId="2888">
    <w:name w:val="第二层标题"/>
    <w:basedOn w:val="21"/>
    <w:next w:val="2889"/>
    <w:qFormat/>
    <w:uiPriority w:val="0"/>
    <w:pPr>
      <w:widowControl/>
      <w:spacing w:before="360" w:line="360" w:lineRule="auto"/>
      <w:ind w:left="454" w:hanging="454" w:firstLineChars="0"/>
    </w:pPr>
    <w:rPr>
      <w:rFonts w:ascii="Calibri" w:hAnsi="Arial" w:eastAsia="仿宋"/>
      <w:b/>
      <w:color w:val="000000"/>
      <w:sz w:val="30"/>
    </w:rPr>
  </w:style>
  <w:style w:type="paragraph" w:customStyle="1" w:styleId="2889">
    <w:name w:val="第三层标题"/>
    <w:basedOn w:val="21"/>
    <w:next w:val="21"/>
    <w:qFormat/>
    <w:uiPriority w:val="0"/>
    <w:pPr>
      <w:widowControl/>
      <w:spacing w:before="240" w:line="360" w:lineRule="auto"/>
      <w:ind w:left="522" w:firstLine="0" w:firstLineChars="0"/>
    </w:pPr>
    <w:rPr>
      <w:rFonts w:ascii="Calibri" w:hAnsi="Arial" w:eastAsia="仿宋"/>
      <w:b/>
      <w:color w:val="000000"/>
    </w:rPr>
  </w:style>
  <w:style w:type="paragraph" w:customStyle="1" w:styleId="2890">
    <w:name w:val="标题 部分"/>
    <w:basedOn w:val="3"/>
    <w:qFormat/>
    <w:uiPriority w:val="0"/>
    <w:pPr>
      <w:keepNext w:val="0"/>
      <w:keepLines w:val="0"/>
      <w:tabs>
        <w:tab w:val="left" w:pos="432"/>
      </w:tabs>
      <w:spacing w:before="120" w:beforeLines="200" w:after="60" w:afterLines="200" w:line="480" w:lineRule="auto"/>
      <w:ind w:left="0" w:firstLine="0" w:firstLineChars="0"/>
      <w:jc w:val="left"/>
    </w:pPr>
    <w:rPr>
      <w:rFonts w:ascii="Verdana" w:hAnsi="Verdana" w:eastAsia="宋体"/>
      <w:b/>
      <w:bCs w:val="0"/>
      <w:color w:val="000000"/>
      <w:kern w:val="36"/>
      <w:sz w:val="48"/>
      <w:szCs w:val="40"/>
    </w:rPr>
  </w:style>
  <w:style w:type="paragraph" w:customStyle="1" w:styleId="2891">
    <w:name w:val="我的图片"/>
    <w:basedOn w:val="393"/>
    <w:next w:val="393"/>
    <w:qFormat/>
    <w:uiPriority w:val="0"/>
    <w:pPr>
      <w:widowControl/>
      <w:spacing w:beforeLines="0" w:afterLines="0" w:line="240" w:lineRule="auto"/>
      <w:ind w:firstLine="0" w:firstLineChars="0"/>
      <w:jc w:val="center"/>
    </w:pPr>
    <w:rPr>
      <w:rFonts w:ascii="仿宋_GB2312" w:hAnsi="Arial" w:eastAsia="仿宋_GB2312" w:cs="Times New Roman"/>
      <w:color w:val="auto"/>
      <w:sz w:val="32"/>
      <w:szCs w:val="24"/>
    </w:rPr>
  </w:style>
  <w:style w:type="paragraph" w:customStyle="1" w:styleId="2892">
    <w:name w:val="样式1111"/>
    <w:basedOn w:val="1"/>
    <w:qFormat/>
    <w:uiPriority w:val="0"/>
    <w:pPr>
      <w:widowControl w:val="0"/>
      <w:spacing w:before="120" w:after="120"/>
      <w:ind w:firstLine="200"/>
    </w:pPr>
    <w:rPr>
      <w:rFonts w:ascii="Calibri" w:eastAsia="仿宋"/>
      <w:sz w:val="21"/>
    </w:rPr>
  </w:style>
  <w:style w:type="paragraph" w:customStyle="1" w:styleId="2893">
    <w:name w:val="三级符号（非加粗）"/>
    <w:basedOn w:val="1"/>
    <w:qFormat/>
    <w:uiPriority w:val="0"/>
    <w:pPr>
      <w:widowControl w:val="0"/>
      <w:numPr>
        <w:ilvl w:val="0"/>
        <w:numId w:val="135"/>
      </w:numPr>
      <w:tabs>
        <w:tab w:val="left" w:pos="360"/>
        <w:tab w:val="left" w:pos="618"/>
        <w:tab w:val="clear" w:pos="900"/>
      </w:tabs>
      <w:ind w:left="0" w:firstLine="0" w:firstLineChars="0"/>
      <w:jc w:val="both"/>
    </w:pPr>
    <w:rPr>
      <w:rFonts w:ascii="Calibri"/>
      <w:sz w:val="21"/>
      <w:szCs w:val="21"/>
    </w:rPr>
  </w:style>
  <w:style w:type="paragraph" w:customStyle="1" w:styleId="2894">
    <w:name w:val="Char Char Char1 Char Char Char Char Char Char Char Char Char Char Char Char Char Char Char"/>
    <w:basedOn w:val="1"/>
    <w:qFormat/>
    <w:uiPriority w:val="99"/>
    <w:pPr>
      <w:spacing w:after="160" w:line="240" w:lineRule="exact"/>
      <w:ind w:firstLine="0" w:firstLineChars="0"/>
    </w:pPr>
    <w:rPr>
      <w:rFonts w:ascii="Verdana" w:hAnsi="Verdana"/>
      <w:kern w:val="0"/>
      <w:sz w:val="21"/>
      <w:szCs w:val="20"/>
      <w:lang w:eastAsia="en-US"/>
    </w:rPr>
  </w:style>
  <w:style w:type="paragraph" w:customStyle="1" w:styleId="2895">
    <w:name w:val="style35"/>
    <w:basedOn w:val="1"/>
    <w:qFormat/>
    <w:uiPriority w:val="99"/>
    <w:pPr>
      <w:spacing w:before="100" w:beforeAutospacing="1" w:after="100" w:afterAutospacing="1" w:line="240" w:lineRule="auto"/>
      <w:ind w:firstLine="0" w:firstLineChars="0"/>
    </w:pPr>
    <w:rPr>
      <w:rFonts w:cs="宋体"/>
      <w:kern w:val="0"/>
      <w:sz w:val="18"/>
      <w:szCs w:val="18"/>
    </w:rPr>
  </w:style>
  <w:style w:type="paragraph" w:customStyle="1" w:styleId="2896">
    <w:name w:val="FUNO标题4"/>
    <w:next w:val="1"/>
    <w:qFormat/>
    <w:uiPriority w:val="0"/>
    <w:pPr>
      <w:numPr>
        <w:ilvl w:val="3"/>
        <w:numId w:val="53"/>
      </w:numPr>
      <w:spacing w:beforeLines="50" w:afterLines="50" w:line="240" w:lineRule="auto"/>
      <w:outlineLvl w:val="3"/>
    </w:pPr>
    <w:rPr>
      <w:rFonts w:ascii="Arial Unicode MS" w:hAnsi="Arial Unicode MS" w:eastAsia="宋体" w:cs="Times New Roman"/>
      <w:b/>
      <w:kern w:val="2"/>
      <w:sz w:val="30"/>
      <w:szCs w:val="21"/>
      <w:lang w:val="en-US" w:eastAsia="zh-CN" w:bidi="ar-SA"/>
    </w:rPr>
  </w:style>
  <w:style w:type="paragraph" w:customStyle="1" w:styleId="2897">
    <w:name w:val="样式 招标标题1 + 左侧:  0 厘米"/>
    <w:basedOn w:val="1"/>
    <w:qFormat/>
    <w:uiPriority w:val="0"/>
    <w:pPr>
      <w:keepNext/>
      <w:widowControl w:val="0"/>
      <w:tabs>
        <w:tab w:val="left" w:pos="1155"/>
      </w:tabs>
      <w:ind w:firstLine="0" w:firstLineChars="0"/>
      <w:jc w:val="both"/>
      <w:outlineLvl w:val="0"/>
    </w:pPr>
    <w:rPr>
      <w:rFonts w:ascii="仿宋_GB2312" w:hAnsi="Arial" w:eastAsia="仿宋_GB2312" w:cs="宋体"/>
      <w:b/>
      <w:bCs/>
      <w:sz w:val="36"/>
      <w:szCs w:val="20"/>
    </w:rPr>
  </w:style>
  <w:style w:type="paragraph" w:customStyle="1" w:styleId="2898">
    <w:name w:val="font10"/>
    <w:basedOn w:val="1"/>
    <w:qFormat/>
    <w:uiPriority w:val="0"/>
    <w:pPr>
      <w:spacing w:before="100" w:beforeAutospacing="1" w:after="100" w:afterAutospacing="1" w:line="240" w:lineRule="auto"/>
      <w:ind w:firstLine="0" w:firstLineChars="0"/>
    </w:pPr>
    <w:rPr>
      <w:rFonts w:eastAsia="仿宋" w:cs="宋体"/>
      <w:color w:val="000000"/>
      <w:kern w:val="0"/>
      <w:sz w:val="21"/>
      <w:szCs w:val="20"/>
    </w:rPr>
  </w:style>
  <w:style w:type="paragraph" w:customStyle="1" w:styleId="2899">
    <w:name w:val="reader-word-layer reader-word-s6-3"/>
    <w:basedOn w:val="1"/>
    <w:qFormat/>
    <w:uiPriority w:val="0"/>
    <w:pPr>
      <w:spacing w:before="100" w:beforeAutospacing="1" w:after="100" w:afterAutospacing="1" w:line="240" w:lineRule="auto"/>
      <w:ind w:firstLine="0" w:firstLineChars="0"/>
    </w:pPr>
    <w:rPr>
      <w:rFonts w:eastAsia="仿宋" w:cs="宋体"/>
      <w:kern w:val="0"/>
      <w:sz w:val="21"/>
    </w:rPr>
  </w:style>
  <w:style w:type="paragraph" w:customStyle="1" w:styleId="2900">
    <w:name w:val="文献分类号"/>
    <w:qFormat/>
    <w:uiPriority w:val="0"/>
    <w:pPr>
      <w:framePr w:hSpace="180" w:vSpace="180" w:wrap="around" w:vAnchor="margin" w:hAnchor="margin" w:y="1" w:anchorLock="1"/>
      <w:widowControl w:val="0"/>
      <w:spacing w:line="240" w:lineRule="auto"/>
      <w:textAlignment w:val="center"/>
    </w:pPr>
    <w:rPr>
      <w:rFonts w:ascii="Calibri" w:hAnsi="Calibri" w:eastAsia="黑体" w:cs="Times New Roman"/>
      <w:sz w:val="21"/>
      <w:lang w:val="en-US" w:eastAsia="zh-CN" w:bidi="ar-SA"/>
    </w:rPr>
  </w:style>
  <w:style w:type="paragraph" w:customStyle="1" w:styleId="2901">
    <w:name w:val="样式 _标题4 + 文字 1"/>
    <w:basedOn w:val="904"/>
    <w:qFormat/>
    <w:uiPriority w:val="0"/>
    <w:pPr>
      <w:ind w:left="980" w:hanging="420"/>
    </w:pPr>
    <w:rPr>
      <w:color w:val="000000"/>
      <w:kern w:val="2"/>
    </w:rPr>
  </w:style>
  <w:style w:type="paragraph" w:customStyle="1" w:styleId="2902">
    <w:name w:val="封面正文标题"/>
    <w:basedOn w:val="1"/>
    <w:qFormat/>
    <w:uiPriority w:val="99"/>
    <w:pPr>
      <w:ind w:firstLine="425" w:firstLineChars="0"/>
      <w:jc w:val="center"/>
    </w:pPr>
    <w:rPr>
      <w:rFonts w:hAnsi="Futura Bk" w:eastAsia="华文中宋"/>
      <w:kern w:val="0"/>
      <w:sz w:val="72"/>
      <w:szCs w:val="20"/>
      <w:lang w:val="en-GB" w:eastAsia="en-US"/>
    </w:rPr>
  </w:style>
  <w:style w:type="paragraph" w:customStyle="1" w:styleId="2903">
    <w:name w:val="样式 正文缩进正文（首行缩进两字）缩进ALT+Z表正文正文非缩进正文编号特点四号 + (西文) 仿宋_GB231..."/>
    <w:basedOn w:val="21"/>
    <w:qFormat/>
    <w:uiPriority w:val="0"/>
    <w:pPr>
      <w:spacing w:afterLines="20" w:line="360" w:lineRule="auto"/>
      <w:ind w:firstLine="480" w:firstLineChars="0"/>
      <w:jc w:val="left"/>
    </w:pPr>
    <w:rPr>
      <w:rFonts w:ascii="仿宋_GB2312" w:eastAsia="楷体_GB2312"/>
      <w:b/>
      <w:spacing w:val="4"/>
      <w:kern w:val="2"/>
      <w:szCs w:val="24"/>
    </w:rPr>
  </w:style>
  <w:style w:type="paragraph" w:customStyle="1" w:styleId="2904">
    <w:name w:val="xl126"/>
    <w:basedOn w:val="1"/>
    <w:qFormat/>
    <w:uiPriority w:val="0"/>
    <w:pPr>
      <w:pBdr>
        <w:top w:val="single" w:color="auto" w:sz="4" w:space="0"/>
        <w:left w:val="single" w:color="auto" w:sz="4" w:space="0"/>
        <w:right w:val="single" w:color="auto" w:sz="4" w:space="0"/>
      </w:pBdr>
      <w:spacing w:before="100" w:beforeAutospacing="1" w:after="100" w:afterAutospacing="1" w:line="240" w:lineRule="auto"/>
      <w:ind w:firstLine="0" w:firstLineChars="0"/>
      <w:textAlignment w:val="center"/>
    </w:pPr>
    <w:rPr>
      <w:rFonts w:cs="宋体"/>
      <w:color w:val="000000"/>
      <w:kern w:val="0"/>
      <w:sz w:val="21"/>
    </w:rPr>
  </w:style>
  <w:style w:type="paragraph" w:customStyle="1" w:styleId="2905">
    <w:name w:val="样式 标题 9"/>
    <w:basedOn w:val="11"/>
    <w:qFormat/>
    <w:uiPriority w:val="99"/>
    <w:pPr>
      <w:keepNext w:val="0"/>
      <w:keepLines w:val="0"/>
      <w:tabs>
        <w:tab w:val="left" w:pos="1559"/>
        <w:tab w:val="left" w:pos="1584"/>
      </w:tabs>
      <w:spacing w:line="316" w:lineRule="auto"/>
      <w:ind w:left="0" w:firstLine="0" w:firstLineChars="0"/>
      <w:jc w:val="center"/>
    </w:pPr>
    <w:rPr>
      <w:rFonts w:ascii="Times New Roman" w:hAnsi="宋体" w:eastAsia="宋体" w:cs="宋体"/>
      <w:sz w:val="44"/>
      <w:lang w:val="sq-AL"/>
    </w:rPr>
  </w:style>
  <w:style w:type="paragraph" w:customStyle="1" w:styleId="2906">
    <w:name w:val="CM18"/>
    <w:basedOn w:val="305"/>
    <w:next w:val="305"/>
    <w:qFormat/>
    <w:uiPriority w:val="99"/>
    <w:pPr>
      <w:spacing w:line="653" w:lineRule="atLeast"/>
    </w:pPr>
    <w:rPr>
      <w:rFonts w:ascii="仿宋_GB2312" w:eastAsia="仿宋_GB2312" w:cs="Times New Roman"/>
      <w:color w:val="auto"/>
    </w:rPr>
  </w:style>
  <w:style w:type="paragraph" w:customStyle="1" w:styleId="2907">
    <w:name w:val="Char1 Char Char Char1 Char Char1 Char Char Char Char Char Char Char1 Char Char Char Char Char Char Char1 Char Char Char Char Char Char Char Char Char Char Char Char1 Char Char Char Char Char Char4"/>
    <w:basedOn w:val="26"/>
    <w:qFormat/>
    <w:uiPriority w:val="0"/>
    <w:pPr>
      <w:widowControl w:val="0"/>
      <w:shd w:val="clear" w:color="auto" w:fill="000080"/>
      <w:jc w:val="both"/>
    </w:pPr>
    <w:rPr>
      <w:rFonts w:ascii="Tahoma" w:hAnsi="Tahoma"/>
      <w:sz w:val="24"/>
      <w:szCs w:val="24"/>
    </w:rPr>
  </w:style>
  <w:style w:type="paragraph" w:customStyle="1" w:styleId="2908">
    <w:name w:val="样式 标题 2 + (西文) Times New Roman (中文) 宋体 (符号) 宋体 小二 段前: 12 磅 ..."/>
    <w:basedOn w:val="4"/>
    <w:qFormat/>
    <w:uiPriority w:val="99"/>
    <w:pPr>
      <w:keepLines w:val="0"/>
      <w:adjustRightInd w:val="0"/>
      <w:snapToGrid w:val="0"/>
      <w:spacing w:before="100" w:beforeLines="0" w:beforeAutospacing="1" w:after="100" w:afterLines="0" w:afterAutospacing="1" w:line="360" w:lineRule="auto"/>
      <w:ind w:left="0" w:firstLine="0" w:firstLineChars="0"/>
    </w:pPr>
    <w:rPr>
      <w:rFonts w:ascii="Times New Roman" w:hAnsi="宋体" w:eastAsia="宋体" w:cs="宋体"/>
      <w:color w:val="000000"/>
      <w:sz w:val="36"/>
      <w:szCs w:val="20"/>
    </w:rPr>
  </w:style>
  <w:style w:type="paragraph" w:customStyle="1" w:styleId="2909">
    <w:name w:val="Char1 Char Char Char"/>
    <w:basedOn w:val="1"/>
    <w:qFormat/>
    <w:uiPriority w:val="0"/>
    <w:pPr>
      <w:widowControl w:val="0"/>
      <w:spacing w:before="50" w:beforeLines="50"/>
      <w:ind w:firstLine="200"/>
      <w:jc w:val="both"/>
    </w:pPr>
    <w:rPr>
      <w:rFonts w:ascii="Tahoma" w:hAnsi="Tahoma" w:eastAsia="仿宋"/>
      <w:sz w:val="21"/>
      <w:szCs w:val="20"/>
    </w:rPr>
  </w:style>
  <w:style w:type="paragraph" w:customStyle="1" w:styleId="2910">
    <w:name w:val="xl121"/>
    <w:basedOn w:val="1"/>
    <w:qFormat/>
    <w:uiPriority w:val="0"/>
    <w:pPr>
      <w:pBdr>
        <w:top w:val="single" w:color="auto" w:sz="4" w:space="0"/>
        <w:bottom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b/>
      <w:bCs/>
      <w:color w:val="000000"/>
      <w:kern w:val="0"/>
      <w:sz w:val="21"/>
    </w:rPr>
  </w:style>
  <w:style w:type="paragraph" w:customStyle="1" w:styleId="2911">
    <w:name w:val="tablesubheadingcolor"/>
    <w:basedOn w:val="1"/>
    <w:qFormat/>
    <w:uiPriority w:val="0"/>
    <w:pPr>
      <w:shd w:val="clear" w:color="auto" w:fill="EEEEFF"/>
      <w:spacing w:before="100" w:beforeAutospacing="1" w:after="100" w:afterAutospacing="1" w:line="240" w:lineRule="auto"/>
      <w:ind w:firstLine="0" w:firstLineChars="0"/>
    </w:pPr>
    <w:rPr>
      <w:rFonts w:cs="宋体"/>
      <w:kern w:val="0"/>
      <w:sz w:val="21"/>
    </w:rPr>
  </w:style>
  <w:style w:type="paragraph" w:customStyle="1" w:styleId="2912">
    <w:name w:val="GP标题4"/>
    <w:basedOn w:val="1722"/>
    <w:next w:val="1412"/>
    <w:qFormat/>
    <w:uiPriority w:val="0"/>
    <w:pPr>
      <w:spacing w:beforeLines="50" w:afterLines="50"/>
      <w:outlineLvl w:val="3"/>
    </w:pPr>
    <w:rPr>
      <w:rFonts w:ascii="华文细黑" w:hAnsi="华文细黑" w:eastAsia="华文细黑"/>
      <w:sz w:val="28"/>
    </w:rPr>
  </w:style>
  <w:style w:type="paragraph" w:customStyle="1" w:styleId="2913">
    <w:name w:val="!标题2 Ctrl+2"/>
    <w:basedOn w:val="4"/>
    <w:next w:val="763"/>
    <w:qFormat/>
    <w:uiPriority w:val="0"/>
    <w:pPr>
      <w:keepNext w:val="0"/>
      <w:keepLines w:val="0"/>
      <w:pageBreakBefore/>
      <w:widowControl w:val="0"/>
      <w:tabs>
        <w:tab w:val="left" w:pos="360"/>
        <w:tab w:val="left" w:pos="567"/>
      </w:tabs>
      <w:adjustRightInd w:val="0"/>
      <w:snapToGrid w:val="0"/>
      <w:spacing w:before="240" w:beforeLines="200" w:after="180" w:afterLines="50" w:line="360" w:lineRule="auto"/>
      <w:ind w:left="0" w:firstLine="0" w:firstLineChars="0"/>
    </w:pPr>
    <w:rPr>
      <w:rFonts w:ascii="Arial" w:hAnsi="Arial" w:eastAsia="宋体"/>
      <w:bCs w:val="0"/>
      <w:color w:val="000000"/>
      <w:sz w:val="36"/>
      <w:szCs w:val="36"/>
    </w:rPr>
  </w:style>
  <w:style w:type="paragraph" w:customStyle="1" w:styleId="2914">
    <w:name w:val="称呼1"/>
    <w:basedOn w:val="1"/>
    <w:next w:val="1"/>
    <w:qFormat/>
    <w:uiPriority w:val="99"/>
    <w:pPr>
      <w:widowControl w:val="0"/>
      <w:spacing w:line="240" w:lineRule="auto"/>
      <w:ind w:firstLine="0" w:firstLineChars="0"/>
      <w:jc w:val="both"/>
    </w:pPr>
    <w:rPr>
      <w:rFonts w:ascii="Calibri"/>
      <w:kern w:val="0"/>
      <w:sz w:val="21"/>
      <w:szCs w:val="20"/>
    </w:rPr>
  </w:style>
  <w:style w:type="paragraph" w:customStyle="1" w:styleId="2915">
    <w:name w:val="Char Char Char Char Char Char Char Char Char Char Char Char Char Char Char Char Char Char Char Char Char Char Char Char Char Char Char Char1"/>
    <w:basedOn w:val="1"/>
    <w:qFormat/>
    <w:uiPriority w:val="0"/>
    <w:pPr>
      <w:widowControl w:val="0"/>
      <w:adjustRightInd w:val="0"/>
      <w:ind w:firstLine="0" w:firstLineChars="0"/>
      <w:jc w:val="both"/>
    </w:pPr>
    <w:rPr>
      <w:rFonts w:ascii="Calibri"/>
      <w:sz w:val="21"/>
      <w:szCs w:val="20"/>
    </w:rPr>
  </w:style>
  <w:style w:type="paragraph" w:customStyle="1" w:styleId="2916">
    <w:name w:val="标题4-通用文档模板"/>
    <w:basedOn w:val="6"/>
    <w:qFormat/>
    <w:uiPriority w:val="99"/>
    <w:pPr>
      <w:keepNext w:val="0"/>
      <w:keepLines w:val="0"/>
      <w:tabs>
        <w:tab w:val="left" w:pos="864"/>
      </w:tabs>
      <w:autoSpaceDE w:val="0"/>
      <w:autoSpaceDN w:val="0"/>
      <w:spacing w:before="240" w:beforeLines="25" w:after="180" w:afterLines="50" w:line="360" w:lineRule="auto"/>
      <w:ind w:left="100" w:leftChars="100" w:hanging="3688"/>
    </w:pPr>
    <w:rPr>
      <w:rFonts w:ascii="Calibri" w:hAnsi="宋体" w:cs="Times New Roman"/>
      <w:w w:val="100"/>
      <w:kern w:val="0"/>
      <w:sz w:val="21"/>
      <w:szCs w:val="21"/>
    </w:rPr>
  </w:style>
  <w:style w:type="paragraph" w:customStyle="1" w:styleId="2917">
    <w:name w:val="样式 宋体 五号 行距: 单倍行距"/>
    <w:basedOn w:val="1"/>
    <w:qFormat/>
    <w:uiPriority w:val="99"/>
    <w:pPr>
      <w:adjustRightInd w:val="0"/>
      <w:ind w:firstLine="0" w:firstLineChars="0"/>
    </w:pPr>
    <w:rPr>
      <w:kern w:val="0"/>
      <w:sz w:val="21"/>
      <w:szCs w:val="20"/>
    </w:rPr>
  </w:style>
  <w:style w:type="paragraph" w:customStyle="1" w:styleId="2918">
    <w:name w:val="ESRI中间"/>
    <w:basedOn w:val="21"/>
    <w:next w:val="21"/>
    <w:qFormat/>
    <w:uiPriority w:val="99"/>
    <w:pPr>
      <w:tabs>
        <w:tab w:val="left" w:pos="420"/>
      </w:tabs>
      <w:spacing w:line="360" w:lineRule="auto"/>
      <w:ind w:left="420" w:hanging="420" w:firstLineChars="0"/>
    </w:pPr>
    <w:rPr>
      <w:rFonts w:ascii="Calibri" w:hAnsi="Calibri"/>
      <w:b/>
      <w:bCs/>
      <w:kern w:val="2"/>
      <w:szCs w:val="24"/>
    </w:rPr>
  </w:style>
  <w:style w:type="paragraph" w:customStyle="1" w:styleId="2919">
    <w:name w:val="投标书标题1"/>
    <w:next w:val="1"/>
    <w:qFormat/>
    <w:uiPriority w:val="0"/>
    <w:pPr>
      <w:numPr>
        <w:ilvl w:val="0"/>
        <w:numId w:val="16"/>
      </w:numPr>
      <w:spacing w:line="360" w:lineRule="auto"/>
      <w:jc w:val="center"/>
      <w:outlineLvl w:val="0"/>
    </w:pPr>
    <w:rPr>
      <w:rFonts w:ascii="Calibri" w:hAnsi="Calibri" w:eastAsia="黑体" w:cs="Times New Roman"/>
      <w:b/>
      <w:kern w:val="2"/>
      <w:sz w:val="44"/>
      <w:szCs w:val="24"/>
      <w:lang w:val="en-US" w:eastAsia="zh-CN" w:bidi="ar-SA"/>
    </w:rPr>
  </w:style>
  <w:style w:type="paragraph" w:customStyle="1" w:styleId="2920">
    <w:name w:val="font2"/>
    <w:basedOn w:val="1"/>
    <w:qFormat/>
    <w:uiPriority w:val="0"/>
    <w:pPr>
      <w:spacing w:before="100" w:beforeAutospacing="1" w:after="100" w:afterAutospacing="1" w:line="240" w:lineRule="auto"/>
      <w:ind w:firstLine="0" w:firstLineChars="0"/>
    </w:pPr>
    <w:rPr>
      <w:rFonts w:cs="宋体"/>
      <w:kern w:val="0"/>
      <w:sz w:val="21"/>
    </w:rPr>
  </w:style>
  <w:style w:type="paragraph" w:customStyle="1" w:styleId="2921">
    <w:name w:val="Bullet with text 3"/>
    <w:basedOn w:val="1"/>
    <w:qFormat/>
    <w:uiPriority w:val="0"/>
    <w:pPr>
      <w:tabs>
        <w:tab w:val="left" w:pos="432"/>
        <w:tab w:val="left" w:pos="1080"/>
      </w:tabs>
      <w:ind w:left="432" w:hanging="432" w:firstLineChars="0"/>
    </w:pPr>
    <w:rPr>
      <w:rFonts w:ascii="Arial" w:hAnsi="Arial" w:eastAsia="仿宋"/>
      <w:kern w:val="0"/>
      <w:sz w:val="21"/>
      <w:szCs w:val="20"/>
      <w:lang w:val="en-GB" w:eastAsia="en-US"/>
    </w:rPr>
  </w:style>
  <w:style w:type="paragraph" w:customStyle="1" w:styleId="2922">
    <w:name w:val="Body Text Keep"/>
    <w:basedOn w:val="34"/>
    <w:qFormat/>
    <w:uiPriority w:val="0"/>
    <w:pPr>
      <w:keepNext/>
      <w:widowControl w:val="0"/>
      <w:snapToGrid w:val="0"/>
      <w:spacing w:before="120" w:after="220" w:line="220" w:lineRule="atLeast"/>
      <w:ind w:firstLine="0" w:firstLineChars="0"/>
    </w:pPr>
    <w:rPr>
      <w:rFonts w:ascii="宋体" w:hAnsi="宋体" w:eastAsia="仿宋"/>
      <w:bCs/>
      <w:color w:val="000000"/>
      <w:kern w:val="0"/>
      <w:sz w:val="24"/>
      <w:szCs w:val="20"/>
    </w:rPr>
  </w:style>
  <w:style w:type="paragraph" w:customStyle="1" w:styleId="2923">
    <w:name w:val="一级条标题"/>
    <w:next w:val="706"/>
    <w:qFormat/>
    <w:uiPriority w:val="0"/>
    <w:pPr>
      <w:spacing w:before="156" w:beforeLines="50" w:after="156" w:afterLines="50" w:line="240" w:lineRule="auto"/>
      <w:outlineLvl w:val="2"/>
    </w:pPr>
    <w:rPr>
      <w:rFonts w:ascii="黑体" w:hAnsi="Calibri" w:eastAsia="黑体" w:cs="Times New Roman"/>
      <w:sz w:val="21"/>
      <w:szCs w:val="21"/>
      <w:lang w:val="en-US" w:eastAsia="zh-CN" w:bidi="ar-SA"/>
    </w:rPr>
  </w:style>
  <w:style w:type="paragraph" w:customStyle="1" w:styleId="2924">
    <w:name w:val="CM106"/>
    <w:basedOn w:val="305"/>
    <w:next w:val="305"/>
    <w:qFormat/>
    <w:uiPriority w:val="0"/>
    <w:pPr>
      <w:spacing w:after="303"/>
    </w:pPr>
    <w:rPr>
      <w:rFonts w:ascii="仿宋_GB2312" w:eastAsia="仿宋_GB2312" w:cs="Times New Roman"/>
      <w:color w:val="auto"/>
    </w:rPr>
  </w:style>
  <w:style w:type="paragraph" w:customStyle="1" w:styleId="2925">
    <w:name w:val="GP公文标题2"/>
    <w:basedOn w:val="1722"/>
    <w:next w:val="1412"/>
    <w:qFormat/>
    <w:uiPriority w:val="0"/>
    <w:pPr>
      <w:numPr>
        <w:ilvl w:val="1"/>
        <w:numId w:val="124"/>
      </w:numPr>
      <w:spacing w:beforeLines="50" w:afterLines="50"/>
      <w:outlineLvl w:val="1"/>
    </w:pPr>
    <w:rPr>
      <w:rFonts w:eastAsia="仿宋_GB2312"/>
      <w:b/>
      <w:sz w:val="32"/>
    </w:rPr>
  </w:style>
  <w:style w:type="paragraph" w:customStyle="1" w:styleId="2926">
    <w:name w:val="Char Char2 Char Char Char Char"/>
    <w:basedOn w:val="1"/>
    <w:qFormat/>
    <w:uiPriority w:val="99"/>
    <w:pPr>
      <w:ind w:firstLine="0" w:firstLineChars="0"/>
    </w:pPr>
    <w:rPr>
      <w:rFonts w:ascii="Tahoma" w:hAnsi="Tahoma"/>
      <w:kern w:val="0"/>
      <w:sz w:val="21"/>
      <w:szCs w:val="20"/>
    </w:rPr>
  </w:style>
  <w:style w:type="paragraph" w:customStyle="1" w:styleId="2927">
    <w:name w:val="Heading3 No Number"/>
    <w:basedOn w:val="5"/>
    <w:next w:val="1"/>
    <w:qFormat/>
    <w:uiPriority w:val="0"/>
    <w:pPr>
      <w:keepLines w:val="0"/>
      <w:numPr>
        <w:numId w:val="65"/>
      </w:numPr>
      <w:tabs>
        <w:tab w:val="left" w:pos="360"/>
        <w:tab w:val="left" w:pos="709"/>
      </w:tabs>
      <w:topLinePunct/>
      <w:adjustRightInd w:val="0"/>
      <w:snapToGrid w:val="0"/>
      <w:spacing w:before="120" w:beforeLines="50" w:after="160" w:line="360" w:lineRule="auto"/>
      <w:ind w:left="709" w:firstLine="200" w:firstLineChars="200"/>
    </w:pPr>
    <w:rPr>
      <w:rFonts w:ascii="Book Antiqua" w:hAnsi="Book Antiqua" w:cs="Book Antiqua"/>
      <w:bCs w:val="0"/>
      <w:kern w:val="0"/>
      <w:sz w:val="32"/>
      <w:szCs w:val="32"/>
    </w:rPr>
  </w:style>
  <w:style w:type="paragraph" w:customStyle="1" w:styleId="2928">
    <w:name w:val="编号列项（三级）"/>
    <w:qFormat/>
    <w:uiPriority w:val="0"/>
    <w:pPr>
      <w:tabs>
        <w:tab w:val="left" w:pos="0"/>
      </w:tabs>
      <w:spacing w:line="240" w:lineRule="auto"/>
      <w:ind w:left="1679" w:hanging="420"/>
    </w:pPr>
    <w:rPr>
      <w:rFonts w:ascii="宋体" w:hAnsi="Calibri" w:eastAsia="宋体" w:cs="Times New Roman"/>
      <w:sz w:val="21"/>
      <w:lang w:val="en-US" w:eastAsia="zh-CN" w:bidi="ar-SA"/>
    </w:rPr>
  </w:style>
  <w:style w:type="paragraph" w:customStyle="1" w:styleId="2929">
    <w:name w:val="插图题注"/>
    <w:next w:val="1"/>
    <w:qFormat/>
    <w:uiPriority w:val="0"/>
    <w:pPr>
      <w:spacing w:afterLines="100" w:line="240" w:lineRule="auto"/>
      <w:ind w:left="1089" w:hanging="369"/>
      <w:jc w:val="center"/>
    </w:pPr>
    <w:rPr>
      <w:rFonts w:ascii="Arial" w:hAnsi="Arial" w:eastAsia="宋体" w:cs="Times New Roman"/>
      <w:sz w:val="18"/>
      <w:szCs w:val="18"/>
      <w:lang w:val="en-US" w:eastAsia="zh-CN" w:bidi="ar-SA"/>
    </w:rPr>
  </w:style>
  <w:style w:type="paragraph" w:customStyle="1" w:styleId="2930">
    <w:name w:val="t4"/>
    <w:basedOn w:val="1"/>
    <w:qFormat/>
    <w:uiPriority w:val="99"/>
    <w:pPr>
      <w:spacing w:before="100" w:beforeAutospacing="1" w:after="100" w:afterAutospacing="1" w:line="408" w:lineRule="auto"/>
      <w:ind w:firstLine="0" w:firstLineChars="0"/>
    </w:pPr>
    <w:rPr>
      <w:rFonts w:cs="宋体"/>
      <w:b/>
      <w:bCs/>
      <w:color w:val="000000"/>
      <w:kern w:val="0"/>
      <w:sz w:val="21"/>
      <w:szCs w:val="21"/>
    </w:rPr>
  </w:style>
  <w:style w:type="paragraph" w:customStyle="1" w:styleId="2931">
    <w:name w:val="小四 行距: 1.5 倍行距"/>
    <w:basedOn w:val="1"/>
    <w:qFormat/>
    <w:uiPriority w:val="99"/>
    <w:pPr>
      <w:tabs>
        <w:tab w:val="left" w:pos="907"/>
      </w:tabs>
      <w:ind w:left="907" w:hanging="619" w:firstLineChars="236"/>
    </w:pPr>
    <w:rPr>
      <w:rFonts w:cs="宋体"/>
      <w:color w:val="000000"/>
      <w:kern w:val="0"/>
      <w:sz w:val="21"/>
      <w:szCs w:val="20"/>
    </w:rPr>
  </w:style>
  <w:style w:type="paragraph" w:customStyle="1" w:styleId="2932">
    <w:name w:val="Heading Bar"/>
    <w:basedOn w:val="1"/>
    <w:next w:val="5"/>
    <w:qFormat/>
    <w:uiPriority w:val="99"/>
    <w:pPr>
      <w:keepNext/>
      <w:keepLines/>
      <w:shd w:val="solid" w:color="auto" w:fill="auto"/>
      <w:spacing w:before="240"/>
      <w:ind w:right="7920" w:firstLine="0" w:firstLineChars="0"/>
    </w:pPr>
    <w:rPr>
      <w:rFonts w:ascii="Book Antiqua" w:hAnsi="Book Antiqua" w:eastAsia="Times New Roman"/>
      <w:color w:val="FFFFFF"/>
      <w:kern w:val="0"/>
      <w:sz w:val="8"/>
      <w:szCs w:val="20"/>
      <w:lang w:eastAsia="en-US"/>
    </w:rPr>
  </w:style>
  <w:style w:type="paragraph" w:customStyle="1" w:styleId="2933">
    <w:name w:val="正文4号（首行缩进2字符）"/>
    <w:basedOn w:val="1"/>
    <w:next w:val="1"/>
    <w:qFormat/>
    <w:uiPriority w:val="0"/>
    <w:pPr>
      <w:widowControl w:val="0"/>
      <w:spacing w:line="240" w:lineRule="auto"/>
      <w:ind w:firstLine="640"/>
      <w:jc w:val="both"/>
    </w:pPr>
    <w:rPr>
      <w:rFonts w:hint="eastAsia" w:ascii="楷体_GB2312" w:eastAsia="楷体_GB2312"/>
      <w:spacing w:val="20"/>
      <w:sz w:val="28"/>
    </w:rPr>
  </w:style>
  <w:style w:type="paragraph" w:customStyle="1" w:styleId="2934">
    <w:name w:val="reader-word-layer reader-word-s17-17"/>
    <w:basedOn w:val="1"/>
    <w:qFormat/>
    <w:uiPriority w:val="0"/>
    <w:pPr>
      <w:spacing w:before="100" w:beforeAutospacing="1" w:after="100" w:afterAutospacing="1" w:line="240" w:lineRule="auto"/>
      <w:ind w:firstLine="0" w:firstLineChars="0"/>
    </w:pPr>
    <w:rPr>
      <w:rFonts w:eastAsia="仿宋" w:cs="宋体"/>
      <w:kern w:val="0"/>
      <w:sz w:val="21"/>
    </w:rPr>
  </w:style>
  <w:style w:type="paragraph" w:customStyle="1" w:styleId="2935">
    <w:name w:val="prop1"/>
    <w:basedOn w:val="6"/>
    <w:qFormat/>
    <w:uiPriority w:val="99"/>
    <w:pPr>
      <w:widowControl w:val="0"/>
      <w:tabs>
        <w:tab w:val="left" w:pos="420"/>
        <w:tab w:val="left" w:pos="864"/>
      </w:tabs>
      <w:spacing w:before="240" w:beforeLines="100" w:after="180" w:afterLines="100" w:line="360" w:lineRule="auto"/>
      <w:ind w:left="420" w:right="100" w:hanging="420"/>
    </w:pPr>
    <w:rPr>
      <w:rFonts w:ascii="Calibri" w:hAnsi="宋体" w:cs="Times New Roman"/>
      <w:bCs w:val="0"/>
      <w:w w:val="100"/>
      <w:sz w:val="28"/>
      <w:szCs w:val="20"/>
    </w:rPr>
  </w:style>
  <w:style w:type="paragraph" w:customStyle="1" w:styleId="2936">
    <w:name w:val="xl209"/>
    <w:basedOn w:val="1"/>
    <w:qFormat/>
    <w:uiPriority w:val="0"/>
    <w:pPr>
      <w:pBdr>
        <w:top w:val="single" w:color="auto" w:sz="4" w:space="0"/>
        <w:bottom w:val="single" w:color="auto" w:sz="4" w:space="0"/>
        <w:right w:val="single" w:color="auto" w:sz="4" w:space="0"/>
      </w:pBdr>
      <w:spacing w:before="100" w:beforeAutospacing="1" w:after="100" w:afterAutospacing="1" w:line="240" w:lineRule="auto"/>
      <w:ind w:firstLine="0" w:firstLineChars="0"/>
      <w:jc w:val="center"/>
      <w:textAlignment w:val="center"/>
    </w:pPr>
    <w:rPr>
      <w:rFonts w:ascii="Arial" w:hAnsi="Arial" w:eastAsia="Arial Unicode MS" w:cs="Arial"/>
      <w:color w:val="000000"/>
      <w:kern w:val="0"/>
      <w:sz w:val="21"/>
      <w:szCs w:val="20"/>
    </w:rPr>
  </w:style>
  <w:style w:type="paragraph" w:customStyle="1" w:styleId="2937">
    <w:name w:val="AxureHeading4"/>
    <w:basedOn w:val="1"/>
    <w:qFormat/>
    <w:uiPriority w:val="0"/>
    <w:pPr>
      <w:numPr>
        <w:ilvl w:val="3"/>
        <w:numId w:val="69"/>
      </w:numPr>
      <w:tabs>
        <w:tab w:val="left" w:pos="360"/>
      </w:tabs>
      <w:spacing w:before="240" w:after="120" w:line="240" w:lineRule="auto"/>
      <w:ind w:left="0" w:firstLine="0" w:firstLineChars="0"/>
    </w:pPr>
    <w:rPr>
      <w:rFonts w:ascii="Arial" w:hAnsi="Arial" w:cs="Arial"/>
      <w:b/>
      <w:i/>
      <w:color w:val="404040"/>
      <w:kern w:val="0"/>
      <w:sz w:val="21"/>
      <w:lang w:eastAsia="en-US"/>
    </w:rPr>
  </w:style>
  <w:style w:type="paragraph" w:customStyle="1" w:styleId="2938">
    <w:name w:val="bodytextindent2"/>
    <w:basedOn w:val="1"/>
    <w:qFormat/>
    <w:uiPriority w:val="0"/>
    <w:pPr>
      <w:spacing w:before="100" w:beforeAutospacing="1" w:after="100" w:afterAutospacing="1" w:line="240" w:lineRule="auto"/>
      <w:ind w:firstLine="0" w:firstLineChars="0"/>
    </w:pPr>
    <w:rPr>
      <w:rFonts w:cs="宋体"/>
      <w:kern w:val="0"/>
      <w:sz w:val="21"/>
    </w:rPr>
  </w:style>
  <w:style w:type="paragraph" w:customStyle="1" w:styleId="2939">
    <w:name w:val="CM105"/>
    <w:basedOn w:val="305"/>
    <w:next w:val="305"/>
    <w:qFormat/>
    <w:uiPriority w:val="0"/>
    <w:pPr>
      <w:spacing w:after="790"/>
    </w:pPr>
    <w:rPr>
      <w:rFonts w:ascii="仿宋_GB2312" w:eastAsia="仿宋_GB2312" w:cs="Times New Roman"/>
      <w:color w:val="auto"/>
    </w:rPr>
  </w:style>
  <w:style w:type="paragraph" w:customStyle="1" w:styleId="2940">
    <w:name w:val="样式 标题 3h33rd levelH3一1Bold Headbh标题 3 Charl3 + 左侧:  0 厘..."/>
    <w:basedOn w:val="5"/>
    <w:qFormat/>
    <w:uiPriority w:val="99"/>
    <w:pPr>
      <w:keepLines w:val="0"/>
      <w:numPr>
        <w:ilvl w:val="0"/>
        <w:numId w:val="0"/>
      </w:numPr>
      <w:tabs>
        <w:tab w:val="left" w:pos="1145"/>
      </w:tabs>
      <w:spacing w:before="120" w:beforeLines="50" w:after="60" w:afterLines="50" w:line="412" w:lineRule="auto"/>
      <w:ind w:left="1145" w:hanging="720"/>
    </w:pPr>
    <w:rPr>
      <w:rFonts w:ascii="宋体" w:hAnsi="宋体" w:eastAsia="宋体" w:cs="宋体"/>
      <w:b/>
      <w:kern w:val="24"/>
      <w:sz w:val="21"/>
      <w:szCs w:val="21"/>
    </w:rPr>
  </w:style>
  <w:style w:type="paragraph" w:customStyle="1" w:styleId="2941">
    <w:name w:val="样式 小四 行距: 1.5 倍行距"/>
    <w:basedOn w:val="1"/>
    <w:qFormat/>
    <w:uiPriority w:val="0"/>
    <w:pPr>
      <w:widowControl w:val="0"/>
      <w:jc w:val="both"/>
    </w:pPr>
    <w:rPr>
      <w:rFonts w:ascii="Calibri" w:eastAsia="仿宋" w:cs="宋体"/>
      <w:sz w:val="21"/>
      <w:szCs w:val="20"/>
    </w:rPr>
  </w:style>
  <w:style w:type="paragraph" w:customStyle="1" w:styleId="2942">
    <w:name w:val="Char Char Char Char Char Char Char Char Char9"/>
    <w:basedOn w:val="1"/>
    <w:qFormat/>
    <w:uiPriority w:val="99"/>
    <w:pPr>
      <w:widowControl w:val="0"/>
      <w:spacing w:line="240" w:lineRule="auto"/>
      <w:ind w:firstLine="0" w:firstLineChars="0"/>
      <w:jc w:val="both"/>
    </w:pPr>
    <w:rPr>
      <w:rFonts w:ascii="Tahoma" w:hAnsi="Tahoma"/>
      <w:sz w:val="21"/>
      <w:szCs w:val="20"/>
    </w:rPr>
  </w:style>
  <w:style w:type="paragraph" w:customStyle="1" w:styleId="2943">
    <w:name w:val="font13"/>
    <w:basedOn w:val="1"/>
    <w:qFormat/>
    <w:uiPriority w:val="0"/>
    <w:pPr>
      <w:spacing w:before="100" w:beforeAutospacing="1" w:after="100" w:afterAutospacing="1" w:line="240" w:lineRule="auto"/>
      <w:ind w:firstLine="0" w:firstLineChars="0"/>
    </w:pPr>
    <w:rPr>
      <w:rFonts w:ascii="Arial Narrow" w:hAnsi="Arial Narrow" w:eastAsia="仿宋" w:cs="宋体"/>
      <w:kern w:val="0"/>
      <w:sz w:val="21"/>
      <w:szCs w:val="20"/>
    </w:rPr>
  </w:style>
  <w:style w:type="paragraph" w:customStyle="1" w:styleId="2944">
    <w:name w:val="font33"/>
    <w:basedOn w:val="1"/>
    <w:qFormat/>
    <w:uiPriority w:val="0"/>
    <w:pPr>
      <w:spacing w:before="100" w:beforeAutospacing="1" w:after="100" w:afterAutospacing="1" w:line="240" w:lineRule="auto"/>
      <w:ind w:firstLine="0" w:firstLineChars="0"/>
    </w:pPr>
    <w:rPr>
      <w:rFonts w:ascii="Arial" w:hAnsi="Arial" w:eastAsia="仿宋" w:cs="Arial"/>
      <w:kern w:val="0"/>
      <w:sz w:val="21"/>
      <w:szCs w:val="21"/>
    </w:rPr>
  </w:style>
  <w:style w:type="paragraph" w:customStyle="1" w:styleId="2945">
    <w:name w:val="批注主题1"/>
    <w:basedOn w:val="28"/>
    <w:next w:val="28"/>
    <w:qFormat/>
    <w:uiPriority w:val="99"/>
    <w:pPr>
      <w:tabs>
        <w:tab w:val="left" w:pos="425"/>
      </w:tabs>
      <w:spacing w:line="480" w:lineRule="exact"/>
      <w:ind w:firstLine="200"/>
    </w:pPr>
    <w:rPr>
      <w:rFonts w:hint="eastAsia" w:eastAsia="仿宋_GB2312"/>
      <w:b/>
      <w:sz w:val="28"/>
      <w:szCs w:val="24"/>
    </w:rPr>
  </w:style>
  <w:style w:type="paragraph" w:customStyle="1" w:styleId="2946">
    <w:name w:val="MonthYear"/>
    <w:basedOn w:val="2801"/>
    <w:qFormat/>
    <w:uiPriority w:val="0"/>
    <w:pPr>
      <w:pBdr>
        <w:top w:val="dotted" w:color="auto" w:sz="4" w:space="2"/>
        <w:left w:val="dotted" w:color="auto" w:sz="4" w:space="2"/>
        <w:bottom w:val="dotted" w:color="auto" w:sz="4" w:space="2"/>
        <w:right w:val="dotted" w:color="auto" w:sz="4" w:space="2"/>
      </w:pBdr>
    </w:pPr>
    <w:rPr>
      <w:sz w:val="36"/>
    </w:rPr>
  </w:style>
  <w:style w:type="paragraph" w:customStyle="1" w:styleId="2947">
    <w:name w:val="正文-缩进"/>
    <w:basedOn w:val="1"/>
    <w:qFormat/>
    <w:uiPriority w:val="0"/>
    <w:pPr>
      <w:widowControl w:val="0"/>
      <w:spacing w:line="440" w:lineRule="exact"/>
      <w:ind w:firstLine="420" w:firstLineChars="0"/>
      <w:jc w:val="both"/>
    </w:pPr>
    <w:rPr>
      <w:rFonts w:ascii="Calibri" w:eastAsia="仿宋" w:cs="宋体"/>
      <w:sz w:val="28"/>
      <w:szCs w:val="20"/>
    </w:rPr>
  </w:style>
  <w:style w:type="paragraph" w:customStyle="1" w:styleId="2948">
    <w:name w:val="Char Char1 Char Char"/>
    <w:basedOn w:val="1"/>
    <w:qFormat/>
    <w:uiPriority w:val="0"/>
    <w:pPr>
      <w:widowControl w:val="0"/>
      <w:spacing w:line="240" w:lineRule="auto"/>
      <w:ind w:firstLine="200"/>
      <w:jc w:val="both"/>
    </w:pPr>
    <w:rPr>
      <w:rFonts w:ascii="Tahoma" w:hAnsi="Tahoma"/>
      <w:sz w:val="21"/>
      <w:szCs w:val="20"/>
    </w:rPr>
  </w:style>
  <w:style w:type="paragraph" w:customStyle="1" w:styleId="2949">
    <w:name w:val="Char Char Char Char Char Char Char Char Char Char Char Char Char Char Char Char Char Char Char"/>
    <w:basedOn w:val="1"/>
    <w:qFormat/>
    <w:uiPriority w:val="0"/>
    <w:pPr>
      <w:widowControl w:val="0"/>
      <w:spacing w:line="240" w:lineRule="auto"/>
      <w:ind w:firstLine="0" w:firstLineChars="0"/>
      <w:jc w:val="both"/>
    </w:pPr>
    <w:rPr>
      <w:rFonts w:ascii="Calibri" w:hAnsi="Calibri"/>
      <w:sz w:val="21"/>
    </w:rPr>
  </w:style>
  <w:style w:type="paragraph" w:customStyle="1" w:styleId="2950">
    <w:name w:val="WW-批注文字"/>
    <w:basedOn w:val="1"/>
    <w:qFormat/>
    <w:uiPriority w:val="99"/>
    <w:pPr>
      <w:widowControl w:val="0"/>
      <w:suppressAutoHyphens/>
      <w:ind w:firstLine="0" w:firstLineChars="0"/>
    </w:pPr>
    <w:rPr>
      <w:rFonts w:ascii="Calibri" w:eastAsia="仿宋_GB2312"/>
      <w:sz w:val="21"/>
      <w:lang w:eastAsia="ar-SA"/>
    </w:rPr>
  </w:style>
  <w:style w:type="paragraph" w:customStyle="1" w:styleId="2951">
    <w:name w:val="样式 样式 正文首行缩进 + 首行缩进:  1 字符 段前: 0.5 行 段后: 0.5 行 + 首行缩进:  2 字符 段前..."/>
    <w:basedOn w:val="1"/>
    <w:qFormat/>
    <w:uiPriority w:val="0"/>
    <w:pPr>
      <w:widowControl w:val="0"/>
      <w:spacing w:beforeLines="50" w:afterLines="50" w:line="400" w:lineRule="exact"/>
      <w:jc w:val="both"/>
    </w:pPr>
    <w:rPr>
      <w:rFonts w:ascii="Arial" w:hAnsi="Arial" w:eastAsia="仿宋" w:cs="宋体"/>
      <w:kern w:val="0"/>
      <w:sz w:val="21"/>
      <w:szCs w:val="20"/>
    </w:rPr>
  </w:style>
  <w:style w:type="paragraph" w:customStyle="1" w:styleId="2952">
    <w:name w:val="Char Char Char Char Char Char Char Char Char Char Char Char Char Char Char Char4"/>
    <w:basedOn w:val="1"/>
    <w:qFormat/>
    <w:uiPriority w:val="99"/>
    <w:pPr>
      <w:spacing w:after="160" w:line="240" w:lineRule="exact"/>
      <w:ind w:firstLine="0" w:firstLineChars="0"/>
      <w:jc w:val="center"/>
    </w:pPr>
    <w:rPr>
      <w:rFonts w:eastAsia="仿宋_GB2312"/>
      <w:b/>
      <w:kern w:val="0"/>
      <w:sz w:val="30"/>
      <w:szCs w:val="30"/>
      <w:lang w:eastAsia="en-US"/>
    </w:rPr>
  </w:style>
  <w:style w:type="paragraph" w:customStyle="1" w:styleId="2953">
    <w:name w:val="A标书样式1"/>
    <w:basedOn w:val="1"/>
    <w:next w:val="1"/>
    <w:qFormat/>
    <w:uiPriority w:val="0"/>
    <w:pPr>
      <w:widowControl w:val="0"/>
      <w:spacing w:before="120" w:after="120" w:line="480" w:lineRule="auto"/>
      <w:ind w:firstLine="0" w:firstLineChars="0"/>
      <w:outlineLvl w:val="0"/>
    </w:pPr>
    <w:rPr>
      <w:rFonts w:ascii="Calibri" w:eastAsia="仿宋"/>
      <w:b/>
      <w:sz w:val="32"/>
      <w:szCs w:val="20"/>
    </w:rPr>
  </w:style>
  <w:style w:type="paragraph" w:customStyle="1" w:styleId="2954">
    <w:name w:val="font0"/>
    <w:basedOn w:val="1"/>
    <w:qFormat/>
    <w:uiPriority w:val="0"/>
    <w:pPr>
      <w:spacing w:before="100" w:beforeAutospacing="1" w:after="100" w:afterAutospacing="1" w:line="240" w:lineRule="auto"/>
      <w:ind w:firstLine="0" w:firstLineChars="0"/>
    </w:pPr>
    <w:rPr>
      <w:rFonts w:hint="eastAsia" w:eastAsia="仿宋" w:cs="Arial Unicode MS"/>
      <w:kern w:val="0"/>
      <w:sz w:val="21"/>
    </w:rPr>
  </w:style>
  <w:style w:type="paragraph" w:customStyle="1" w:styleId="2955">
    <w:name w:val="标题首行"/>
    <w:basedOn w:val="1"/>
    <w:qFormat/>
    <w:uiPriority w:val="99"/>
    <w:pPr>
      <w:ind w:firstLine="566" w:firstLineChars="236"/>
      <w:jc w:val="center"/>
    </w:pPr>
    <w:rPr>
      <w:rFonts w:ascii="黑体" w:eastAsia="黑体" w:cs="宋体"/>
      <w:color w:val="000000"/>
      <w:kern w:val="0"/>
      <w:sz w:val="44"/>
      <w:szCs w:val="20"/>
    </w:rPr>
  </w:style>
  <w:style w:type="paragraph" w:customStyle="1" w:styleId="2956">
    <w:name w:val="t_1"/>
    <w:basedOn w:val="1"/>
    <w:qFormat/>
    <w:uiPriority w:val="0"/>
    <w:pPr>
      <w:pBdr>
        <w:top w:val="single" w:color="CCCCCC" w:sz="6" w:space="0"/>
        <w:left w:val="single" w:color="CCCCCC" w:sz="6" w:space="0"/>
        <w:right w:val="single" w:color="CCCCCC" w:sz="6" w:space="0"/>
      </w:pBdr>
      <w:spacing w:before="100" w:beforeAutospacing="1" w:after="100" w:afterAutospacing="1" w:line="240" w:lineRule="auto"/>
      <w:ind w:firstLine="0" w:firstLineChars="0"/>
    </w:pPr>
    <w:rPr>
      <w:rFonts w:cs="宋体"/>
      <w:kern w:val="0"/>
      <w:sz w:val="21"/>
    </w:rPr>
  </w:style>
  <w:style w:type="paragraph" w:customStyle="1" w:styleId="2957">
    <w:name w:val="xxxx"/>
    <w:basedOn w:val="8"/>
    <w:qFormat/>
    <w:uiPriority w:val="0"/>
    <w:pPr>
      <w:keepNext w:val="0"/>
      <w:keepLines w:val="0"/>
      <w:tabs>
        <w:tab w:val="left" w:pos="720"/>
        <w:tab w:val="left" w:pos="1080"/>
        <w:tab w:val="left" w:pos="1152"/>
      </w:tabs>
      <w:spacing w:beforeLines="50" w:line="360" w:lineRule="atLeast"/>
      <w:ind w:firstLine="0" w:firstLineChars="0"/>
      <w:outlineLvl w:val="4"/>
    </w:pPr>
    <w:rPr>
      <w:rFonts w:ascii="Arial" w:hAnsi="Arial" w:cs="Arial"/>
      <w:b/>
      <w:kern w:val="2"/>
      <w:szCs w:val="32"/>
    </w:rPr>
  </w:style>
  <w:style w:type="paragraph" w:customStyle="1" w:styleId="2958">
    <w:name w:val="标题 4宋体"/>
    <w:basedOn w:val="6"/>
    <w:qFormat/>
    <w:uiPriority w:val="0"/>
    <w:pPr>
      <w:keepLines w:val="0"/>
      <w:widowControl w:val="0"/>
      <w:tabs>
        <w:tab w:val="left" w:pos="864"/>
        <w:tab w:val="left" w:pos="2160"/>
      </w:tabs>
      <w:autoSpaceDE w:val="0"/>
      <w:autoSpaceDN w:val="0"/>
      <w:adjustRightInd w:val="0"/>
      <w:spacing w:line="360" w:lineRule="auto"/>
      <w:ind w:left="2160" w:hanging="420"/>
    </w:pPr>
    <w:rPr>
      <w:rFonts w:ascii="宋体" w:hAnsi="宋体" w:eastAsia="宋体" w:cs="Times New Roman"/>
      <w:b/>
      <w:color w:val="000000"/>
      <w:w w:val="100"/>
      <w:sz w:val="21"/>
      <w:szCs w:val="30"/>
    </w:rPr>
  </w:style>
  <w:style w:type="paragraph" w:customStyle="1" w:styleId="2959">
    <w:name w:val="附录二级条标题"/>
    <w:basedOn w:val="1"/>
    <w:next w:val="706"/>
    <w:qFormat/>
    <w:uiPriority w:val="0"/>
    <w:pPr>
      <w:tabs>
        <w:tab w:val="left" w:pos="360"/>
      </w:tabs>
      <w:wordWrap w:val="0"/>
      <w:overflowPunct w:val="0"/>
      <w:autoSpaceDE w:val="0"/>
      <w:autoSpaceDN w:val="0"/>
      <w:spacing w:beforeLines="50" w:afterLines="50" w:line="240" w:lineRule="auto"/>
      <w:ind w:firstLine="0" w:firstLineChars="0"/>
      <w:jc w:val="both"/>
      <w:textAlignment w:val="baseline"/>
      <w:outlineLvl w:val="3"/>
    </w:pPr>
    <w:rPr>
      <w:rFonts w:ascii="黑体" w:eastAsia="黑体"/>
      <w:kern w:val="21"/>
      <w:sz w:val="21"/>
      <w:szCs w:val="20"/>
    </w:rPr>
  </w:style>
  <w:style w:type="paragraph" w:customStyle="1" w:styleId="2960">
    <w:name w:val="正文缩进一"/>
    <w:basedOn w:val="1"/>
    <w:qFormat/>
    <w:uiPriority w:val="99"/>
    <w:pPr>
      <w:widowControl w:val="0"/>
      <w:ind w:firstLine="425" w:firstLineChars="0"/>
      <w:jc w:val="both"/>
    </w:pPr>
    <w:rPr>
      <w:rFonts w:ascii="Calibri"/>
      <w:sz w:val="21"/>
      <w:szCs w:val="20"/>
    </w:rPr>
  </w:style>
  <w:style w:type="paragraph" w:customStyle="1" w:styleId="2961">
    <w:name w:val="12111111111"/>
    <w:basedOn w:val="59"/>
    <w:qFormat/>
    <w:uiPriority w:val="0"/>
    <w:pPr>
      <w:widowControl w:val="0"/>
      <w:spacing w:before="120" w:line="240" w:lineRule="auto"/>
    </w:pPr>
    <w:rPr>
      <w:rFonts w:ascii="Calibri" w:hAnsi="Calibri"/>
      <w:bCs w:val="0"/>
      <w:caps/>
      <w:sz w:val="21"/>
    </w:rPr>
  </w:style>
  <w:style w:type="paragraph" w:customStyle="1" w:styleId="2962">
    <w:name w:val="heading"/>
    <w:basedOn w:val="59"/>
    <w:qFormat/>
    <w:uiPriority w:val="0"/>
    <w:pPr>
      <w:tabs>
        <w:tab w:val="left" w:pos="720"/>
      </w:tabs>
      <w:spacing w:before="120" w:line="240" w:lineRule="auto"/>
      <w:ind w:left="329" w:firstLine="200"/>
    </w:pPr>
    <w:rPr>
      <w:rFonts w:ascii="Calibri" w:hAnsi="Calibri" w:eastAsia="微软雅黑 Light"/>
      <w:bCs w:val="0"/>
      <w:caps/>
      <w:kern w:val="0"/>
      <w:sz w:val="22"/>
    </w:rPr>
  </w:style>
  <w:style w:type="paragraph" w:customStyle="1" w:styleId="2963">
    <w:name w:val="pagetitle"/>
    <w:basedOn w:val="1"/>
    <w:qFormat/>
    <w:uiPriority w:val="0"/>
    <w:pPr>
      <w:spacing w:before="100" w:beforeAutospacing="1" w:after="100" w:afterAutospacing="1" w:line="240" w:lineRule="auto"/>
      <w:ind w:firstLine="0" w:firstLineChars="0"/>
    </w:pPr>
    <w:rPr>
      <w:rFonts w:eastAsia="仿宋" w:cs="宋体"/>
      <w:b/>
      <w:bCs/>
      <w:kern w:val="0"/>
      <w:sz w:val="40"/>
      <w:szCs w:val="40"/>
    </w:rPr>
  </w:style>
  <w:style w:type="paragraph" w:customStyle="1" w:styleId="2964">
    <w:name w:val="样式 样式 宋体 小四 黑色 两端对齐 段前: 1.2 磅 段后: 1.2 磅 行距: 1.5 倍行距 + 首行缩进:  2 字符"/>
    <w:basedOn w:val="1"/>
    <w:qFormat/>
    <w:uiPriority w:val="99"/>
    <w:pPr>
      <w:overflowPunct w:val="0"/>
      <w:autoSpaceDE w:val="0"/>
      <w:autoSpaceDN w:val="0"/>
      <w:adjustRightInd w:val="0"/>
      <w:spacing w:after="120" w:line="400" w:lineRule="exact"/>
      <w:ind w:firstLine="200"/>
    </w:pPr>
    <w:rPr>
      <w:rFonts w:ascii="Arial Unicode MS" w:hAnsi="Arial Unicode MS" w:cs="宋体"/>
      <w:kern w:val="0"/>
      <w:sz w:val="21"/>
      <w:lang w:val="en-GB"/>
    </w:rPr>
  </w:style>
  <w:style w:type="paragraph" w:customStyle="1" w:styleId="2965">
    <w:name w:val="Char21"/>
    <w:basedOn w:val="1"/>
    <w:qFormat/>
    <w:uiPriority w:val="99"/>
    <w:pPr>
      <w:widowControl w:val="0"/>
      <w:adjustRightInd w:val="0"/>
      <w:ind w:firstLine="0" w:firstLineChars="0"/>
      <w:jc w:val="both"/>
    </w:pPr>
    <w:rPr>
      <w:rFonts w:ascii="Calibri"/>
      <w:kern w:val="0"/>
      <w:sz w:val="21"/>
      <w:szCs w:val="20"/>
    </w:rPr>
  </w:style>
  <w:style w:type="paragraph" w:customStyle="1" w:styleId="2966">
    <w:name w:val="页眉（自定义）"/>
    <w:basedOn w:val="1"/>
    <w:qFormat/>
    <w:uiPriority w:val="0"/>
    <w:pPr>
      <w:widowControl w:val="0"/>
      <w:ind w:firstLine="0" w:firstLineChars="0"/>
      <w:jc w:val="both"/>
    </w:pPr>
    <w:rPr>
      <w:rFonts w:ascii="Calibri"/>
      <w:sz w:val="21"/>
    </w:rPr>
  </w:style>
  <w:style w:type="paragraph" w:customStyle="1" w:styleId="2967">
    <w:name w:val="aa8"/>
    <w:basedOn w:val="1157"/>
    <w:qFormat/>
    <w:uiPriority w:val="99"/>
    <w:pPr>
      <w:tabs>
        <w:tab w:val="left" w:pos="0"/>
      </w:tabs>
    </w:pPr>
    <w:rPr>
      <w:rFonts w:ascii="宋体" w:hAnsi="宋体" w:eastAsia="宋体"/>
      <w:b/>
      <w:szCs w:val="24"/>
    </w:rPr>
  </w:style>
  <w:style w:type="paragraph" w:customStyle="1" w:styleId="2968">
    <w:name w:val="CM14"/>
    <w:basedOn w:val="305"/>
    <w:next w:val="305"/>
    <w:qFormat/>
    <w:uiPriority w:val="0"/>
    <w:pPr>
      <w:spacing w:after="473"/>
    </w:pPr>
    <w:rPr>
      <w:rFonts w:ascii="黑体" w:eastAsia="黑体" w:cs="Times New Roman"/>
      <w:color w:val="auto"/>
    </w:rPr>
  </w:style>
  <w:style w:type="paragraph" w:customStyle="1" w:styleId="2969">
    <w:name w:val="xl185"/>
    <w:basedOn w:val="1"/>
    <w:qFormat/>
    <w:uiPriority w:val="0"/>
    <w:pPr>
      <w:pBdr>
        <w:top w:val="single" w:color="auto" w:sz="4" w:space="0"/>
        <w:right w:val="single" w:color="auto" w:sz="4" w:space="0"/>
      </w:pBdr>
      <w:spacing w:before="100" w:beforeAutospacing="1" w:after="100" w:afterAutospacing="1" w:line="240" w:lineRule="auto"/>
      <w:ind w:firstLine="0" w:firstLineChars="0"/>
      <w:jc w:val="center"/>
      <w:textAlignment w:val="center"/>
    </w:pPr>
    <w:rPr>
      <w:rFonts w:ascii="Calibri" w:eastAsia="Arial Unicode MS"/>
      <w:kern w:val="0"/>
      <w:sz w:val="21"/>
      <w:szCs w:val="20"/>
    </w:rPr>
  </w:style>
  <w:style w:type="paragraph" w:customStyle="1" w:styleId="2970">
    <w:name w:val="text12"/>
    <w:basedOn w:val="1"/>
    <w:qFormat/>
    <w:uiPriority w:val="0"/>
    <w:pPr>
      <w:spacing w:before="100" w:beforeAutospacing="1" w:after="100" w:afterAutospacing="1" w:line="390" w:lineRule="atLeast"/>
      <w:ind w:firstLine="0" w:firstLineChars="0"/>
    </w:pPr>
    <w:rPr>
      <w:rFonts w:eastAsia="仿宋" w:cs="宋体"/>
      <w:kern w:val="0"/>
      <w:sz w:val="21"/>
    </w:rPr>
  </w:style>
  <w:style w:type="paragraph" w:customStyle="1" w:styleId="2971">
    <w:name w:val="xl182"/>
    <w:basedOn w:val="1"/>
    <w:qFormat/>
    <w:uiPriority w:val="0"/>
    <w:pPr>
      <w:pBdr>
        <w:top w:val="single" w:color="auto" w:sz="4" w:space="0"/>
        <w:bottom w:val="single" w:color="auto" w:sz="4" w:space="0"/>
      </w:pBdr>
      <w:shd w:val="clear" w:color="000000" w:fill="FFC000"/>
      <w:spacing w:before="100" w:beforeAutospacing="1" w:after="100" w:afterAutospacing="1" w:line="240" w:lineRule="auto"/>
      <w:ind w:firstLine="0" w:firstLineChars="0"/>
      <w:jc w:val="center"/>
    </w:pPr>
    <w:rPr>
      <w:rFonts w:eastAsia="仿宋" w:cs="宋体"/>
      <w:b/>
      <w:bCs/>
      <w:color w:val="FF0000"/>
      <w:kern w:val="0"/>
      <w:sz w:val="21"/>
      <w:szCs w:val="20"/>
    </w:rPr>
  </w:style>
  <w:style w:type="paragraph" w:customStyle="1" w:styleId="2972">
    <w:name w:val="xl430"/>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pPr>
    <w:rPr>
      <w:rFonts w:cs="宋体"/>
      <w:b/>
      <w:bCs/>
      <w:color w:val="000000"/>
      <w:kern w:val="0"/>
      <w:sz w:val="21"/>
      <w:szCs w:val="20"/>
    </w:rPr>
  </w:style>
  <w:style w:type="paragraph" w:customStyle="1" w:styleId="2973">
    <w:name w:val="默认段落字体 Para Char Char Char"/>
    <w:basedOn w:val="1"/>
    <w:qFormat/>
    <w:uiPriority w:val="0"/>
    <w:pPr>
      <w:widowControl w:val="0"/>
      <w:spacing w:before="100" w:beforeLines="100" w:after="100" w:afterLines="100"/>
      <w:ind w:firstLine="200"/>
      <w:jc w:val="both"/>
    </w:pPr>
    <w:rPr>
      <w:rFonts w:ascii="Calibri" w:hAnsi="Calibri"/>
      <w:sz w:val="21"/>
      <w:szCs w:val="20"/>
    </w:rPr>
  </w:style>
  <w:style w:type="paragraph" w:customStyle="1" w:styleId="2974">
    <w:name w:val="正文编号三级"/>
    <w:basedOn w:val="1"/>
    <w:qFormat/>
    <w:uiPriority w:val="0"/>
    <w:pPr>
      <w:widowControl w:val="0"/>
      <w:tabs>
        <w:tab w:val="left" w:pos="1260"/>
      </w:tabs>
      <w:spacing w:line="240" w:lineRule="auto"/>
      <w:ind w:left="1260" w:hanging="420" w:firstLineChars="0"/>
      <w:jc w:val="both"/>
    </w:pPr>
    <w:rPr>
      <w:rFonts w:ascii="Calibri"/>
      <w:sz w:val="21"/>
      <w:szCs w:val="20"/>
    </w:rPr>
  </w:style>
  <w:style w:type="paragraph" w:customStyle="1" w:styleId="2975">
    <w:name w:val="xl243"/>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pPr>
    <w:rPr>
      <w:rFonts w:cs="宋体"/>
      <w:color w:val="000000"/>
      <w:kern w:val="0"/>
      <w:sz w:val="18"/>
      <w:szCs w:val="18"/>
    </w:rPr>
  </w:style>
  <w:style w:type="paragraph" w:customStyle="1" w:styleId="2976">
    <w:name w:val="xl109"/>
    <w:basedOn w:val="1"/>
    <w:qFormat/>
    <w:uiPriority w:val="0"/>
    <w:pPr>
      <w:pBdr>
        <w:top w:val="single" w:color="auto" w:sz="4" w:space="0"/>
        <w:left w:val="single" w:color="auto" w:sz="4" w:space="0"/>
        <w:bottom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kern w:val="0"/>
      <w:sz w:val="21"/>
    </w:rPr>
  </w:style>
  <w:style w:type="paragraph" w:customStyle="1" w:styleId="2977">
    <w:name w:val="Char Char1 Char Char Char Char Char Char9"/>
    <w:basedOn w:val="1"/>
    <w:qFormat/>
    <w:uiPriority w:val="99"/>
    <w:pPr>
      <w:spacing w:after="160" w:line="240" w:lineRule="exact"/>
      <w:ind w:firstLine="0" w:firstLineChars="0"/>
    </w:pPr>
    <w:rPr>
      <w:rFonts w:ascii="Verdana" w:hAnsi="Verdana" w:eastAsia="仿宋_GB2312"/>
      <w:kern w:val="0"/>
      <w:sz w:val="21"/>
      <w:szCs w:val="20"/>
      <w:lang w:eastAsia="en-US"/>
    </w:rPr>
  </w:style>
  <w:style w:type="paragraph" w:customStyle="1" w:styleId="2978">
    <w:name w:val="ColumnHeads"/>
    <w:basedOn w:val="1"/>
    <w:qFormat/>
    <w:uiPriority w:val="0"/>
    <w:pPr>
      <w:keepLines/>
      <w:shd w:val="pct10" w:color="auto" w:fill="FFFFFF"/>
      <w:ind w:left="329" w:firstLine="200"/>
    </w:pPr>
    <w:rPr>
      <w:rFonts w:ascii="Arial Narrow" w:hAnsi="Arial Narrow" w:eastAsia="微软雅黑 Light"/>
      <w:b/>
      <w:color w:val="0000FF"/>
      <w:kern w:val="20"/>
      <w:sz w:val="20"/>
      <w:szCs w:val="20"/>
    </w:rPr>
  </w:style>
  <w:style w:type="paragraph" w:customStyle="1" w:styleId="2979">
    <w:name w:val="样式 样式 标题 4 + (中文) 仿宋_GB2312 段前: 24 磅 段后: 0 磅 行距: 固定值 22 磅 + 段后: ..."/>
    <w:basedOn w:val="1"/>
    <w:qFormat/>
    <w:uiPriority w:val="0"/>
    <w:pPr>
      <w:keepNext/>
      <w:keepLines/>
      <w:widowControl w:val="0"/>
      <w:adjustRightInd w:val="0"/>
      <w:ind w:left="2320" w:hanging="420" w:firstLineChars="0"/>
      <w:jc w:val="both"/>
      <w:textAlignment w:val="baseline"/>
      <w:outlineLvl w:val="3"/>
    </w:pPr>
    <w:rPr>
      <w:rFonts w:eastAsia="仿宋" w:cs="宋体"/>
      <w:b/>
      <w:bCs/>
      <w:kern w:val="0"/>
      <w:sz w:val="28"/>
      <w:szCs w:val="20"/>
    </w:rPr>
  </w:style>
  <w:style w:type="paragraph" w:customStyle="1" w:styleId="2980">
    <w:name w:val="第四章二级标题"/>
    <w:basedOn w:val="1"/>
    <w:next w:val="4"/>
    <w:qFormat/>
    <w:uiPriority w:val="0"/>
    <w:pPr>
      <w:widowControl w:val="0"/>
      <w:spacing w:afterLines="50" w:line="240" w:lineRule="auto"/>
      <w:ind w:left="840" w:hanging="420" w:firstLineChars="0"/>
      <w:jc w:val="both"/>
    </w:pPr>
    <w:rPr>
      <w:rFonts w:ascii="Calibri" w:eastAsia="黑体"/>
      <w:sz w:val="32"/>
      <w:szCs w:val="20"/>
    </w:rPr>
  </w:style>
  <w:style w:type="paragraph" w:customStyle="1" w:styleId="2981">
    <w:name w:val="有序列表"/>
    <w:basedOn w:val="1"/>
    <w:next w:val="1"/>
    <w:qFormat/>
    <w:uiPriority w:val="0"/>
    <w:pPr>
      <w:widowControl w:val="0"/>
      <w:tabs>
        <w:tab w:val="left" w:pos="420"/>
        <w:tab w:val="left" w:pos="780"/>
      </w:tabs>
      <w:ind w:left="780" w:leftChars="200" w:hanging="360" w:hangingChars="200"/>
      <w:jc w:val="both"/>
    </w:pPr>
    <w:rPr>
      <w:rFonts w:ascii="Calibri"/>
      <w:b/>
      <w:bCs/>
      <w:sz w:val="21"/>
    </w:rPr>
  </w:style>
  <w:style w:type="paragraph" w:customStyle="1" w:styleId="2982">
    <w:name w:val="Char Char Char Char Char Char Char6"/>
    <w:basedOn w:val="1"/>
    <w:qFormat/>
    <w:uiPriority w:val="99"/>
    <w:pPr>
      <w:ind w:firstLine="0" w:firstLineChars="0"/>
    </w:pPr>
    <w:rPr>
      <w:rFonts w:ascii="Tahoma" w:hAnsi="Tahoma"/>
      <w:kern w:val="0"/>
      <w:sz w:val="21"/>
      <w:szCs w:val="20"/>
    </w:rPr>
  </w:style>
  <w:style w:type="paragraph" w:customStyle="1" w:styleId="2983">
    <w:name w:val="2.1"/>
    <w:basedOn w:val="4"/>
    <w:qFormat/>
    <w:uiPriority w:val="99"/>
    <w:pPr>
      <w:keepLines w:val="0"/>
      <w:widowControl w:val="0"/>
      <w:adjustRightInd w:val="0"/>
      <w:snapToGrid w:val="0"/>
      <w:spacing w:before="0" w:beforeLines="0" w:after="0" w:afterLines="0"/>
      <w:ind w:left="0" w:firstLine="0" w:firstLineChars="0"/>
    </w:pPr>
    <w:rPr>
      <w:rFonts w:ascii="Arial" w:hAnsi="Arial" w:eastAsia="宋体"/>
      <w:color w:val="000000"/>
    </w:rPr>
  </w:style>
  <w:style w:type="paragraph" w:customStyle="1" w:styleId="2984">
    <w:name w:val="Char Char Char Char2 Char Char Char2"/>
    <w:basedOn w:val="1"/>
    <w:qFormat/>
    <w:uiPriority w:val="0"/>
    <w:pPr>
      <w:spacing w:after="160" w:line="240" w:lineRule="exact"/>
      <w:ind w:firstLine="0" w:firstLineChars="0"/>
    </w:pPr>
    <w:rPr>
      <w:rFonts w:ascii="Verdana" w:hAnsi="Verdana" w:eastAsia="仿宋"/>
      <w:kern w:val="0"/>
      <w:sz w:val="21"/>
      <w:szCs w:val="20"/>
      <w:lang w:eastAsia="en-US"/>
    </w:rPr>
  </w:style>
  <w:style w:type="paragraph" w:customStyle="1" w:styleId="2985">
    <w:name w:val="Char1 Char Char Char2"/>
    <w:basedOn w:val="1"/>
    <w:qFormat/>
    <w:uiPriority w:val="0"/>
    <w:pPr>
      <w:widowControl w:val="0"/>
      <w:spacing w:line="240" w:lineRule="auto"/>
      <w:ind w:firstLine="0" w:firstLineChars="0"/>
      <w:jc w:val="both"/>
    </w:pPr>
    <w:rPr>
      <w:rFonts w:ascii="Tahoma" w:hAnsi="Tahoma"/>
      <w:snapToGrid w:val="0"/>
      <w:sz w:val="21"/>
      <w:szCs w:val="21"/>
    </w:rPr>
  </w:style>
  <w:style w:type="paragraph" w:customStyle="1" w:styleId="2986">
    <w:name w:val="Numbered list 3.2"/>
    <w:basedOn w:val="4"/>
    <w:next w:val="1"/>
    <w:qFormat/>
    <w:uiPriority w:val="0"/>
    <w:pPr>
      <w:keepLines w:val="0"/>
      <w:tabs>
        <w:tab w:val="left" w:pos="283"/>
        <w:tab w:val="left" w:pos="360"/>
      </w:tabs>
      <w:adjustRightInd w:val="0"/>
      <w:snapToGrid w:val="0"/>
      <w:spacing w:before="240" w:beforeLines="0" w:after="60" w:afterLines="0" w:line="360" w:lineRule="auto"/>
      <w:ind w:left="283" w:hanging="567" w:firstLineChars="0"/>
    </w:pPr>
    <w:rPr>
      <w:rFonts w:ascii="Arial" w:hAnsi="Arial" w:eastAsia="宋体"/>
      <w:bCs w:val="0"/>
      <w:color w:val="000000"/>
      <w:kern w:val="0"/>
      <w:sz w:val="24"/>
      <w:szCs w:val="20"/>
      <w:lang w:val="en-GB" w:eastAsia="en-US"/>
    </w:rPr>
  </w:style>
  <w:style w:type="paragraph" w:customStyle="1" w:styleId="2987">
    <w:name w:val="样式 标题 3Heading 3 - oldH3H31H32H33H34H35H36H37H38H39H..."/>
    <w:basedOn w:val="5"/>
    <w:qFormat/>
    <w:uiPriority w:val="99"/>
    <w:pPr>
      <w:keepLines w:val="0"/>
      <w:widowControl w:val="0"/>
      <w:numPr>
        <w:ilvl w:val="0"/>
        <w:numId w:val="0"/>
      </w:numPr>
      <w:tabs>
        <w:tab w:val="left" w:pos="360"/>
        <w:tab w:val="left" w:pos="1140"/>
      </w:tabs>
      <w:spacing w:before="120" w:after="60" w:line="412" w:lineRule="auto"/>
      <w:ind w:left="360"/>
    </w:pPr>
    <w:rPr>
      <w:rFonts w:ascii="宋体" w:hAnsi="宋体" w:eastAsia="宋体" w:cs="宋体"/>
      <w:b/>
      <w:sz w:val="30"/>
      <w:szCs w:val="20"/>
    </w:rPr>
  </w:style>
  <w:style w:type="paragraph" w:customStyle="1" w:styleId="2988">
    <w:name w:val="xl52"/>
    <w:basedOn w:val="1"/>
    <w:qFormat/>
    <w:uiPriority w:val="0"/>
    <w:pPr>
      <w:pBdr>
        <w:top w:val="single" w:color="auto" w:sz="8" w:space="0"/>
        <w:left w:val="single" w:color="auto" w:sz="4" w:space="0"/>
      </w:pBdr>
      <w:shd w:val="clear" w:color="auto" w:fill="FFCC99"/>
      <w:spacing w:before="100" w:beforeLines="50" w:beforeAutospacing="1" w:after="100" w:afterAutospacing="1"/>
      <w:ind w:firstLine="200"/>
      <w:jc w:val="center"/>
    </w:pPr>
    <w:rPr>
      <w:rFonts w:ascii="Arial Unicode MS" w:hAnsi="Arial Unicode MS" w:eastAsia="Arial Unicode MS" w:cs="Arial Unicode MS"/>
      <w:kern w:val="0"/>
      <w:sz w:val="21"/>
    </w:rPr>
  </w:style>
  <w:style w:type="paragraph" w:customStyle="1" w:styleId="2989">
    <w:name w:val="提示1"/>
    <w:basedOn w:val="1"/>
    <w:qFormat/>
    <w:uiPriority w:val="99"/>
    <w:pPr>
      <w:widowControl w:val="0"/>
      <w:tabs>
        <w:tab w:val="left" w:pos="397"/>
      </w:tabs>
      <w:spacing w:line="240" w:lineRule="auto"/>
      <w:ind w:left="397" w:hanging="397" w:firstLineChars="0"/>
      <w:jc w:val="both"/>
    </w:pPr>
    <w:rPr>
      <w:rFonts w:ascii="Calibri" w:eastAsia="黑体"/>
      <w:b/>
      <w:color w:val="FF0000"/>
      <w:sz w:val="28"/>
    </w:rPr>
  </w:style>
  <w:style w:type="paragraph" w:customStyle="1" w:styleId="2990">
    <w:name w:val="样式 标题 3sect1.2.3h33H3Heading 3 - oldCTLevel 3 Topic Headi..."/>
    <w:basedOn w:val="5"/>
    <w:qFormat/>
    <w:uiPriority w:val="0"/>
    <w:pPr>
      <w:keepLines w:val="0"/>
      <w:widowControl w:val="0"/>
      <w:numPr>
        <w:numId w:val="0"/>
      </w:numPr>
      <w:tabs>
        <w:tab w:val="left" w:pos="420"/>
        <w:tab w:val="left" w:pos="1740"/>
      </w:tabs>
      <w:spacing w:before="100" w:beforeAutospacing="1" w:after="60" w:line="360" w:lineRule="auto"/>
      <w:ind w:left="420" w:hanging="420"/>
    </w:pPr>
    <w:rPr>
      <w:rFonts w:ascii="宋体" w:hAnsi="宋体" w:eastAsia="宋体"/>
      <w:b/>
      <w:bCs w:val="0"/>
      <w:sz w:val="21"/>
      <w:szCs w:val="24"/>
    </w:rPr>
  </w:style>
  <w:style w:type="paragraph" w:customStyle="1" w:styleId="2991">
    <w:name w:val="CM60"/>
    <w:basedOn w:val="305"/>
    <w:next w:val="305"/>
    <w:qFormat/>
    <w:uiPriority w:val="0"/>
    <w:pPr>
      <w:spacing w:line="546" w:lineRule="atLeast"/>
    </w:pPr>
    <w:rPr>
      <w:rFonts w:ascii="仿宋_GB2312" w:eastAsia="仿宋_GB2312" w:cs="Times New Roman"/>
      <w:color w:val="auto"/>
    </w:rPr>
  </w:style>
  <w:style w:type="paragraph" w:customStyle="1" w:styleId="2992">
    <w:name w:val="封面标准文稿编辑信息"/>
    <w:qFormat/>
    <w:uiPriority w:val="0"/>
    <w:pPr>
      <w:spacing w:before="180" w:line="180" w:lineRule="exact"/>
      <w:jc w:val="center"/>
    </w:pPr>
    <w:rPr>
      <w:rFonts w:ascii="宋体" w:hAnsi="Calibri" w:eastAsia="宋体" w:cs="Times New Roman"/>
      <w:sz w:val="21"/>
      <w:lang w:val="en-US" w:eastAsia="zh-CN" w:bidi="ar-SA"/>
    </w:rPr>
  </w:style>
  <w:style w:type="paragraph" w:customStyle="1" w:styleId="2993">
    <w:name w:val="样式 标题 2 + (中文) 宋体 小四 首行缩进:  0.35 厘米 段前: 0 磅 段后: 0 磅 行距: 1.5..."/>
    <w:basedOn w:val="305"/>
    <w:next w:val="305"/>
    <w:qFormat/>
    <w:uiPriority w:val="0"/>
    <w:rPr>
      <w:rFonts w:ascii="Sim Sun" w:eastAsia="Sim Sun" w:cs="Sim Sun"/>
    </w:rPr>
  </w:style>
  <w:style w:type="paragraph" w:customStyle="1" w:styleId="2994">
    <w:name w:val="CM116"/>
    <w:basedOn w:val="305"/>
    <w:next w:val="305"/>
    <w:qFormat/>
    <w:uiPriority w:val="0"/>
    <w:pPr>
      <w:spacing w:after="473"/>
    </w:pPr>
    <w:rPr>
      <w:rFonts w:ascii="仿宋_GB2312" w:eastAsia="仿宋_GB2312" w:cs="Times New Roman"/>
      <w:color w:val="auto"/>
    </w:rPr>
  </w:style>
  <w:style w:type="paragraph" w:customStyle="1" w:styleId="2995">
    <w:name w:val="Text"/>
    <w:qFormat/>
    <w:uiPriority w:val="0"/>
    <w:pPr>
      <w:widowControl w:val="0"/>
      <w:tabs>
        <w:tab w:val="left" w:pos="420"/>
        <w:tab w:val="left" w:pos="840"/>
        <w:tab w:val="left" w:pos="1260"/>
      </w:tabs>
      <w:suppressAutoHyphens/>
      <w:snapToGrid w:val="0"/>
      <w:spacing w:before="75" w:after="50" w:line="300" w:lineRule="auto"/>
      <w:ind w:firstLine="200"/>
      <w:jc w:val="both"/>
    </w:pPr>
    <w:rPr>
      <w:rFonts w:ascii="Palatino Linotype" w:hAnsi="Palatino Linotype" w:eastAsia="MingLiU" w:cs="Palatino Linotype"/>
      <w:sz w:val="22"/>
      <w:szCs w:val="21"/>
      <w:lang w:val="en-US" w:eastAsia="zh-CN" w:bidi="ar-SA"/>
    </w:rPr>
  </w:style>
  <w:style w:type="paragraph" w:customStyle="1" w:styleId="2996">
    <w:name w:val="section list"/>
    <w:basedOn w:val="1"/>
    <w:qFormat/>
    <w:uiPriority w:val="99"/>
    <w:pPr>
      <w:ind w:firstLine="566" w:firstLineChars="236"/>
    </w:pPr>
    <w:rPr>
      <w:rFonts w:cs="宋体"/>
      <w:color w:val="000000"/>
      <w:kern w:val="0"/>
      <w:sz w:val="21"/>
      <w:szCs w:val="28"/>
      <w:lang w:val="en-GB" w:eastAsia="en-US"/>
    </w:rPr>
  </w:style>
  <w:style w:type="paragraph" w:customStyle="1" w:styleId="2997">
    <w:name w:val="reader-word-layer reader-word-s11-25"/>
    <w:basedOn w:val="1"/>
    <w:qFormat/>
    <w:uiPriority w:val="0"/>
    <w:pPr>
      <w:spacing w:before="100" w:beforeAutospacing="1" w:after="100" w:afterAutospacing="1" w:line="240" w:lineRule="auto"/>
      <w:ind w:firstLine="0" w:firstLineChars="0"/>
    </w:pPr>
    <w:rPr>
      <w:rFonts w:eastAsia="仿宋" w:cs="宋体"/>
      <w:kern w:val="0"/>
      <w:sz w:val="21"/>
    </w:rPr>
  </w:style>
  <w:style w:type="paragraph" w:customStyle="1" w:styleId="2998">
    <w:name w:val="标书标题1"/>
    <w:basedOn w:val="3"/>
    <w:qFormat/>
    <w:uiPriority w:val="99"/>
    <w:pPr>
      <w:widowControl w:val="0"/>
      <w:tabs>
        <w:tab w:val="left" w:pos="0"/>
        <w:tab w:val="left" w:pos="432"/>
      </w:tabs>
      <w:spacing w:before="120" w:beforeLines="100" w:after="60" w:afterLines="100" w:line="480" w:lineRule="auto"/>
      <w:ind w:left="0" w:firstLine="0" w:firstLineChars="0"/>
      <w:jc w:val="both"/>
    </w:pPr>
    <w:rPr>
      <w:rFonts w:ascii="Times New Roman" w:eastAsia="宋体"/>
      <w:sz w:val="28"/>
      <w:szCs w:val="28"/>
    </w:rPr>
  </w:style>
  <w:style w:type="paragraph" w:customStyle="1" w:styleId="2999">
    <w:name w:val="正文4"/>
    <w:qFormat/>
    <w:uiPriority w:val="0"/>
    <w:pPr>
      <w:widowControl w:val="0"/>
      <w:adjustRightInd w:val="0"/>
      <w:spacing w:line="315" w:lineRule="atLeast"/>
      <w:jc w:val="both"/>
      <w:textAlignment w:val="baseline"/>
    </w:pPr>
    <w:rPr>
      <w:rFonts w:ascii="宋体" w:hAnsi="Calibri" w:eastAsia="宋体" w:cs="Times New Roman"/>
      <w:sz w:val="24"/>
      <w:lang w:val="en-US" w:eastAsia="zh-CN" w:bidi="ar-SA"/>
    </w:rPr>
  </w:style>
  <w:style w:type="paragraph" w:customStyle="1" w:styleId="3000">
    <w:name w:val="ul"/>
    <w:basedOn w:val="1"/>
    <w:qFormat/>
    <w:uiPriority w:val="99"/>
    <w:pPr>
      <w:numPr>
        <w:ilvl w:val="0"/>
        <w:numId w:val="136"/>
      </w:numPr>
      <w:tabs>
        <w:tab w:val="left" w:pos="360"/>
        <w:tab w:val="left" w:pos="720"/>
      </w:tabs>
      <w:ind w:left="0" w:firstLine="0" w:firstLineChars="0"/>
      <w:jc w:val="both"/>
    </w:pPr>
    <w:rPr>
      <w:rFonts w:ascii="Calibri" w:eastAsia="仿宋_GB2312"/>
      <w:kern w:val="0"/>
      <w:sz w:val="21"/>
    </w:rPr>
  </w:style>
  <w:style w:type="paragraph" w:customStyle="1" w:styleId="3001">
    <w:name w:val="Title 2"/>
    <w:basedOn w:val="3002"/>
    <w:next w:val="84"/>
    <w:qFormat/>
    <w:uiPriority w:val="0"/>
    <w:pPr>
      <w:spacing w:before="120" w:after="120"/>
      <w:jc w:val="center"/>
    </w:pPr>
    <w:rPr>
      <w:rFonts w:ascii="Book Antiqua" w:hAnsi="Book Antiqua"/>
      <w:b/>
    </w:rPr>
  </w:style>
  <w:style w:type="paragraph" w:customStyle="1" w:styleId="3002">
    <w:name w:val="Normal0"/>
    <w:qFormat/>
    <w:uiPriority w:val="0"/>
    <w:pPr>
      <w:spacing w:line="240" w:lineRule="auto"/>
    </w:pPr>
    <w:rPr>
      <w:rFonts w:ascii="Calibri" w:hAnsi="Calibri" w:eastAsia="宋体" w:cs="Times New Roman"/>
      <w:lang w:val="en-US" w:eastAsia="en-US" w:bidi="ar-SA"/>
    </w:rPr>
  </w:style>
  <w:style w:type="paragraph" w:customStyle="1" w:styleId="3003">
    <w:name w:val="样式 标题 2 + 非加粗"/>
    <w:basedOn w:val="4"/>
    <w:qFormat/>
    <w:uiPriority w:val="99"/>
    <w:pPr>
      <w:keepLines w:val="0"/>
      <w:widowControl w:val="0"/>
      <w:tabs>
        <w:tab w:val="left" w:pos="840"/>
        <w:tab w:val="left" w:pos="996"/>
      </w:tabs>
      <w:adjustRightInd w:val="0"/>
      <w:snapToGrid w:val="0"/>
      <w:spacing w:before="0" w:beforeLines="0" w:after="60" w:afterLines="0"/>
      <w:ind w:left="840" w:hanging="420" w:firstLineChars="0"/>
    </w:pPr>
    <w:rPr>
      <w:rFonts w:ascii="Arial" w:hAnsi="Arial" w:eastAsia="宋体"/>
      <w:b/>
      <w:color w:val="000000"/>
      <w:sz w:val="36"/>
      <w:szCs w:val="36"/>
    </w:rPr>
  </w:style>
  <w:style w:type="paragraph" w:customStyle="1" w:styleId="3004">
    <w:name w:val="目次、标准名称标题"/>
    <w:basedOn w:val="1"/>
    <w:next w:val="1"/>
    <w:qFormat/>
    <w:uiPriority w:val="0"/>
    <w:pPr>
      <w:shd w:val="clear" w:color="FFFFFF" w:fill="FFFFFF"/>
      <w:spacing w:before="640" w:after="560" w:line="460" w:lineRule="exact"/>
      <w:ind w:firstLine="0" w:firstLineChars="0"/>
      <w:jc w:val="center"/>
      <w:outlineLvl w:val="0"/>
    </w:pPr>
    <w:rPr>
      <w:rFonts w:ascii="黑体" w:eastAsia="黑体"/>
      <w:kern w:val="0"/>
      <w:sz w:val="32"/>
      <w:szCs w:val="20"/>
    </w:rPr>
  </w:style>
  <w:style w:type="paragraph" w:customStyle="1" w:styleId="3005">
    <w:name w:val="Char Char Char1 Char Char Char Char Char Char Char"/>
    <w:basedOn w:val="1"/>
    <w:qFormat/>
    <w:uiPriority w:val="0"/>
    <w:pPr>
      <w:widowControl w:val="0"/>
      <w:spacing w:line="240" w:lineRule="auto"/>
      <w:ind w:firstLine="0" w:firstLineChars="0"/>
      <w:jc w:val="both"/>
    </w:pPr>
    <w:rPr>
      <w:rFonts w:ascii="Tahoma" w:hAnsi="Tahoma"/>
      <w:sz w:val="21"/>
      <w:szCs w:val="20"/>
    </w:rPr>
  </w:style>
  <w:style w:type="paragraph" w:customStyle="1" w:styleId="3006">
    <w:name w:val="Gras &amp; centr?"/>
    <w:qFormat/>
    <w:uiPriority w:val="99"/>
    <w:pPr>
      <w:spacing w:before="170" w:line="240" w:lineRule="auto"/>
      <w:jc w:val="center"/>
    </w:pPr>
    <w:rPr>
      <w:rFonts w:ascii="Courier" w:hAnsi="Courier" w:eastAsia="宋体" w:cs="Times New Roman"/>
      <w:b/>
      <w:sz w:val="24"/>
      <w:lang w:val="fr-FR" w:eastAsia="zh-CN" w:bidi="ar-SA"/>
    </w:rPr>
  </w:style>
  <w:style w:type="paragraph" w:customStyle="1" w:styleId="3007">
    <w:name w:val="纯文本1"/>
    <w:basedOn w:val="1"/>
    <w:qFormat/>
    <w:uiPriority w:val="0"/>
    <w:pPr>
      <w:widowControl w:val="0"/>
      <w:adjustRightInd w:val="0"/>
      <w:spacing w:line="240" w:lineRule="auto"/>
      <w:ind w:firstLine="0" w:firstLineChars="0"/>
      <w:jc w:val="both"/>
    </w:pPr>
    <w:rPr>
      <w:rFonts w:hAnsi="Courier New" w:eastAsia="仿宋"/>
      <w:sz w:val="21"/>
      <w:szCs w:val="20"/>
    </w:rPr>
  </w:style>
  <w:style w:type="paragraph" w:customStyle="1" w:styleId="3008">
    <w:name w:val="源代码"/>
    <w:basedOn w:val="1"/>
    <w:qFormat/>
    <w:uiPriority w:val="0"/>
    <w:pPr>
      <w:widowControl w:val="0"/>
      <w:shd w:val="clear" w:color="auto" w:fill="F3F3F3"/>
      <w:ind w:left="420" w:firstLine="0" w:firstLineChars="0"/>
      <w:jc w:val="both"/>
    </w:pPr>
    <w:rPr>
      <w:rFonts w:ascii="Courier New" w:hAnsi="Courier New" w:cs="Courier New"/>
      <w:sz w:val="18"/>
    </w:rPr>
  </w:style>
  <w:style w:type="paragraph" w:customStyle="1" w:styleId="3009">
    <w:name w:val="tx"/>
    <w:basedOn w:val="1"/>
    <w:qFormat/>
    <w:uiPriority w:val="0"/>
    <w:pPr>
      <w:spacing w:before="100" w:beforeAutospacing="1" w:after="100" w:afterAutospacing="1" w:line="240" w:lineRule="auto"/>
      <w:ind w:firstLine="0" w:firstLineChars="0"/>
    </w:pPr>
    <w:rPr>
      <w:rFonts w:cs="宋体"/>
      <w:b/>
      <w:bCs/>
      <w:kern w:val="0"/>
      <w:sz w:val="21"/>
    </w:rPr>
  </w:style>
  <w:style w:type="paragraph" w:customStyle="1" w:styleId="3010">
    <w:name w:val="CM55"/>
    <w:basedOn w:val="305"/>
    <w:next w:val="305"/>
    <w:qFormat/>
    <w:uiPriority w:val="0"/>
    <w:pPr>
      <w:spacing w:line="543" w:lineRule="atLeast"/>
    </w:pPr>
    <w:rPr>
      <w:rFonts w:ascii="仿宋_GB2312" w:eastAsia="仿宋_GB2312" w:cs="Times New Roman"/>
      <w:color w:val="auto"/>
    </w:rPr>
  </w:style>
  <w:style w:type="paragraph" w:customStyle="1" w:styleId="3011">
    <w:name w:val="Char82"/>
    <w:basedOn w:val="1"/>
    <w:qFormat/>
    <w:uiPriority w:val="99"/>
    <w:pPr>
      <w:widowControl w:val="0"/>
      <w:tabs>
        <w:tab w:val="left" w:pos="360"/>
      </w:tabs>
      <w:spacing w:line="240" w:lineRule="auto"/>
      <w:ind w:firstLine="0" w:firstLineChars="0"/>
      <w:jc w:val="both"/>
    </w:pPr>
    <w:rPr>
      <w:rFonts w:ascii="Calibri" w:eastAsia="Arial"/>
      <w:sz w:val="21"/>
    </w:rPr>
  </w:style>
  <w:style w:type="paragraph" w:customStyle="1" w:styleId="3012">
    <w:name w:val="图表脚注"/>
    <w:next w:val="1"/>
    <w:qFormat/>
    <w:uiPriority w:val="99"/>
    <w:pPr>
      <w:tabs>
        <w:tab w:val="left" w:pos="2920"/>
      </w:tabs>
      <w:spacing w:line="360" w:lineRule="auto"/>
      <w:ind w:left="300" w:leftChars="200" w:hanging="100" w:hangingChars="100"/>
      <w:jc w:val="both"/>
    </w:pPr>
    <w:rPr>
      <w:rFonts w:ascii="宋体" w:hAnsi="Arial Unicode MS" w:eastAsia="宋体" w:cs="Times New Roman"/>
      <w:sz w:val="18"/>
      <w:szCs w:val="24"/>
      <w:lang w:val="en-US" w:eastAsia="zh-CN" w:bidi="ar-SA"/>
    </w:rPr>
  </w:style>
  <w:style w:type="paragraph" w:customStyle="1" w:styleId="3013">
    <w:name w:val="xl77"/>
    <w:basedOn w:val="1"/>
    <w:qFormat/>
    <w:uiPriority w:val="0"/>
    <w:pPr>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line="240" w:lineRule="auto"/>
      <w:ind w:firstLine="0" w:firstLineChars="0"/>
      <w:jc w:val="center"/>
    </w:pPr>
    <w:rPr>
      <w:rFonts w:ascii="仿宋_GB2312" w:eastAsia="仿宋_GB2312" w:cs="宋体"/>
      <w:b/>
      <w:bCs/>
      <w:kern w:val="0"/>
      <w:sz w:val="21"/>
    </w:rPr>
  </w:style>
  <w:style w:type="paragraph" w:customStyle="1" w:styleId="3014">
    <w:name w:val="xl97"/>
    <w:basedOn w:val="1"/>
    <w:qFormat/>
    <w:uiPriority w:val="0"/>
    <w:pPr>
      <w:pBdr>
        <w:top w:val="single" w:color="auto" w:sz="4" w:space="0"/>
        <w:left w:val="single" w:color="auto" w:sz="4" w:space="0"/>
        <w:bottom w:val="single" w:color="auto" w:sz="4" w:space="0"/>
      </w:pBdr>
      <w:shd w:val="clear" w:color="000000" w:fill="FFFFFF"/>
      <w:spacing w:before="100" w:beforeAutospacing="1" w:after="100" w:afterAutospacing="1" w:line="240" w:lineRule="auto"/>
      <w:ind w:firstLine="0" w:firstLineChars="0"/>
      <w:textAlignment w:val="center"/>
    </w:pPr>
    <w:rPr>
      <w:rFonts w:ascii="仿宋_GB2312" w:eastAsia="仿宋_GB2312" w:cs="宋体"/>
      <w:b/>
      <w:bCs/>
      <w:color w:val="000000"/>
      <w:kern w:val="0"/>
      <w:sz w:val="21"/>
    </w:rPr>
  </w:style>
  <w:style w:type="paragraph" w:customStyle="1" w:styleId="3015">
    <w:name w:val="Heading3"/>
    <w:basedOn w:val="1"/>
    <w:qFormat/>
    <w:uiPriority w:val="0"/>
    <w:pPr>
      <w:widowControl w:val="0"/>
      <w:tabs>
        <w:tab w:val="left" w:pos="1288"/>
      </w:tabs>
      <w:spacing w:line="240" w:lineRule="auto"/>
      <w:ind w:left="1288" w:firstLine="0" w:firstLineChars="0"/>
      <w:jc w:val="both"/>
    </w:pPr>
    <w:rPr>
      <w:rFonts w:ascii="Calibri" w:hAnsi="Calibri"/>
      <w:sz w:val="21"/>
      <w:szCs w:val="21"/>
    </w:rPr>
  </w:style>
  <w:style w:type="paragraph" w:customStyle="1" w:styleId="3016">
    <w:name w:val="CM47"/>
    <w:basedOn w:val="305"/>
    <w:next w:val="305"/>
    <w:qFormat/>
    <w:uiPriority w:val="0"/>
    <w:rPr>
      <w:rFonts w:ascii="仿宋_GB2312" w:eastAsia="仿宋_GB2312" w:cs="Times New Roman"/>
      <w:color w:val="auto"/>
    </w:rPr>
  </w:style>
  <w:style w:type="paragraph" w:customStyle="1" w:styleId="3017">
    <w:name w:val="样式19"/>
    <w:basedOn w:val="1"/>
    <w:qFormat/>
    <w:uiPriority w:val="0"/>
    <w:pPr>
      <w:spacing w:before="100" w:beforeAutospacing="1" w:after="100" w:afterAutospacing="1" w:line="240" w:lineRule="auto"/>
      <w:ind w:firstLine="0" w:firstLineChars="0"/>
    </w:pPr>
    <w:rPr>
      <w:kern w:val="0"/>
      <w:sz w:val="21"/>
      <w:szCs w:val="21"/>
    </w:rPr>
  </w:style>
  <w:style w:type="paragraph" w:customStyle="1" w:styleId="3018">
    <w:name w:val="AxureHeading3"/>
    <w:basedOn w:val="1"/>
    <w:qFormat/>
    <w:uiPriority w:val="0"/>
    <w:pPr>
      <w:numPr>
        <w:ilvl w:val="2"/>
        <w:numId w:val="69"/>
      </w:numPr>
      <w:tabs>
        <w:tab w:val="left" w:pos="360"/>
      </w:tabs>
      <w:spacing w:before="240" w:after="120" w:line="240" w:lineRule="auto"/>
      <w:ind w:left="0" w:firstLine="0" w:firstLineChars="0"/>
    </w:pPr>
    <w:rPr>
      <w:rFonts w:ascii="Arial" w:hAnsi="Arial" w:cs="Arial"/>
      <w:b/>
      <w:color w:val="404040"/>
      <w:kern w:val="0"/>
      <w:sz w:val="21"/>
      <w:lang w:eastAsia="en-US"/>
    </w:rPr>
  </w:style>
  <w:style w:type="paragraph" w:customStyle="1" w:styleId="3019">
    <w:name w:val="CM73"/>
    <w:basedOn w:val="305"/>
    <w:next w:val="305"/>
    <w:qFormat/>
    <w:uiPriority w:val="0"/>
    <w:pPr>
      <w:spacing w:line="626" w:lineRule="atLeast"/>
    </w:pPr>
    <w:rPr>
      <w:rFonts w:ascii="仿宋_GB2312" w:eastAsia="仿宋_GB2312" w:cs="Times New Roman"/>
      <w:color w:val="auto"/>
    </w:rPr>
  </w:style>
  <w:style w:type="paragraph" w:customStyle="1" w:styleId="3020">
    <w:name w:val="注："/>
    <w:next w:val="1"/>
    <w:qFormat/>
    <w:uiPriority w:val="0"/>
    <w:pPr>
      <w:widowControl w:val="0"/>
      <w:numPr>
        <w:ilvl w:val="0"/>
        <w:numId w:val="137"/>
      </w:numPr>
      <w:autoSpaceDE w:val="0"/>
      <w:autoSpaceDN w:val="0"/>
      <w:spacing w:line="240" w:lineRule="auto"/>
      <w:ind w:left="726" w:hanging="363"/>
      <w:jc w:val="both"/>
    </w:pPr>
    <w:rPr>
      <w:rFonts w:ascii="宋体" w:hAnsi="Calibri" w:eastAsia="宋体" w:cs="Times New Roman"/>
      <w:sz w:val="18"/>
      <w:szCs w:val="18"/>
      <w:lang w:val="en-US" w:eastAsia="zh-CN" w:bidi="ar-SA"/>
    </w:rPr>
  </w:style>
  <w:style w:type="paragraph" w:customStyle="1" w:styleId="3021">
    <w:name w:val="贷方"/>
    <w:basedOn w:val="1"/>
    <w:qFormat/>
    <w:uiPriority w:val="99"/>
    <w:pPr>
      <w:widowControl w:val="0"/>
      <w:spacing w:line="240" w:lineRule="auto"/>
      <w:ind w:left="1890" w:leftChars="900" w:firstLine="0" w:firstLineChars="0"/>
      <w:jc w:val="both"/>
    </w:pPr>
    <w:rPr>
      <w:rFonts w:ascii="Calibri"/>
      <w:sz w:val="21"/>
    </w:rPr>
  </w:style>
  <w:style w:type="paragraph" w:customStyle="1" w:styleId="3022">
    <w:name w:val="图中文字"/>
    <w:basedOn w:val="1"/>
    <w:qFormat/>
    <w:uiPriority w:val="99"/>
    <w:pPr>
      <w:widowControl w:val="0"/>
      <w:adjustRightInd w:val="0"/>
      <w:snapToGrid w:val="0"/>
      <w:spacing w:line="0" w:lineRule="atLeast"/>
      <w:ind w:firstLine="200"/>
      <w:jc w:val="center"/>
    </w:pPr>
    <w:rPr>
      <w:rFonts w:ascii="Calibri" w:eastAsia="仿宋"/>
      <w:kern w:val="44"/>
      <w:sz w:val="21"/>
      <w:szCs w:val="20"/>
    </w:rPr>
  </w:style>
  <w:style w:type="paragraph" w:customStyle="1" w:styleId="3023">
    <w:name w:val="N-1"/>
    <w:basedOn w:val="3"/>
    <w:qFormat/>
    <w:uiPriority w:val="0"/>
    <w:pPr>
      <w:widowControl w:val="0"/>
      <w:tabs>
        <w:tab w:val="left" w:pos="432"/>
      </w:tabs>
      <w:adjustRightInd w:val="0"/>
      <w:spacing w:before="160" w:beforeLines="0" w:after="160" w:afterLines="0" w:line="240" w:lineRule="auto"/>
      <w:ind w:left="0" w:firstLine="288" w:firstLineChars="0"/>
      <w:textAlignment w:val="baseline"/>
    </w:pPr>
    <w:rPr>
      <w:rFonts w:ascii="Times New Roman" w:eastAsia="宋体"/>
      <w:bCs w:val="0"/>
      <w:sz w:val="28"/>
      <w:szCs w:val="20"/>
    </w:rPr>
  </w:style>
  <w:style w:type="paragraph" w:customStyle="1" w:styleId="3024">
    <w:name w:val="五级无标题条"/>
    <w:basedOn w:val="1"/>
    <w:qFormat/>
    <w:uiPriority w:val="0"/>
    <w:pPr>
      <w:widowControl w:val="0"/>
      <w:numPr>
        <w:ilvl w:val="6"/>
        <w:numId w:val="76"/>
      </w:numPr>
      <w:tabs>
        <w:tab w:val="left" w:pos="360"/>
      </w:tabs>
      <w:spacing w:line="240" w:lineRule="auto"/>
      <w:ind w:left="0" w:firstLine="0" w:firstLineChars="0"/>
      <w:jc w:val="both"/>
    </w:pPr>
    <w:rPr>
      <w:rFonts w:ascii="Calibri"/>
      <w:sz w:val="21"/>
    </w:rPr>
  </w:style>
  <w:style w:type="paragraph" w:customStyle="1" w:styleId="3025">
    <w:name w:val="Char Char1 Char Char Char Char Char Char Char2"/>
    <w:basedOn w:val="1"/>
    <w:qFormat/>
    <w:uiPriority w:val="99"/>
    <w:pPr>
      <w:widowControl w:val="0"/>
      <w:ind w:firstLine="0" w:firstLineChars="0"/>
      <w:jc w:val="both"/>
    </w:pPr>
    <w:rPr>
      <w:rFonts w:ascii="Tahoma" w:hAnsi="Tahoma"/>
      <w:sz w:val="21"/>
      <w:szCs w:val="20"/>
    </w:rPr>
  </w:style>
  <w:style w:type="paragraph" w:customStyle="1" w:styleId="3026">
    <w:name w:val="Char Char1 Char Char Char Char Char Char Char Char1"/>
    <w:basedOn w:val="1"/>
    <w:qFormat/>
    <w:uiPriority w:val="0"/>
    <w:pPr>
      <w:spacing w:after="160" w:line="240" w:lineRule="exact"/>
      <w:ind w:firstLine="0" w:firstLineChars="0"/>
    </w:pPr>
    <w:rPr>
      <w:rFonts w:ascii="Verdana" w:hAnsi="Verdana" w:eastAsia="仿宋"/>
      <w:kern w:val="0"/>
      <w:sz w:val="18"/>
      <w:szCs w:val="20"/>
      <w:lang w:eastAsia="en-US"/>
    </w:rPr>
  </w:style>
  <w:style w:type="paragraph" w:customStyle="1" w:styleId="3027">
    <w:name w:val="Char Char Char Char3 Char Char Char1 Char Char Char Char Char Char Char Char Char Char"/>
    <w:basedOn w:val="1"/>
    <w:qFormat/>
    <w:uiPriority w:val="99"/>
    <w:pPr>
      <w:ind w:firstLine="566" w:firstLineChars="236"/>
    </w:pPr>
    <w:rPr>
      <w:rFonts w:ascii="Tahoma" w:hAnsi="Tahoma" w:cs="Tahoma"/>
      <w:color w:val="000000"/>
      <w:kern w:val="0"/>
      <w:sz w:val="21"/>
      <w:szCs w:val="21"/>
    </w:rPr>
  </w:style>
  <w:style w:type="paragraph" w:customStyle="1" w:styleId="3028">
    <w:name w:val="Axure表格正常文本"/>
    <w:basedOn w:val="1"/>
    <w:qFormat/>
    <w:uiPriority w:val="0"/>
    <w:pPr>
      <w:spacing w:before="60" w:after="60" w:line="240" w:lineRule="auto"/>
      <w:ind w:firstLine="0" w:firstLineChars="0"/>
    </w:pPr>
    <w:rPr>
      <w:rFonts w:ascii="Arial" w:hAnsi="Arial" w:cs="Arial"/>
      <w:kern w:val="0"/>
      <w:sz w:val="16"/>
      <w:lang w:eastAsia="en-US"/>
    </w:rPr>
  </w:style>
  <w:style w:type="paragraph" w:customStyle="1" w:styleId="3029">
    <w:name w:val="gb_master正文"/>
    <w:basedOn w:val="1"/>
    <w:qFormat/>
    <w:uiPriority w:val="99"/>
    <w:pPr>
      <w:ind w:firstLine="200"/>
    </w:pPr>
    <w:rPr>
      <w:rFonts w:ascii="Calibri"/>
      <w:kern w:val="0"/>
      <w:sz w:val="21"/>
    </w:rPr>
  </w:style>
  <w:style w:type="paragraph" w:customStyle="1" w:styleId="3030">
    <w:name w:val="样式 段 + 首行缩进:  2 字符"/>
    <w:basedOn w:val="1"/>
    <w:qFormat/>
    <w:uiPriority w:val="99"/>
    <w:pPr>
      <w:autoSpaceDE w:val="0"/>
      <w:autoSpaceDN w:val="0"/>
      <w:ind w:firstLine="420"/>
      <w:jc w:val="both"/>
    </w:pPr>
    <w:rPr>
      <w:kern w:val="0"/>
      <w:sz w:val="21"/>
      <w:szCs w:val="20"/>
    </w:rPr>
  </w:style>
  <w:style w:type="paragraph" w:customStyle="1" w:styleId="3031">
    <w:name w:val="正文文本_正文"/>
    <w:basedOn w:val="1"/>
    <w:qFormat/>
    <w:uiPriority w:val="0"/>
    <w:pPr>
      <w:widowControl w:val="0"/>
      <w:spacing w:beforeLines="50"/>
      <w:jc w:val="both"/>
    </w:pPr>
    <w:rPr>
      <w:rFonts w:eastAsia="仿宋"/>
      <w:sz w:val="21"/>
    </w:rPr>
  </w:style>
  <w:style w:type="paragraph" w:customStyle="1" w:styleId="3032">
    <w:name w:val="xl123"/>
    <w:basedOn w:val="1"/>
    <w:qFormat/>
    <w:uiPriority w:val="0"/>
    <w:pPr>
      <w:pBdr>
        <w:top w:val="single" w:color="auto" w:sz="4" w:space="0"/>
        <w:left w:val="single" w:color="auto" w:sz="4" w:space="0"/>
        <w:right w:val="single" w:color="auto" w:sz="4" w:space="0"/>
      </w:pBdr>
      <w:spacing w:before="100" w:beforeAutospacing="1" w:after="100" w:afterAutospacing="1" w:line="240" w:lineRule="auto"/>
      <w:ind w:firstLine="0" w:firstLineChars="0"/>
      <w:jc w:val="right"/>
      <w:textAlignment w:val="center"/>
    </w:pPr>
    <w:rPr>
      <w:rFonts w:cs="宋体"/>
      <w:color w:val="000000"/>
      <w:kern w:val="0"/>
      <w:sz w:val="21"/>
    </w:rPr>
  </w:style>
  <w:style w:type="paragraph" w:customStyle="1" w:styleId="3033">
    <w:name w:val="style4"/>
    <w:basedOn w:val="1"/>
    <w:qFormat/>
    <w:uiPriority w:val="0"/>
    <w:pPr>
      <w:spacing w:before="100" w:beforeAutospacing="1" w:after="100" w:afterAutospacing="1" w:line="240" w:lineRule="auto"/>
      <w:ind w:firstLine="0" w:firstLineChars="0"/>
    </w:pPr>
    <w:rPr>
      <w:rFonts w:cs="宋体"/>
      <w:b/>
      <w:bCs/>
      <w:kern w:val="0"/>
      <w:sz w:val="18"/>
      <w:szCs w:val="18"/>
    </w:rPr>
  </w:style>
  <w:style w:type="paragraph" w:customStyle="1" w:styleId="3034">
    <w:name w:val="正文 首行缩进"/>
    <w:basedOn w:val="1"/>
    <w:qFormat/>
    <w:uiPriority w:val="0"/>
    <w:pPr>
      <w:widowControl w:val="0"/>
      <w:adjustRightInd w:val="0"/>
      <w:spacing w:before="120" w:after="240" w:line="288" w:lineRule="auto"/>
      <w:ind w:firstLine="437" w:firstLineChars="0"/>
      <w:textAlignment w:val="baseline"/>
    </w:pPr>
    <w:rPr>
      <w:rFonts w:cs="宋体"/>
      <w:kern w:val="0"/>
      <w:sz w:val="21"/>
      <w:szCs w:val="21"/>
    </w:rPr>
  </w:style>
  <w:style w:type="paragraph" w:customStyle="1" w:styleId="3035">
    <w:name w:val="图列表"/>
    <w:qFormat/>
    <w:uiPriority w:val="0"/>
    <w:pPr>
      <w:spacing w:line="300" w:lineRule="exact"/>
      <w:ind w:firstLine="200" w:firstLineChars="200"/>
      <w:jc w:val="center"/>
      <w:outlineLvl w:val="5"/>
    </w:pPr>
    <w:rPr>
      <w:rFonts w:ascii="Calibri" w:hAnsi="Calibri" w:eastAsia="宋体" w:cs="Tahoma"/>
      <w:color w:val="000000"/>
      <w:sz w:val="21"/>
      <w:szCs w:val="24"/>
      <w:lang w:val="en-US" w:eastAsia="zh-CN" w:bidi="ar-SA"/>
    </w:rPr>
  </w:style>
  <w:style w:type="paragraph" w:customStyle="1" w:styleId="3036">
    <w:name w:val="font1"/>
    <w:basedOn w:val="1"/>
    <w:qFormat/>
    <w:uiPriority w:val="0"/>
    <w:pPr>
      <w:spacing w:before="100" w:beforeAutospacing="1" w:after="100" w:afterAutospacing="1" w:line="240" w:lineRule="auto"/>
      <w:ind w:firstLine="0" w:firstLineChars="0"/>
    </w:pPr>
    <w:rPr>
      <w:rFonts w:ascii="Arial" w:hAnsi="Arial" w:eastAsia="Arial Unicode MS" w:cs="Arial"/>
      <w:b/>
      <w:bCs/>
      <w:kern w:val="0"/>
      <w:sz w:val="21"/>
      <w:szCs w:val="20"/>
    </w:rPr>
  </w:style>
  <w:style w:type="paragraph" w:customStyle="1" w:styleId="3037">
    <w:name w:val="样式 标题 4H4Ref Heading 1rh1Heading sqlsect 1.2.3.4bulletbl...3"/>
    <w:basedOn w:val="6"/>
    <w:qFormat/>
    <w:uiPriority w:val="99"/>
    <w:pPr>
      <w:widowControl w:val="0"/>
      <w:tabs>
        <w:tab w:val="left" w:pos="864"/>
        <w:tab w:val="left" w:pos="1284"/>
      </w:tabs>
      <w:spacing w:before="280" w:after="290" w:line="360" w:lineRule="auto"/>
      <w:ind w:left="567" w:leftChars="270" w:hanging="864"/>
    </w:pPr>
    <w:rPr>
      <w:rFonts w:ascii="Arial" w:hAnsi="Arial" w:cs="宋体"/>
      <w:w w:val="100"/>
      <w:sz w:val="21"/>
      <w:szCs w:val="20"/>
    </w:rPr>
  </w:style>
  <w:style w:type="paragraph" w:customStyle="1" w:styleId="3038">
    <w:name w:val="xl238"/>
    <w:basedOn w:val="1"/>
    <w:qFormat/>
    <w:uiPriority w:val="99"/>
    <w:pPr>
      <w:pBdr>
        <w:top w:val="single" w:color="auto" w:sz="4" w:space="0"/>
        <w:left w:val="single" w:color="auto" w:sz="4" w:space="0"/>
        <w:bottom w:val="single" w:color="auto" w:sz="4" w:space="0"/>
        <w:right w:val="single" w:color="auto" w:sz="4" w:space="0"/>
      </w:pBdr>
      <w:shd w:val="clear" w:color="auto" w:fill="33CCCC"/>
      <w:spacing w:before="100" w:beforeAutospacing="1" w:after="100" w:afterAutospacing="1"/>
      <w:ind w:firstLine="566" w:firstLineChars="236"/>
    </w:pPr>
    <w:rPr>
      <w:rFonts w:cs="宋体"/>
      <w:b/>
      <w:bCs/>
      <w:color w:val="000000"/>
      <w:kern w:val="0"/>
      <w:sz w:val="18"/>
      <w:szCs w:val="18"/>
    </w:rPr>
  </w:style>
  <w:style w:type="paragraph" w:customStyle="1" w:styleId="3039">
    <w:name w:val="xl239"/>
    <w:basedOn w:val="1"/>
    <w:qFormat/>
    <w:uiPriority w:val="99"/>
    <w:pPr>
      <w:pBdr>
        <w:top w:val="single" w:color="auto" w:sz="4" w:space="0"/>
        <w:left w:val="single" w:color="auto" w:sz="4" w:space="0"/>
        <w:bottom w:val="single" w:color="auto" w:sz="4" w:space="0"/>
        <w:right w:val="single" w:color="auto" w:sz="4" w:space="0"/>
      </w:pBdr>
      <w:shd w:val="clear" w:color="auto" w:fill="33CCCC"/>
      <w:spacing w:before="100" w:beforeAutospacing="1" w:after="100" w:afterAutospacing="1"/>
      <w:ind w:firstLine="566" w:firstLineChars="236"/>
    </w:pPr>
    <w:rPr>
      <w:rFonts w:cs="宋体"/>
      <w:b/>
      <w:bCs/>
      <w:color w:val="000000"/>
      <w:kern w:val="0"/>
      <w:sz w:val="18"/>
      <w:szCs w:val="18"/>
    </w:rPr>
  </w:style>
  <w:style w:type="paragraph" w:customStyle="1" w:styleId="3040">
    <w:name w:val="xl215"/>
    <w:basedOn w:val="1"/>
    <w:qFormat/>
    <w:uiPriority w:val="99"/>
    <w:pPr>
      <w:pBdr>
        <w:top w:val="single" w:color="auto" w:sz="4" w:space="0"/>
        <w:left w:val="single" w:color="auto" w:sz="4" w:space="0"/>
        <w:bottom w:val="single" w:color="auto" w:sz="4" w:space="0"/>
        <w:right w:val="single" w:color="auto" w:sz="8" w:space="0"/>
      </w:pBdr>
      <w:spacing w:before="100" w:beforeAutospacing="1" w:after="100" w:afterAutospacing="1"/>
      <w:ind w:firstLine="0" w:firstLineChars="0"/>
    </w:pPr>
    <w:rPr>
      <w:rFonts w:ascii="Calibri"/>
      <w:b/>
      <w:bCs/>
      <w:kern w:val="0"/>
      <w:sz w:val="21"/>
    </w:rPr>
  </w:style>
  <w:style w:type="paragraph" w:customStyle="1" w:styleId="3041">
    <w:name w:val="样式 首行缩进:  0.85 厘米 行距: 1.5 倍行距"/>
    <w:basedOn w:val="1"/>
    <w:qFormat/>
    <w:uiPriority w:val="0"/>
    <w:pPr>
      <w:widowControl w:val="0"/>
      <w:ind w:firstLine="482" w:firstLineChars="0"/>
      <w:jc w:val="both"/>
    </w:pPr>
    <w:rPr>
      <w:rFonts w:ascii="Calibri" w:cs="宋体"/>
      <w:sz w:val="21"/>
      <w:szCs w:val="20"/>
    </w:rPr>
  </w:style>
  <w:style w:type="paragraph" w:customStyle="1" w:styleId="3042">
    <w:name w:val="galtb"/>
    <w:basedOn w:val="1"/>
    <w:qFormat/>
    <w:uiPriority w:val="0"/>
    <w:pPr>
      <w:spacing w:before="100" w:beforeAutospacing="1" w:after="100" w:afterAutospacing="1" w:line="240" w:lineRule="auto"/>
      <w:ind w:firstLine="0" w:firstLineChars="0"/>
    </w:pPr>
    <w:rPr>
      <w:rFonts w:cs="宋体"/>
      <w:kern w:val="0"/>
      <w:sz w:val="21"/>
    </w:rPr>
  </w:style>
  <w:style w:type="paragraph" w:customStyle="1" w:styleId="3043">
    <w:name w:val="第一章"/>
    <w:basedOn w:val="1"/>
    <w:qFormat/>
    <w:uiPriority w:val="0"/>
    <w:pPr>
      <w:pageBreakBefore/>
      <w:widowControl w:val="0"/>
      <w:numPr>
        <w:ilvl w:val="0"/>
        <w:numId w:val="138"/>
      </w:numPr>
      <w:tabs>
        <w:tab w:val="left" w:pos="360"/>
        <w:tab w:val="clear" w:pos="987"/>
      </w:tabs>
      <w:spacing w:afterLines="100"/>
      <w:ind w:left="0" w:firstLine="200"/>
    </w:pPr>
    <w:rPr>
      <w:rFonts w:ascii="Calibri" w:eastAsia="黑体"/>
      <w:b/>
      <w:sz w:val="32"/>
    </w:rPr>
  </w:style>
  <w:style w:type="paragraph" w:customStyle="1" w:styleId="3044">
    <w:name w:val="xl412"/>
    <w:basedOn w:val="1"/>
    <w:qFormat/>
    <w:uiPriority w:val="99"/>
    <w:pPr>
      <w:pBdr>
        <w:top w:val="single" w:color="auto" w:sz="4" w:space="0"/>
        <w:left w:val="single" w:color="auto" w:sz="4" w:space="0"/>
        <w:bottom w:val="single" w:color="auto" w:sz="4" w:space="0"/>
        <w:right w:val="single" w:color="auto" w:sz="4" w:space="0"/>
      </w:pBdr>
      <w:shd w:val="clear" w:color="auto" w:fill="33CCCC"/>
      <w:spacing w:before="100" w:beforeAutospacing="1" w:after="100" w:afterAutospacing="1"/>
      <w:ind w:firstLine="566" w:firstLineChars="236"/>
      <w:jc w:val="center"/>
    </w:pPr>
    <w:rPr>
      <w:rFonts w:cs="宋体"/>
      <w:b/>
      <w:bCs/>
      <w:color w:val="000000"/>
      <w:kern w:val="0"/>
      <w:sz w:val="21"/>
      <w:szCs w:val="20"/>
    </w:rPr>
  </w:style>
  <w:style w:type="paragraph" w:customStyle="1" w:styleId="3045">
    <w:name w:val="样式 样式 正文编号1 + 蓝色 + 自动设置"/>
    <w:basedOn w:val="1"/>
    <w:qFormat/>
    <w:uiPriority w:val="99"/>
    <w:pPr>
      <w:widowControl w:val="0"/>
      <w:ind w:firstLine="0" w:firstLineChars="0"/>
      <w:jc w:val="both"/>
    </w:pPr>
    <w:rPr>
      <w:rFonts w:ascii="Calibri"/>
      <w:sz w:val="21"/>
    </w:rPr>
  </w:style>
  <w:style w:type="paragraph" w:customStyle="1" w:styleId="3046">
    <w:name w:val="样式 首行缩进:  0.63 厘米 行距: 1.5 倍行距"/>
    <w:basedOn w:val="1"/>
    <w:qFormat/>
    <w:uiPriority w:val="0"/>
    <w:pPr>
      <w:widowControl w:val="0"/>
      <w:ind w:firstLine="357" w:firstLineChars="0"/>
      <w:jc w:val="both"/>
    </w:pPr>
    <w:rPr>
      <w:rFonts w:ascii="Calibri" w:cs="宋体"/>
      <w:sz w:val="21"/>
      <w:szCs w:val="20"/>
    </w:rPr>
  </w:style>
  <w:style w:type="paragraph" w:customStyle="1" w:styleId="3047">
    <w:name w:val="Char72"/>
    <w:basedOn w:val="1"/>
    <w:qFormat/>
    <w:uiPriority w:val="99"/>
    <w:pPr>
      <w:widowControl w:val="0"/>
      <w:tabs>
        <w:tab w:val="left" w:pos="360"/>
      </w:tabs>
      <w:spacing w:line="240" w:lineRule="auto"/>
      <w:ind w:firstLine="0" w:firstLineChars="0"/>
      <w:jc w:val="both"/>
    </w:pPr>
    <w:rPr>
      <w:rFonts w:ascii="Calibri" w:eastAsia="Arial"/>
      <w:sz w:val="21"/>
    </w:rPr>
  </w:style>
  <w:style w:type="paragraph" w:customStyle="1" w:styleId="3048">
    <w:name w:val="封面标题（黑体 二号 居中）"/>
    <w:basedOn w:val="1"/>
    <w:qFormat/>
    <w:uiPriority w:val="0"/>
    <w:pPr>
      <w:widowControl w:val="0"/>
      <w:ind w:firstLine="0" w:firstLineChars="0"/>
      <w:jc w:val="center"/>
    </w:pPr>
    <w:rPr>
      <w:rFonts w:ascii="Calibri" w:eastAsia="黑体" w:cs="宋体"/>
      <w:sz w:val="44"/>
      <w:szCs w:val="44"/>
    </w:rPr>
  </w:style>
  <w:style w:type="paragraph" w:customStyle="1" w:styleId="3049">
    <w:name w:val="xl420"/>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pPr>
    <w:rPr>
      <w:rFonts w:cs="宋体"/>
      <w:color w:val="000000"/>
      <w:kern w:val="0"/>
      <w:sz w:val="21"/>
      <w:szCs w:val="20"/>
    </w:rPr>
  </w:style>
  <w:style w:type="paragraph" w:customStyle="1" w:styleId="3050">
    <w:name w:val="DocTitle"/>
    <w:basedOn w:val="1"/>
    <w:qFormat/>
    <w:uiPriority w:val="0"/>
    <w:pPr>
      <w:keepLines/>
      <w:pBdr>
        <w:top w:val="dotted" w:color="auto" w:sz="4" w:space="1"/>
        <w:left w:val="dotted" w:color="auto" w:sz="4" w:space="1"/>
        <w:bottom w:val="dotted" w:color="auto" w:sz="4" w:space="1"/>
        <w:right w:val="dotted" w:color="auto" w:sz="4" w:space="1"/>
      </w:pBdr>
      <w:shd w:val="pct50" w:color="FFFFFF" w:fill="auto"/>
      <w:spacing w:line="240" w:lineRule="auto"/>
      <w:ind w:left="329" w:firstLine="200"/>
      <w:jc w:val="center"/>
    </w:pPr>
    <w:rPr>
      <w:rFonts w:ascii="Century Gothic" w:hAnsi="Century Gothic" w:eastAsia="微软雅黑 Light"/>
      <w:b/>
      <w:snapToGrid w:val="0"/>
      <w:kern w:val="20"/>
      <w:sz w:val="72"/>
      <w:szCs w:val="20"/>
      <w:lang w:val="en-GB"/>
    </w:rPr>
  </w:style>
  <w:style w:type="paragraph" w:customStyle="1" w:styleId="3051">
    <w:name w:val="五级标题"/>
    <w:basedOn w:val="7"/>
    <w:qFormat/>
    <w:uiPriority w:val="0"/>
    <w:pPr>
      <w:numPr>
        <w:numId w:val="0"/>
      </w:numPr>
      <w:tabs>
        <w:tab w:val="left" w:pos="2580"/>
      </w:tabs>
      <w:spacing w:before="120" w:after="120" w:line="413" w:lineRule="auto"/>
      <w:ind w:left="2580" w:hanging="420"/>
      <w:jc w:val="both"/>
    </w:pPr>
    <w:rPr>
      <w:rFonts w:ascii="楷体_GB2312" w:hAnsi="Arial" w:eastAsia="楷体_GB2312" w:cs="Arial"/>
      <w:b/>
      <w:w w:val="100"/>
      <w:kern w:val="2"/>
      <w:sz w:val="30"/>
      <w:szCs w:val="30"/>
    </w:rPr>
  </w:style>
  <w:style w:type="paragraph" w:customStyle="1" w:styleId="3052">
    <w:name w:val="GP公文标题5"/>
    <w:basedOn w:val="1722"/>
    <w:next w:val="1412"/>
    <w:qFormat/>
    <w:uiPriority w:val="0"/>
    <w:pPr>
      <w:numPr>
        <w:ilvl w:val="4"/>
        <w:numId w:val="124"/>
      </w:numPr>
      <w:spacing w:beforeLines="50" w:afterLines="50"/>
      <w:outlineLvl w:val="4"/>
    </w:pPr>
    <w:rPr>
      <w:rFonts w:eastAsia="仿宋_GB2312"/>
      <w:b/>
    </w:rPr>
  </w:style>
  <w:style w:type="paragraph" w:customStyle="1" w:styleId="3053">
    <w:name w:val="jq2编号2"/>
    <w:qFormat/>
    <w:uiPriority w:val="99"/>
    <w:pPr>
      <w:numPr>
        <w:ilvl w:val="0"/>
        <w:numId w:val="139"/>
      </w:numPr>
      <w:tabs>
        <w:tab w:val="left" w:pos="908"/>
      </w:tabs>
      <w:spacing w:before="50" w:after="50" w:line="300" w:lineRule="auto"/>
    </w:pPr>
    <w:rPr>
      <w:rFonts w:ascii="Arial" w:hAnsi="Arial" w:eastAsia="宋体" w:cs="Times New Roman"/>
      <w:kern w:val="2"/>
      <w:sz w:val="21"/>
      <w:szCs w:val="24"/>
      <w:lang w:val="en-US" w:eastAsia="zh-CN" w:bidi="ar-SA"/>
    </w:rPr>
  </w:style>
  <w:style w:type="paragraph" w:customStyle="1" w:styleId="3054">
    <w:name w:val="样式 (西文) Verdana (中文) 宋体 首行缩进:  0.75 厘米"/>
    <w:basedOn w:val="1"/>
    <w:qFormat/>
    <w:uiPriority w:val="0"/>
    <w:pPr>
      <w:widowControl w:val="0"/>
      <w:ind w:firstLine="420" w:firstLineChars="0"/>
      <w:jc w:val="both"/>
    </w:pPr>
    <w:rPr>
      <w:rFonts w:ascii="Verdana" w:hAnsi="Verdana"/>
      <w:sz w:val="21"/>
    </w:rPr>
  </w:style>
  <w:style w:type="paragraph" w:customStyle="1" w:styleId="3055">
    <w:name w:val="PaperTitle"/>
    <w:basedOn w:val="1"/>
    <w:qFormat/>
    <w:uiPriority w:val="99"/>
    <w:pPr>
      <w:snapToGrid w:val="0"/>
      <w:spacing w:before="100"/>
      <w:ind w:firstLine="0" w:firstLineChars="0"/>
      <w:jc w:val="center"/>
    </w:pPr>
    <w:rPr>
      <w:rFonts w:ascii="Helvetica" w:hAnsi="Helvetica"/>
      <w:b/>
      <w:bCs/>
      <w:kern w:val="0"/>
      <w:sz w:val="22"/>
      <w:szCs w:val="21"/>
    </w:rPr>
  </w:style>
  <w:style w:type="paragraph" w:customStyle="1" w:styleId="3056">
    <w:name w:val="Numbered list 1"/>
    <w:basedOn w:val="1"/>
    <w:next w:val="1"/>
    <w:qFormat/>
    <w:uiPriority w:val="0"/>
    <w:pPr>
      <w:tabs>
        <w:tab w:val="left" w:pos="148"/>
        <w:tab w:val="left" w:pos="360"/>
      </w:tabs>
      <w:ind w:left="148" w:hanging="432" w:firstLineChars="0"/>
    </w:pPr>
    <w:rPr>
      <w:rFonts w:ascii="Arial" w:hAnsi="Arial" w:eastAsia="仿宋"/>
      <w:kern w:val="0"/>
      <w:sz w:val="21"/>
      <w:szCs w:val="20"/>
      <w:lang w:val="en-GB" w:eastAsia="en-US"/>
    </w:rPr>
  </w:style>
  <w:style w:type="paragraph" w:customStyle="1" w:styleId="3057">
    <w:name w:val="奇页脚样式"/>
    <w:basedOn w:val="55"/>
    <w:qFormat/>
    <w:uiPriority w:val="99"/>
    <w:pPr>
      <w:keepLines/>
      <w:tabs>
        <w:tab w:val="right" w:pos="0"/>
        <w:tab w:val="center" w:pos="4320"/>
        <w:tab w:val="clear" w:pos="4153"/>
        <w:tab w:val="clear" w:pos="8306"/>
      </w:tabs>
      <w:spacing w:line="288" w:lineRule="auto"/>
      <w:ind w:firstLine="0" w:firstLineChars="0"/>
      <w:jc w:val="center"/>
    </w:pPr>
    <w:rPr>
      <w:rFonts w:ascii="Arial Unicode MS" w:hAnsi="Arial Unicode MS" w:eastAsia="仿宋_GB2312"/>
      <w:spacing w:val="-2"/>
      <w:szCs w:val="20"/>
      <w:lang w:bidi="he-IL"/>
    </w:rPr>
  </w:style>
  <w:style w:type="paragraph" w:customStyle="1" w:styleId="3058">
    <w:name w:val="正文[G-小五]"/>
    <w:basedOn w:val="1"/>
    <w:qFormat/>
    <w:uiPriority w:val="0"/>
    <w:pPr>
      <w:adjustRightInd w:val="0"/>
      <w:snapToGrid w:val="0"/>
      <w:spacing w:afterLines="50" w:line="360" w:lineRule="atLeast"/>
      <w:ind w:firstLine="0" w:firstLineChars="0"/>
      <w:textAlignment w:val="baseline"/>
    </w:pPr>
    <w:rPr>
      <w:kern w:val="0"/>
      <w:sz w:val="18"/>
      <w:szCs w:val="20"/>
    </w:rPr>
  </w:style>
  <w:style w:type="paragraph" w:customStyle="1" w:styleId="3059">
    <w:name w:val="Char Char Char3"/>
    <w:basedOn w:val="1"/>
    <w:qFormat/>
    <w:uiPriority w:val="99"/>
    <w:pPr>
      <w:ind w:firstLine="0" w:firstLineChars="0"/>
    </w:pPr>
    <w:rPr>
      <w:rFonts w:ascii="Tahoma" w:hAnsi="Tahoma"/>
      <w:kern w:val="0"/>
      <w:sz w:val="21"/>
      <w:szCs w:val="20"/>
    </w:rPr>
  </w:style>
  <w:style w:type="paragraph" w:customStyle="1" w:styleId="3060">
    <w:name w:val="正文符号2"/>
    <w:basedOn w:val="1498"/>
    <w:qFormat/>
    <w:uiPriority w:val="0"/>
    <w:pPr>
      <w:tabs>
        <w:tab w:val="left" w:pos="1407"/>
        <w:tab w:val="clear" w:pos="1560"/>
      </w:tabs>
      <w:snapToGrid w:val="0"/>
      <w:spacing w:before="0" w:beforeAutospacing="0" w:after="0" w:afterAutospacing="0" w:line="288" w:lineRule="auto"/>
      <w:ind w:left="1407" w:hanging="420"/>
    </w:pPr>
    <w:rPr>
      <w:rFonts w:ascii="Times New Roman" w:hAnsi="Times New Roman" w:eastAsia="楷体_GB2312"/>
      <w:kern w:val="44"/>
      <w:szCs w:val="24"/>
      <w:lang w:eastAsia="en-US"/>
    </w:rPr>
  </w:style>
  <w:style w:type="paragraph" w:customStyle="1" w:styleId="3061">
    <w:name w:val="样式 首行缩进:  2 字符 Char Char Char Char Char"/>
    <w:basedOn w:val="1"/>
    <w:qFormat/>
    <w:uiPriority w:val="99"/>
    <w:pPr>
      <w:widowControl w:val="0"/>
      <w:ind w:firstLine="200"/>
      <w:jc w:val="both"/>
    </w:pPr>
    <w:rPr>
      <w:rFonts w:ascii="Calibri" w:cs="宋体"/>
      <w:sz w:val="21"/>
    </w:rPr>
  </w:style>
  <w:style w:type="paragraph" w:customStyle="1" w:styleId="3062">
    <w:name w:val="CM62"/>
    <w:basedOn w:val="305"/>
    <w:next w:val="305"/>
    <w:qFormat/>
    <w:uiPriority w:val="0"/>
    <w:pPr>
      <w:spacing w:line="546" w:lineRule="atLeast"/>
    </w:pPr>
    <w:rPr>
      <w:rFonts w:ascii="仿宋_GB2312" w:eastAsia="仿宋_GB2312" w:cs="Times New Roman"/>
      <w:color w:val="auto"/>
    </w:rPr>
  </w:style>
  <w:style w:type="paragraph" w:customStyle="1" w:styleId="3063">
    <w:name w:val="方案列表1"/>
    <w:basedOn w:val="2606"/>
    <w:qFormat/>
    <w:uiPriority w:val="0"/>
    <w:pPr>
      <w:spacing w:beforeLines="50" w:afterLines="50" w:line="360" w:lineRule="exact"/>
      <w:ind w:firstLine="420"/>
    </w:pPr>
    <w:rPr>
      <w:rFonts w:eastAsia="宋体"/>
      <w:szCs w:val="24"/>
    </w:rPr>
  </w:style>
  <w:style w:type="paragraph" w:customStyle="1" w:styleId="3064">
    <w:name w:val="样式 样式 样式 标题 2H2标题 2 CharUnderrubrik1prop2sect 1.2DO NOT USE_h2c....1"/>
    <w:basedOn w:val="1"/>
    <w:qFormat/>
    <w:uiPriority w:val="99"/>
    <w:pPr>
      <w:keepNext/>
      <w:keepLines/>
      <w:spacing w:before="156" w:afterLines="100"/>
      <w:ind w:left="4140" w:firstLine="200"/>
      <w:jc w:val="center"/>
      <w:outlineLvl w:val="1"/>
    </w:pPr>
    <w:rPr>
      <w:rFonts w:ascii="Arial Unicode MS" w:hAnsi="Arial Unicode MS" w:cs="宋体"/>
      <w:b/>
      <w:bCs/>
      <w:kern w:val="0"/>
      <w:sz w:val="36"/>
      <w:szCs w:val="20"/>
    </w:rPr>
  </w:style>
  <w:style w:type="paragraph" w:customStyle="1" w:styleId="3065">
    <w:name w:val="附录一级条标题"/>
    <w:basedOn w:val="3066"/>
    <w:next w:val="1"/>
    <w:qFormat/>
    <w:uiPriority w:val="0"/>
    <w:pPr>
      <w:numPr>
        <w:ilvl w:val="5"/>
      </w:numPr>
      <w:autoSpaceDN w:val="0"/>
      <w:spacing w:before="0" w:beforeLines="0" w:after="0" w:afterLines="0"/>
      <w:ind w:firstLine="200" w:firstLineChars="200"/>
      <w:outlineLvl w:val="2"/>
    </w:pPr>
  </w:style>
  <w:style w:type="paragraph" w:customStyle="1" w:styleId="3066">
    <w:name w:val="附录章标题"/>
    <w:next w:val="1"/>
    <w:qFormat/>
    <w:uiPriority w:val="0"/>
    <w:pPr>
      <w:numPr>
        <w:ilvl w:val="4"/>
        <w:numId w:val="54"/>
      </w:numPr>
      <w:wordWrap w:val="0"/>
      <w:overflowPunct w:val="0"/>
      <w:autoSpaceDE w:val="0"/>
      <w:spacing w:before="50" w:beforeLines="50" w:after="50" w:afterLines="50" w:line="276" w:lineRule="auto"/>
      <w:ind w:firstLine="0"/>
      <w:jc w:val="both"/>
      <w:textAlignment w:val="baseline"/>
      <w:outlineLvl w:val="1"/>
    </w:pPr>
    <w:rPr>
      <w:rFonts w:ascii="黑体" w:hAnsi="Calibri" w:eastAsia="黑体" w:cs="Times New Roman"/>
      <w:kern w:val="21"/>
      <w:sz w:val="21"/>
      <w:szCs w:val="21"/>
      <w:lang w:val="en-US" w:eastAsia="zh-CN" w:bidi="ar-SA"/>
    </w:rPr>
  </w:style>
  <w:style w:type="paragraph" w:customStyle="1" w:styleId="3067">
    <w:name w:val="样式 样式 标题 4h4H4H41H42H43H44H45H46H47H48H49H410H411H421...1 + Fran..."/>
    <w:basedOn w:val="3068"/>
    <w:qFormat/>
    <w:uiPriority w:val="99"/>
    <w:pPr>
      <w:widowControl w:val="0"/>
      <w:tabs>
        <w:tab w:val="left" w:pos="864"/>
        <w:tab w:val="left" w:pos="1680"/>
      </w:tabs>
      <w:ind w:left="851" w:right="240" w:hanging="851"/>
    </w:pPr>
    <w:rPr>
      <w:rFonts w:ascii="Franklin Gothic Demi" w:hAnsi="Franklin Gothic Demi"/>
      <w:b w:val="0"/>
      <w:kern w:val="2"/>
    </w:rPr>
  </w:style>
  <w:style w:type="paragraph" w:customStyle="1" w:styleId="3068">
    <w:name w:val="样式 标题 4h4H4H41H42H43H44H45H46H47H48H49H410H411H421...1"/>
    <w:basedOn w:val="6"/>
    <w:qFormat/>
    <w:uiPriority w:val="99"/>
    <w:pPr>
      <w:tabs>
        <w:tab w:val="left" w:pos="864"/>
      </w:tabs>
      <w:spacing w:before="280" w:after="290" w:line="376" w:lineRule="auto"/>
      <w:ind w:left="284" w:hanging="864"/>
    </w:pPr>
    <w:rPr>
      <w:rFonts w:ascii="Arial Unicode MS" w:hAnsi="Arial Unicode MS" w:eastAsia="宋体" w:cs="宋体"/>
      <w:b/>
      <w:w w:val="100"/>
      <w:kern w:val="0"/>
      <w:sz w:val="28"/>
      <w:szCs w:val="20"/>
    </w:rPr>
  </w:style>
  <w:style w:type="paragraph" w:customStyle="1" w:styleId="3069">
    <w:name w:val="Char Char12 Char Char2"/>
    <w:basedOn w:val="1"/>
    <w:qFormat/>
    <w:uiPriority w:val="0"/>
    <w:pPr>
      <w:widowControl w:val="0"/>
      <w:spacing w:line="240" w:lineRule="auto"/>
      <w:ind w:firstLine="0" w:firstLineChars="0"/>
      <w:jc w:val="both"/>
    </w:pPr>
    <w:rPr>
      <w:rFonts w:ascii="Tahoma" w:hAnsi="Tahoma" w:eastAsia="仿宋"/>
      <w:sz w:val="21"/>
      <w:szCs w:val="20"/>
    </w:rPr>
  </w:style>
  <w:style w:type="paragraph" w:customStyle="1" w:styleId="3070">
    <w:name w:val="C Bullet"/>
    <w:basedOn w:val="1"/>
    <w:qFormat/>
    <w:uiPriority w:val="99"/>
    <w:pPr>
      <w:numPr>
        <w:ilvl w:val="0"/>
        <w:numId w:val="140"/>
      </w:numPr>
      <w:tabs>
        <w:tab w:val="left" w:pos="360"/>
        <w:tab w:val="left" w:pos="720"/>
        <w:tab w:val="clear" w:pos="840"/>
      </w:tabs>
      <w:ind w:left="0" w:firstLine="0" w:firstLineChars="0"/>
    </w:pPr>
    <w:rPr>
      <w:rFonts w:ascii="Book Antiqua" w:hAnsi="Book Antiqua"/>
      <w:kern w:val="0"/>
      <w:sz w:val="22"/>
      <w:szCs w:val="20"/>
      <w:lang w:eastAsia="en-US"/>
    </w:rPr>
  </w:style>
  <w:style w:type="paragraph" w:customStyle="1" w:styleId="3071">
    <w:name w:val="样式正文"/>
    <w:basedOn w:val="1"/>
    <w:qFormat/>
    <w:uiPriority w:val="0"/>
    <w:pPr>
      <w:widowControl w:val="0"/>
      <w:jc w:val="both"/>
    </w:pPr>
    <w:rPr>
      <w:rFonts w:ascii="Calibri" w:eastAsia="仿宋_GB2312" w:cs="宋体"/>
      <w:sz w:val="32"/>
      <w:szCs w:val="20"/>
    </w:rPr>
  </w:style>
  <w:style w:type="paragraph" w:customStyle="1" w:styleId="3072">
    <w:name w:val="表名1"/>
    <w:basedOn w:val="1"/>
    <w:qFormat/>
    <w:uiPriority w:val="0"/>
    <w:pPr>
      <w:tabs>
        <w:tab w:val="left" w:leader="dot" w:pos="1701"/>
        <w:tab w:val="left" w:pos="9072"/>
      </w:tabs>
      <w:snapToGrid w:val="0"/>
      <w:spacing w:before="240" w:after="120"/>
      <w:ind w:firstLine="200"/>
    </w:pPr>
    <w:rPr>
      <w:rFonts w:ascii="Calibri" w:eastAsia="仿宋"/>
      <w:kern w:val="21"/>
      <w:sz w:val="21"/>
      <w:szCs w:val="20"/>
    </w:rPr>
  </w:style>
  <w:style w:type="paragraph" w:customStyle="1" w:styleId="3073">
    <w:name w:val="dddd"/>
    <w:basedOn w:val="5"/>
    <w:next w:val="1886"/>
    <w:qFormat/>
    <w:uiPriority w:val="0"/>
    <w:pPr>
      <w:keepLines w:val="0"/>
      <w:widowControl w:val="0"/>
      <w:numPr>
        <w:ilvl w:val="0"/>
        <w:numId w:val="0"/>
      </w:numPr>
      <w:adjustRightInd w:val="0"/>
      <w:spacing w:before="120" w:after="60" w:line="416" w:lineRule="atLeast"/>
      <w:ind w:left="850"/>
      <w:textAlignment w:val="baseline"/>
    </w:pPr>
    <w:rPr>
      <w:rFonts w:ascii="宋体" w:hAnsi="宋体" w:eastAsia="宋体"/>
      <w:b/>
      <w:bCs w:val="0"/>
      <w:kern w:val="0"/>
      <w:szCs w:val="30"/>
    </w:rPr>
  </w:style>
  <w:style w:type="paragraph" w:customStyle="1" w:styleId="3074">
    <w:name w:val="xl258"/>
    <w:basedOn w:val="1"/>
    <w:qFormat/>
    <w:uiPriority w:val="99"/>
    <w:pPr>
      <w:pBdr>
        <w:top w:val="single" w:color="auto" w:sz="4" w:space="0"/>
        <w:left w:val="single" w:color="auto" w:sz="4" w:space="0"/>
        <w:bottom w:val="single" w:color="auto" w:sz="4" w:space="0"/>
        <w:right w:val="single" w:color="auto" w:sz="4" w:space="0"/>
      </w:pBdr>
      <w:shd w:val="clear" w:color="auto" w:fill="C0C0C0"/>
      <w:spacing w:before="100" w:beforeAutospacing="1" w:after="100" w:afterAutospacing="1"/>
      <w:ind w:firstLine="566" w:firstLineChars="236"/>
      <w:jc w:val="center"/>
    </w:pPr>
    <w:rPr>
      <w:rFonts w:cs="宋体"/>
      <w:b/>
      <w:bCs/>
      <w:color w:val="000000"/>
      <w:kern w:val="0"/>
      <w:sz w:val="18"/>
      <w:szCs w:val="18"/>
    </w:rPr>
  </w:style>
  <w:style w:type="paragraph" w:customStyle="1" w:styleId="3075">
    <w:name w:val="新余总标题"/>
    <w:basedOn w:val="1"/>
    <w:qFormat/>
    <w:uiPriority w:val="0"/>
    <w:pPr>
      <w:widowControl w:val="0"/>
      <w:wordWrap w:val="0"/>
      <w:ind w:firstLine="0" w:firstLineChars="0"/>
      <w:jc w:val="center"/>
    </w:pPr>
    <w:rPr>
      <w:rFonts w:hAnsi="Calibri"/>
      <w:b/>
      <w:sz w:val="44"/>
      <w:szCs w:val="44"/>
    </w:rPr>
  </w:style>
  <w:style w:type="paragraph" w:customStyle="1" w:styleId="3076">
    <w:name w:val="文档内容"/>
    <w:basedOn w:val="1"/>
    <w:qFormat/>
    <w:uiPriority w:val="0"/>
    <w:pPr>
      <w:widowControl w:val="0"/>
      <w:adjustRightInd w:val="0"/>
      <w:spacing w:line="312" w:lineRule="atLeast"/>
      <w:ind w:firstLine="540" w:firstLineChars="0"/>
      <w:jc w:val="both"/>
      <w:textAlignment w:val="baseline"/>
    </w:pPr>
    <w:rPr>
      <w:rFonts w:eastAsia="仿宋"/>
      <w:kern w:val="0"/>
      <w:sz w:val="28"/>
      <w:szCs w:val="20"/>
    </w:rPr>
  </w:style>
  <w:style w:type="paragraph" w:customStyle="1" w:styleId="3077">
    <w:name w:val="排列"/>
    <w:basedOn w:val="1"/>
    <w:qFormat/>
    <w:uiPriority w:val="0"/>
    <w:pPr>
      <w:widowControl w:val="0"/>
      <w:tabs>
        <w:tab w:val="left" w:pos="420"/>
      </w:tabs>
      <w:ind w:left="420" w:hanging="420" w:firstLineChars="0"/>
      <w:jc w:val="both"/>
    </w:pPr>
    <w:rPr>
      <w:rFonts w:ascii="Calibri"/>
      <w:sz w:val="21"/>
    </w:rPr>
  </w:style>
  <w:style w:type="paragraph" w:customStyle="1" w:styleId="3078">
    <w:name w:val="CM48"/>
    <w:basedOn w:val="305"/>
    <w:next w:val="305"/>
    <w:qFormat/>
    <w:uiPriority w:val="0"/>
    <w:pPr>
      <w:spacing w:line="546" w:lineRule="atLeast"/>
    </w:pPr>
    <w:rPr>
      <w:rFonts w:ascii="仿宋_GB2312" w:eastAsia="仿宋_GB2312" w:cs="Times New Roman"/>
      <w:color w:val="auto"/>
    </w:rPr>
  </w:style>
  <w:style w:type="paragraph" w:customStyle="1" w:styleId="3079">
    <w:name w:val="PGIS正文样式"/>
    <w:basedOn w:val="305"/>
    <w:next w:val="305"/>
    <w:qFormat/>
    <w:uiPriority w:val="99"/>
    <w:rPr>
      <w:rFonts w:ascii="宋体" w:cs="Times New Roman"/>
      <w:color w:val="auto"/>
    </w:rPr>
  </w:style>
  <w:style w:type="paragraph" w:customStyle="1" w:styleId="3080">
    <w:name w:val="列表（编号一级）（绿盟科技）"/>
    <w:basedOn w:val="1"/>
    <w:qFormat/>
    <w:uiPriority w:val="0"/>
    <w:pPr>
      <w:numPr>
        <w:ilvl w:val="0"/>
        <w:numId w:val="141"/>
      </w:numPr>
      <w:tabs>
        <w:tab w:val="left" w:pos="360"/>
      </w:tabs>
      <w:spacing w:beforeLines="25" w:line="300" w:lineRule="auto"/>
      <w:ind w:left="0" w:firstLine="0" w:firstLineChars="0"/>
    </w:pPr>
    <w:rPr>
      <w:rFonts w:ascii="Arial" w:hAnsi="Arial" w:eastAsia="仿宋"/>
      <w:kern w:val="0"/>
      <w:sz w:val="21"/>
      <w:szCs w:val="21"/>
    </w:rPr>
  </w:style>
  <w:style w:type="paragraph" w:customStyle="1" w:styleId="3081">
    <w:name w:val="列表项目"/>
    <w:basedOn w:val="1"/>
    <w:qFormat/>
    <w:uiPriority w:val="0"/>
    <w:pPr>
      <w:widowControl w:val="0"/>
      <w:tabs>
        <w:tab w:val="left" w:pos="0"/>
        <w:tab w:val="left" w:pos="500"/>
      </w:tabs>
      <w:ind w:left="360" w:leftChars="200" w:hanging="160" w:hangingChars="160"/>
      <w:jc w:val="both"/>
    </w:pPr>
    <w:rPr>
      <w:rFonts w:ascii="Arial" w:hAnsi="Arial" w:eastAsia="楷体_GB2312"/>
      <w:spacing w:val="20"/>
      <w:kern w:val="0"/>
      <w:sz w:val="21"/>
      <w:szCs w:val="21"/>
    </w:rPr>
  </w:style>
  <w:style w:type="paragraph" w:customStyle="1" w:styleId="3082">
    <w:name w:val="样式 标题 2节名h2Titre2sect 1.2H2H21sect 1.21H22sect 1.22H21..."/>
    <w:basedOn w:val="4"/>
    <w:qFormat/>
    <w:uiPriority w:val="0"/>
    <w:pPr>
      <w:keepLines w:val="0"/>
      <w:widowControl w:val="0"/>
      <w:numPr>
        <w:ilvl w:val="1"/>
        <w:numId w:val="19"/>
      </w:numPr>
      <w:tabs>
        <w:tab w:val="left" w:pos="360"/>
      </w:tabs>
      <w:adjustRightInd w:val="0"/>
      <w:snapToGrid w:val="0"/>
      <w:spacing w:before="0" w:beforeLines="0" w:after="60" w:afterLines="0" w:line="360" w:lineRule="auto"/>
      <w:ind w:left="576" w:hanging="576" w:firstLineChars="0"/>
    </w:pPr>
    <w:rPr>
      <w:rFonts w:ascii="Calibri" w:hAnsi="Calibri" w:eastAsia="宋体" w:cs="宋体"/>
      <w:color w:val="FF0000"/>
      <w:sz w:val="36"/>
      <w:szCs w:val="20"/>
    </w:rPr>
  </w:style>
  <w:style w:type="paragraph" w:customStyle="1" w:styleId="3083">
    <w:name w:val="样式 宋体 小四 行距: 固定值 20 磅"/>
    <w:basedOn w:val="1"/>
    <w:qFormat/>
    <w:uiPriority w:val="0"/>
    <w:pPr>
      <w:widowControl w:val="0"/>
      <w:spacing w:line="400" w:lineRule="exact"/>
      <w:ind w:firstLine="200"/>
      <w:jc w:val="both"/>
    </w:pPr>
    <w:rPr>
      <w:rFonts w:eastAsia="仿宋" w:cs="宋体"/>
      <w:sz w:val="21"/>
      <w:szCs w:val="20"/>
    </w:rPr>
  </w:style>
  <w:style w:type="paragraph" w:customStyle="1" w:styleId="3084">
    <w:name w:val="Char Char1 Char Char Char Char Char Char4"/>
    <w:basedOn w:val="1"/>
    <w:qFormat/>
    <w:uiPriority w:val="99"/>
    <w:pPr>
      <w:spacing w:after="160" w:line="240" w:lineRule="exact"/>
      <w:ind w:firstLine="0" w:firstLineChars="0"/>
    </w:pPr>
    <w:rPr>
      <w:rFonts w:ascii="Verdana" w:hAnsi="Verdana" w:eastAsia="仿宋_GB2312"/>
      <w:kern w:val="0"/>
      <w:sz w:val="21"/>
      <w:szCs w:val="20"/>
      <w:lang w:eastAsia="en-US"/>
    </w:rPr>
  </w:style>
  <w:style w:type="paragraph" w:customStyle="1" w:styleId="3085">
    <w:name w:val="标准文件_四级条标题"/>
    <w:basedOn w:val="3086"/>
    <w:next w:val="1"/>
    <w:qFormat/>
    <w:uiPriority w:val="99"/>
    <w:pPr>
      <w:tabs>
        <w:tab w:val="left" w:pos="360"/>
      </w:tabs>
      <w:spacing w:before="0" w:after="0"/>
      <w:jc w:val="left"/>
      <w:outlineLvl w:val="5"/>
    </w:pPr>
    <w:rPr>
      <w:sz w:val="28"/>
    </w:rPr>
  </w:style>
  <w:style w:type="paragraph" w:customStyle="1" w:styleId="3086">
    <w:name w:val="标准文件_章标题"/>
    <w:next w:val="1"/>
    <w:qFormat/>
    <w:uiPriority w:val="99"/>
    <w:pPr>
      <w:tabs>
        <w:tab w:val="left" w:pos="360"/>
      </w:tabs>
      <w:adjustRightInd w:val="0"/>
      <w:snapToGrid w:val="0"/>
      <w:spacing w:before="240" w:after="240" w:line="300" w:lineRule="auto"/>
      <w:ind w:left="360" w:hanging="360"/>
      <w:jc w:val="center"/>
      <w:outlineLvl w:val="1"/>
    </w:pPr>
    <w:rPr>
      <w:rFonts w:ascii="黑体" w:hAnsi="Calibri" w:eastAsia="黑体" w:cs="Times New Roman"/>
      <w:spacing w:val="2"/>
      <w:sz w:val="44"/>
      <w:lang w:val="en-US" w:eastAsia="zh-CN" w:bidi="ar-SA"/>
    </w:rPr>
  </w:style>
  <w:style w:type="paragraph" w:customStyle="1" w:styleId="3087">
    <w:name w:val="Style First line:  0.74 cm"/>
    <w:basedOn w:val="1"/>
    <w:qFormat/>
    <w:uiPriority w:val="0"/>
    <w:pPr>
      <w:widowControl w:val="0"/>
      <w:ind w:firstLine="420" w:firstLineChars="0"/>
      <w:jc w:val="both"/>
    </w:pPr>
    <w:rPr>
      <w:rFonts w:ascii="Calibri"/>
      <w:sz w:val="21"/>
    </w:rPr>
  </w:style>
  <w:style w:type="paragraph" w:customStyle="1" w:styleId="3088">
    <w:name w:val="RM_Heading 2"/>
    <w:basedOn w:val="4"/>
    <w:next w:val="1"/>
    <w:qFormat/>
    <w:uiPriority w:val="0"/>
    <w:pPr>
      <w:keepLines w:val="0"/>
      <w:pageBreakBefore/>
      <w:numPr>
        <w:ilvl w:val="1"/>
        <w:numId w:val="44"/>
      </w:numPr>
      <w:tabs>
        <w:tab w:val="clear" w:pos="840"/>
      </w:tabs>
      <w:adjustRightInd w:val="0"/>
      <w:snapToGrid w:val="0"/>
      <w:spacing w:before="240" w:beforeLines="0" w:after="60" w:afterLines="0" w:line="360" w:lineRule="auto"/>
      <w:ind w:left="860" w:hanging="576" w:firstLineChars="0"/>
    </w:pPr>
    <w:rPr>
      <w:rFonts w:ascii="Arial" w:hAnsi="Arial" w:eastAsia="宋体"/>
      <w:bCs w:val="0"/>
      <w:color w:val="000000"/>
      <w:kern w:val="0"/>
      <w:sz w:val="30"/>
      <w:szCs w:val="20"/>
      <w:lang w:val="en-GB" w:eastAsia="en-US"/>
    </w:rPr>
  </w:style>
  <w:style w:type="paragraph" w:customStyle="1" w:styleId="3089">
    <w:name w:val="List Bullet1"/>
    <w:basedOn w:val="1"/>
    <w:qFormat/>
    <w:uiPriority w:val="99"/>
    <w:pPr>
      <w:tabs>
        <w:tab w:val="left" w:pos="984"/>
      </w:tabs>
      <w:spacing w:before="240" w:after="120" w:line="288" w:lineRule="auto"/>
      <w:ind w:left="981" w:right="57" w:hanging="357" w:firstLineChars="0"/>
    </w:pPr>
    <w:rPr>
      <w:rFonts w:ascii="Calibri" w:eastAsia="仿宋_GB2312"/>
      <w:kern w:val="0"/>
      <w:sz w:val="21"/>
    </w:rPr>
  </w:style>
  <w:style w:type="paragraph" w:customStyle="1" w:styleId="3090">
    <w:name w:val="BMCC_标题2"/>
    <w:basedOn w:val="4"/>
    <w:qFormat/>
    <w:uiPriority w:val="99"/>
    <w:pPr>
      <w:keepLines w:val="0"/>
      <w:widowControl w:val="0"/>
      <w:tabs>
        <w:tab w:val="left" w:pos="1682"/>
      </w:tabs>
      <w:adjustRightInd w:val="0"/>
      <w:snapToGrid w:val="0"/>
      <w:spacing w:before="0" w:beforeLines="0" w:after="0" w:afterLines="0"/>
      <w:ind w:left="1682" w:hanging="747" w:firstLineChars="0"/>
    </w:pPr>
    <w:rPr>
      <w:rFonts w:ascii="Arial" w:hAnsi="Arial" w:eastAsia="宋体" w:cs="Arial"/>
      <w:b/>
      <w:bCs w:val="0"/>
      <w:color w:val="000000"/>
      <w:sz w:val="36"/>
      <w:szCs w:val="24"/>
    </w:rPr>
  </w:style>
  <w:style w:type="paragraph" w:customStyle="1" w:styleId="3091">
    <w:name w:val="样式 标题 1EAI 标题 1 + (中文) Times New Roman 小五 自动设置"/>
    <w:basedOn w:val="3"/>
    <w:qFormat/>
    <w:uiPriority w:val="99"/>
    <w:pPr>
      <w:pageBreakBefore/>
      <w:widowControl w:val="0"/>
      <w:tabs>
        <w:tab w:val="left" w:pos="432"/>
        <w:tab w:val="left" w:pos="852"/>
      </w:tabs>
      <w:autoSpaceDE w:val="0"/>
      <w:autoSpaceDN w:val="0"/>
      <w:adjustRightInd w:val="0"/>
      <w:spacing w:before="340" w:beforeLines="0" w:after="330" w:afterLines="0" w:line="300" w:lineRule="auto"/>
      <w:ind w:left="0" w:firstLine="0" w:firstLineChars="0"/>
      <w:jc w:val="left"/>
    </w:pPr>
    <w:rPr>
      <w:rFonts w:ascii="黑体" w:hAnsi="Century-BoldCondensed" w:eastAsia="Times New Roman" w:cs="Arial"/>
      <w:sz w:val="18"/>
    </w:rPr>
  </w:style>
  <w:style w:type="paragraph" w:customStyle="1" w:styleId="3092">
    <w:name w:val="RevisionHist"/>
    <w:basedOn w:val="1"/>
    <w:qFormat/>
    <w:uiPriority w:val="0"/>
    <w:pPr>
      <w:spacing w:line="240" w:lineRule="auto"/>
      <w:ind w:firstLine="0" w:firstLineChars="0"/>
    </w:pPr>
    <w:rPr>
      <w:kern w:val="0"/>
      <w:sz w:val="21"/>
      <w:szCs w:val="20"/>
    </w:rPr>
  </w:style>
  <w:style w:type="paragraph" w:customStyle="1" w:styleId="3093">
    <w:name w:val="投标书标题5"/>
    <w:next w:val="1"/>
    <w:qFormat/>
    <w:uiPriority w:val="0"/>
    <w:pPr>
      <w:numPr>
        <w:ilvl w:val="4"/>
        <w:numId w:val="16"/>
      </w:numPr>
      <w:spacing w:line="360" w:lineRule="auto"/>
      <w:outlineLvl w:val="4"/>
    </w:pPr>
    <w:rPr>
      <w:rFonts w:ascii="Calibri" w:hAnsi="Calibri" w:eastAsia="黑体" w:cs="Times New Roman"/>
      <w:b/>
      <w:kern w:val="2"/>
      <w:sz w:val="28"/>
      <w:szCs w:val="24"/>
      <w:lang w:val="en-US" w:eastAsia="zh-CN" w:bidi="ar-SA"/>
    </w:rPr>
  </w:style>
  <w:style w:type="paragraph" w:customStyle="1" w:styleId="3094">
    <w:name w:val="正文排列"/>
    <w:basedOn w:val="1"/>
    <w:qFormat/>
    <w:uiPriority w:val="0"/>
    <w:pPr>
      <w:widowControl w:val="0"/>
      <w:numPr>
        <w:ilvl w:val="0"/>
        <w:numId w:val="142"/>
      </w:numPr>
      <w:tabs>
        <w:tab w:val="left" w:pos="360"/>
        <w:tab w:val="left" w:pos="902"/>
        <w:tab w:val="clear" w:pos="425"/>
      </w:tabs>
      <w:spacing w:line="240" w:lineRule="auto"/>
      <w:ind w:left="0" w:firstLine="0" w:firstLineChars="0"/>
      <w:jc w:val="both"/>
    </w:pPr>
    <w:rPr>
      <w:rFonts w:ascii="Calibri" w:eastAsia="仿宋"/>
      <w:sz w:val="28"/>
      <w:szCs w:val="20"/>
    </w:rPr>
  </w:style>
  <w:style w:type="paragraph" w:customStyle="1" w:styleId="3095">
    <w:name w:val="列表符号1"/>
    <w:qFormat/>
    <w:uiPriority w:val="0"/>
    <w:pPr>
      <w:numPr>
        <w:ilvl w:val="0"/>
        <w:numId w:val="143"/>
      </w:numPr>
      <w:tabs>
        <w:tab w:val="left" w:pos="567"/>
      </w:tabs>
      <w:adjustRightInd w:val="0"/>
      <w:snapToGrid w:val="0"/>
      <w:spacing w:line="300" w:lineRule="auto"/>
    </w:pPr>
    <w:rPr>
      <w:rFonts w:ascii="仿宋_GB2312" w:hAnsi="Calibri" w:eastAsia="仿宋_GB2312" w:cs="Times New Roman"/>
      <w:kern w:val="2"/>
      <w:sz w:val="28"/>
      <w:lang w:val="en-US" w:eastAsia="zh-CN" w:bidi="ar-SA"/>
    </w:rPr>
  </w:style>
  <w:style w:type="paragraph" w:customStyle="1" w:styleId="3096">
    <w:name w:val="目录 41"/>
    <w:basedOn w:val="1"/>
    <w:next w:val="1"/>
    <w:qFormat/>
    <w:uiPriority w:val="39"/>
    <w:pPr>
      <w:widowControl w:val="0"/>
      <w:spacing w:line="240" w:lineRule="auto"/>
      <w:ind w:left="630" w:firstLine="0" w:firstLineChars="0"/>
    </w:pPr>
    <w:rPr>
      <w:rFonts w:ascii="Calibri" w:cs="Calibri"/>
      <w:sz w:val="18"/>
      <w:szCs w:val="18"/>
    </w:rPr>
  </w:style>
  <w:style w:type="paragraph" w:customStyle="1" w:styleId="3097">
    <w:name w:val="一级节标题"/>
    <w:next w:val="1"/>
    <w:qFormat/>
    <w:uiPriority w:val="0"/>
    <w:pPr>
      <w:tabs>
        <w:tab w:val="left" w:pos="567"/>
      </w:tabs>
      <w:spacing w:before="360" w:after="360" w:line="400" w:lineRule="exact"/>
      <w:ind w:left="567" w:hanging="567"/>
      <w:outlineLvl w:val="1"/>
    </w:pPr>
    <w:rPr>
      <w:rFonts w:ascii="Calibri" w:hAnsi="Calibri" w:eastAsia="黑体" w:cs="Times New Roman"/>
      <w:b/>
      <w:sz w:val="30"/>
      <w:lang w:val="en-US" w:eastAsia="zh-CN" w:bidi="ar-SA"/>
    </w:rPr>
  </w:style>
  <w:style w:type="paragraph" w:customStyle="1" w:styleId="3098">
    <w:name w:val="附录 Heading 2"/>
    <w:basedOn w:val="4"/>
    <w:qFormat/>
    <w:uiPriority w:val="0"/>
    <w:pPr>
      <w:keepLines w:val="0"/>
      <w:widowControl w:val="0"/>
      <w:tabs>
        <w:tab w:val="left" w:pos="0"/>
      </w:tabs>
      <w:adjustRightInd w:val="0"/>
      <w:snapToGrid w:val="0"/>
      <w:spacing w:before="480" w:beforeLines="0" w:after="60" w:afterLines="0" w:line="288" w:lineRule="auto"/>
      <w:ind w:left="1320" w:hanging="420" w:firstLineChars="0"/>
    </w:pPr>
    <w:rPr>
      <w:rFonts w:ascii="Microsoft Sans Serif" w:hAnsi="Microsoft Sans Serif" w:eastAsia="仿宋_GB2312" w:cs="Microsoft Sans Serif"/>
      <w:iCs/>
      <w:color w:val="FF0000"/>
      <w:kern w:val="0"/>
      <w:sz w:val="30"/>
      <w:szCs w:val="28"/>
    </w:rPr>
  </w:style>
  <w:style w:type="paragraph" w:customStyle="1" w:styleId="3099">
    <w:name w:val="附录1层"/>
    <w:basedOn w:val="1"/>
    <w:next w:val="2036"/>
    <w:qFormat/>
    <w:uiPriority w:val="0"/>
    <w:pPr>
      <w:spacing w:before="160" w:after="100"/>
      <w:ind w:firstLine="0" w:firstLineChars="0"/>
      <w:jc w:val="both"/>
    </w:pPr>
    <w:rPr>
      <w:rFonts w:ascii="黑体" w:eastAsia="黑体"/>
      <w:kern w:val="0"/>
      <w:sz w:val="21"/>
      <w:szCs w:val="20"/>
    </w:rPr>
  </w:style>
  <w:style w:type="paragraph" w:customStyle="1" w:styleId="3100">
    <w:name w:val="xl81"/>
    <w:basedOn w:val="1"/>
    <w:qFormat/>
    <w:uiPriority w:val="0"/>
    <w:pPr>
      <w:pBdr>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color w:val="000000"/>
      <w:kern w:val="0"/>
      <w:sz w:val="21"/>
    </w:rPr>
  </w:style>
  <w:style w:type="paragraph" w:customStyle="1" w:styleId="3101">
    <w:name w:val="样式 标题5"/>
    <w:basedOn w:val="7"/>
    <w:next w:val="1"/>
    <w:qFormat/>
    <w:uiPriority w:val="0"/>
    <w:pPr>
      <w:keepNext w:val="0"/>
      <w:keepLines w:val="0"/>
      <w:numPr>
        <w:ilvl w:val="0"/>
        <w:numId w:val="0"/>
      </w:numPr>
      <w:tabs>
        <w:tab w:val="left" w:pos="1440"/>
      </w:tabs>
      <w:spacing w:before="240" w:beforeLines="50" w:after="60" w:afterLines="50" w:line="360" w:lineRule="auto"/>
      <w:ind w:left="709" w:leftChars="150" w:hanging="726"/>
      <w:jc w:val="both"/>
    </w:pPr>
    <w:rPr>
      <w:rFonts w:ascii="Calibri" w:hAnsi="Calibri"/>
      <w:b/>
      <w:w w:val="100"/>
      <w:kern w:val="2"/>
      <w:sz w:val="21"/>
      <w:szCs w:val="28"/>
    </w:rPr>
  </w:style>
  <w:style w:type="paragraph" w:customStyle="1" w:styleId="3102">
    <w:name w:val="一级标题"/>
    <w:next w:val="2339"/>
    <w:qFormat/>
    <w:uiPriority w:val="0"/>
    <w:pPr>
      <w:tabs>
        <w:tab w:val="left" w:pos="840"/>
      </w:tabs>
      <w:spacing w:beforeLines="100" w:afterLines="100" w:line="400" w:lineRule="exact"/>
      <w:ind w:left="840" w:hanging="420" w:firstLineChars="200"/>
      <w:jc w:val="both"/>
      <w:outlineLvl w:val="1"/>
    </w:pPr>
    <w:rPr>
      <w:rFonts w:ascii="Calibri" w:hAnsi="Calibri" w:eastAsia="黑体" w:cs="Times New Roman"/>
      <w:kern w:val="2"/>
      <w:sz w:val="28"/>
      <w:szCs w:val="24"/>
      <w:lang w:val="en-US" w:eastAsia="zh-CN" w:bidi="ar-SA"/>
    </w:rPr>
  </w:style>
  <w:style w:type="paragraph" w:customStyle="1" w:styleId="3103">
    <w:name w:val="CM74"/>
    <w:basedOn w:val="305"/>
    <w:next w:val="305"/>
    <w:qFormat/>
    <w:uiPriority w:val="0"/>
    <w:pPr>
      <w:spacing w:line="491" w:lineRule="atLeast"/>
    </w:pPr>
    <w:rPr>
      <w:rFonts w:ascii="仿宋_GB2312" w:eastAsia="仿宋_GB2312" w:cs="Times New Roman"/>
      <w:color w:val="auto"/>
    </w:rPr>
  </w:style>
  <w:style w:type="paragraph" w:customStyle="1" w:styleId="3104">
    <w:name w:val="Paragraph4"/>
    <w:basedOn w:val="1"/>
    <w:qFormat/>
    <w:uiPriority w:val="0"/>
    <w:pPr>
      <w:widowControl w:val="0"/>
      <w:spacing w:before="80" w:line="240" w:lineRule="auto"/>
      <w:ind w:left="2250" w:firstLine="0" w:firstLineChars="0"/>
      <w:jc w:val="both"/>
    </w:pPr>
    <w:rPr>
      <w:snapToGrid w:val="0"/>
      <w:kern w:val="0"/>
      <w:sz w:val="21"/>
      <w:szCs w:val="20"/>
    </w:rPr>
  </w:style>
  <w:style w:type="paragraph" w:customStyle="1" w:styleId="3105">
    <w:name w:val="封面落款"/>
    <w:qFormat/>
    <w:uiPriority w:val="0"/>
    <w:pPr>
      <w:adjustRightInd w:val="0"/>
      <w:snapToGrid w:val="0"/>
      <w:spacing w:line="360" w:lineRule="auto"/>
      <w:jc w:val="center"/>
    </w:pPr>
    <w:rPr>
      <w:rFonts w:ascii="Calibri" w:hAnsi="Calibri" w:eastAsia="楷体_GB2312" w:cs="Times New Roman"/>
      <w:b/>
      <w:color w:val="000000"/>
      <w:spacing w:val="60"/>
      <w:sz w:val="30"/>
      <w:szCs w:val="30"/>
      <w:lang w:val="en-US" w:eastAsia="zh-CN" w:bidi="ar-SA"/>
    </w:rPr>
  </w:style>
  <w:style w:type="paragraph" w:customStyle="1" w:styleId="3106">
    <w:name w:val="msocommentsubject"/>
    <w:basedOn w:val="28"/>
    <w:next w:val="28"/>
    <w:qFormat/>
    <w:uiPriority w:val="0"/>
    <w:pPr>
      <w:spacing w:line="440" w:lineRule="atLeast"/>
      <w:ind w:firstLine="0" w:firstLineChars="0"/>
    </w:pPr>
    <w:rPr>
      <w:snapToGrid w:val="0"/>
      <w:kern w:val="0"/>
    </w:rPr>
  </w:style>
  <w:style w:type="paragraph" w:customStyle="1" w:styleId="3107">
    <w:name w:val="样式 标题 2H2h2l22nd level2Header 2节Titre2Heading 2 Hidden..."/>
    <w:basedOn w:val="4"/>
    <w:qFormat/>
    <w:uiPriority w:val="99"/>
    <w:pPr>
      <w:keepLines w:val="0"/>
      <w:pageBreakBefore/>
      <w:widowControl w:val="0"/>
      <w:tabs>
        <w:tab w:val="left" w:pos="-180"/>
      </w:tabs>
      <w:adjustRightInd w:val="0"/>
      <w:snapToGrid w:val="0"/>
      <w:spacing w:before="0" w:beforeLines="0" w:after="60" w:afterLines="0" w:line="360" w:lineRule="auto"/>
      <w:ind w:hanging="36" w:firstLineChars="0"/>
    </w:pPr>
    <w:rPr>
      <w:rFonts w:ascii="宋体" w:hAnsi="宋体" w:eastAsia="宋体"/>
      <w:b/>
      <w:bCs w:val="0"/>
      <w:color w:val="000000"/>
      <w:szCs w:val="28"/>
    </w:rPr>
  </w:style>
  <w:style w:type="paragraph" w:customStyle="1" w:styleId="3108">
    <w:name w:val="样式 标题 3h3H3level_3PIM 3Level 3 HeadHeading 3 - oldsect1.2..."/>
    <w:basedOn w:val="5"/>
    <w:qFormat/>
    <w:uiPriority w:val="99"/>
    <w:pPr>
      <w:keepNext w:val="0"/>
      <w:keepLines w:val="0"/>
      <w:widowControl w:val="0"/>
      <w:numPr>
        <w:ilvl w:val="0"/>
        <w:numId w:val="0"/>
      </w:numPr>
      <w:tabs>
        <w:tab w:val="left" w:pos="709"/>
        <w:tab w:val="left" w:pos="753"/>
        <w:tab w:val="right" w:pos="9180"/>
      </w:tabs>
      <w:adjustRightInd w:val="0"/>
      <w:snapToGrid w:val="0"/>
      <w:spacing w:before="312" w:after="312" w:line="360" w:lineRule="auto"/>
      <w:ind w:left="709" w:hanging="709"/>
    </w:pPr>
    <w:rPr>
      <w:rFonts w:ascii="Arial" w:hAnsi="Arial" w:eastAsia="宋体" w:cs="宋体"/>
      <w:bCs w:val="0"/>
      <w:sz w:val="21"/>
      <w:szCs w:val="20"/>
    </w:rPr>
  </w:style>
  <w:style w:type="paragraph" w:customStyle="1" w:styleId="3109">
    <w:name w:val="样式 标题 2 + 段前: 0.5 行"/>
    <w:basedOn w:val="4"/>
    <w:qFormat/>
    <w:uiPriority w:val="99"/>
    <w:pPr>
      <w:keepLines w:val="0"/>
      <w:adjustRightInd w:val="0"/>
      <w:snapToGrid w:val="0"/>
      <w:spacing w:before="240" w:beforeLines="50" w:after="60" w:afterLines="0"/>
      <w:ind w:firstLine="0" w:firstLineChars="0"/>
    </w:pPr>
    <w:rPr>
      <w:rFonts w:ascii="Arial Unicode MS" w:hAnsi="Arial Unicode MS" w:eastAsia="宋体" w:cs="宋体"/>
      <w:color w:val="000000"/>
      <w:sz w:val="30"/>
      <w:szCs w:val="30"/>
    </w:rPr>
  </w:style>
  <w:style w:type="paragraph" w:customStyle="1" w:styleId="3110">
    <w:name w:val="正文首行１"/>
    <w:basedOn w:val="86"/>
    <w:qFormat/>
    <w:uiPriority w:val="0"/>
    <w:pPr>
      <w:widowControl w:val="0"/>
      <w:spacing w:before="100" w:beforeAutospacing="1" w:after="120" w:afterAutospacing="1"/>
      <w:ind w:left="200" w:leftChars="200" w:right="238"/>
      <w:jc w:val="both"/>
    </w:pPr>
    <w:rPr>
      <w:rFonts w:ascii="Calibri"/>
      <w:spacing w:val="20"/>
      <w:kern w:val="0"/>
      <w:sz w:val="21"/>
    </w:rPr>
  </w:style>
  <w:style w:type="paragraph" w:customStyle="1" w:styleId="3111">
    <w:name w:val="fig1"/>
    <w:basedOn w:val="1"/>
    <w:qFormat/>
    <w:uiPriority w:val="0"/>
    <w:pPr>
      <w:spacing w:before="100" w:beforeAutospacing="1" w:after="100" w:afterAutospacing="1" w:line="240" w:lineRule="auto"/>
      <w:ind w:firstLine="0" w:firstLineChars="0"/>
    </w:pPr>
    <w:rPr>
      <w:rFonts w:ascii="Arial Unicode MS" w:hAnsi="Arial Unicode MS" w:eastAsia="Arial Unicode MS" w:cs="Arial Unicode MS"/>
      <w:kern w:val="0"/>
      <w:sz w:val="21"/>
    </w:rPr>
  </w:style>
  <w:style w:type="paragraph" w:customStyle="1" w:styleId="3112">
    <w:name w:val="正文首缩两字"/>
    <w:basedOn w:val="1"/>
    <w:qFormat/>
    <w:uiPriority w:val="0"/>
    <w:pPr>
      <w:widowControl w:val="0"/>
      <w:ind w:firstLine="200"/>
      <w:jc w:val="both"/>
    </w:pPr>
    <w:rPr>
      <w:rFonts w:ascii="Verdana" w:hAnsi="Verdana"/>
      <w:sz w:val="21"/>
      <w:szCs w:val="20"/>
    </w:rPr>
  </w:style>
  <w:style w:type="paragraph" w:customStyle="1" w:styleId="3113">
    <w:name w:val="Style2"/>
    <w:basedOn w:val="1"/>
    <w:qFormat/>
    <w:uiPriority w:val="0"/>
    <w:pPr>
      <w:widowControl w:val="0"/>
      <w:tabs>
        <w:tab w:val="left" w:pos="959"/>
      </w:tabs>
      <w:overflowPunct w:val="0"/>
      <w:autoSpaceDE w:val="0"/>
      <w:autoSpaceDN w:val="0"/>
      <w:adjustRightInd w:val="0"/>
      <w:snapToGrid w:val="0"/>
      <w:ind w:left="959" w:hanging="346" w:firstLineChars="0"/>
      <w:textAlignment w:val="baseline"/>
    </w:pPr>
    <w:rPr>
      <w:rFonts w:ascii="Calibri" w:eastAsia="仿宋"/>
      <w:kern w:val="0"/>
      <w:sz w:val="21"/>
      <w:szCs w:val="20"/>
      <w:lang w:val="en-GB"/>
    </w:rPr>
  </w:style>
  <w:style w:type="paragraph" w:customStyle="1" w:styleId="3114">
    <w:name w:val="CM11"/>
    <w:basedOn w:val="305"/>
    <w:next w:val="305"/>
    <w:qFormat/>
    <w:uiPriority w:val="0"/>
    <w:pPr>
      <w:spacing w:after="660"/>
    </w:pPr>
    <w:rPr>
      <w:rFonts w:ascii="黑体" w:eastAsia="黑体" w:cs="Times New Roman"/>
      <w:color w:val="auto"/>
    </w:rPr>
  </w:style>
  <w:style w:type="paragraph" w:customStyle="1" w:styleId="3115">
    <w:name w:val="Sub Item List"/>
    <w:basedOn w:val="1"/>
    <w:qFormat/>
    <w:uiPriority w:val="99"/>
    <w:pPr>
      <w:widowControl w:val="0"/>
      <w:tabs>
        <w:tab w:val="left" w:pos="2409"/>
      </w:tabs>
      <w:spacing w:before="80" w:after="80" w:line="240" w:lineRule="auto"/>
      <w:ind w:firstLine="0" w:firstLineChars="0"/>
      <w:jc w:val="both"/>
    </w:pPr>
    <w:rPr>
      <w:rFonts w:ascii="Calibri"/>
      <w:sz w:val="21"/>
    </w:rPr>
  </w:style>
  <w:style w:type="paragraph" w:customStyle="1" w:styleId="3116">
    <w:name w:val="样式 (西文) 仿宋_GB2312 四号 蓝色 左侧:  14 毫米 首行缩进:  2 字符 行距: 固定值 29 磅"/>
    <w:basedOn w:val="1"/>
    <w:qFormat/>
    <w:uiPriority w:val="99"/>
    <w:pPr>
      <w:ind w:firstLine="200"/>
    </w:pPr>
    <w:rPr>
      <w:rFonts w:ascii="仿宋_GB2312" w:hAnsi="Arial Unicode MS" w:eastAsia="仿宋_GB2312" w:cs="宋体"/>
      <w:color w:val="0000FF"/>
      <w:kern w:val="0"/>
      <w:sz w:val="28"/>
      <w:szCs w:val="20"/>
    </w:rPr>
  </w:style>
  <w:style w:type="paragraph" w:customStyle="1" w:styleId="3117">
    <w:name w:val="xl259"/>
    <w:basedOn w:val="1"/>
    <w:qFormat/>
    <w:uiPriority w:val="99"/>
    <w:pPr>
      <w:pBdr>
        <w:top w:val="single" w:color="auto" w:sz="4" w:space="0"/>
        <w:left w:val="single" w:color="auto" w:sz="4" w:space="0"/>
        <w:bottom w:val="single" w:color="auto" w:sz="4" w:space="0"/>
      </w:pBdr>
      <w:shd w:val="clear" w:color="auto" w:fill="C0C0C0"/>
      <w:spacing w:before="100" w:beforeAutospacing="1" w:after="100" w:afterAutospacing="1"/>
      <w:ind w:firstLine="566" w:firstLineChars="236"/>
    </w:pPr>
    <w:rPr>
      <w:rFonts w:cs="宋体"/>
      <w:b/>
      <w:bCs/>
      <w:color w:val="000000"/>
      <w:kern w:val="0"/>
      <w:sz w:val="18"/>
      <w:szCs w:val="18"/>
    </w:rPr>
  </w:style>
  <w:style w:type="paragraph" w:customStyle="1" w:styleId="3118">
    <w:name w:val="xl35"/>
    <w:basedOn w:val="1"/>
    <w:qFormat/>
    <w:uiPriority w:val="0"/>
    <w:pPr>
      <w:pBdr>
        <w:left w:val="single" w:color="auto" w:sz="8" w:space="0"/>
        <w:bottom w:val="single" w:color="auto" w:sz="4" w:space="0"/>
        <w:right w:val="single" w:color="auto" w:sz="4" w:space="0"/>
      </w:pBdr>
      <w:spacing w:before="100" w:beforeLines="50" w:beforeAutospacing="1" w:after="100" w:afterAutospacing="1"/>
      <w:ind w:firstLine="200"/>
      <w:jc w:val="center"/>
    </w:pPr>
    <w:rPr>
      <w:kern w:val="0"/>
      <w:sz w:val="21"/>
    </w:rPr>
  </w:style>
  <w:style w:type="paragraph" w:customStyle="1" w:styleId="3119">
    <w:name w:val="Para 3 Text"/>
    <w:qFormat/>
    <w:uiPriority w:val="0"/>
    <w:pPr>
      <w:spacing w:line="288" w:lineRule="atLeast"/>
      <w:ind w:left="864"/>
    </w:pPr>
    <w:rPr>
      <w:rFonts w:ascii="Calibri" w:hAnsi="Calibri" w:eastAsia="宋体" w:cs="Times New Roman"/>
      <w:color w:val="000000"/>
      <w:sz w:val="24"/>
      <w:lang w:val="en-US" w:eastAsia="en-US" w:bidi="ar-SA"/>
    </w:rPr>
  </w:style>
  <w:style w:type="paragraph" w:customStyle="1" w:styleId="3120">
    <w:name w:val="xl168"/>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center"/>
    </w:pPr>
    <w:rPr>
      <w:rFonts w:eastAsia="仿宋" w:cs="宋体"/>
      <w:b/>
      <w:bCs/>
      <w:kern w:val="0"/>
      <w:sz w:val="21"/>
      <w:szCs w:val="20"/>
    </w:rPr>
  </w:style>
  <w:style w:type="paragraph" w:customStyle="1" w:styleId="3121">
    <w:name w:val="xl111"/>
    <w:basedOn w:val="1"/>
    <w:qFormat/>
    <w:uiPriority w:val="0"/>
    <w:pPr>
      <w:pBdr>
        <w:top w:val="single" w:color="auto" w:sz="4" w:space="0"/>
        <w:bottom w:val="single" w:color="auto" w:sz="4" w:space="0"/>
        <w:right w:val="single" w:color="auto" w:sz="4" w:space="0"/>
      </w:pBdr>
      <w:spacing w:before="100" w:beforeAutospacing="1" w:after="100" w:afterAutospacing="1" w:line="240" w:lineRule="auto"/>
      <w:ind w:firstLine="0" w:firstLineChars="0"/>
      <w:jc w:val="center"/>
      <w:textAlignment w:val="center"/>
    </w:pPr>
    <w:rPr>
      <w:rFonts w:ascii="仿宋_GB2312" w:eastAsia="仿宋_GB2312" w:cs="宋体"/>
      <w:color w:val="000000"/>
      <w:kern w:val="0"/>
      <w:sz w:val="21"/>
    </w:rPr>
  </w:style>
  <w:style w:type="paragraph" w:customStyle="1" w:styleId="3122">
    <w:name w:val="源代码 + 绿色"/>
    <w:basedOn w:val="1"/>
    <w:qFormat/>
    <w:uiPriority w:val="0"/>
    <w:pPr>
      <w:widowControl w:val="0"/>
      <w:shd w:val="clear" w:color="auto" w:fill="F3F3F3"/>
      <w:ind w:left="420" w:firstLine="0" w:firstLineChars="0"/>
      <w:jc w:val="both"/>
    </w:pPr>
    <w:rPr>
      <w:rFonts w:ascii="新宋体" w:hAnsi="新宋体" w:eastAsia="新宋体" w:cs="Courier New"/>
      <w:color w:val="008000"/>
      <w:kern w:val="0"/>
      <w:sz w:val="18"/>
    </w:rPr>
  </w:style>
  <w:style w:type="paragraph" w:customStyle="1" w:styleId="3123">
    <w:name w:val="单元格文字（居左）"/>
    <w:basedOn w:val="1"/>
    <w:qFormat/>
    <w:uiPriority w:val="0"/>
    <w:pPr>
      <w:widowControl w:val="0"/>
      <w:spacing w:line="312" w:lineRule="auto"/>
      <w:ind w:firstLine="0" w:firstLineChars="0"/>
    </w:pPr>
    <w:rPr>
      <w:rFonts w:ascii="Calibri" w:cs="宋体"/>
      <w:sz w:val="21"/>
      <w:szCs w:val="20"/>
    </w:rPr>
  </w:style>
  <w:style w:type="paragraph" w:customStyle="1" w:styleId="3124">
    <w:name w:val="样式 行距: 固定值 14 磅"/>
    <w:basedOn w:val="1"/>
    <w:qFormat/>
    <w:uiPriority w:val="0"/>
    <w:pPr>
      <w:widowControl w:val="0"/>
      <w:spacing w:before="50" w:beforeLines="50" w:line="500" w:lineRule="exact"/>
      <w:ind w:firstLine="560"/>
      <w:jc w:val="both"/>
    </w:pPr>
    <w:rPr>
      <w:rFonts w:ascii="Calibri" w:hAnsi="Calibri" w:eastAsia="仿宋"/>
      <w:sz w:val="28"/>
      <w:szCs w:val="20"/>
    </w:rPr>
  </w:style>
  <w:style w:type="paragraph" w:customStyle="1" w:styleId="3125">
    <w:name w:val="第3层并列"/>
    <w:basedOn w:val="1"/>
    <w:qFormat/>
    <w:uiPriority w:val="0"/>
    <w:pPr>
      <w:widowControl w:val="0"/>
      <w:numPr>
        <w:ilvl w:val="0"/>
        <w:numId w:val="144"/>
      </w:numPr>
      <w:tabs>
        <w:tab w:val="left" w:pos="360"/>
        <w:tab w:val="left" w:pos="2325"/>
      </w:tabs>
      <w:spacing w:before="60" w:after="60" w:line="240" w:lineRule="auto"/>
      <w:ind w:firstLineChars="0"/>
      <w:jc w:val="both"/>
    </w:pPr>
    <w:rPr>
      <w:rFonts w:ascii="Calibri" w:eastAsia="仿宋"/>
      <w:sz w:val="21"/>
    </w:rPr>
  </w:style>
  <w:style w:type="paragraph" w:customStyle="1" w:styleId="3126">
    <w:name w:val="Normal + 小四"/>
    <w:basedOn w:val="1"/>
    <w:qFormat/>
    <w:uiPriority w:val="0"/>
    <w:pPr>
      <w:widowControl w:val="0"/>
      <w:numPr>
        <w:ilvl w:val="0"/>
        <w:numId w:val="145"/>
      </w:numPr>
      <w:tabs>
        <w:tab w:val="left" w:pos="360"/>
        <w:tab w:val="clear" w:pos="432"/>
      </w:tabs>
      <w:spacing w:afterLines="50"/>
      <w:ind w:left="0" w:firstLine="0" w:firstLineChars="0"/>
      <w:jc w:val="both"/>
    </w:pPr>
    <w:rPr>
      <w:rFonts w:ascii="Calibri"/>
      <w:sz w:val="21"/>
    </w:rPr>
  </w:style>
  <w:style w:type="paragraph" w:customStyle="1" w:styleId="3127">
    <w:name w:val="xl175"/>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right"/>
    </w:pPr>
    <w:rPr>
      <w:rFonts w:eastAsia="仿宋" w:cs="宋体"/>
      <w:kern w:val="0"/>
      <w:sz w:val="21"/>
      <w:szCs w:val="20"/>
    </w:rPr>
  </w:style>
  <w:style w:type="paragraph" w:customStyle="1" w:styleId="3128">
    <w:name w:val="Table Headings"/>
    <w:basedOn w:val="1"/>
    <w:qFormat/>
    <w:uiPriority w:val="99"/>
    <w:pPr>
      <w:spacing w:before="60" w:after="60" w:line="240" w:lineRule="auto"/>
      <w:ind w:firstLine="0" w:firstLineChars="0"/>
      <w:jc w:val="center"/>
    </w:pPr>
    <w:rPr>
      <w:rFonts w:ascii="Arial" w:hAnsi="Arial" w:eastAsia="仿宋_GB2312"/>
      <w:b/>
      <w:kern w:val="0"/>
      <w:sz w:val="21"/>
      <w:szCs w:val="20"/>
      <w:lang w:eastAsia="en-US"/>
    </w:rPr>
  </w:style>
  <w:style w:type="paragraph" w:customStyle="1" w:styleId="3129">
    <w:name w:val="参考文献"/>
    <w:basedOn w:val="1"/>
    <w:qFormat/>
    <w:uiPriority w:val="0"/>
    <w:pPr>
      <w:spacing w:before="120" w:after="240" w:line="360" w:lineRule="atLeast"/>
      <w:ind w:firstLine="0" w:firstLineChars="0"/>
      <w:jc w:val="center"/>
    </w:pPr>
    <w:rPr>
      <w:rFonts w:ascii="Calibri" w:eastAsia="黑体"/>
      <w:spacing w:val="120"/>
      <w:kern w:val="0"/>
      <w:sz w:val="21"/>
      <w:szCs w:val="20"/>
    </w:rPr>
  </w:style>
  <w:style w:type="paragraph" w:customStyle="1" w:styleId="3130">
    <w:name w:val="tableheadingcolor"/>
    <w:basedOn w:val="1"/>
    <w:qFormat/>
    <w:uiPriority w:val="0"/>
    <w:pPr>
      <w:shd w:val="clear" w:color="auto" w:fill="CCCCFF"/>
      <w:spacing w:before="100" w:beforeAutospacing="1" w:after="100" w:afterAutospacing="1" w:line="240" w:lineRule="auto"/>
      <w:ind w:firstLine="0" w:firstLineChars="0"/>
    </w:pPr>
    <w:rPr>
      <w:rFonts w:cs="宋体"/>
      <w:kern w:val="0"/>
      <w:sz w:val="21"/>
    </w:rPr>
  </w:style>
  <w:style w:type="paragraph" w:customStyle="1" w:styleId="3131">
    <w:name w:val="并列叙述条文a)b)"/>
    <w:basedOn w:val="1"/>
    <w:qFormat/>
    <w:uiPriority w:val="0"/>
    <w:pPr>
      <w:numPr>
        <w:ilvl w:val="0"/>
        <w:numId w:val="146"/>
      </w:numPr>
      <w:tabs>
        <w:tab w:val="left" w:pos="360"/>
        <w:tab w:val="left" w:pos="400"/>
        <w:tab w:val="clear" w:pos="1707"/>
      </w:tabs>
      <w:ind w:left="0" w:firstLine="0" w:firstLineChars="0"/>
      <w:jc w:val="both"/>
    </w:pPr>
    <w:rPr>
      <w:rFonts w:ascii="Calibri"/>
      <w:kern w:val="0"/>
      <w:sz w:val="21"/>
      <w:szCs w:val="20"/>
    </w:rPr>
  </w:style>
  <w:style w:type="paragraph" w:customStyle="1" w:styleId="3132">
    <w:name w:val="xl262"/>
    <w:basedOn w:val="1"/>
    <w:qFormat/>
    <w:uiPriority w:val="99"/>
    <w:pPr>
      <w:pBdr>
        <w:top w:val="single" w:color="auto" w:sz="4" w:space="0"/>
        <w:left w:val="single" w:color="auto" w:sz="4" w:space="0"/>
        <w:bottom w:val="single" w:color="auto" w:sz="4" w:space="0"/>
        <w:right w:val="single" w:color="auto" w:sz="4" w:space="0"/>
      </w:pBdr>
      <w:shd w:val="clear" w:color="auto" w:fill="C0C0C0"/>
      <w:spacing w:before="100" w:beforeAutospacing="1" w:after="100" w:afterAutospacing="1"/>
      <w:ind w:firstLine="566" w:firstLineChars="236"/>
      <w:jc w:val="right"/>
    </w:pPr>
    <w:rPr>
      <w:rFonts w:cs="宋体"/>
      <w:b/>
      <w:bCs/>
      <w:color w:val="000000"/>
      <w:kern w:val="0"/>
      <w:sz w:val="18"/>
      <w:szCs w:val="18"/>
    </w:rPr>
  </w:style>
  <w:style w:type="paragraph" w:customStyle="1" w:styleId="3133">
    <w:name w:val="样式 样式 首行缩进:  2 字符 Char + 首行缩进:  2 字符 Char Char"/>
    <w:basedOn w:val="1"/>
    <w:qFormat/>
    <w:uiPriority w:val="99"/>
    <w:pPr>
      <w:ind w:firstLine="200"/>
    </w:pPr>
    <w:rPr>
      <w:rFonts w:ascii="Calibri" w:eastAsia="仿宋_GB2312"/>
      <w:kern w:val="24"/>
      <w:sz w:val="21"/>
    </w:rPr>
  </w:style>
  <w:style w:type="paragraph" w:customStyle="1" w:styleId="3134">
    <w:name w:val="样式 正文缩进表正文正文非缩进ALT+Z四号特点段1正文不缩进特点 Char水上软件标题4正文（首行缩进两..."/>
    <w:basedOn w:val="21"/>
    <w:qFormat/>
    <w:uiPriority w:val="0"/>
    <w:pPr>
      <w:spacing w:line="360" w:lineRule="auto"/>
      <w:ind w:firstLine="480"/>
    </w:pPr>
    <w:rPr>
      <w:rFonts w:ascii="Calibri" w:cs="宋体"/>
      <w:szCs w:val="24"/>
    </w:rPr>
  </w:style>
  <w:style w:type="paragraph" w:customStyle="1" w:styleId="3135">
    <w:name w:val="样式一"/>
    <w:basedOn w:val="3"/>
    <w:next w:val="1"/>
    <w:qFormat/>
    <w:uiPriority w:val="0"/>
    <w:pPr>
      <w:widowControl w:val="0"/>
      <w:numPr>
        <w:ilvl w:val="0"/>
        <w:numId w:val="147"/>
      </w:numPr>
      <w:tabs>
        <w:tab w:val="left" w:pos="360"/>
        <w:tab w:val="left" w:pos="420"/>
        <w:tab w:val="left" w:pos="432"/>
      </w:tabs>
      <w:spacing w:before="340" w:beforeLines="0" w:after="330" w:afterLines="0" w:line="578" w:lineRule="auto"/>
      <w:ind w:left="76" w:hanging="76" w:firstLineChars="0"/>
      <w:jc w:val="both"/>
    </w:pPr>
    <w:rPr>
      <w:rFonts w:ascii="Times New Roman" w:eastAsia="仿宋_GB2312"/>
      <w:b/>
      <w:bCs w:val="0"/>
      <w:sz w:val="44"/>
    </w:rPr>
  </w:style>
  <w:style w:type="paragraph" w:customStyle="1" w:styleId="3136">
    <w:name w:val="正文 首行缩进:  2 字符 Char"/>
    <w:basedOn w:val="1"/>
    <w:qFormat/>
    <w:uiPriority w:val="0"/>
    <w:pPr>
      <w:widowControl w:val="0"/>
      <w:ind w:firstLine="0" w:firstLineChars="0"/>
      <w:jc w:val="both"/>
    </w:pPr>
    <w:rPr>
      <w:rFonts w:ascii="Calibri" w:cs="宋体"/>
      <w:sz w:val="21"/>
      <w:szCs w:val="20"/>
    </w:rPr>
  </w:style>
  <w:style w:type="paragraph" w:customStyle="1" w:styleId="3137">
    <w:name w:val="表格内容居中"/>
    <w:basedOn w:val="1"/>
    <w:qFormat/>
    <w:uiPriority w:val="99"/>
    <w:pPr>
      <w:ind w:firstLine="0" w:firstLineChars="0"/>
      <w:jc w:val="center"/>
    </w:pPr>
    <w:rPr>
      <w:rFonts w:ascii="Calibri" w:cs="宋体"/>
      <w:kern w:val="0"/>
      <w:sz w:val="21"/>
      <w:szCs w:val="20"/>
    </w:rPr>
  </w:style>
  <w:style w:type="paragraph" w:customStyle="1" w:styleId="3138">
    <w:name w:val="文件标题"/>
    <w:basedOn w:val="1"/>
    <w:qFormat/>
    <w:uiPriority w:val="0"/>
    <w:pPr>
      <w:widowControl w:val="0"/>
      <w:spacing w:line="240" w:lineRule="auto"/>
      <w:ind w:firstLine="0" w:firstLineChars="0"/>
      <w:jc w:val="center"/>
    </w:pPr>
    <w:rPr>
      <w:rFonts w:ascii="Calibri" w:cs="宋体"/>
      <w:b/>
      <w:bCs/>
      <w:sz w:val="48"/>
      <w:szCs w:val="20"/>
    </w:rPr>
  </w:style>
  <w:style w:type="paragraph" w:customStyle="1" w:styleId="3139">
    <w:name w:val="密级（秘密、机密、绝密）"/>
    <w:basedOn w:val="1"/>
    <w:qFormat/>
    <w:uiPriority w:val="0"/>
    <w:pPr>
      <w:widowControl w:val="0"/>
      <w:ind w:firstLine="0" w:firstLineChars="0"/>
      <w:jc w:val="both"/>
    </w:pPr>
    <w:rPr>
      <w:rFonts w:ascii="Calibri" w:eastAsia="黑体"/>
      <w:spacing w:val="-4"/>
      <w:kern w:val="0"/>
      <w:sz w:val="36"/>
      <w:szCs w:val="32"/>
    </w:rPr>
  </w:style>
  <w:style w:type="paragraph" w:customStyle="1" w:styleId="3140">
    <w:name w:val="三级无标题条"/>
    <w:basedOn w:val="1"/>
    <w:qFormat/>
    <w:uiPriority w:val="0"/>
    <w:pPr>
      <w:widowControl w:val="0"/>
      <w:numPr>
        <w:ilvl w:val="4"/>
        <w:numId w:val="76"/>
      </w:numPr>
      <w:tabs>
        <w:tab w:val="left" w:pos="360"/>
      </w:tabs>
      <w:spacing w:line="240" w:lineRule="auto"/>
      <w:ind w:left="0" w:firstLine="0" w:firstLineChars="0"/>
      <w:jc w:val="both"/>
    </w:pPr>
    <w:rPr>
      <w:rFonts w:ascii="Calibri"/>
      <w:sz w:val="21"/>
    </w:rPr>
  </w:style>
  <w:style w:type="paragraph" w:customStyle="1" w:styleId="3141">
    <w:name w:val="样式 样式 标题 3 + 段前: 12 磅 行距: 多倍行距 1.73 字行 + 宋体 段前: 7.8 磅 段后: 0 磅..."/>
    <w:basedOn w:val="2191"/>
    <w:qFormat/>
    <w:uiPriority w:val="99"/>
    <w:pPr>
      <w:numPr>
        <w:ilvl w:val="3"/>
      </w:numPr>
      <w:tabs>
        <w:tab w:val="left" w:pos="993"/>
      </w:tabs>
      <w:ind w:left="425" w:hanging="425"/>
    </w:pPr>
    <w:rPr>
      <w:rFonts w:cs="Times New Roman"/>
      <w:szCs w:val="20"/>
    </w:rPr>
  </w:style>
  <w:style w:type="paragraph" w:customStyle="1" w:styleId="3142">
    <w:name w:val="Pa4"/>
    <w:basedOn w:val="305"/>
    <w:next w:val="305"/>
    <w:qFormat/>
    <w:uiPriority w:val="99"/>
    <w:pPr>
      <w:spacing w:after="240" w:line="181" w:lineRule="atLeast"/>
    </w:pPr>
    <w:rPr>
      <w:rFonts w:ascii="STHeiti Std" w:eastAsia="STHeiti Std" w:cs="Times New Roman"/>
      <w:color w:val="auto"/>
    </w:rPr>
  </w:style>
  <w:style w:type="paragraph" w:customStyle="1" w:styleId="3143">
    <w:name w:val="插图说明"/>
    <w:next w:val="1"/>
    <w:qFormat/>
    <w:uiPriority w:val="0"/>
    <w:pPr>
      <w:adjustRightInd w:val="0"/>
      <w:spacing w:before="120" w:after="240" w:line="240" w:lineRule="auto"/>
      <w:jc w:val="center"/>
      <w:textAlignment w:val="baseline"/>
    </w:pPr>
    <w:rPr>
      <w:rFonts w:ascii="Calibri" w:hAnsi="Calibri" w:eastAsia="楷体_GB2312" w:cs="Times New Roman"/>
      <w:sz w:val="24"/>
      <w:lang w:val="en-US" w:eastAsia="en-US" w:bidi="ar-SA"/>
    </w:rPr>
  </w:style>
  <w:style w:type="paragraph" w:customStyle="1" w:styleId="3144">
    <w:name w:val="et22"/>
    <w:basedOn w:val="1"/>
    <w:qFormat/>
    <w:uiPriority w:val="99"/>
    <w:pPr>
      <w:pBdr>
        <w:top w:val="single" w:color="000000" w:sz="4" w:space="0"/>
        <w:left w:val="single" w:color="000000" w:sz="4" w:space="0"/>
        <w:bottom w:val="single" w:color="000000" w:sz="4" w:space="0"/>
        <w:right w:val="single" w:color="000000" w:sz="4" w:space="0"/>
      </w:pBdr>
      <w:spacing w:before="100" w:beforeAutospacing="1" w:after="100" w:afterAutospacing="1"/>
      <w:ind w:firstLine="0" w:firstLineChars="0"/>
      <w:jc w:val="center"/>
    </w:pPr>
    <w:rPr>
      <w:rFonts w:cs="宋体"/>
      <w:b/>
      <w:bCs/>
      <w:color w:val="000000"/>
      <w:kern w:val="0"/>
      <w:sz w:val="21"/>
      <w:szCs w:val="20"/>
    </w:rPr>
  </w:style>
  <w:style w:type="paragraph" w:customStyle="1" w:styleId="3145">
    <w:name w:val="样式 (符号) 宋体 首行缩进:  0.85 厘米"/>
    <w:basedOn w:val="1"/>
    <w:qFormat/>
    <w:uiPriority w:val="99"/>
    <w:pPr>
      <w:widowControl w:val="0"/>
      <w:ind w:firstLine="0" w:firstLineChars="0"/>
    </w:pPr>
    <w:rPr>
      <w:rFonts w:ascii="Calibri" w:cs="宋体"/>
      <w:sz w:val="21"/>
      <w:szCs w:val="20"/>
    </w:rPr>
  </w:style>
  <w:style w:type="paragraph" w:customStyle="1" w:styleId="3146">
    <w:name w:val="默认段落字体 Para Char Char Char Char Char Char Char Char Char Char Char Char1 Char Char"/>
    <w:basedOn w:val="1"/>
    <w:qFormat/>
    <w:uiPriority w:val="99"/>
    <w:pPr>
      <w:snapToGrid w:val="0"/>
      <w:spacing w:before="80" w:after="80"/>
      <w:ind w:firstLine="0" w:firstLineChars="0"/>
    </w:pPr>
    <w:rPr>
      <w:rFonts w:ascii="Tahoma" w:hAnsi="Tahoma" w:cs="Arial"/>
      <w:kern w:val="0"/>
      <w:sz w:val="21"/>
      <w:szCs w:val="20"/>
    </w:rPr>
  </w:style>
  <w:style w:type="paragraph" w:customStyle="1" w:styleId="3147">
    <w:name w:val="文头字"/>
    <w:basedOn w:val="1"/>
    <w:qFormat/>
    <w:uiPriority w:val="0"/>
    <w:pPr>
      <w:spacing w:before="200" w:after="200"/>
      <w:ind w:firstLine="0" w:firstLineChars="0"/>
      <w:jc w:val="center"/>
    </w:pPr>
    <w:rPr>
      <w:b/>
      <w:snapToGrid w:val="0"/>
      <w:color w:val="FF0000"/>
      <w:spacing w:val="100"/>
      <w:kern w:val="21"/>
      <w:sz w:val="48"/>
      <w:szCs w:val="20"/>
      <w:lang w:eastAsia="en-US" w:bidi="en-US"/>
    </w:rPr>
  </w:style>
  <w:style w:type="paragraph" w:customStyle="1" w:styleId="3148">
    <w:name w:val="1)"/>
    <w:basedOn w:val="6"/>
    <w:qFormat/>
    <w:uiPriority w:val="0"/>
  </w:style>
  <w:style w:type="paragraph" w:customStyle="1" w:styleId="3149">
    <w:name w:val="默认段落字体 Para Char Char Char Char Char Char1 Char"/>
    <w:basedOn w:val="1"/>
    <w:qFormat/>
    <w:uiPriority w:val="0"/>
    <w:pPr>
      <w:widowControl w:val="0"/>
      <w:snapToGrid w:val="0"/>
      <w:ind w:firstLine="200"/>
      <w:jc w:val="both"/>
    </w:pPr>
    <w:rPr>
      <w:rFonts w:ascii="Calibri" w:eastAsia="仿宋_GB2312"/>
      <w:sz w:val="21"/>
    </w:rPr>
  </w:style>
  <w:style w:type="paragraph" w:customStyle="1" w:styleId="3150">
    <w:name w:val="附录标题1"/>
    <w:basedOn w:val="3"/>
    <w:next w:val="1"/>
    <w:qFormat/>
    <w:uiPriority w:val="99"/>
    <w:pPr>
      <w:pageBreakBefore/>
      <w:widowControl w:val="0"/>
      <w:pBdr>
        <w:bottom w:val="single" w:color="C0C0C0" w:sz="18" w:space="1"/>
      </w:pBdr>
      <w:tabs>
        <w:tab w:val="left" w:pos="360"/>
        <w:tab w:val="left" w:pos="432"/>
        <w:tab w:val="left" w:pos="1134"/>
        <w:tab w:val="left" w:pos="1260"/>
      </w:tabs>
      <w:spacing w:before="120" w:beforeLines="100" w:after="60" w:afterLines="100"/>
      <w:ind w:left="1260" w:hanging="360" w:firstLineChars="0"/>
      <w:jc w:val="both"/>
    </w:pPr>
    <w:rPr>
      <w:rFonts w:ascii="Times New Roman" w:eastAsia="宋体" w:cs="Arial"/>
      <w:bCs w:val="0"/>
      <w:sz w:val="44"/>
      <w:szCs w:val="24"/>
    </w:rPr>
  </w:style>
  <w:style w:type="paragraph" w:customStyle="1" w:styleId="3151">
    <w:name w:val="Char Char Char Char Char Char Char Char Char Char Char Char Char Char"/>
    <w:basedOn w:val="1"/>
    <w:next w:val="1"/>
    <w:qFormat/>
    <w:uiPriority w:val="0"/>
    <w:pPr>
      <w:ind w:firstLine="0" w:firstLineChars="0"/>
    </w:pPr>
    <w:rPr>
      <w:rFonts w:ascii="Calibri"/>
      <w:kern w:val="0"/>
      <w:sz w:val="21"/>
      <w:szCs w:val="20"/>
      <w:lang w:eastAsia="en-US"/>
    </w:rPr>
  </w:style>
  <w:style w:type="paragraph" w:customStyle="1" w:styleId="3152">
    <w:name w:val="_Style 12"/>
    <w:unhideWhenUsed/>
    <w:qFormat/>
    <w:uiPriority w:val="99"/>
    <w:pPr>
      <w:widowControl w:val="0"/>
      <w:spacing w:line="240" w:lineRule="auto"/>
      <w:jc w:val="both"/>
    </w:pPr>
    <w:rPr>
      <w:rFonts w:ascii="Calibri" w:hAnsi="Calibri" w:eastAsia="宋体" w:cs="Times New Roman"/>
      <w:kern w:val="2"/>
      <w:sz w:val="21"/>
      <w:szCs w:val="21"/>
      <w:lang w:val="en-US" w:eastAsia="zh-CN" w:bidi="ar-SA"/>
    </w:rPr>
  </w:style>
  <w:style w:type="paragraph" w:customStyle="1" w:styleId="3153">
    <w:name w:val="居中1"/>
    <w:basedOn w:val="1"/>
    <w:qFormat/>
    <w:uiPriority w:val="0"/>
    <w:pPr>
      <w:widowControl w:val="0"/>
      <w:snapToGrid w:val="0"/>
      <w:spacing w:line="240" w:lineRule="auto"/>
      <w:ind w:firstLine="0" w:firstLineChars="0"/>
      <w:jc w:val="center"/>
    </w:pPr>
    <w:rPr>
      <w:rFonts w:ascii="仿宋_GB2312" w:hAnsi="仿宋_GB2312" w:eastAsia="华文中宋" w:cs="宋体"/>
      <w:b/>
      <w:bCs/>
      <w:kern w:val="0"/>
      <w:sz w:val="44"/>
      <w:szCs w:val="20"/>
    </w:rPr>
  </w:style>
  <w:style w:type="paragraph" w:customStyle="1" w:styleId="3154">
    <w:name w:val="Style Normal Indent + First line:  2 ch"/>
    <w:basedOn w:val="21"/>
    <w:qFormat/>
    <w:uiPriority w:val="0"/>
    <w:pPr>
      <w:spacing w:line="360" w:lineRule="auto"/>
    </w:pPr>
    <w:rPr>
      <w:rFonts w:ascii="Calibri" w:eastAsia="仿宋_GB2312" w:cs="宋体"/>
      <w:b/>
      <w:kern w:val="2"/>
    </w:rPr>
  </w:style>
  <w:style w:type="paragraph" w:customStyle="1" w:styleId="3155">
    <w:name w:val="Char Char Char Char Char Char Char Char Char Char"/>
    <w:basedOn w:val="1"/>
    <w:qFormat/>
    <w:uiPriority w:val="0"/>
    <w:pPr>
      <w:widowControl w:val="0"/>
      <w:spacing w:line="240" w:lineRule="auto"/>
      <w:ind w:firstLine="0" w:firstLineChars="0"/>
      <w:jc w:val="both"/>
    </w:pPr>
    <w:rPr>
      <w:rFonts w:ascii="Tahoma" w:hAnsi="Tahoma" w:eastAsia="仿宋" w:cs="仿宋_GB2312"/>
      <w:sz w:val="21"/>
      <w:szCs w:val="20"/>
    </w:rPr>
  </w:style>
  <w:style w:type="paragraph" w:customStyle="1" w:styleId="3156">
    <w:name w:val="标题 51"/>
    <w:basedOn w:val="1"/>
    <w:next w:val="1"/>
    <w:qFormat/>
    <w:uiPriority w:val="0"/>
    <w:pPr>
      <w:keepNext/>
      <w:keepLines/>
      <w:spacing w:before="280" w:after="290" w:line="372" w:lineRule="auto"/>
      <w:ind w:firstLine="0" w:firstLineChars="0"/>
      <w:outlineLvl w:val="4"/>
    </w:pPr>
    <w:rPr>
      <w:rFonts w:ascii="Calibri" w:hAnsi="Calibri"/>
      <w:b/>
      <w:kern w:val="0"/>
      <w:sz w:val="28"/>
    </w:rPr>
  </w:style>
  <w:style w:type="paragraph" w:customStyle="1" w:styleId="3157">
    <w:name w:val="xl180"/>
    <w:basedOn w:val="1"/>
    <w:qFormat/>
    <w:uiPriority w:val="0"/>
    <w:pPr>
      <w:pBdr>
        <w:top w:val="single" w:color="auto" w:sz="4" w:space="0"/>
        <w:bottom w:val="single" w:color="auto" w:sz="4" w:space="0"/>
        <w:right w:val="single" w:color="auto" w:sz="4" w:space="0"/>
      </w:pBdr>
      <w:shd w:val="clear" w:color="000000" w:fill="FFC000"/>
      <w:spacing w:before="100" w:beforeAutospacing="1" w:after="100" w:afterAutospacing="1" w:line="240" w:lineRule="auto"/>
      <w:ind w:firstLine="0" w:firstLineChars="0"/>
      <w:jc w:val="right"/>
    </w:pPr>
    <w:rPr>
      <w:rFonts w:eastAsia="仿宋" w:cs="宋体"/>
      <w:b/>
      <w:bCs/>
      <w:color w:val="FF0000"/>
      <w:kern w:val="0"/>
      <w:sz w:val="21"/>
      <w:szCs w:val="20"/>
    </w:rPr>
  </w:style>
  <w:style w:type="paragraph" w:customStyle="1" w:styleId="3158">
    <w:name w:val="zn_word"/>
    <w:basedOn w:val="1"/>
    <w:qFormat/>
    <w:uiPriority w:val="0"/>
    <w:pPr>
      <w:spacing w:line="330" w:lineRule="atLeast"/>
      <w:ind w:firstLine="0" w:firstLineChars="0"/>
    </w:pPr>
    <w:rPr>
      <w:rFonts w:cs="宋体"/>
      <w:kern w:val="0"/>
      <w:sz w:val="18"/>
      <w:szCs w:val="18"/>
    </w:rPr>
  </w:style>
  <w:style w:type="paragraph" w:customStyle="1" w:styleId="3159">
    <w:name w:val="table head"/>
    <w:basedOn w:val="1"/>
    <w:next w:val="1947"/>
    <w:qFormat/>
    <w:uiPriority w:val="0"/>
    <w:pPr>
      <w:pBdr>
        <w:bottom w:val="single" w:color="auto" w:sz="6" w:space="1"/>
      </w:pBdr>
      <w:overflowPunct w:val="0"/>
      <w:autoSpaceDE w:val="0"/>
      <w:autoSpaceDN w:val="0"/>
      <w:adjustRightInd w:val="0"/>
      <w:spacing w:before="320"/>
      <w:ind w:left="187" w:firstLine="0" w:firstLineChars="0"/>
      <w:textAlignment w:val="baseline"/>
    </w:pPr>
    <w:rPr>
      <w:rFonts w:ascii="Arial" w:hAnsi="Arial"/>
      <w:b/>
      <w:kern w:val="0"/>
      <w:sz w:val="18"/>
    </w:rPr>
  </w:style>
  <w:style w:type="paragraph" w:customStyle="1" w:styleId="3160">
    <w:name w:val="styles1"/>
    <w:basedOn w:val="1"/>
    <w:qFormat/>
    <w:uiPriority w:val="0"/>
    <w:pPr>
      <w:spacing w:before="100" w:beforeAutospacing="1" w:after="100" w:afterAutospacing="1" w:line="240" w:lineRule="auto"/>
      <w:ind w:firstLine="0" w:firstLineChars="0"/>
    </w:pPr>
    <w:rPr>
      <w:rFonts w:ascii="Arial Unicode MS" w:hAnsi="Arial Unicode MS" w:eastAsia="Arial Unicode MS" w:cs="Arial Unicode MS"/>
      <w:kern w:val="0"/>
      <w:sz w:val="21"/>
    </w:rPr>
  </w:style>
  <w:style w:type="paragraph" w:customStyle="1" w:styleId="3161">
    <w:name w:val="TOC Base"/>
    <w:basedOn w:val="1"/>
    <w:qFormat/>
    <w:uiPriority w:val="0"/>
    <w:pPr>
      <w:tabs>
        <w:tab w:val="right" w:leader="dot" w:pos="6480"/>
      </w:tabs>
      <w:spacing w:after="240" w:line="440" w:lineRule="atLeast"/>
      <w:ind w:firstLine="0" w:firstLineChars="0"/>
    </w:pPr>
    <w:rPr>
      <w:rFonts w:ascii="仿宋体" w:hAnsi="Arial" w:eastAsia="仿宋体"/>
      <w:spacing w:val="-5"/>
      <w:kern w:val="0"/>
      <w:sz w:val="28"/>
      <w:szCs w:val="20"/>
    </w:rPr>
  </w:style>
  <w:style w:type="paragraph" w:customStyle="1" w:styleId="3162">
    <w:name w:val="样式 左侧:  2.2 厘米  行距: 1.5 倍行距"/>
    <w:basedOn w:val="1"/>
    <w:qFormat/>
    <w:uiPriority w:val="99"/>
    <w:pPr>
      <w:widowControl w:val="0"/>
      <w:ind w:left="1247" w:firstLine="0" w:firstLineChars="0"/>
    </w:pPr>
    <w:rPr>
      <w:rFonts w:ascii="Calibri" w:eastAsia="仿宋_GB2312" w:cs="宋体"/>
      <w:sz w:val="21"/>
      <w:szCs w:val="20"/>
    </w:rPr>
  </w:style>
  <w:style w:type="paragraph" w:customStyle="1" w:styleId="3163">
    <w:name w:val="标书正文1"/>
    <w:basedOn w:val="1"/>
    <w:qFormat/>
    <w:uiPriority w:val="99"/>
    <w:pPr>
      <w:ind w:firstLine="360" w:firstLineChars="150"/>
    </w:pPr>
    <w:rPr>
      <w:rFonts w:cs="宋体"/>
      <w:color w:val="000000"/>
      <w:kern w:val="0"/>
      <w:sz w:val="21"/>
      <w:szCs w:val="28"/>
    </w:rPr>
  </w:style>
  <w:style w:type="paragraph" w:customStyle="1" w:styleId="3164">
    <w:name w:val="Ident Text-Level 1"/>
    <w:basedOn w:val="1"/>
    <w:qFormat/>
    <w:uiPriority w:val="99"/>
    <w:pPr>
      <w:overflowPunct w:val="0"/>
      <w:autoSpaceDE w:val="0"/>
      <w:autoSpaceDN w:val="0"/>
      <w:adjustRightInd w:val="0"/>
      <w:spacing w:line="240" w:lineRule="auto"/>
      <w:ind w:left="720" w:firstLine="0" w:firstLineChars="0"/>
      <w:jc w:val="both"/>
    </w:pPr>
    <w:rPr>
      <w:rFonts w:ascii="¿¬Ìå" w:hAnsi="¿¬Ìå" w:eastAsia="仿宋_GB2312"/>
      <w:kern w:val="0"/>
      <w:sz w:val="28"/>
      <w:lang w:val="en-GB"/>
    </w:rPr>
  </w:style>
  <w:style w:type="paragraph" w:customStyle="1" w:styleId="3165">
    <w:name w:val="带符号正文加粗"/>
    <w:basedOn w:val="1"/>
    <w:qFormat/>
    <w:uiPriority w:val="99"/>
    <w:pPr>
      <w:tabs>
        <w:tab w:val="left" w:pos="620"/>
      </w:tabs>
      <w:spacing w:before="120" w:after="120"/>
      <w:ind w:left="620" w:hanging="420" w:firstLineChars="236"/>
    </w:pPr>
    <w:rPr>
      <w:rFonts w:cs="宋体"/>
      <w:b/>
      <w:bCs/>
      <w:color w:val="000000"/>
      <w:kern w:val="0"/>
      <w:sz w:val="21"/>
      <w:szCs w:val="28"/>
    </w:rPr>
  </w:style>
  <w:style w:type="paragraph" w:customStyle="1" w:styleId="3166">
    <w:name w:val="附录表标题"/>
    <w:next w:val="1"/>
    <w:qFormat/>
    <w:uiPriority w:val="0"/>
    <w:pPr>
      <w:numPr>
        <w:ilvl w:val="3"/>
        <w:numId w:val="54"/>
      </w:numPr>
      <w:spacing w:after="200" w:line="276" w:lineRule="auto"/>
      <w:ind w:firstLine="0"/>
      <w:jc w:val="center"/>
      <w:textAlignment w:val="baseline"/>
    </w:pPr>
    <w:rPr>
      <w:rFonts w:ascii="黑体" w:hAnsi="Calibri" w:eastAsia="黑体" w:cs="Times New Roman"/>
      <w:kern w:val="21"/>
      <w:sz w:val="21"/>
      <w:szCs w:val="21"/>
      <w:lang w:val="en-US" w:eastAsia="zh-CN" w:bidi="ar-SA"/>
    </w:rPr>
  </w:style>
  <w:style w:type="paragraph" w:customStyle="1" w:styleId="3167">
    <w:name w:val="內文"/>
    <w:basedOn w:val="1"/>
    <w:next w:val="1"/>
    <w:qFormat/>
    <w:uiPriority w:val="99"/>
    <w:pPr>
      <w:widowControl w:val="0"/>
      <w:autoSpaceDE w:val="0"/>
      <w:autoSpaceDN w:val="0"/>
      <w:adjustRightInd w:val="0"/>
      <w:spacing w:line="240" w:lineRule="auto"/>
      <w:ind w:firstLine="0" w:firstLineChars="0"/>
    </w:pPr>
    <w:rPr>
      <w:rFonts w:ascii="Calibri" w:eastAsia="仿宋_GB2312"/>
      <w:kern w:val="0"/>
      <w:sz w:val="21"/>
    </w:rPr>
  </w:style>
  <w:style w:type="paragraph" w:customStyle="1" w:styleId="3168">
    <w:name w:val="前言内容"/>
    <w:basedOn w:val="59"/>
    <w:qFormat/>
    <w:uiPriority w:val="0"/>
    <w:pPr>
      <w:widowControl w:val="0"/>
      <w:tabs>
        <w:tab w:val="left" w:pos="420"/>
        <w:tab w:val="right" w:leader="dot" w:pos="8820"/>
        <w:tab w:val="right" w:leader="dot" w:pos="9572"/>
      </w:tabs>
      <w:spacing w:before="120"/>
      <w:ind w:left="366" w:leftChars="60" w:right="252" w:rightChars="120" w:hanging="240" w:hangingChars="100"/>
    </w:pPr>
    <w:rPr>
      <w:rFonts w:cs="Calibri"/>
      <w:b w:val="0"/>
      <w:bCs w:val="0"/>
      <w:kern w:val="0"/>
      <w:sz w:val="21"/>
    </w:rPr>
  </w:style>
  <w:style w:type="paragraph" w:customStyle="1" w:styleId="3169">
    <w:name w:val="第三章三级标题"/>
    <w:basedOn w:val="5"/>
    <w:qFormat/>
    <w:uiPriority w:val="0"/>
    <w:pPr>
      <w:keepNext w:val="0"/>
      <w:keepLines w:val="0"/>
      <w:widowControl w:val="0"/>
      <w:numPr>
        <w:ilvl w:val="0"/>
        <w:numId w:val="0"/>
      </w:numPr>
      <w:spacing w:before="120" w:beforeLines="80" w:after="60" w:afterLines="80" w:line="240" w:lineRule="auto"/>
      <w:ind w:left="1260" w:hanging="420" w:firstLineChars="200"/>
    </w:pPr>
    <w:rPr>
      <w:rFonts w:ascii="Arial" w:hAnsi="Arial" w:eastAsia="文鼎CS中黑"/>
      <w:szCs w:val="32"/>
    </w:rPr>
  </w:style>
  <w:style w:type="paragraph" w:customStyle="1" w:styleId="3170">
    <w:name w:val="目录页编号文本样式"/>
    <w:basedOn w:val="1"/>
    <w:qFormat/>
    <w:uiPriority w:val="0"/>
    <w:pPr>
      <w:widowControl w:val="0"/>
      <w:spacing w:line="240" w:lineRule="auto"/>
      <w:ind w:firstLine="0" w:firstLineChars="0"/>
      <w:jc w:val="both"/>
    </w:pPr>
    <w:rPr>
      <w:rFonts w:ascii="Calibri" w:eastAsia="仿宋"/>
      <w:sz w:val="21"/>
    </w:rPr>
  </w:style>
  <w:style w:type="paragraph" w:customStyle="1" w:styleId="3171">
    <w:name w:val="xl23"/>
    <w:basedOn w:val="1"/>
    <w:qFormat/>
    <w:uiPriority w:val="0"/>
    <w:pPr>
      <w:pBdr>
        <w:left w:val="single" w:color="auto" w:sz="4" w:space="0"/>
        <w:bottom w:val="single" w:color="auto" w:sz="4" w:space="0"/>
        <w:right w:val="single" w:color="auto" w:sz="4" w:space="0"/>
      </w:pBdr>
      <w:spacing w:before="100" w:beforeAutospacing="1" w:after="100" w:afterAutospacing="1" w:line="240" w:lineRule="auto"/>
      <w:ind w:firstLine="0" w:firstLineChars="0"/>
      <w:jc w:val="center"/>
    </w:pPr>
    <w:rPr>
      <w:rFonts w:eastAsia="仿宋" w:cs="宋体"/>
      <w:b/>
      <w:bCs/>
      <w:kern w:val="0"/>
      <w:sz w:val="21"/>
      <w:szCs w:val="20"/>
    </w:rPr>
  </w:style>
  <w:style w:type="paragraph" w:customStyle="1" w:styleId="3172">
    <w:name w:val="文章标题 1"/>
    <w:basedOn w:val="3"/>
    <w:next w:val="1"/>
    <w:qFormat/>
    <w:uiPriority w:val="0"/>
    <w:pPr>
      <w:pageBreakBefore/>
      <w:widowControl w:val="0"/>
      <w:numPr>
        <w:ilvl w:val="0"/>
        <w:numId w:val="14"/>
      </w:numPr>
      <w:tabs>
        <w:tab w:val="left" w:pos="360"/>
        <w:tab w:val="left" w:pos="432"/>
      </w:tabs>
      <w:spacing w:before="120" w:beforeLines="0" w:after="480" w:afterLines="0"/>
      <w:ind w:left="76" w:hanging="76" w:firstLineChars="0"/>
      <w:textAlignment w:val="top"/>
    </w:pPr>
    <w:rPr>
      <w:rFonts w:ascii="Times New Roman" w:eastAsia="仿宋"/>
      <w:b/>
      <w:bCs w:val="0"/>
      <w:kern w:val="2"/>
      <w:sz w:val="44"/>
      <w:szCs w:val="24"/>
    </w:rPr>
  </w:style>
  <w:style w:type="paragraph" w:customStyle="1" w:styleId="3173">
    <w:name w:val="标准书眉一"/>
    <w:qFormat/>
    <w:uiPriority w:val="99"/>
    <w:pPr>
      <w:tabs>
        <w:tab w:val="left" w:pos="360"/>
      </w:tabs>
      <w:spacing w:line="240" w:lineRule="auto"/>
      <w:jc w:val="both"/>
    </w:pPr>
    <w:rPr>
      <w:rFonts w:ascii="Calibri" w:hAnsi="Calibri" w:eastAsia="宋体" w:cs="Times New Roman"/>
      <w:lang w:val="en-US" w:eastAsia="zh-CN" w:bidi="ar-SA"/>
    </w:rPr>
  </w:style>
  <w:style w:type="paragraph" w:customStyle="1" w:styleId="3174">
    <w:name w:val="tex2"/>
    <w:basedOn w:val="1"/>
    <w:qFormat/>
    <w:uiPriority w:val="0"/>
    <w:pPr>
      <w:spacing w:before="100" w:beforeAutospacing="1" w:after="100" w:afterAutospacing="1" w:line="240" w:lineRule="auto"/>
      <w:ind w:firstLine="0" w:firstLineChars="0"/>
    </w:pPr>
    <w:rPr>
      <w:rFonts w:cs="宋体"/>
      <w:kern w:val="0"/>
      <w:sz w:val="21"/>
    </w:rPr>
  </w:style>
  <w:style w:type="paragraph" w:customStyle="1" w:styleId="3175">
    <w:name w:val="Char Char Char Char Char Char Char Char Char Char3"/>
    <w:basedOn w:val="1"/>
    <w:qFormat/>
    <w:uiPriority w:val="99"/>
    <w:pPr>
      <w:ind w:firstLine="0" w:firstLineChars="0"/>
    </w:pPr>
    <w:rPr>
      <w:rFonts w:ascii="Tahoma" w:hAnsi="Tahoma"/>
      <w:kern w:val="0"/>
      <w:sz w:val="21"/>
      <w:szCs w:val="20"/>
    </w:rPr>
  </w:style>
  <w:style w:type="paragraph" w:customStyle="1" w:styleId="3176">
    <w:name w:val="Char Char Char Char4"/>
    <w:basedOn w:val="1"/>
    <w:qFormat/>
    <w:uiPriority w:val="99"/>
    <w:pPr>
      <w:tabs>
        <w:tab w:val="left" w:pos="360"/>
      </w:tabs>
      <w:ind w:firstLine="0" w:firstLineChars="0"/>
    </w:pPr>
    <w:rPr>
      <w:rFonts w:ascii="Calibri"/>
      <w:kern w:val="0"/>
      <w:sz w:val="21"/>
    </w:rPr>
  </w:style>
  <w:style w:type="paragraph" w:customStyle="1" w:styleId="3177">
    <w:name w:val="et9"/>
    <w:basedOn w:val="1"/>
    <w:qFormat/>
    <w:uiPriority w:val="99"/>
    <w:pPr>
      <w:pBdr>
        <w:top w:val="single" w:color="000000" w:sz="4" w:space="0"/>
        <w:left w:val="single" w:color="000000" w:sz="4" w:space="0"/>
        <w:bottom w:val="single" w:color="000000" w:sz="4" w:space="0"/>
        <w:right w:val="single" w:color="000000" w:sz="4" w:space="0"/>
      </w:pBdr>
      <w:spacing w:before="100" w:beforeAutospacing="1" w:after="100" w:afterAutospacing="1"/>
      <w:ind w:firstLine="0" w:firstLineChars="0"/>
    </w:pPr>
    <w:rPr>
      <w:rFonts w:cs="宋体"/>
      <w:b/>
      <w:bCs/>
      <w:color w:val="000000"/>
      <w:kern w:val="0"/>
      <w:sz w:val="21"/>
      <w:szCs w:val="20"/>
    </w:rPr>
  </w:style>
  <w:style w:type="paragraph" w:customStyle="1" w:styleId="3178">
    <w:name w:val="yyy 二级标题"/>
    <w:basedOn w:val="1"/>
    <w:qFormat/>
    <w:uiPriority w:val="0"/>
    <w:pPr>
      <w:numPr>
        <w:ilvl w:val="1"/>
        <w:numId w:val="148"/>
      </w:numPr>
      <w:tabs>
        <w:tab w:val="left" w:pos="360"/>
        <w:tab w:val="left" w:pos="1212"/>
        <w:tab w:val="clear" w:pos="840"/>
      </w:tabs>
      <w:ind w:left="1212" w:firstLine="0" w:firstLineChars="0"/>
      <w:jc w:val="both"/>
    </w:pPr>
    <w:rPr>
      <w:rFonts w:cs="Arial"/>
      <w:kern w:val="0"/>
      <w:sz w:val="21"/>
    </w:rPr>
  </w:style>
  <w:style w:type="paragraph" w:customStyle="1" w:styleId="3179">
    <w:name w:val="样式 aaa + 首行缩进:  0 字符"/>
    <w:basedOn w:val="606"/>
    <w:next w:val="1"/>
    <w:qFormat/>
    <w:uiPriority w:val="99"/>
    <w:pPr>
      <w:topLinePunct/>
      <w:spacing w:before="0" w:beforeAutospacing="0" w:after="0" w:afterAutospacing="0" w:line="360" w:lineRule="auto"/>
    </w:pPr>
    <w:rPr>
      <w:rFonts w:ascii="Arial" w:hAnsi="Arial" w:eastAsia="宋体" w:cs="宋体"/>
      <w:b/>
      <w:bCs/>
      <w:color w:val="auto"/>
      <w:szCs w:val="20"/>
    </w:rPr>
  </w:style>
  <w:style w:type="paragraph" w:customStyle="1" w:styleId="3180">
    <w:name w:val="Default Text:1"/>
    <w:basedOn w:val="1"/>
    <w:qFormat/>
    <w:uiPriority w:val="0"/>
    <w:pPr>
      <w:spacing w:line="240" w:lineRule="auto"/>
      <w:ind w:firstLine="0" w:firstLineChars="0"/>
    </w:pPr>
    <w:rPr>
      <w:rFonts w:ascii="Calibri"/>
      <w:snapToGrid w:val="0"/>
      <w:kern w:val="0"/>
      <w:sz w:val="21"/>
      <w:szCs w:val="20"/>
      <w:lang w:eastAsia="en-US"/>
    </w:rPr>
  </w:style>
  <w:style w:type="paragraph" w:customStyle="1" w:styleId="3181">
    <w:name w:val="xl160"/>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pPr>
    <w:rPr>
      <w:rFonts w:eastAsia="仿宋" w:cs="宋体"/>
      <w:kern w:val="0"/>
      <w:sz w:val="21"/>
      <w:szCs w:val="20"/>
    </w:rPr>
  </w:style>
  <w:style w:type="paragraph" w:customStyle="1" w:styleId="3182">
    <w:name w:val="CM56"/>
    <w:basedOn w:val="305"/>
    <w:next w:val="305"/>
    <w:qFormat/>
    <w:uiPriority w:val="0"/>
    <w:pPr>
      <w:spacing w:line="546" w:lineRule="atLeast"/>
    </w:pPr>
    <w:rPr>
      <w:rFonts w:ascii="仿宋_GB2312" w:eastAsia="仿宋_GB2312" w:cs="Times New Roman"/>
      <w:color w:val="auto"/>
    </w:rPr>
  </w:style>
  <w:style w:type="paragraph" w:customStyle="1" w:styleId="3183">
    <w:name w:val="国库 正文 + 首行缩进:  2 字符 Char"/>
    <w:basedOn w:val="1"/>
    <w:qFormat/>
    <w:uiPriority w:val="99"/>
    <w:pPr>
      <w:ind w:firstLine="200"/>
    </w:pPr>
    <w:rPr>
      <w:rFonts w:cs="宋体"/>
      <w:color w:val="000000"/>
      <w:kern w:val="0"/>
      <w:sz w:val="21"/>
      <w:szCs w:val="20"/>
    </w:rPr>
  </w:style>
  <w:style w:type="paragraph" w:customStyle="1" w:styleId="3184">
    <w:name w:val="1.1.1.1"/>
    <w:basedOn w:val="1"/>
    <w:next w:val="7"/>
    <w:qFormat/>
    <w:uiPriority w:val="0"/>
    <w:pPr>
      <w:widowControl w:val="0"/>
      <w:tabs>
        <w:tab w:val="left" w:pos="780"/>
      </w:tabs>
      <w:autoSpaceDE w:val="0"/>
      <w:autoSpaceDN w:val="0"/>
      <w:adjustRightInd w:val="0"/>
      <w:spacing w:before="156" w:after="156"/>
      <w:ind w:left="780" w:hanging="360" w:firstLineChars="0"/>
    </w:pPr>
    <w:rPr>
      <w:rFonts w:hint="eastAsia" w:eastAsia="黑体"/>
      <w:color w:val="000000"/>
      <w:sz w:val="28"/>
      <w:lang w:val="zh-CN"/>
    </w:rPr>
  </w:style>
  <w:style w:type="paragraph" w:customStyle="1" w:styleId="3185">
    <w:name w:val="Normal1"/>
    <w:basedOn w:val="1"/>
    <w:qFormat/>
    <w:uiPriority w:val="0"/>
    <w:pPr>
      <w:overflowPunct w:val="0"/>
      <w:autoSpaceDE w:val="0"/>
      <w:autoSpaceDN w:val="0"/>
      <w:adjustRightInd w:val="0"/>
      <w:spacing w:line="240" w:lineRule="auto"/>
      <w:ind w:firstLine="0" w:firstLineChars="0"/>
      <w:textAlignment w:val="baseline"/>
    </w:pPr>
    <w:rPr>
      <w:rFonts w:ascii="Calibri"/>
      <w:kern w:val="0"/>
      <w:sz w:val="21"/>
      <w:szCs w:val="20"/>
    </w:rPr>
  </w:style>
  <w:style w:type="paragraph" w:customStyle="1" w:styleId="3186">
    <w:name w:val="样式 段落缩进2 小四 + 段前: 15.6 磅"/>
    <w:basedOn w:val="1"/>
    <w:qFormat/>
    <w:uiPriority w:val="99"/>
    <w:pPr>
      <w:widowControl w:val="0"/>
      <w:spacing w:before="312"/>
      <w:jc w:val="both"/>
    </w:pPr>
    <w:rPr>
      <w:rFonts w:eastAsia="仿宋"/>
      <w:sz w:val="21"/>
      <w:szCs w:val="20"/>
    </w:rPr>
  </w:style>
  <w:style w:type="paragraph" w:customStyle="1" w:styleId="3187">
    <w:name w:val="正文_五号"/>
    <w:basedOn w:val="1"/>
    <w:qFormat/>
    <w:uiPriority w:val="0"/>
    <w:rPr>
      <w:rFonts w:ascii="仿宋" w:hAnsi="仿宋" w:eastAsia="仿宋" w:cs="宋体"/>
      <w:kern w:val="0"/>
      <w:sz w:val="21"/>
    </w:rPr>
  </w:style>
  <w:style w:type="paragraph" w:customStyle="1" w:styleId="3188">
    <w:name w:val="样式 列表编号 2 + (中文) 宋体 小四 两端对齐 段后: 0 磅 行距: 1.5 倍行距"/>
    <w:basedOn w:val="14"/>
    <w:qFormat/>
    <w:uiPriority w:val="99"/>
    <w:pPr>
      <w:tabs>
        <w:tab w:val="left" w:pos="425"/>
        <w:tab w:val="left" w:pos="780"/>
        <w:tab w:val="left" w:pos="960"/>
      </w:tabs>
      <w:adjustRightInd w:val="0"/>
      <w:spacing w:after="0" w:line="360" w:lineRule="auto"/>
      <w:jc w:val="both"/>
    </w:pPr>
    <w:rPr>
      <w:rFonts w:ascii="宋体" w:hAnsi="宋体" w:eastAsia="宋体" w:cs="宋体"/>
      <w:sz w:val="24"/>
      <w:szCs w:val="20"/>
      <w:lang w:eastAsia="zh-CN"/>
    </w:rPr>
  </w:style>
  <w:style w:type="paragraph" w:customStyle="1" w:styleId="3189">
    <w:name w:val="xt"/>
    <w:basedOn w:val="1"/>
    <w:qFormat/>
    <w:uiPriority w:val="0"/>
    <w:pPr>
      <w:spacing w:before="100" w:beforeAutospacing="1" w:after="100" w:afterAutospacing="1" w:line="240" w:lineRule="auto"/>
      <w:ind w:firstLine="0" w:firstLineChars="0"/>
    </w:pPr>
    <w:rPr>
      <w:rFonts w:cs="宋体"/>
      <w:color w:val="990099"/>
      <w:kern w:val="0"/>
      <w:sz w:val="21"/>
    </w:rPr>
  </w:style>
  <w:style w:type="paragraph" w:customStyle="1" w:styleId="3190">
    <w:name w:val="xl125"/>
    <w:basedOn w:val="1"/>
    <w:qFormat/>
    <w:uiPriority w:val="0"/>
    <w:pPr>
      <w:pBdr>
        <w:left w:val="single" w:color="auto" w:sz="4" w:space="0"/>
        <w:bottom w:val="single" w:color="auto" w:sz="4" w:space="0"/>
        <w:right w:val="single" w:color="auto" w:sz="4" w:space="0"/>
      </w:pBdr>
      <w:spacing w:before="100" w:beforeAutospacing="1" w:after="100" w:afterAutospacing="1" w:line="240" w:lineRule="auto"/>
      <w:ind w:firstLine="0" w:firstLineChars="0"/>
      <w:jc w:val="right"/>
      <w:textAlignment w:val="center"/>
    </w:pPr>
    <w:rPr>
      <w:rFonts w:cs="宋体"/>
      <w:color w:val="000000"/>
      <w:kern w:val="0"/>
      <w:sz w:val="21"/>
    </w:rPr>
  </w:style>
  <w:style w:type="paragraph" w:customStyle="1" w:styleId="3191">
    <w:name w:val="xl43"/>
    <w:basedOn w:val="1"/>
    <w:qFormat/>
    <w:uiPriority w:val="0"/>
    <w:pPr>
      <w:pBdr>
        <w:top w:val="single" w:color="auto" w:sz="4" w:space="0"/>
        <w:left w:val="single" w:color="auto" w:sz="4" w:space="0"/>
        <w:bottom w:val="single" w:color="auto" w:sz="4" w:space="0"/>
        <w:right w:val="single" w:color="auto" w:sz="8" w:space="0"/>
      </w:pBdr>
      <w:spacing w:before="100" w:beforeLines="50" w:beforeAutospacing="1" w:after="100" w:afterAutospacing="1"/>
      <w:ind w:firstLine="200"/>
    </w:pPr>
    <w:rPr>
      <w:rFonts w:ascii="Calibri" w:hAnsi="Calibri"/>
      <w:kern w:val="0"/>
      <w:sz w:val="21"/>
    </w:rPr>
  </w:style>
  <w:style w:type="paragraph" w:customStyle="1" w:styleId="3192">
    <w:name w:val="xl143"/>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center"/>
    </w:pPr>
    <w:rPr>
      <w:rFonts w:eastAsia="仿宋" w:cs="宋体"/>
      <w:kern w:val="0"/>
      <w:sz w:val="21"/>
      <w:szCs w:val="20"/>
    </w:rPr>
  </w:style>
  <w:style w:type="paragraph" w:customStyle="1" w:styleId="3193">
    <w:name w:val="Style51"/>
    <w:basedOn w:val="1"/>
    <w:unhideWhenUsed/>
    <w:qFormat/>
    <w:uiPriority w:val="99"/>
    <w:pPr>
      <w:widowControl w:val="0"/>
      <w:adjustRightInd w:val="0"/>
      <w:spacing w:line="240" w:lineRule="auto"/>
      <w:ind w:firstLine="0" w:firstLineChars="0"/>
      <w:jc w:val="both"/>
    </w:pPr>
    <w:rPr>
      <w:rFonts w:ascii="Calibri" w:hAnsi="Calibri"/>
      <w:snapToGrid w:val="0"/>
      <w:sz w:val="21"/>
      <w:szCs w:val="21"/>
    </w:rPr>
  </w:style>
  <w:style w:type="paragraph" w:customStyle="1" w:styleId="3194">
    <w:name w:val="Char18"/>
    <w:basedOn w:val="1"/>
    <w:qFormat/>
    <w:uiPriority w:val="99"/>
    <w:pPr>
      <w:widowControl w:val="0"/>
      <w:adjustRightInd w:val="0"/>
      <w:ind w:firstLine="0" w:firstLineChars="0"/>
      <w:jc w:val="both"/>
    </w:pPr>
    <w:rPr>
      <w:rFonts w:ascii="Calibri"/>
      <w:kern w:val="0"/>
      <w:sz w:val="21"/>
      <w:szCs w:val="20"/>
    </w:rPr>
  </w:style>
  <w:style w:type="paragraph" w:customStyle="1" w:styleId="3195">
    <w:name w:val="样式 标题 2h2H2Title2H21Heading 2 HiddenHeading 2 CCBSheading...1"/>
    <w:basedOn w:val="4"/>
    <w:next w:val="1"/>
    <w:qFormat/>
    <w:uiPriority w:val="99"/>
    <w:pPr>
      <w:keepLines w:val="0"/>
      <w:widowControl w:val="0"/>
      <w:tabs>
        <w:tab w:val="left" w:pos="996"/>
      </w:tabs>
      <w:adjustRightInd w:val="0"/>
      <w:snapToGrid w:val="0"/>
      <w:spacing w:before="240" w:beforeLines="0" w:after="240" w:afterLines="0" w:line="360" w:lineRule="auto"/>
      <w:ind w:left="0" w:firstLine="0" w:firstLineChars="0"/>
    </w:pPr>
    <w:rPr>
      <w:rFonts w:ascii="Times New Roman" w:hAnsi="仿宋" w:eastAsia="宋体"/>
      <w:color w:val="000000"/>
      <w:sz w:val="30"/>
      <w:szCs w:val="30"/>
    </w:rPr>
  </w:style>
  <w:style w:type="paragraph" w:customStyle="1" w:styleId="3196">
    <w:name w:val="小标正文"/>
    <w:qFormat/>
    <w:uiPriority w:val="0"/>
    <w:pPr>
      <w:spacing w:line="360" w:lineRule="exact"/>
      <w:ind w:right="100" w:firstLine="200" w:firstLineChars="200"/>
      <w:jc w:val="both"/>
    </w:pPr>
    <w:rPr>
      <w:rFonts w:ascii="宋体" w:hAnsi="宋体" w:eastAsia="宋体" w:cs="Times New Roman"/>
      <w:kern w:val="2"/>
      <w:sz w:val="21"/>
      <w:szCs w:val="28"/>
      <w:lang w:val="en-US" w:eastAsia="zh-CN" w:bidi="ar-SA"/>
    </w:rPr>
  </w:style>
  <w:style w:type="paragraph" w:customStyle="1" w:styleId="3197">
    <w:name w:val="标书二级标题2"/>
    <w:basedOn w:val="3198"/>
    <w:qFormat/>
    <w:uiPriority w:val="0"/>
    <w:pPr>
      <w:tabs>
        <w:tab w:val="left" w:pos="576"/>
        <w:tab w:val="left" w:pos="720"/>
      </w:tabs>
      <w:ind w:left="0" w:firstLine="0"/>
    </w:pPr>
    <w:rPr>
      <w:rFonts w:eastAsia="黑体" w:cs="Arial"/>
      <w:b/>
      <w:smallCaps w:val="0"/>
      <w:sz w:val="30"/>
      <w:szCs w:val="30"/>
    </w:rPr>
  </w:style>
  <w:style w:type="paragraph" w:customStyle="1" w:styleId="3198">
    <w:name w:val="标书二级标题"/>
    <w:basedOn w:val="4"/>
    <w:qFormat/>
    <w:uiPriority w:val="0"/>
    <w:pPr>
      <w:keepLines w:val="0"/>
      <w:widowControl w:val="0"/>
      <w:adjustRightInd w:val="0"/>
      <w:snapToGrid w:val="0"/>
      <w:spacing w:before="0" w:beforeLines="0" w:after="60" w:afterLines="0"/>
      <w:ind w:left="840" w:hanging="420" w:firstLineChars="0"/>
    </w:pPr>
    <w:rPr>
      <w:rFonts w:ascii="Arial" w:hAnsi="Arial" w:eastAsia="宋体"/>
      <w:smallCaps/>
      <w:color w:val="000000"/>
    </w:rPr>
  </w:style>
  <w:style w:type="paragraph" w:customStyle="1" w:styleId="3199">
    <w:name w:val="第3层正文"/>
    <w:basedOn w:val="1"/>
    <w:qFormat/>
    <w:uiPriority w:val="0"/>
    <w:pPr>
      <w:widowControl w:val="0"/>
      <w:spacing w:before="120" w:after="120" w:line="240" w:lineRule="auto"/>
      <w:ind w:firstLine="900" w:firstLineChars="375"/>
      <w:jc w:val="both"/>
    </w:pPr>
    <w:rPr>
      <w:rFonts w:ascii="Calibri" w:eastAsia="仿宋"/>
      <w:sz w:val="21"/>
    </w:rPr>
  </w:style>
  <w:style w:type="paragraph" w:customStyle="1" w:styleId="3200">
    <w:name w:val="context"/>
    <w:basedOn w:val="1"/>
    <w:qFormat/>
    <w:uiPriority w:val="99"/>
    <w:pPr>
      <w:widowControl w:val="0"/>
      <w:autoSpaceDE w:val="0"/>
      <w:autoSpaceDN w:val="0"/>
      <w:adjustRightInd w:val="0"/>
      <w:ind w:left="284" w:firstLine="454" w:firstLineChars="0"/>
      <w:jc w:val="both"/>
    </w:pPr>
    <w:rPr>
      <w:rFonts w:ascii="Arial" w:hAnsi="Arial" w:eastAsia="仿宋_GB2312"/>
      <w:kern w:val="24"/>
      <w:sz w:val="21"/>
    </w:rPr>
  </w:style>
  <w:style w:type="paragraph" w:customStyle="1" w:styleId="3201">
    <w:name w:val="样式 标题 2 + 宋体 小四 行距: 1.5 倍行距"/>
    <w:basedOn w:val="4"/>
    <w:qFormat/>
    <w:uiPriority w:val="99"/>
    <w:pPr>
      <w:keepLines w:val="0"/>
      <w:adjustRightInd w:val="0"/>
      <w:snapToGrid w:val="0"/>
      <w:spacing w:before="100" w:beforeLines="0" w:beforeAutospacing="1" w:after="100" w:afterLines="0" w:afterAutospacing="1" w:line="360" w:lineRule="auto"/>
      <w:ind w:left="0" w:firstLine="0" w:firstLineChars="0"/>
    </w:pPr>
    <w:rPr>
      <w:rFonts w:ascii="宋体" w:hAnsi="宋体" w:eastAsia="宋体" w:cs="宋体"/>
      <w:color w:val="000000"/>
      <w:sz w:val="24"/>
      <w:szCs w:val="20"/>
    </w:rPr>
  </w:style>
  <w:style w:type="paragraph" w:customStyle="1" w:styleId="3202">
    <w:name w:val="CM23"/>
    <w:basedOn w:val="305"/>
    <w:next w:val="305"/>
    <w:qFormat/>
    <w:uiPriority w:val="0"/>
    <w:pPr>
      <w:spacing w:line="653" w:lineRule="atLeast"/>
    </w:pPr>
    <w:rPr>
      <w:rFonts w:ascii="仿宋_GB2312" w:eastAsia="仿宋_GB2312" w:cs="Times New Roman"/>
      <w:color w:val="auto"/>
    </w:rPr>
  </w:style>
  <w:style w:type="paragraph" w:customStyle="1" w:styleId="3203">
    <w:name w:val="表项"/>
    <w:next w:val="3204"/>
    <w:qFormat/>
    <w:uiPriority w:val="0"/>
    <w:pPr>
      <w:keepNext/>
      <w:spacing w:line="300" w:lineRule="auto"/>
      <w:jc w:val="center"/>
      <w:textAlignment w:val="baseline"/>
    </w:pPr>
    <w:rPr>
      <w:rFonts w:ascii="Arial" w:hAnsi="Arial" w:eastAsia="黑体" w:cs="Times New Roman"/>
      <w:sz w:val="21"/>
      <w:szCs w:val="21"/>
      <w:lang w:val="en-US" w:eastAsia="zh-CN" w:bidi="ar-SA"/>
    </w:rPr>
  </w:style>
  <w:style w:type="paragraph" w:customStyle="1" w:styleId="3204">
    <w:name w:val="表身"/>
    <w:basedOn w:val="1"/>
    <w:qFormat/>
    <w:uiPriority w:val="0"/>
    <w:pPr>
      <w:widowControl w:val="0"/>
      <w:autoSpaceDE w:val="0"/>
      <w:autoSpaceDN w:val="0"/>
      <w:adjustRightInd w:val="0"/>
      <w:spacing w:line="300" w:lineRule="auto"/>
      <w:ind w:firstLine="0" w:firstLineChars="0"/>
    </w:pPr>
    <w:rPr>
      <w:rFonts w:ascii="Calibri" w:eastAsia="仿宋"/>
      <w:kern w:val="0"/>
      <w:sz w:val="18"/>
      <w:szCs w:val="20"/>
    </w:rPr>
  </w:style>
  <w:style w:type="paragraph" w:customStyle="1" w:styleId="3205">
    <w:name w:val="样式 左侧:  0.63 厘米 行距: 1.5 倍行距"/>
    <w:basedOn w:val="1"/>
    <w:qFormat/>
    <w:uiPriority w:val="0"/>
    <w:pPr>
      <w:widowControl w:val="0"/>
      <w:ind w:left="360" w:firstLine="0" w:firstLineChars="0"/>
      <w:jc w:val="both"/>
    </w:pPr>
    <w:rPr>
      <w:rFonts w:ascii="Calibri" w:cs="宋体"/>
      <w:sz w:val="21"/>
      <w:szCs w:val="20"/>
    </w:rPr>
  </w:style>
  <w:style w:type="paragraph" w:customStyle="1" w:styleId="3206">
    <w:name w:val="Header 3"/>
    <w:basedOn w:val="3"/>
    <w:next w:val="1"/>
    <w:qFormat/>
    <w:uiPriority w:val="0"/>
    <w:pPr>
      <w:keepNext w:val="0"/>
      <w:tabs>
        <w:tab w:val="left" w:pos="432"/>
      </w:tabs>
      <w:spacing w:before="80" w:beforeLines="0" w:after="80" w:afterLines="0"/>
      <w:ind w:left="0" w:firstLine="0" w:firstLineChars="0"/>
      <w:jc w:val="left"/>
      <w:outlineLvl w:val="9"/>
    </w:pPr>
    <w:rPr>
      <w:rFonts w:ascii="Arial" w:hAnsi="Arial" w:eastAsia="仿宋"/>
      <w:b/>
      <w:bCs w:val="0"/>
      <w:kern w:val="0"/>
      <w:sz w:val="24"/>
      <w:szCs w:val="20"/>
      <w:lang w:val="en-GB" w:eastAsia="en-US"/>
    </w:rPr>
  </w:style>
  <w:style w:type="paragraph" w:customStyle="1" w:styleId="3207">
    <w:name w:val="di"/>
    <w:basedOn w:val="1"/>
    <w:qFormat/>
    <w:uiPriority w:val="0"/>
    <w:pPr>
      <w:spacing w:before="100" w:beforeAutospacing="1" w:after="100" w:afterAutospacing="1" w:line="240" w:lineRule="auto"/>
      <w:ind w:firstLine="0" w:firstLineChars="0"/>
    </w:pPr>
    <w:rPr>
      <w:rFonts w:ascii="Courier" w:hAnsi="Courier" w:cs="宋体"/>
      <w:kern w:val="0"/>
      <w:sz w:val="21"/>
    </w:rPr>
  </w:style>
  <w:style w:type="paragraph" w:customStyle="1" w:styleId="3208">
    <w:name w:val="四级条标题"/>
    <w:basedOn w:val="1"/>
    <w:next w:val="706"/>
    <w:qFormat/>
    <w:uiPriority w:val="0"/>
    <w:pPr>
      <w:widowControl w:val="0"/>
      <w:spacing w:before="50" w:beforeLines="50" w:after="50" w:afterLines="50" w:line="240" w:lineRule="auto"/>
      <w:ind w:firstLine="0" w:firstLineChars="0"/>
      <w:jc w:val="both"/>
      <w:outlineLvl w:val="5"/>
    </w:pPr>
    <w:rPr>
      <w:rFonts w:ascii="黑体" w:hAnsi="Calibri" w:eastAsia="黑体"/>
      <w:snapToGrid w:val="0"/>
      <w:sz w:val="21"/>
      <w:szCs w:val="21"/>
    </w:rPr>
  </w:style>
  <w:style w:type="paragraph" w:customStyle="1" w:styleId="3209">
    <w:name w:val="二级列表"/>
    <w:basedOn w:val="1"/>
    <w:qFormat/>
    <w:uiPriority w:val="0"/>
    <w:pPr>
      <w:widowControl w:val="0"/>
      <w:numPr>
        <w:ilvl w:val="0"/>
        <w:numId w:val="149"/>
      </w:numPr>
      <w:tabs>
        <w:tab w:val="left" w:pos="360"/>
        <w:tab w:val="left" w:pos="620"/>
        <w:tab w:val="clear" w:pos="1418"/>
      </w:tabs>
      <w:ind w:left="0" w:firstLine="0" w:firstLineChars="0"/>
      <w:jc w:val="both"/>
    </w:pPr>
    <w:rPr>
      <w:rFonts w:ascii="Calibri" w:hAnsi="Calibri"/>
      <w:sz w:val="21"/>
      <w:szCs w:val="20"/>
    </w:rPr>
  </w:style>
  <w:style w:type="paragraph" w:customStyle="1" w:styleId="3210">
    <w:name w:val="xl101"/>
    <w:basedOn w:val="1"/>
    <w:qFormat/>
    <w:uiPriority w:val="0"/>
    <w:pPr>
      <w:pBdr>
        <w:top w:val="single" w:color="auto" w:sz="4" w:space="0"/>
        <w:left w:val="single" w:color="auto" w:sz="4" w:space="0"/>
        <w:bottom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color w:val="000000"/>
      <w:kern w:val="0"/>
      <w:sz w:val="21"/>
    </w:rPr>
  </w:style>
  <w:style w:type="paragraph" w:customStyle="1" w:styleId="3211">
    <w:name w:val="图片文字"/>
    <w:basedOn w:val="1"/>
    <w:qFormat/>
    <w:uiPriority w:val="0"/>
    <w:pPr>
      <w:widowControl w:val="0"/>
      <w:adjustRightInd w:val="0"/>
      <w:snapToGrid w:val="0"/>
      <w:spacing w:line="240" w:lineRule="auto"/>
      <w:ind w:left="21" w:firstLine="200"/>
    </w:pPr>
    <w:rPr>
      <w:rFonts w:ascii="黑体" w:hAnsi="Arial" w:eastAsia="黑体"/>
      <w:bCs/>
      <w:kern w:val="0"/>
      <w:sz w:val="21"/>
      <w:szCs w:val="20"/>
    </w:rPr>
  </w:style>
  <w:style w:type="paragraph" w:customStyle="1" w:styleId="3212">
    <w:name w:val="!标题1 Ctrl+1"/>
    <w:basedOn w:val="3"/>
    <w:next w:val="763"/>
    <w:qFormat/>
    <w:uiPriority w:val="0"/>
    <w:pPr>
      <w:keepNext w:val="0"/>
      <w:pageBreakBefore/>
      <w:widowControl w:val="0"/>
      <w:tabs>
        <w:tab w:val="left" w:pos="360"/>
        <w:tab w:val="left" w:pos="432"/>
        <w:tab w:val="left" w:pos="1800"/>
      </w:tabs>
      <w:adjustRightInd w:val="0"/>
      <w:snapToGrid w:val="0"/>
      <w:spacing w:before="120" w:beforeLines="100" w:after="60" w:afterLines="100" w:line="240" w:lineRule="auto"/>
      <w:ind w:left="0" w:firstLine="0" w:firstLineChars="0"/>
    </w:pPr>
    <w:rPr>
      <w:rFonts w:ascii="Arial" w:hAnsi="Arial" w:eastAsia="宋体"/>
      <w:kern w:val="2"/>
      <w:sz w:val="44"/>
    </w:rPr>
  </w:style>
  <w:style w:type="paragraph" w:customStyle="1" w:styleId="3213">
    <w:name w:val="xl221"/>
    <w:basedOn w:val="1"/>
    <w:qFormat/>
    <w:uiPriority w:val="99"/>
    <w:pPr>
      <w:pBdr>
        <w:top w:val="single" w:color="auto" w:sz="4" w:space="0"/>
        <w:left w:val="single" w:color="auto" w:sz="8" w:space="0"/>
        <w:bottom w:val="single" w:color="auto" w:sz="4" w:space="0"/>
        <w:right w:val="single" w:color="auto" w:sz="4" w:space="0"/>
      </w:pBdr>
      <w:spacing w:before="100" w:beforeAutospacing="1" w:after="100" w:afterAutospacing="1"/>
      <w:ind w:firstLine="0" w:firstLineChars="0"/>
    </w:pPr>
    <w:rPr>
      <w:rFonts w:ascii="Calibri"/>
      <w:kern w:val="0"/>
      <w:sz w:val="21"/>
      <w:szCs w:val="21"/>
    </w:rPr>
  </w:style>
  <w:style w:type="paragraph" w:customStyle="1" w:styleId="3214">
    <w:name w:val="样式 标题 5H5h5heading 5 + (西文) 楷体_GB2312"/>
    <w:basedOn w:val="7"/>
    <w:qFormat/>
    <w:uiPriority w:val="0"/>
    <w:pPr>
      <w:keepNext w:val="0"/>
      <w:keepLines w:val="0"/>
      <w:numPr>
        <w:numId w:val="0"/>
      </w:numPr>
      <w:tabs>
        <w:tab w:val="left" w:pos="2580"/>
      </w:tabs>
      <w:spacing w:line="240" w:lineRule="auto"/>
      <w:ind w:left="2580" w:hanging="420"/>
      <w:jc w:val="both"/>
      <w:outlineLvl w:val="9"/>
    </w:pPr>
    <w:rPr>
      <w:rFonts w:ascii="楷体_GB2312" w:hAnsi="Arial" w:eastAsia="宋体"/>
      <w:color w:val="000000"/>
      <w:spacing w:val="20"/>
      <w:w w:val="100"/>
      <w:kern w:val="2"/>
      <w:sz w:val="21"/>
      <w:szCs w:val="21"/>
    </w:rPr>
  </w:style>
  <w:style w:type="paragraph" w:customStyle="1" w:styleId="3215">
    <w:name w:val="项目正文"/>
    <w:basedOn w:val="1"/>
    <w:qFormat/>
    <w:uiPriority w:val="0"/>
    <w:pPr>
      <w:widowControl w:val="0"/>
      <w:tabs>
        <w:tab w:val="left" w:pos="907"/>
      </w:tabs>
      <w:ind w:left="907" w:hanging="397"/>
      <w:jc w:val="both"/>
    </w:pPr>
    <w:rPr>
      <w:rFonts w:ascii="Calibri" w:eastAsia="仿宋"/>
      <w:color w:val="000000"/>
      <w:sz w:val="21"/>
      <w:szCs w:val="20"/>
    </w:rPr>
  </w:style>
  <w:style w:type="paragraph" w:customStyle="1" w:styleId="3216">
    <w:name w:val="xl170"/>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right"/>
    </w:pPr>
    <w:rPr>
      <w:rFonts w:eastAsia="仿宋" w:cs="宋体"/>
      <w:color w:val="000000"/>
      <w:kern w:val="0"/>
      <w:sz w:val="21"/>
      <w:szCs w:val="20"/>
    </w:rPr>
  </w:style>
  <w:style w:type="paragraph" w:customStyle="1" w:styleId="3217">
    <w:name w:val="样式 aaa + 首行缩进:  2 字符1"/>
    <w:basedOn w:val="1"/>
    <w:qFormat/>
    <w:uiPriority w:val="99"/>
    <w:pPr>
      <w:topLinePunct/>
      <w:ind w:firstLine="0" w:firstLineChars="0"/>
    </w:pPr>
    <w:rPr>
      <w:rFonts w:ascii="Arial Unicode MS" w:hAnsi="Arial Unicode MS" w:cs="宋体"/>
      <w:b/>
      <w:bCs/>
      <w:kern w:val="0"/>
      <w:sz w:val="21"/>
      <w:szCs w:val="20"/>
    </w:rPr>
  </w:style>
  <w:style w:type="paragraph" w:customStyle="1" w:styleId="3218">
    <w:name w:val="正文左对齐"/>
    <w:basedOn w:val="1"/>
    <w:qFormat/>
    <w:uiPriority w:val="0"/>
    <w:pPr>
      <w:widowControl w:val="0"/>
      <w:ind w:firstLine="0" w:firstLineChars="0"/>
    </w:pPr>
    <w:rPr>
      <w:rFonts w:eastAsia="仿宋"/>
      <w:sz w:val="21"/>
      <w:szCs w:val="20"/>
    </w:rPr>
  </w:style>
  <w:style w:type="paragraph" w:customStyle="1" w:styleId="3219">
    <w:name w:val="File Code"/>
    <w:basedOn w:val="1"/>
    <w:qFormat/>
    <w:uiPriority w:val="0"/>
    <w:pPr>
      <w:widowControl w:val="0"/>
      <w:adjustRightInd w:val="0"/>
      <w:snapToGrid w:val="0"/>
      <w:spacing w:line="440" w:lineRule="atLeast"/>
      <w:ind w:firstLine="0" w:firstLineChars="0"/>
      <w:jc w:val="right"/>
    </w:pPr>
    <w:rPr>
      <w:rFonts w:ascii="Calibri" w:eastAsia="楷体_GB2312"/>
      <w:sz w:val="28"/>
      <w:szCs w:val="20"/>
      <w:bdr w:val="single" w:color="auto" w:sz="4" w:space="0"/>
    </w:rPr>
  </w:style>
  <w:style w:type="paragraph" w:customStyle="1" w:styleId="3220">
    <w:name w:val="xl74"/>
    <w:basedOn w:val="1"/>
    <w:qFormat/>
    <w:uiPriority w:val="0"/>
    <w:pPr>
      <w:pBdr>
        <w:top w:val="single" w:color="auto" w:sz="4" w:space="0"/>
        <w:left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color w:val="000000"/>
      <w:kern w:val="0"/>
      <w:sz w:val="21"/>
    </w:rPr>
  </w:style>
  <w:style w:type="paragraph" w:customStyle="1" w:styleId="3221">
    <w:name w:val="Style 宋体 First line:  0.75 cm Line spacing:  1.5 lines"/>
    <w:basedOn w:val="1"/>
    <w:qFormat/>
    <w:uiPriority w:val="99"/>
    <w:pPr>
      <w:spacing w:before="120" w:after="120"/>
      <w:ind w:firstLine="425" w:firstLineChars="0"/>
    </w:pPr>
    <w:rPr>
      <w:rFonts w:cs="宋体"/>
      <w:kern w:val="0"/>
      <w:sz w:val="22"/>
      <w:szCs w:val="21"/>
      <w:lang w:eastAsia="en-US"/>
    </w:rPr>
  </w:style>
  <w:style w:type="paragraph" w:customStyle="1" w:styleId="3222">
    <w:name w:val="Project"/>
    <w:basedOn w:val="1"/>
    <w:qFormat/>
    <w:uiPriority w:val="0"/>
    <w:pPr>
      <w:spacing w:line="240" w:lineRule="auto"/>
      <w:ind w:firstLine="0" w:firstLineChars="0"/>
      <w:jc w:val="right"/>
    </w:pPr>
    <w:rPr>
      <w:b/>
      <w:kern w:val="0"/>
      <w:sz w:val="36"/>
      <w:szCs w:val="20"/>
    </w:rPr>
  </w:style>
  <w:style w:type="paragraph" w:customStyle="1" w:styleId="3223">
    <w:name w:val="CM25"/>
    <w:basedOn w:val="305"/>
    <w:next w:val="305"/>
    <w:qFormat/>
    <w:uiPriority w:val="99"/>
    <w:pPr>
      <w:spacing w:line="656" w:lineRule="atLeast"/>
    </w:pPr>
    <w:rPr>
      <w:rFonts w:ascii="仿宋_GB2312" w:eastAsia="仿宋_GB2312" w:cs="Times New Roman"/>
      <w:color w:val="auto"/>
    </w:rPr>
  </w:style>
  <w:style w:type="paragraph" w:customStyle="1" w:styleId="3224">
    <w:name w:val="AxureHeading2"/>
    <w:basedOn w:val="1"/>
    <w:qFormat/>
    <w:uiPriority w:val="0"/>
    <w:pPr>
      <w:numPr>
        <w:ilvl w:val="1"/>
        <w:numId w:val="69"/>
      </w:numPr>
      <w:tabs>
        <w:tab w:val="left" w:pos="360"/>
      </w:tabs>
      <w:spacing w:before="120" w:after="120" w:line="240" w:lineRule="auto"/>
      <w:ind w:left="0" w:firstLine="0" w:firstLineChars="0"/>
    </w:pPr>
    <w:rPr>
      <w:rFonts w:ascii="Arial" w:hAnsi="Arial" w:cs="Arial"/>
      <w:b/>
      <w:color w:val="404040"/>
      <w:kern w:val="0"/>
      <w:sz w:val="26"/>
      <w:lang w:eastAsia="en-US"/>
    </w:rPr>
  </w:style>
  <w:style w:type="paragraph" w:customStyle="1" w:styleId="3225">
    <w:name w:val="手册标题3"/>
    <w:basedOn w:val="1"/>
    <w:next w:val="86"/>
    <w:qFormat/>
    <w:uiPriority w:val="0"/>
    <w:pPr>
      <w:widowControl w:val="0"/>
      <w:tabs>
        <w:tab w:val="left" w:pos="1620"/>
      </w:tabs>
      <w:spacing w:beforeLines="100" w:afterLines="100" w:line="240" w:lineRule="auto"/>
      <w:ind w:left="1620" w:leftChars="600" w:hanging="360" w:firstLineChars="0"/>
      <w:outlineLvl w:val="2"/>
    </w:pPr>
    <w:rPr>
      <w:rFonts w:ascii="Arial" w:hAnsi="Arial" w:eastAsia="文鼎CS中黑" w:cs="Arial"/>
      <w:sz w:val="28"/>
      <w:szCs w:val="28"/>
    </w:rPr>
  </w:style>
  <w:style w:type="paragraph" w:customStyle="1" w:styleId="3226">
    <w:name w:val="Char Char Char Char Char Char1 Char Char"/>
    <w:basedOn w:val="1"/>
    <w:qFormat/>
    <w:uiPriority w:val="0"/>
    <w:pPr>
      <w:widowControl w:val="0"/>
      <w:spacing w:line="240" w:lineRule="auto"/>
      <w:ind w:firstLine="0" w:firstLineChars="0"/>
      <w:jc w:val="both"/>
    </w:pPr>
    <w:rPr>
      <w:rFonts w:ascii="Tahoma" w:hAnsi="Tahoma"/>
      <w:sz w:val="21"/>
      <w:szCs w:val="20"/>
    </w:rPr>
  </w:style>
  <w:style w:type="paragraph" w:customStyle="1" w:styleId="3227">
    <w:name w:val="表文1"/>
    <w:basedOn w:val="1"/>
    <w:qFormat/>
    <w:uiPriority w:val="0"/>
    <w:pPr>
      <w:ind w:firstLine="408" w:firstLineChars="0"/>
      <w:jc w:val="both"/>
    </w:pPr>
    <w:rPr>
      <w:rFonts w:eastAsia="仿宋"/>
      <w:bCs/>
      <w:color w:val="000000"/>
      <w:spacing w:val="10"/>
      <w:kern w:val="0"/>
      <w:sz w:val="21"/>
      <w:szCs w:val="18"/>
    </w:rPr>
  </w:style>
  <w:style w:type="paragraph" w:customStyle="1" w:styleId="3228">
    <w:name w:val="Default Paragraph Font Para Char"/>
    <w:basedOn w:val="1"/>
    <w:qFormat/>
    <w:uiPriority w:val="0"/>
    <w:pPr>
      <w:spacing w:after="160" w:line="240" w:lineRule="exact"/>
      <w:ind w:firstLine="0" w:firstLineChars="0"/>
    </w:pPr>
    <w:rPr>
      <w:rFonts w:ascii="Verdana" w:hAnsi="Verdana"/>
      <w:kern w:val="0"/>
      <w:sz w:val="21"/>
      <w:szCs w:val="20"/>
      <w:lang w:eastAsia="en-US"/>
    </w:rPr>
  </w:style>
  <w:style w:type="paragraph" w:customStyle="1" w:styleId="3229">
    <w:name w:val="星点正文"/>
    <w:basedOn w:val="1249"/>
    <w:qFormat/>
    <w:uiPriority w:val="99"/>
    <w:pPr>
      <w:tabs>
        <w:tab w:val="left" w:pos="432"/>
      </w:tabs>
      <w:ind w:left="432" w:hanging="432" w:firstLineChars="0"/>
    </w:pPr>
    <w:rPr>
      <w:rFonts w:eastAsia="仿宋_GB2312"/>
      <w:sz w:val="24"/>
    </w:rPr>
  </w:style>
  <w:style w:type="paragraph" w:customStyle="1" w:styleId="3230">
    <w:name w:val="pl"/>
    <w:basedOn w:val="1"/>
    <w:qFormat/>
    <w:uiPriority w:val="0"/>
    <w:pPr>
      <w:spacing w:before="100" w:beforeAutospacing="1" w:after="100" w:afterAutospacing="1" w:line="240" w:lineRule="auto"/>
      <w:ind w:firstLine="0" w:firstLineChars="0"/>
    </w:pPr>
    <w:rPr>
      <w:rFonts w:eastAsia="仿宋" w:cs="宋体"/>
      <w:kern w:val="0"/>
      <w:sz w:val="21"/>
    </w:rPr>
  </w:style>
  <w:style w:type="paragraph" w:customStyle="1" w:styleId="3231">
    <w:name w:val="xl254"/>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pPr>
    <w:rPr>
      <w:rFonts w:cs="宋体"/>
      <w:color w:val="000000"/>
      <w:kern w:val="0"/>
      <w:sz w:val="18"/>
      <w:szCs w:val="18"/>
    </w:rPr>
  </w:style>
  <w:style w:type="paragraph" w:customStyle="1" w:styleId="3232">
    <w:name w:val="xl71"/>
    <w:basedOn w:val="1"/>
    <w:qFormat/>
    <w:uiPriority w:val="0"/>
    <w:pPr>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kern w:val="0"/>
      <w:sz w:val="21"/>
    </w:rPr>
  </w:style>
  <w:style w:type="paragraph" w:customStyle="1" w:styleId="3233">
    <w:name w:val="样式 标题 + 段后: 3 行"/>
    <w:basedOn w:val="84"/>
    <w:qFormat/>
    <w:uiPriority w:val="0"/>
    <w:pPr>
      <w:pageBreakBefore/>
      <w:numPr>
        <w:ilvl w:val="0"/>
        <w:numId w:val="150"/>
      </w:numPr>
      <w:tabs>
        <w:tab w:val="left" w:pos="360"/>
        <w:tab w:val="left" w:pos="1770"/>
        <w:tab w:val="clear" w:pos="601"/>
      </w:tabs>
      <w:autoSpaceDE/>
      <w:autoSpaceDN/>
      <w:spacing w:before="240" w:afterLines="300" w:line="240" w:lineRule="auto"/>
      <w:ind w:left="115" w:firstLine="0" w:firstLineChars="0"/>
      <w:jc w:val="center"/>
      <w:outlineLvl w:val="0"/>
    </w:pPr>
    <w:rPr>
      <w:rFonts w:ascii="Arial" w:hAnsi="Arial" w:eastAsia="黑体" w:cs="宋体"/>
      <w:sz w:val="44"/>
      <w:szCs w:val="20"/>
    </w:rPr>
  </w:style>
  <w:style w:type="paragraph" w:customStyle="1" w:styleId="3234">
    <w:name w:val="xl22"/>
    <w:basedOn w:val="1"/>
    <w:qFormat/>
    <w:uiPriority w:val="0"/>
    <w:pPr>
      <w:pBdr>
        <w:top w:val="single" w:color="auto" w:sz="4" w:space="0"/>
        <w:left w:val="single" w:color="auto" w:sz="4" w:space="0"/>
        <w:bottom w:val="single" w:color="auto" w:sz="4" w:space="0"/>
        <w:right w:val="single" w:color="auto" w:sz="4" w:space="0"/>
      </w:pBdr>
      <w:shd w:val="clear" w:color="auto" w:fill="969696"/>
      <w:spacing w:before="100" w:beforeAutospacing="1" w:after="100" w:afterAutospacing="1" w:line="240" w:lineRule="auto"/>
      <w:ind w:firstLine="0" w:firstLineChars="0"/>
      <w:jc w:val="center"/>
    </w:pPr>
    <w:rPr>
      <w:rFonts w:eastAsia="仿宋" w:cs="宋体"/>
      <w:b/>
      <w:bCs/>
      <w:kern w:val="0"/>
      <w:sz w:val="21"/>
      <w:szCs w:val="20"/>
    </w:rPr>
  </w:style>
  <w:style w:type="paragraph" w:customStyle="1" w:styleId="3235">
    <w:name w:val="样式 正文首行缩进 2 + Tahoma 四号 首行缩进:  2 字符1"/>
    <w:basedOn w:val="86"/>
    <w:qFormat/>
    <w:uiPriority w:val="0"/>
    <w:pPr>
      <w:widowControl w:val="0"/>
      <w:spacing w:before="100" w:beforeAutospacing="1" w:after="120" w:afterAutospacing="1"/>
      <w:ind w:left="482" w:right="238" w:firstLine="560"/>
      <w:jc w:val="both"/>
    </w:pPr>
    <w:rPr>
      <w:rFonts w:ascii="Tahoma" w:hAnsi="Tahoma" w:cs="宋体"/>
      <w:kern w:val="0"/>
      <w:szCs w:val="20"/>
    </w:rPr>
  </w:style>
  <w:style w:type="paragraph" w:customStyle="1" w:styleId="3236">
    <w:name w:val="xl234"/>
    <w:basedOn w:val="1"/>
    <w:qFormat/>
    <w:uiPriority w:val="99"/>
    <w:pPr>
      <w:spacing w:before="100" w:beforeAutospacing="1" w:after="100" w:afterAutospacing="1"/>
      <w:ind w:firstLine="566" w:firstLineChars="236"/>
    </w:pPr>
    <w:rPr>
      <w:rFonts w:ascii="仿宋_GB2312" w:eastAsia="仿宋_GB2312" w:cs="宋体"/>
      <w:b/>
      <w:bCs/>
      <w:color w:val="000000"/>
      <w:kern w:val="0"/>
      <w:sz w:val="21"/>
      <w:szCs w:val="28"/>
    </w:rPr>
  </w:style>
  <w:style w:type="paragraph" w:customStyle="1" w:styleId="3237">
    <w:name w:val="Doc Info"/>
    <w:basedOn w:val="1"/>
    <w:qFormat/>
    <w:uiPriority w:val="99"/>
    <w:pPr>
      <w:spacing w:before="120" w:after="120" w:line="240" w:lineRule="auto"/>
      <w:ind w:right="-35" w:firstLine="0" w:firstLineChars="0"/>
      <w:jc w:val="right"/>
    </w:pPr>
    <w:rPr>
      <w:rFonts w:ascii="Arial" w:hAnsi="Arial" w:eastAsia="Times New Roman"/>
      <w:b/>
      <w:kern w:val="0"/>
      <w:sz w:val="36"/>
      <w:szCs w:val="20"/>
      <w:lang w:val="en-GB" w:eastAsia="en-US"/>
    </w:rPr>
  </w:style>
  <w:style w:type="paragraph" w:customStyle="1" w:styleId="3238">
    <w:name w:val="xl244"/>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jc w:val="right"/>
    </w:pPr>
    <w:rPr>
      <w:rFonts w:cs="宋体"/>
      <w:color w:val="000000"/>
      <w:kern w:val="0"/>
      <w:sz w:val="18"/>
      <w:szCs w:val="18"/>
    </w:rPr>
  </w:style>
  <w:style w:type="paragraph" w:customStyle="1" w:styleId="3239">
    <w:name w:val="正文（表格）"/>
    <w:basedOn w:val="1"/>
    <w:qFormat/>
    <w:uiPriority w:val="0"/>
    <w:pPr>
      <w:widowControl w:val="0"/>
      <w:spacing w:line="240" w:lineRule="auto"/>
      <w:ind w:firstLine="0" w:firstLineChars="0"/>
      <w:jc w:val="both"/>
    </w:pPr>
    <w:rPr>
      <w:rFonts w:ascii="Calibri"/>
      <w:sz w:val="21"/>
    </w:rPr>
  </w:style>
  <w:style w:type="paragraph" w:customStyle="1" w:styleId="3240">
    <w:name w:val="助手文本"/>
    <w:basedOn w:val="1"/>
    <w:qFormat/>
    <w:uiPriority w:val="0"/>
    <w:pPr>
      <w:widowControl w:val="0"/>
      <w:autoSpaceDE w:val="0"/>
      <w:autoSpaceDN w:val="0"/>
      <w:adjustRightInd w:val="0"/>
      <w:spacing w:beforeLines="50" w:afterLines="50"/>
      <w:ind w:left="14" w:firstLine="434" w:firstLineChars="0"/>
      <w:jc w:val="both"/>
      <w:textAlignment w:val="baseline"/>
    </w:pPr>
    <w:rPr>
      <w:rFonts w:ascii="楷体_GB2312" w:eastAsia="楷体_GB2312"/>
      <w:kern w:val="0"/>
      <w:sz w:val="21"/>
      <w:szCs w:val="20"/>
      <w:u w:val="single"/>
    </w:rPr>
  </w:style>
  <w:style w:type="paragraph" w:customStyle="1" w:styleId="3241">
    <w:name w:val="Char Char Char Char Char Char7"/>
    <w:basedOn w:val="1"/>
    <w:qFormat/>
    <w:uiPriority w:val="99"/>
    <w:pPr>
      <w:ind w:firstLine="0" w:firstLineChars="0"/>
    </w:pPr>
    <w:rPr>
      <w:rFonts w:ascii="Tahoma" w:hAnsi="Tahoma"/>
      <w:kern w:val="0"/>
      <w:sz w:val="21"/>
      <w:szCs w:val="20"/>
    </w:rPr>
  </w:style>
  <w:style w:type="paragraph" w:customStyle="1" w:styleId="3242">
    <w:name w:val="HP_Table_Title"/>
    <w:basedOn w:val="1"/>
    <w:next w:val="1"/>
    <w:qFormat/>
    <w:uiPriority w:val="0"/>
    <w:pPr>
      <w:keepNext/>
      <w:keepLines/>
      <w:spacing w:before="240" w:beforeLines="50" w:after="60"/>
      <w:ind w:firstLine="200"/>
    </w:pPr>
    <w:rPr>
      <w:rFonts w:ascii="Futura Bk" w:hAnsi="Futura Bk" w:eastAsia="PMingLiU"/>
      <w:b/>
      <w:kern w:val="0"/>
      <w:sz w:val="18"/>
      <w:szCs w:val="20"/>
      <w:lang w:eastAsia="en-US"/>
    </w:rPr>
  </w:style>
  <w:style w:type="paragraph" w:customStyle="1" w:styleId="3243">
    <w:name w:val="样式 样式 标题 3h33rd levelH3Bold Headbh第二层条l3CTLevel 3 Head3H...1 + 右..."/>
    <w:basedOn w:val="2284"/>
    <w:qFormat/>
    <w:uiPriority w:val="0"/>
    <w:pPr>
      <w:ind w:left="540" w:leftChars="0" w:right="210"/>
    </w:pPr>
    <w:rPr>
      <w:sz w:val="24"/>
    </w:rPr>
  </w:style>
  <w:style w:type="paragraph" w:customStyle="1" w:styleId="3244">
    <w:name w:val="样式 正文文本缩进 + 仿宋_GB2312 小四 首行缩进:  0 厘米 行距: 1.5 倍行距"/>
    <w:basedOn w:val="1"/>
    <w:qFormat/>
    <w:uiPriority w:val="0"/>
    <w:pPr>
      <w:widowControl w:val="0"/>
      <w:ind w:firstLine="0" w:firstLineChars="0"/>
      <w:jc w:val="both"/>
    </w:pPr>
    <w:rPr>
      <w:rFonts w:ascii="仿宋_GB2312" w:eastAsia="新宋体"/>
      <w:sz w:val="21"/>
      <w:szCs w:val="20"/>
    </w:rPr>
  </w:style>
  <w:style w:type="paragraph" w:customStyle="1" w:styleId="3245">
    <w:name w:val="列表项目符号4"/>
    <w:basedOn w:val="2327"/>
    <w:qFormat/>
    <w:uiPriority w:val="0"/>
    <w:pPr>
      <w:tabs>
        <w:tab w:val="left" w:pos="900"/>
        <w:tab w:val="clear" w:pos="425"/>
      </w:tabs>
      <w:ind w:left="1100" w:leftChars="0" w:hanging="420" w:firstLineChars="0"/>
    </w:pPr>
    <w:rPr>
      <w:szCs w:val="20"/>
    </w:rPr>
  </w:style>
  <w:style w:type="paragraph" w:customStyle="1" w:styleId="3246">
    <w:name w:val="文章标题 4"/>
    <w:basedOn w:val="6"/>
    <w:next w:val="1"/>
    <w:qFormat/>
    <w:uiPriority w:val="0"/>
    <w:pPr>
      <w:widowControl w:val="0"/>
      <w:tabs>
        <w:tab w:val="left" w:pos="864"/>
      </w:tabs>
      <w:spacing w:before="280" w:after="290" w:line="376" w:lineRule="auto"/>
      <w:ind w:left="1148" w:hanging="864"/>
    </w:pPr>
    <w:rPr>
      <w:rFonts w:ascii="Arial" w:hAnsi="Arial" w:cs="Times New Roman"/>
      <w:w w:val="100"/>
      <w:sz w:val="28"/>
      <w:szCs w:val="28"/>
    </w:rPr>
  </w:style>
  <w:style w:type="paragraph" w:customStyle="1" w:styleId="3247">
    <w:name w:val="样式 源代码 + 新宋体 绿色"/>
    <w:basedOn w:val="1"/>
    <w:qFormat/>
    <w:uiPriority w:val="0"/>
    <w:pPr>
      <w:widowControl w:val="0"/>
      <w:shd w:val="clear" w:color="auto" w:fill="F3F3F3"/>
      <w:ind w:left="420" w:firstLine="0" w:firstLineChars="0"/>
      <w:jc w:val="both"/>
    </w:pPr>
    <w:rPr>
      <w:rFonts w:ascii="新宋体" w:hAnsi="新宋体" w:eastAsia="新宋体" w:cs="Courier New"/>
      <w:color w:val="008000"/>
      <w:kern w:val="0"/>
      <w:sz w:val="18"/>
    </w:rPr>
  </w:style>
  <w:style w:type="paragraph" w:customStyle="1" w:styleId="3248">
    <w:name w:val="Char Char Char Char Char Char6"/>
    <w:basedOn w:val="1"/>
    <w:qFormat/>
    <w:uiPriority w:val="99"/>
    <w:pPr>
      <w:ind w:firstLine="0" w:firstLineChars="0"/>
    </w:pPr>
    <w:rPr>
      <w:rFonts w:ascii="Tahoma" w:hAnsi="Tahoma"/>
      <w:kern w:val="0"/>
      <w:sz w:val="21"/>
      <w:szCs w:val="20"/>
    </w:rPr>
  </w:style>
  <w:style w:type="paragraph" w:customStyle="1" w:styleId="3249">
    <w:name w:val="xl433"/>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jc w:val="center"/>
    </w:pPr>
    <w:rPr>
      <w:rFonts w:cs="宋体"/>
      <w:color w:val="000000"/>
      <w:kern w:val="0"/>
      <w:sz w:val="21"/>
      <w:szCs w:val="20"/>
    </w:rPr>
  </w:style>
  <w:style w:type="paragraph" w:customStyle="1" w:styleId="3250">
    <w:name w:val="Char Char Char Char Char Char Char Char Char Char4"/>
    <w:basedOn w:val="1"/>
    <w:qFormat/>
    <w:uiPriority w:val="99"/>
    <w:pPr>
      <w:ind w:firstLine="0" w:firstLineChars="0"/>
    </w:pPr>
    <w:rPr>
      <w:rFonts w:ascii="Tahoma" w:hAnsi="Tahoma"/>
      <w:kern w:val="0"/>
      <w:sz w:val="21"/>
      <w:szCs w:val="20"/>
    </w:rPr>
  </w:style>
  <w:style w:type="paragraph" w:customStyle="1" w:styleId="3251">
    <w:name w:val="Char Char1 Char Char1 Char Char Char Char Char Char"/>
    <w:basedOn w:val="1"/>
    <w:qFormat/>
    <w:uiPriority w:val="0"/>
    <w:pPr>
      <w:spacing w:before="50" w:beforeLines="50" w:after="160" w:line="240" w:lineRule="exact"/>
      <w:ind w:firstLine="200"/>
    </w:pPr>
    <w:rPr>
      <w:rFonts w:ascii="Verdana" w:hAnsi="Verdana" w:eastAsia="仿宋"/>
      <w:kern w:val="0"/>
      <w:sz w:val="20"/>
      <w:szCs w:val="20"/>
      <w:lang w:eastAsia="en-US"/>
    </w:rPr>
  </w:style>
  <w:style w:type="paragraph" w:customStyle="1" w:styleId="3252">
    <w:name w:val="样式 标题 3h33rd levelH3Bold Headbh第二层条l3CTLevel 3 Head3H..."/>
    <w:basedOn w:val="5"/>
    <w:qFormat/>
    <w:uiPriority w:val="0"/>
    <w:pPr>
      <w:keepLines w:val="0"/>
      <w:numPr>
        <w:numId w:val="0"/>
      </w:numPr>
      <w:spacing w:before="80" w:after="60" w:line="360" w:lineRule="auto"/>
      <w:ind w:left="540"/>
    </w:pPr>
    <w:rPr>
      <w:rFonts w:ascii="Calibri" w:hAnsi="宋体" w:eastAsia="宋体" w:cs="宋体"/>
      <w:b/>
      <w:spacing w:val="20"/>
      <w:kern w:val="0"/>
      <w:sz w:val="21"/>
      <w:szCs w:val="20"/>
    </w:rPr>
  </w:style>
  <w:style w:type="paragraph" w:customStyle="1" w:styleId="3253">
    <w:name w:val="辑要页"/>
    <w:basedOn w:val="1"/>
    <w:qFormat/>
    <w:uiPriority w:val="0"/>
    <w:pPr>
      <w:spacing w:before="1200" w:after="1400"/>
      <w:ind w:firstLine="0" w:firstLineChars="0"/>
      <w:jc w:val="center"/>
    </w:pPr>
    <w:rPr>
      <w:rFonts w:ascii="黑体" w:eastAsia="黑体"/>
      <w:spacing w:val="100"/>
      <w:kern w:val="0"/>
      <w:sz w:val="32"/>
      <w:szCs w:val="20"/>
    </w:rPr>
  </w:style>
  <w:style w:type="paragraph" w:customStyle="1" w:styleId="3254">
    <w:name w:val="xl202"/>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center"/>
      <w:textAlignment w:val="center"/>
    </w:pPr>
    <w:rPr>
      <w:rFonts w:ascii="Arial" w:hAnsi="Arial" w:eastAsia="Arial Unicode MS" w:cs="Arial"/>
      <w:color w:val="000000"/>
      <w:kern w:val="0"/>
      <w:sz w:val="21"/>
      <w:szCs w:val="20"/>
    </w:rPr>
  </w:style>
  <w:style w:type="paragraph" w:customStyle="1" w:styleId="3255">
    <w:name w:val="标题3级"/>
    <w:qFormat/>
    <w:uiPriority w:val="99"/>
    <w:pPr>
      <w:spacing w:line="360" w:lineRule="auto"/>
      <w:ind w:firstLine="480"/>
      <w:outlineLvl w:val="2"/>
    </w:pPr>
    <w:rPr>
      <w:rFonts w:ascii="Arial" w:hAnsi="Arial" w:eastAsia="黑体" w:cs="Times New Roman"/>
      <w:b/>
      <w:sz w:val="28"/>
      <w:szCs w:val="28"/>
      <w:lang w:val="en-US" w:eastAsia="zh-CN" w:bidi="ar-SA"/>
    </w:rPr>
  </w:style>
  <w:style w:type="paragraph" w:customStyle="1" w:styleId="3256">
    <w:name w:val="CM70"/>
    <w:basedOn w:val="305"/>
    <w:next w:val="305"/>
    <w:qFormat/>
    <w:uiPriority w:val="0"/>
    <w:pPr>
      <w:spacing w:line="626" w:lineRule="atLeast"/>
    </w:pPr>
    <w:rPr>
      <w:rFonts w:ascii="仿宋_GB2312" w:eastAsia="仿宋_GB2312" w:cs="Times New Roman"/>
      <w:color w:val="auto"/>
    </w:rPr>
  </w:style>
  <w:style w:type="paragraph" w:customStyle="1" w:styleId="3257">
    <w:name w:val="jsq"/>
    <w:basedOn w:val="1"/>
    <w:qFormat/>
    <w:uiPriority w:val="0"/>
    <w:pPr>
      <w:spacing w:before="100" w:beforeAutospacing="1" w:after="100" w:afterAutospacing="1" w:line="240" w:lineRule="auto"/>
      <w:ind w:firstLine="0" w:firstLineChars="0"/>
    </w:pPr>
    <w:rPr>
      <w:rFonts w:ascii="Arial" w:hAnsi="Arial" w:eastAsia="仿宋" w:cs="Arial"/>
      <w:b/>
      <w:bCs/>
      <w:color w:val="CC0000"/>
      <w:kern w:val="0"/>
      <w:sz w:val="21"/>
    </w:rPr>
  </w:style>
  <w:style w:type="paragraph" w:customStyle="1" w:styleId="3258">
    <w:name w:val="样式 标题 3H3Heading 3 - oldLevel 3 HeadHeadingh33rd levellev...1"/>
    <w:basedOn w:val="5"/>
    <w:qFormat/>
    <w:uiPriority w:val="99"/>
    <w:pPr>
      <w:keepLines w:val="0"/>
      <w:widowControl w:val="0"/>
      <w:numPr>
        <w:ilvl w:val="0"/>
        <w:numId w:val="0"/>
      </w:numPr>
      <w:tabs>
        <w:tab w:val="left" w:pos="1140"/>
      </w:tabs>
      <w:spacing w:before="120" w:after="60"/>
    </w:pPr>
    <w:rPr>
      <w:rFonts w:ascii="Arial" w:hAnsi="Arial" w:eastAsia="宋体" w:cs="宋体"/>
      <w:b/>
      <w:bCs w:val="0"/>
      <w:sz w:val="32"/>
      <w:szCs w:val="20"/>
    </w:rPr>
  </w:style>
  <w:style w:type="paragraph" w:customStyle="1" w:styleId="3259">
    <w:name w:val="Char Char Char Char Char Char Char Char Char6"/>
    <w:basedOn w:val="1"/>
    <w:qFormat/>
    <w:uiPriority w:val="99"/>
    <w:pPr>
      <w:ind w:firstLine="0" w:firstLineChars="0"/>
    </w:pPr>
    <w:rPr>
      <w:rFonts w:ascii="Tahoma" w:hAnsi="Tahoma"/>
      <w:kern w:val="0"/>
      <w:sz w:val="21"/>
      <w:szCs w:val="20"/>
    </w:rPr>
  </w:style>
  <w:style w:type="paragraph" w:customStyle="1" w:styleId="3260">
    <w:name w:val="Subject"/>
    <w:basedOn w:val="1"/>
    <w:qFormat/>
    <w:uiPriority w:val="0"/>
    <w:pPr>
      <w:widowControl w:val="0"/>
      <w:spacing w:beforeLines="800" w:line="240" w:lineRule="auto"/>
      <w:ind w:firstLine="0" w:firstLineChars="0"/>
      <w:jc w:val="center"/>
    </w:pPr>
    <w:rPr>
      <w:rFonts w:ascii="Calibri" w:eastAsia="黑体"/>
      <w:b/>
      <w:sz w:val="48"/>
    </w:rPr>
  </w:style>
  <w:style w:type="paragraph" w:customStyle="1" w:styleId="3261">
    <w:name w:val="Heading B"/>
    <w:basedOn w:val="4"/>
    <w:qFormat/>
    <w:uiPriority w:val="99"/>
    <w:pPr>
      <w:keepLines w:val="0"/>
      <w:pBdr>
        <w:top w:val="single" w:color="auto" w:sz="6" w:space="1"/>
      </w:pBdr>
      <w:tabs>
        <w:tab w:val="left" w:pos="432"/>
        <w:tab w:val="left" w:pos="612"/>
      </w:tabs>
      <w:overflowPunct w:val="0"/>
      <w:autoSpaceDE w:val="0"/>
      <w:autoSpaceDN w:val="0"/>
      <w:adjustRightInd w:val="0"/>
      <w:snapToGrid w:val="0"/>
      <w:spacing w:before="425" w:beforeLines="0" w:after="113" w:afterLines="0" w:line="240" w:lineRule="auto"/>
      <w:ind w:left="652" w:hanging="652" w:firstLineChars="0"/>
      <w:outlineLvl w:val="9"/>
    </w:pPr>
    <w:rPr>
      <w:rFonts w:ascii="Arial" w:hAnsi="Arial" w:eastAsia="宋体"/>
      <w:bCs w:val="0"/>
      <w:color w:val="000000"/>
      <w:kern w:val="0"/>
      <w:szCs w:val="20"/>
      <w:lang w:eastAsia="en-US"/>
    </w:rPr>
  </w:style>
  <w:style w:type="paragraph" w:customStyle="1" w:styleId="3262">
    <w:name w:val="样式 样式 标题 2H2h22Header 2l2Level 2 Headheading 2H2normal full... +...2"/>
    <w:basedOn w:val="1"/>
    <w:qFormat/>
    <w:uiPriority w:val="99"/>
    <w:pPr>
      <w:keepNext/>
      <w:keepLines/>
      <w:tabs>
        <w:tab w:val="left" w:pos="1769"/>
      </w:tabs>
      <w:adjustRightInd w:val="0"/>
      <w:spacing w:beforeLines="100" w:afterLines="100"/>
      <w:ind w:firstLine="0" w:firstLineChars="0"/>
      <w:outlineLvl w:val="1"/>
    </w:pPr>
    <w:rPr>
      <w:rFonts w:eastAsia="Times New Roman" w:cs="宋体"/>
      <w:b/>
      <w:bCs/>
      <w:spacing w:val="20"/>
      <w:kern w:val="0"/>
      <w:sz w:val="36"/>
      <w:szCs w:val="20"/>
    </w:rPr>
  </w:style>
  <w:style w:type="paragraph" w:customStyle="1" w:styleId="3263">
    <w:name w:val="Axure标题1"/>
    <w:basedOn w:val="1"/>
    <w:qFormat/>
    <w:uiPriority w:val="0"/>
    <w:pPr>
      <w:spacing w:before="120" w:after="240" w:line="240" w:lineRule="auto"/>
      <w:ind w:firstLine="0" w:firstLineChars="0"/>
      <w:outlineLvl w:val="0"/>
    </w:pPr>
    <w:rPr>
      <w:rFonts w:ascii="Arial" w:hAnsi="Arial" w:cs="Arial"/>
      <w:b/>
      <w:kern w:val="0"/>
      <w:sz w:val="28"/>
      <w:lang w:eastAsia="en-US"/>
    </w:rPr>
  </w:style>
  <w:style w:type="paragraph" w:customStyle="1" w:styleId="3264">
    <w:name w:val="样式5 Char Char"/>
    <w:basedOn w:val="237"/>
    <w:qFormat/>
    <w:uiPriority w:val="99"/>
    <w:pPr>
      <w:widowControl w:val="0"/>
      <w:tabs>
        <w:tab w:val="left" w:pos="709"/>
        <w:tab w:val="left" w:pos="720"/>
      </w:tabs>
      <w:jc w:val="both"/>
    </w:pPr>
    <w:rPr>
      <w:rFonts w:ascii="宋体" w:hAnsi="宋体"/>
      <w:sz w:val="24"/>
      <w:szCs w:val="24"/>
    </w:rPr>
  </w:style>
  <w:style w:type="paragraph" w:customStyle="1" w:styleId="3265">
    <w:name w:val="xl264"/>
    <w:basedOn w:val="1"/>
    <w:qFormat/>
    <w:uiPriority w:val="99"/>
    <w:pPr>
      <w:spacing w:before="100" w:beforeAutospacing="1" w:after="100" w:afterAutospacing="1"/>
      <w:ind w:firstLine="566" w:firstLineChars="236"/>
      <w:jc w:val="center"/>
    </w:pPr>
    <w:rPr>
      <w:rFonts w:cs="宋体"/>
      <w:color w:val="000000"/>
      <w:kern w:val="0"/>
      <w:sz w:val="18"/>
      <w:szCs w:val="18"/>
    </w:rPr>
  </w:style>
  <w:style w:type="paragraph" w:customStyle="1" w:styleId="3266">
    <w:name w:val="Definition Term"/>
    <w:basedOn w:val="1"/>
    <w:next w:val="1"/>
    <w:qFormat/>
    <w:uiPriority w:val="0"/>
    <w:pPr>
      <w:spacing w:line="240" w:lineRule="auto"/>
      <w:ind w:firstLine="0" w:firstLineChars="0"/>
    </w:pPr>
    <w:rPr>
      <w:rFonts w:ascii="Calibri" w:eastAsia="仿宋"/>
      <w:kern w:val="0"/>
      <w:sz w:val="21"/>
      <w:szCs w:val="20"/>
      <w:lang w:eastAsia="en-US"/>
    </w:rPr>
  </w:style>
  <w:style w:type="paragraph" w:customStyle="1" w:styleId="3267">
    <w:name w:val="xl76"/>
    <w:basedOn w:val="1"/>
    <w:qFormat/>
    <w:uiPriority w:val="0"/>
    <w:pPr>
      <w:pBdr>
        <w:left w:val="single" w:color="auto" w:sz="4" w:space="0"/>
        <w:bottom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color w:val="000000"/>
      <w:kern w:val="0"/>
      <w:sz w:val="21"/>
    </w:rPr>
  </w:style>
  <w:style w:type="paragraph" w:customStyle="1" w:styleId="3268">
    <w:name w:val="Num Heading 3"/>
    <w:basedOn w:val="5"/>
    <w:next w:val="1"/>
    <w:qFormat/>
    <w:uiPriority w:val="0"/>
    <w:pPr>
      <w:keepLines w:val="0"/>
      <w:widowControl w:val="0"/>
      <w:numPr>
        <w:numId w:val="68"/>
      </w:numPr>
      <w:tabs>
        <w:tab w:val="left" w:pos="360"/>
        <w:tab w:val="left" w:pos="1021"/>
      </w:tabs>
      <w:spacing w:before="156" w:line="240" w:lineRule="auto"/>
      <w:ind w:left="0" w:firstLine="200" w:firstLineChars="200"/>
    </w:pPr>
    <w:rPr>
      <w:rFonts w:ascii="仿宋_GB2312" w:hAnsi="宋体" w:eastAsia="宋体"/>
      <w:b/>
      <w:bCs w:val="0"/>
      <w:color w:val="333333"/>
      <w:sz w:val="26"/>
      <w:szCs w:val="26"/>
    </w:rPr>
  </w:style>
  <w:style w:type="paragraph" w:customStyle="1" w:styleId="3269">
    <w:name w:val="框内文字"/>
    <w:basedOn w:val="1"/>
    <w:qFormat/>
    <w:uiPriority w:val="0"/>
    <w:pPr>
      <w:widowControl w:val="0"/>
      <w:spacing w:line="440" w:lineRule="atLeast"/>
      <w:ind w:firstLine="0" w:firstLineChars="0"/>
      <w:jc w:val="center"/>
    </w:pPr>
    <w:rPr>
      <w:rFonts w:eastAsia="仿宋"/>
      <w:sz w:val="21"/>
      <w:szCs w:val="20"/>
    </w:rPr>
  </w:style>
  <w:style w:type="paragraph" w:customStyle="1" w:styleId="3270">
    <w:name w:val="Normal Indental Char Char Char Char Char Char"/>
    <w:basedOn w:val="1"/>
    <w:qFormat/>
    <w:uiPriority w:val="0"/>
    <w:pPr>
      <w:overflowPunct w:val="0"/>
      <w:autoSpaceDE w:val="0"/>
      <w:autoSpaceDN w:val="0"/>
      <w:adjustRightInd w:val="0"/>
      <w:spacing w:after="240"/>
      <w:ind w:firstLine="520"/>
      <w:jc w:val="both"/>
    </w:pPr>
    <w:rPr>
      <w:rFonts w:ascii="Arial Narrow" w:hAnsi="Arial Narrow" w:eastAsia="楷体_GB2312"/>
      <w:spacing w:val="10"/>
      <w:kern w:val="0"/>
      <w:sz w:val="21"/>
      <w:szCs w:val="20"/>
    </w:rPr>
  </w:style>
  <w:style w:type="paragraph" w:customStyle="1" w:styleId="3271">
    <w:name w:val="模板正文"/>
    <w:basedOn w:val="1"/>
    <w:qFormat/>
    <w:uiPriority w:val="0"/>
    <w:pPr>
      <w:widowControl w:val="0"/>
      <w:spacing w:beforeLines="50" w:afterLines="50" w:line="400" w:lineRule="exact"/>
      <w:ind w:firstLine="200"/>
      <w:jc w:val="both"/>
    </w:pPr>
    <w:rPr>
      <w:rFonts w:eastAsia="仿宋"/>
      <w:sz w:val="21"/>
    </w:rPr>
  </w:style>
  <w:style w:type="paragraph" w:customStyle="1" w:styleId="3272">
    <w:name w:val="CM17"/>
    <w:basedOn w:val="305"/>
    <w:next w:val="305"/>
    <w:qFormat/>
    <w:uiPriority w:val="0"/>
    <w:pPr>
      <w:spacing w:line="468" w:lineRule="atLeast"/>
    </w:pPr>
    <w:rPr>
      <w:rFonts w:ascii="宋体" w:cs="Times New Roman"/>
      <w:color w:val="auto"/>
    </w:rPr>
  </w:style>
  <w:style w:type="paragraph" w:customStyle="1" w:styleId="3273">
    <w:name w:val="Scroll Heading 1"/>
    <w:basedOn w:val="3"/>
    <w:next w:val="1"/>
    <w:qFormat/>
    <w:uiPriority w:val="0"/>
    <w:pPr>
      <w:pageBreakBefore/>
      <w:widowControl w:val="0"/>
      <w:tabs>
        <w:tab w:val="left" w:pos="432"/>
        <w:tab w:val="left" w:pos="1368"/>
      </w:tabs>
      <w:spacing w:before="120" w:beforeLines="0" w:after="600" w:afterLines="0" w:line="660" w:lineRule="exact"/>
      <w:ind w:left="432" w:hanging="432" w:firstLineChars="0"/>
      <w:jc w:val="both"/>
    </w:pPr>
    <w:rPr>
      <w:rFonts w:ascii="Courier New" w:hAnsi="Courier New" w:eastAsia="宋体"/>
      <w:caps/>
      <w:color w:val="0092D1"/>
      <w:spacing w:val="40"/>
      <w:kern w:val="0"/>
      <w:sz w:val="52"/>
      <w:szCs w:val="28"/>
      <w:lang w:eastAsia="en-US"/>
    </w:rPr>
  </w:style>
  <w:style w:type="paragraph" w:customStyle="1" w:styleId="3274">
    <w:name w:val="百姓X"/>
    <w:basedOn w:val="1"/>
    <w:qFormat/>
    <w:uiPriority w:val="0"/>
    <w:pPr>
      <w:widowControl w:val="0"/>
      <w:adjustRightInd w:val="0"/>
      <w:spacing w:before="120" w:after="120"/>
      <w:ind w:firstLine="420" w:firstLineChars="0"/>
      <w:textAlignment w:val="baseline"/>
    </w:pPr>
    <w:rPr>
      <w:rFonts w:eastAsia="仿宋"/>
      <w:kern w:val="0"/>
      <w:sz w:val="21"/>
      <w:szCs w:val="20"/>
    </w:rPr>
  </w:style>
  <w:style w:type="paragraph" w:customStyle="1" w:styleId="3275">
    <w:name w:val="xl189"/>
    <w:basedOn w:val="1"/>
    <w:qFormat/>
    <w:uiPriority w:val="0"/>
    <w:pPr>
      <w:pBdr>
        <w:top w:val="single" w:color="auto" w:sz="4" w:space="0"/>
        <w:left w:val="single" w:color="auto" w:sz="4" w:space="0"/>
        <w:bottom w:val="single" w:color="auto" w:sz="4" w:space="0"/>
      </w:pBdr>
      <w:spacing w:before="100" w:beforeAutospacing="1" w:after="100" w:afterAutospacing="1" w:line="240" w:lineRule="auto"/>
      <w:ind w:firstLine="0" w:firstLineChars="0"/>
    </w:pPr>
    <w:rPr>
      <w:rFonts w:ascii="Arial Unicode MS" w:hAnsi="Arial Unicode MS" w:eastAsia="Arial Unicode MS" w:cs="Arial Unicode MS"/>
      <w:kern w:val="0"/>
      <w:sz w:val="21"/>
      <w:szCs w:val="20"/>
    </w:rPr>
  </w:style>
  <w:style w:type="paragraph" w:customStyle="1" w:styleId="3276">
    <w:name w:val="样式 首行缩进:  2 字符 段后: 0.5 行"/>
    <w:basedOn w:val="1"/>
    <w:qFormat/>
    <w:uiPriority w:val="0"/>
    <w:pPr>
      <w:widowControl w:val="0"/>
      <w:spacing w:afterLines="50" w:line="480" w:lineRule="exact"/>
      <w:jc w:val="both"/>
    </w:pPr>
    <w:rPr>
      <w:rFonts w:ascii="Arial" w:hAnsi="Arial"/>
      <w:sz w:val="21"/>
      <w:szCs w:val="20"/>
    </w:rPr>
  </w:style>
  <w:style w:type="paragraph" w:customStyle="1" w:styleId="3277">
    <w:name w:val="列出段落11"/>
    <w:basedOn w:val="1"/>
    <w:qFormat/>
    <w:uiPriority w:val="34"/>
    <w:pPr>
      <w:widowControl w:val="0"/>
      <w:spacing w:before="50" w:beforeLines="50"/>
      <w:ind w:firstLine="420"/>
      <w:jc w:val="both"/>
    </w:pPr>
    <w:rPr>
      <w:rFonts w:ascii="Calibri" w:hAnsi="Calibri"/>
      <w:sz w:val="21"/>
      <w:szCs w:val="21"/>
    </w:rPr>
  </w:style>
  <w:style w:type="paragraph" w:customStyle="1" w:styleId="3278">
    <w:name w:val="Char Char Char Char Char Char Char Char Char Char1"/>
    <w:basedOn w:val="1"/>
    <w:qFormat/>
    <w:uiPriority w:val="0"/>
    <w:pPr>
      <w:widowControl w:val="0"/>
      <w:spacing w:line="240" w:lineRule="auto"/>
      <w:ind w:firstLine="0" w:firstLineChars="0"/>
      <w:jc w:val="both"/>
    </w:pPr>
    <w:rPr>
      <w:rFonts w:ascii="Tahoma" w:hAnsi="Tahoma" w:cs="仿宋_GB2312"/>
      <w:sz w:val="21"/>
      <w:szCs w:val="20"/>
    </w:rPr>
  </w:style>
  <w:style w:type="paragraph" w:customStyle="1" w:styleId="3279">
    <w:name w:val="l15"/>
    <w:basedOn w:val="1"/>
    <w:qFormat/>
    <w:uiPriority w:val="99"/>
    <w:pPr>
      <w:spacing w:before="100" w:beforeAutospacing="1" w:after="100" w:afterAutospacing="1"/>
      <w:ind w:firstLine="0" w:firstLineChars="0"/>
    </w:pPr>
    <w:rPr>
      <w:rFonts w:cs="宋体"/>
      <w:kern w:val="0"/>
      <w:sz w:val="21"/>
    </w:rPr>
  </w:style>
  <w:style w:type="paragraph" w:customStyle="1" w:styleId="3280">
    <w:name w:val="Char1 Char Char Char Char Char Char Char Char Char"/>
    <w:basedOn w:val="1"/>
    <w:qFormat/>
    <w:uiPriority w:val="0"/>
    <w:pPr>
      <w:widowControl w:val="0"/>
      <w:spacing w:line="240" w:lineRule="auto"/>
      <w:ind w:firstLine="0" w:firstLineChars="0"/>
      <w:jc w:val="both"/>
    </w:pPr>
    <w:rPr>
      <w:rFonts w:ascii="Calibri"/>
      <w:sz w:val="21"/>
      <w:szCs w:val="20"/>
    </w:rPr>
  </w:style>
  <w:style w:type="paragraph" w:customStyle="1" w:styleId="3281">
    <w:name w:val="Halfline"/>
    <w:basedOn w:val="1"/>
    <w:qFormat/>
    <w:uiPriority w:val="0"/>
    <w:pPr>
      <w:tabs>
        <w:tab w:val="left" w:pos="3289"/>
      </w:tabs>
      <w:suppressAutoHyphens/>
      <w:spacing w:after="200" w:line="240" w:lineRule="exact"/>
      <w:ind w:left="3289" w:hanging="1758" w:firstLineChars="0"/>
    </w:pPr>
    <w:rPr>
      <w:rFonts w:ascii="ITCCenturyBookT" w:hAnsi="ITCCenturyBookT" w:eastAsia="仿宋"/>
      <w:kern w:val="0"/>
      <w:sz w:val="21"/>
      <w:szCs w:val="20"/>
      <w:lang w:val="en-GB" w:eastAsia="en-US"/>
    </w:rPr>
  </w:style>
  <w:style w:type="paragraph" w:customStyle="1" w:styleId="3282">
    <w:name w:val="Char Char Char Char Char Char Char8"/>
    <w:basedOn w:val="1"/>
    <w:qFormat/>
    <w:uiPriority w:val="99"/>
    <w:pPr>
      <w:widowControl w:val="0"/>
      <w:spacing w:line="240" w:lineRule="auto"/>
      <w:ind w:firstLine="0" w:firstLineChars="0"/>
      <w:jc w:val="both"/>
    </w:pPr>
    <w:rPr>
      <w:rFonts w:ascii="Tahoma" w:hAnsi="Tahoma"/>
      <w:sz w:val="21"/>
      <w:szCs w:val="20"/>
    </w:rPr>
  </w:style>
  <w:style w:type="paragraph" w:customStyle="1" w:styleId="3283">
    <w:name w:val="第1层序列"/>
    <w:basedOn w:val="1"/>
    <w:qFormat/>
    <w:uiPriority w:val="0"/>
    <w:pPr>
      <w:widowControl w:val="0"/>
      <w:numPr>
        <w:ilvl w:val="0"/>
        <w:numId w:val="56"/>
      </w:numPr>
      <w:tabs>
        <w:tab w:val="left" w:pos="432"/>
        <w:tab w:val="left" w:pos="1418"/>
      </w:tabs>
      <w:spacing w:before="60" w:after="60" w:line="240" w:lineRule="auto"/>
      <w:ind w:left="432" w:firstLine="0" w:firstLineChars="0"/>
      <w:jc w:val="both"/>
    </w:pPr>
    <w:rPr>
      <w:rFonts w:ascii="Calibri" w:eastAsia="仿宋"/>
      <w:sz w:val="21"/>
    </w:rPr>
  </w:style>
  <w:style w:type="paragraph" w:customStyle="1" w:styleId="3284">
    <w:name w:val="xl65"/>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center"/>
    </w:pPr>
    <w:rPr>
      <w:rFonts w:cs="宋体"/>
      <w:kern w:val="0"/>
      <w:sz w:val="21"/>
    </w:rPr>
  </w:style>
  <w:style w:type="paragraph" w:customStyle="1" w:styleId="3285">
    <w:name w:val="表格内容1"/>
    <w:basedOn w:val="1"/>
    <w:qFormat/>
    <w:uiPriority w:val="99"/>
    <w:pPr>
      <w:ind w:firstLine="566" w:firstLineChars="236"/>
    </w:pPr>
    <w:rPr>
      <w:rFonts w:cs="宋体"/>
      <w:color w:val="000000"/>
      <w:kern w:val="0"/>
      <w:sz w:val="21"/>
      <w:szCs w:val="20"/>
    </w:rPr>
  </w:style>
  <w:style w:type="paragraph" w:customStyle="1" w:styleId="3286">
    <w:name w:val="样式 Char Char Char Char Char Char Char + 加粗 首行缩进:  0.85 厘米"/>
    <w:basedOn w:val="3287"/>
    <w:qFormat/>
    <w:uiPriority w:val="99"/>
    <w:pPr>
      <w:numPr>
        <w:ilvl w:val="0"/>
        <w:numId w:val="151"/>
      </w:numPr>
      <w:tabs>
        <w:tab w:val="left" w:pos="360"/>
        <w:tab w:val="left" w:pos="902"/>
        <w:tab w:val="clear" w:pos="420"/>
      </w:tabs>
      <w:adjustRightInd w:val="0"/>
      <w:snapToGrid w:val="0"/>
      <w:ind w:left="0" w:firstLine="0"/>
    </w:pPr>
    <w:rPr>
      <w:rFonts w:ascii="Times New Roman" w:hAnsi="Times New Roman" w:cs="宋体"/>
      <w:b/>
      <w:bCs/>
    </w:rPr>
  </w:style>
  <w:style w:type="paragraph" w:customStyle="1" w:styleId="3287">
    <w:name w:val="Char Char Char Char Char Char Char4"/>
    <w:basedOn w:val="1"/>
    <w:qFormat/>
    <w:uiPriority w:val="99"/>
    <w:pPr>
      <w:ind w:firstLine="0" w:firstLineChars="0"/>
    </w:pPr>
    <w:rPr>
      <w:rFonts w:ascii="Tahoma" w:hAnsi="Tahoma"/>
      <w:kern w:val="0"/>
      <w:sz w:val="21"/>
      <w:szCs w:val="20"/>
    </w:rPr>
  </w:style>
  <w:style w:type="paragraph" w:customStyle="1" w:styleId="3288">
    <w:name w:val="样式 标题 2H22nd levelh22Header 2Heading 2 HiddenHeading 2 CC...5"/>
    <w:basedOn w:val="4"/>
    <w:qFormat/>
    <w:uiPriority w:val="0"/>
    <w:pPr>
      <w:keepLines w:val="0"/>
      <w:widowControl w:val="0"/>
      <w:tabs>
        <w:tab w:val="left" w:pos="1178"/>
      </w:tabs>
      <w:adjustRightInd w:val="0"/>
      <w:snapToGrid w:val="0"/>
      <w:spacing w:before="0" w:beforeLines="0" w:after="0" w:afterLines="0" w:line="360" w:lineRule="auto"/>
      <w:ind w:left="1178" w:hanging="420" w:firstLineChars="0"/>
    </w:pPr>
    <w:rPr>
      <w:rFonts w:ascii="Arial" w:hAnsi="仿宋" w:eastAsia="宋体"/>
      <w:color w:val="000000"/>
      <w:szCs w:val="30"/>
    </w:rPr>
  </w:style>
  <w:style w:type="paragraph" w:customStyle="1" w:styleId="3289">
    <w:name w:val="Char Char Char Char Char Char Char Char Char Char Char Char Char Char Char Char Char Char Char Char Char Char Char Char Char Char Char Char"/>
    <w:basedOn w:val="1"/>
    <w:qFormat/>
    <w:uiPriority w:val="0"/>
    <w:pPr>
      <w:widowControl w:val="0"/>
      <w:adjustRightInd w:val="0"/>
      <w:ind w:firstLine="0" w:firstLineChars="0"/>
      <w:jc w:val="both"/>
    </w:pPr>
    <w:rPr>
      <w:rFonts w:ascii="Calibri"/>
      <w:sz w:val="21"/>
      <w:szCs w:val="20"/>
    </w:rPr>
  </w:style>
  <w:style w:type="paragraph" w:customStyle="1" w:styleId="3290">
    <w:name w:val="Table Header"/>
    <w:basedOn w:val="3291"/>
    <w:qFormat/>
    <w:uiPriority w:val="99"/>
    <w:rPr>
      <w:b/>
      <w:bCs/>
    </w:rPr>
  </w:style>
  <w:style w:type="paragraph" w:customStyle="1" w:styleId="3291">
    <w:name w:val="Normal-Table"/>
    <w:basedOn w:val="1"/>
    <w:qFormat/>
    <w:uiPriority w:val="99"/>
    <w:pPr>
      <w:spacing w:after="60"/>
      <w:ind w:firstLine="0" w:firstLineChars="0"/>
    </w:pPr>
    <w:rPr>
      <w:rFonts w:ascii="Book Antiqua" w:hAnsi="Book Antiqua"/>
      <w:kern w:val="0"/>
      <w:sz w:val="18"/>
      <w:szCs w:val="20"/>
      <w:lang w:val="en-GB" w:eastAsia="en-US"/>
    </w:rPr>
  </w:style>
  <w:style w:type="paragraph" w:customStyle="1" w:styleId="3292">
    <w:name w:val="Step Heading"/>
    <w:basedOn w:val="613"/>
    <w:qFormat/>
    <w:uiPriority w:val="0"/>
    <w:pPr>
      <w:tabs>
        <w:tab w:val="left" w:pos="420"/>
      </w:tabs>
      <w:topLinePunct w:val="0"/>
      <w:adjustRightInd/>
      <w:spacing w:line="360" w:lineRule="auto"/>
      <w:ind w:firstLine="200" w:firstLineChars="200"/>
    </w:pPr>
    <w:rPr>
      <w:rFonts w:ascii="Arial" w:hAnsi="Arial" w:cs="Arial"/>
      <w:bCs w:val="0"/>
      <w:sz w:val="18"/>
      <w:szCs w:val="18"/>
    </w:rPr>
  </w:style>
  <w:style w:type="paragraph" w:customStyle="1" w:styleId="3293">
    <w:name w:val="xl96"/>
    <w:basedOn w:val="1"/>
    <w:qFormat/>
    <w:uiPriority w:val="0"/>
    <w:pPr>
      <w:pBdr>
        <w:left w:val="single" w:color="auto" w:sz="4" w:space="0"/>
        <w:bottom w:val="single" w:color="auto" w:sz="4" w:space="0"/>
        <w:right w:val="single" w:color="auto" w:sz="4" w:space="0"/>
      </w:pBdr>
      <w:spacing w:before="100" w:beforeAutospacing="1" w:after="100" w:afterAutospacing="1" w:line="240" w:lineRule="auto"/>
      <w:ind w:firstLine="0" w:firstLineChars="0"/>
      <w:jc w:val="center"/>
      <w:textAlignment w:val="center"/>
    </w:pPr>
    <w:rPr>
      <w:rFonts w:ascii="仿宋_GB2312" w:eastAsia="仿宋_GB2312" w:cs="宋体"/>
      <w:kern w:val="0"/>
      <w:sz w:val="21"/>
    </w:rPr>
  </w:style>
  <w:style w:type="paragraph" w:customStyle="1" w:styleId="3294">
    <w:name w:val="样式 标题 3 + 行距: 多倍行距 1.73 字行1"/>
    <w:basedOn w:val="5"/>
    <w:qFormat/>
    <w:uiPriority w:val="99"/>
    <w:pPr>
      <w:keepLines w:val="0"/>
      <w:numPr>
        <w:ilvl w:val="0"/>
        <w:numId w:val="0"/>
      </w:numPr>
      <w:spacing w:before="120" w:after="60" w:line="412" w:lineRule="auto"/>
      <w:ind w:left="1580" w:hanging="1400"/>
    </w:pPr>
    <w:rPr>
      <w:rFonts w:ascii="Calibri" w:hAnsi="宋体" w:eastAsia="宋体"/>
      <w:b/>
      <w:kern w:val="0"/>
      <w:sz w:val="32"/>
      <w:szCs w:val="20"/>
    </w:rPr>
  </w:style>
  <w:style w:type="paragraph" w:customStyle="1" w:styleId="3295">
    <w:name w:val="Stand1"/>
    <w:basedOn w:val="1"/>
    <w:qFormat/>
    <w:uiPriority w:val="0"/>
    <w:pPr>
      <w:widowControl w:val="0"/>
      <w:numPr>
        <w:ilvl w:val="0"/>
        <w:numId w:val="152"/>
      </w:numPr>
      <w:tabs>
        <w:tab w:val="left" w:pos="360"/>
        <w:tab w:val="clear" w:pos="420"/>
      </w:tabs>
      <w:spacing w:line="240" w:lineRule="auto"/>
      <w:ind w:left="0" w:firstLine="0" w:firstLineChars="0"/>
    </w:pPr>
    <w:rPr>
      <w:rFonts w:ascii="Tahoma" w:hAnsi="Tahoma" w:eastAsia="仿宋"/>
      <w:kern w:val="0"/>
      <w:sz w:val="18"/>
      <w:szCs w:val="20"/>
      <w:lang w:eastAsia="en-US"/>
    </w:rPr>
  </w:style>
  <w:style w:type="paragraph" w:customStyle="1" w:styleId="3296">
    <w:name w:val="Char11"/>
    <w:basedOn w:val="26"/>
    <w:qFormat/>
    <w:uiPriority w:val="0"/>
    <w:pPr>
      <w:widowControl w:val="0"/>
      <w:shd w:val="clear" w:color="auto" w:fill="000080"/>
      <w:spacing w:line="360" w:lineRule="auto"/>
      <w:ind w:firstLine="420"/>
      <w:jc w:val="both"/>
    </w:pPr>
    <w:rPr>
      <w:rFonts w:ascii="Tahoma" w:hAnsi="Tahoma"/>
      <w:sz w:val="24"/>
      <w:szCs w:val="24"/>
    </w:rPr>
  </w:style>
  <w:style w:type="paragraph" w:customStyle="1" w:styleId="3297">
    <w:name w:val="图目录"/>
    <w:basedOn w:val="73"/>
    <w:qFormat/>
    <w:uiPriority w:val="99"/>
    <w:pPr>
      <w:numPr>
        <w:ilvl w:val="0"/>
        <w:numId w:val="153"/>
      </w:numPr>
      <w:tabs>
        <w:tab w:val="left" w:pos="360"/>
        <w:tab w:val="left" w:pos="420"/>
        <w:tab w:val="left" w:pos="1312"/>
        <w:tab w:val="clear" w:pos="618"/>
      </w:tabs>
      <w:spacing w:before="0" w:afterLines="50" w:line="240" w:lineRule="auto"/>
      <w:ind w:left="0" w:leftChars="0" w:firstLine="0" w:firstLineChars="0"/>
      <w:jc w:val="center"/>
    </w:pPr>
    <w:rPr>
      <w:b/>
      <w:sz w:val="21"/>
    </w:rPr>
  </w:style>
  <w:style w:type="paragraph" w:customStyle="1" w:styleId="3298">
    <w:name w:val="1级描述"/>
    <w:basedOn w:val="1"/>
    <w:qFormat/>
    <w:uiPriority w:val="0"/>
    <w:pPr>
      <w:widowControl w:val="0"/>
      <w:spacing w:line="240" w:lineRule="auto"/>
      <w:ind w:firstLine="420" w:firstLineChars="0"/>
      <w:jc w:val="both"/>
    </w:pPr>
    <w:rPr>
      <w:rFonts w:ascii="Calibri"/>
      <w:sz w:val="21"/>
    </w:rPr>
  </w:style>
  <w:style w:type="paragraph" w:customStyle="1" w:styleId="3299">
    <w:name w:val="标题3下正文"/>
    <w:basedOn w:val="1"/>
    <w:qFormat/>
    <w:uiPriority w:val="0"/>
    <w:pPr>
      <w:adjustRightInd w:val="0"/>
      <w:snapToGrid w:val="0"/>
      <w:spacing w:before="60" w:after="60" w:line="200" w:lineRule="atLeast"/>
      <w:ind w:left="1701" w:firstLine="0" w:firstLineChars="0"/>
      <w:jc w:val="both"/>
      <w:textAlignment w:val="bottom"/>
    </w:pPr>
    <w:rPr>
      <w:rFonts w:ascii="Calibri" w:eastAsia="楷体_GB2312"/>
      <w:kern w:val="0"/>
      <w:sz w:val="22"/>
      <w:szCs w:val="20"/>
      <w:lang w:eastAsia="zh-TW"/>
    </w:rPr>
  </w:style>
  <w:style w:type="paragraph" w:customStyle="1" w:styleId="3300">
    <w:name w:val="分类正文"/>
    <w:basedOn w:val="1"/>
    <w:qFormat/>
    <w:uiPriority w:val="99"/>
    <w:pPr>
      <w:widowControl w:val="0"/>
      <w:tabs>
        <w:tab w:val="left" w:pos="1265"/>
      </w:tabs>
      <w:spacing w:line="240" w:lineRule="auto"/>
      <w:ind w:left="1265" w:hanging="420" w:firstLineChars="0"/>
      <w:jc w:val="both"/>
    </w:pPr>
    <w:rPr>
      <w:rFonts w:ascii="Arial" w:hAnsi="Arial" w:eastAsia="仿宋_GB2312" w:cs="Arial"/>
      <w:sz w:val="21"/>
    </w:rPr>
  </w:style>
  <w:style w:type="paragraph" w:customStyle="1" w:styleId="3301">
    <w:name w:val="Char Char Char Char Char Char Char Char Char5"/>
    <w:basedOn w:val="1"/>
    <w:qFormat/>
    <w:uiPriority w:val="99"/>
    <w:pPr>
      <w:ind w:firstLine="0" w:firstLineChars="0"/>
    </w:pPr>
    <w:rPr>
      <w:rFonts w:ascii="Tahoma" w:hAnsi="Tahoma"/>
      <w:kern w:val="0"/>
      <w:sz w:val="21"/>
      <w:szCs w:val="20"/>
    </w:rPr>
  </w:style>
  <w:style w:type="paragraph" w:customStyle="1" w:styleId="3302">
    <w:name w:val="样式 标题 5H55l4h5Second Subheadingdashdsdddash1ds1dd1da...1"/>
    <w:basedOn w:val="7"/>
    <w:qFormat/>
    <w:uiPriority w:val="99"/>
    <w:pPr>
      <w:numPr>
        <w:ilvl w:val="0"/>
        <w:numId w:val="0"/>
      </w:numPr>
      <w:spacing w:before="240" w:beforeLines="100" w:after="60" w:afterLines="100" w:line="374" w:lineRule="auto"/>
      <w:ind w:left="876" w:leftChars="150" w:hanging="726"/>
    </w:pPr>
    <w:rPr>
      <w:b/>
      <w:w w:val="100"/>
      <w:kern w:val="2"/>
      <w:sz w:val="28"/>
      <w:szCs w:val="28"/>
    </w:rPr>
  </w:style>
  <w:style w:type="paragraph" w:customStyle="1" w:styleId="3303">
    <w:name w:val="!封面大标题（小初黑）"/>
    <w:next w:val="2569"/>
    <w:qFormat/>
    <w:uiPriority w:val="99"/>
    <w:pPr>
      <w:spacing w:line="360" w:lineRule="auto"/>
      <w:ind w:firstLine="480"/>
      <w:jc w:val="center"/>
    </w:pPr>
    <w:rPr>
      <w:rFonts w:ascii="Arial Unicode MS" w:hAnsi="Arial Unicode MS" w:eastAsia="黑体" w:cs="Times New Roman"/>
      <w:kern w:val="2"/>
      <w:sz w:val="72"/>
      <w:szCs w:val="72"/>
      <w:lang w:val="en-US" w:eastAsia="zh-CN" w:bidi="ar-SA"/>
    </w:rPr>
  </w:style>
  <w:style w:type="paragraph" w:customStyle="1" w:styleId="3304">
    <w:name w:val="图字"/>
    <w:basedOn w:val="1"/>
    <w:qFormat/>
    <w:uiPriority w:val="99"/>
    <w:pPr>
      <w:widowControl w:val="0"/>
      <w:spacing w:line="240" w:lineRule="auto"/>
      <w:ind w:firstLine="200"/>
      <w:jc w:val="center"/>
    </w:pPr>
    <w:rPr>
      <w:rFonts w:ascii="Calibri" w:eastAsia="仿宋_GB2312"/>
      <w:sz w:val="21"/>
      <w:szCs w:val="20"/>
    </w:rPr>
  </w:style>
  <w:style w:type="paragraph" w:customStyle="1" w:styleId="3305">
    <w:name w:val="样式 标题 1H1章节Heading 0heading 1标书1h1PIM 1Head1Heading app...1"/>
    <w:basedOn w:val="3"/>
    <w:qFormat/>
    <w:uiPriority w:val="0"/>
    <w:pPr>
      <w:widowControl w:val="0"/>
      <w:tabs>
        <w:tab w:val="left" w:pos="432"/>
      </w:tabs>
      <w:spacing w:before="100" w:beforeLines="0" w:after="90" w:afterLines="0" w:line="578" w:lineRule="auto"/>
      <w:ind w:left="432" w:hanging="432" w:firstLineChars="0"/>
      <w:jc w:val="both"/>
    </w:pPr>
    <w:rPr>
      <w:rFonts w:ascii="黑体" w:hAnsi="黑体" w:eastAsia="宋体"/>
      <w:szCs w:val="36"/>
    </w:rPr>
  </w:style>
  <w:style w:type="paragraph" w:customStyle="1" w:styleId="3306">
    <w:name w:val="正文缩进6"/>
    <w:basedOn w:val="1"/>
    <w:qFormat/>
    <w:uiPriority w:val="99"/>
    <w:pPr>
      <w:widowControl w:val="0"/>
      <w:spacing w:beforeLines="50" w:afterLines="50" w:line="300" w:lineRule="auto"/>
      <w:jc w:val="both"/>
    </w:pPr>
    <w:rPr>
      <w:rFonts w:ascii="Calibri" w:eastAsia="仿宋_GB2312"/>
      <w:kern w:val="0"/>
      <w:sz w:val="21"/>
    </w:rPr>
  </w:style>
  <w:style w:type="paragraph" w:customStyle="1" w:styleId="3307">
    <w:name w:val="CM46"/>
    <w:basedOn w:val="305"/>
    <w:next w:val="305"/>
    <w:qFormat/>
    <w:uiPriority w:val="0"/>
    <w:rPr>
      <w:rFonts w:ascii="Sim Sun" w:eastAsia="Sim Sun" w:cs="Sim Sun"/>
    </w:rPr>
  </w:style>
  <w:style w:type="paragraph" w:customStyle="1" w:styleId="3308">
    <w:name w:val="中文标题 2"/>
    <w:basedOn w:val="35"/>
    <w:next w:val="35"/>
    <w:qFormat/>
    <w:uiPriority w:val="0"/>
    <w:pPr>
      <w:widowControl w:val="0"/>
      <w:numPr>
        <w:ilvl w:val="1"/>
        <w:numId w:val="48"/>
      </w:numPr>
      <w:spacing w:before="100" w:beforeAutospacing="1" w:after="100" w:afterAutospacing="1"/>
      <w:ind w:left="0" w:leftChars="0" w:firstLine="0" w:firstLineChars="0"/>
      <w:jc w:val="both"/>
      <w:outlineLvl w:val="1"/>
    </w:pPr>
    <w:rPr>
      <w:rFonts w:ascii="Calibri"/>
      <w:kern w:val="28"/>
    </w:rPr>
  </w:style>
  <w:style w:type="paragraph" w:customStyle="1" w:styleId="3309">
    <w:name w:val="CM32"/>
    <w:basedOn w:val="305"/>
    <w:next w:val="305"/>
    <w:qFormat/>
    <w:uiPriority w:val="0"/>
    <w:pPr>
      <w:spacing w:line="468" w:lineRule="atLeast"/>
    </w:pPr>
    <w:rPr>
      <w:rFonts w:ascii="宋体" w:cs="Times New Roman"/>
      <w:color w:val="auto"/>
    </w:rPr>
  </w:style>
  <w:style w:type="paragraph" w:customStyle="1" w:styleId="3310">
    <w:name w:val="正文缩排"/>
    <w:basedOn w:val="1"/>
    <w:qFormat/>
    <w:uiPriority w:val="99"/>
    <w:pPr>
      <w:tabs>
        <w:tab w:val="left" w:pos="2730"/>
      </w:tabs>
      <w:autoSpaceDE w:val="0"/>
      <w:autoSpaceDN w:val="0"/>
      <w:adjustRightInd w:val="0"/>
      <w:spacing w:line="600" w:lineRule="exact"/>
      <w:ind w:firstLine="566" w:firstLineChars="236"/>
    </w:pPr>
    <w:rPr>
      <w:rFonts w:ascii="Arial Unicode MS" w:hAnsi="Arial Unicode MS" w:cs="宋体"/>
      <w:bCs/>
      <w:color w:val="000000"/>
      <w:kern w:val="44"/>
      <w:sz w:val="21"/>
      <w:szCs w:val="28"/>
    </w:rPr>
  </w:style>
  <w:style w:type="paragraph" w:customStyle="1" w:styleId="3311">
    <w:name w:val="_"/>
    <w:basedOn w:val="1"/>
    <w:qFormat/>
    <w:uiPriority w:val="0"/>
    <w:pPr>
      <w:widowControl w:val="0"/>
      <w:adjustRightInd w:val="0"/>
      <w:ind w:left="480" w:firstLine="0" w:firstLineChars="0"/>
      <w:jc w:val="both"/>
      <w:textAlignment w:val="baseline"/>
    </w:pPr>
    <w:rPr>
      <w:rFonts w:ascii="Calibri"/>
      <w:kern w:val="0"/>
      <w:sz w:val="21"/>
      <w:szCs w:val="20"/>
    </w:rPr>
  </w:style>
  <w:style w:type="paragraph" w:customStyle="1" w:styleId="3312">
    <w:name w:val="纯文本 Char Char Char Char Char Char Char Char Char Char Char Char Char Char Char Char Char Char Char Char Char Char Char Char Char Char Char Char Char Char Char Char Char Char Char Char Char Char Char Char"/>
    <w:basedOn w:val="1"/>
    <w:next w:val="45"/>
    <w:qFormat/>
    <w:uiPriority w:val="0"/>
    <w:pPr>
      <w:widowControl w:val="0"/>
      <w:spacing w:line="240" w:lineRule="auto"/>
      <w:ind w:firstLine="0" w:firstLineChars="0"/>
      <w:jc w:val="both"/>
    </w:pPr>
    <w:rPr>
      <w:rFonts w:hAnsi="Courier New" w:eastAsia="仿宋"/>
      <w:sz w:val="21"/>
      <w:szCs w:val="20"/>
    </w:rPr>
  </w:style>
  <w:style w:type="paragraph" w:customStyle="1" w:styleId="3313">
    <w:name w:val="标题 41"/>
    <w:basedOn w:val="3314"/>
    <w:qFormat/>
    <w:uiPriority w:val="0"/>
    <w:pPr>
      <w:numPr>
        <w:ilvl w:val="3"/>
      </w:numPr>
      <w:tabs>
        <w:tab w:val="left" w:pos="360"/>
        <w:tab w:val="left" w:pos="567"/>
      </w:tabs>
      <w:spacing w:line="376" w:lineRule="atLeast"/>
      <w:ind w:left="919" w:hanging="862"/>
      <w:outlineLvl w:val="3"/>
    </w:pPr>
    <w:rPr>
      <w:rFonts w:ascii="Cambria" w:hAnsi="Cambria"/>
      <w:bCs/>
      <w:szCs w:val="28"/>
    </w:rPr>
  </w:style>
  <w:style w:type="paragraph" w:customStyle="1" w:styleId="3314">
    <w:name w:val="标题 31"/>
    <w:basedOn w:val="1"/>
    <w:qFormat/>
    <w:uiPriority w:val="0"/>
    <w:pPr>
      <w:keepNext/>
      <w:keepLines/>
      <w:widowControl w:val="0"/>
      <w:numPr>
        <w:ilvl w:val="2"/>
        <w:numId w:val="154"/>
      </w:numPr>
      <w:tabs>
        <w:tab w:val="left" w:pos="360"/>
        <w:tab w:val="left" w:pos="567"/>
      </w:tabs>
      <w:spacing w:before="100" w:beforeAutospacing="1" w:after="100" w:afterAutospacing="1" w:line="578" w:lineRule="atLeast"/>
      <w:ind w:left="720" w:firstLine="0" w:firstLineChars="0"/>
      <w:jc w:val="both"/>
      <w:textAlignment w:val="baseline"/>
      <w:outlineLvl w:val="2"/>
    </w:pPr>
    <w:rPr>
      <w:rFonts w:ascii="Calibri" w:hAnsi="Calibri" w:eastAsia="仿宋"/>
      <w:kern w:val="0"/>
      <w:sz w:val="28"/>
      <w:szCs w:val="21"/>
    </w:rPr>
  </w:style>
  <w:style w:type="paragraph" w:customStyle="1" w:styleId="3315">
    <w:name w:val="xl256"/>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pPr>
    <w:rPr>
      <w:rFonts w:cs="宋体"/>
      <w:color w:val="000000"/>
      <w:kern w:val="0"/>
      <w:sz w:val="18"/>
      <w:szCs w:val="18"/>
    </w:rPr>
  </w:style>
  <w:style w:type="paragraph" w:customStyle="1" w:styleId="3316">
    <w:name w:val="默认段落字体 Char"/>
    <w:basedOn w:val="1"/>
    <w:next w:val="4"/>
    <w:qFormat/>
    <w:uiPriority w:val="0"/>
    <w:pPr>
      <w:widowControl w:val="0"/>
      <w:spacing w:line="240" w:lineRule="auto"/>
      <w:ind w:firstLine="0" w:firstLineChars="0"/>
      <w:jc w:val="both"/>
    </w:pPr>
    <w:rPr>
      <w:rFonts w:ascii="Calibri" w:eastAsia="仿宋"/>
      <w:sz w:val="21"/>
    </w:rPr>
  </w:style>
  <w:style w:type="paragraph" w:customStyle="1" w:styleId="3317">
    <w:name w:val="Figure Caption"/>
    <w:basedOn w:val="34"/>
    <w:qFormat/>
    <w:uiPriority w:val="99"/>
    <w:pPr>
      <w:adjustRightInd w:val="0"/>
      <w:snapToGrid w:val="0"/>
      <w:spacing w:after="120" w:afterLines="100" w:line="360" w:lineRule="auto"/>
      <w:ind w:firstLine="0" w:firstLineChars="0"/>
      <w:jc w:val="center"/>
    </w:pPr>
    <w:rPr>
      <w:rFonts w:ascii="Book Antiqua" w:hAnsi="Book Antiqua"/>
      <w:sz w:val="22"/>
    </w:rPr>
  </w:style>
  <w:style w:type="paragraph" w:customStyle="1" w:styleId="3318">
    <w:name w:val="章标题"/>
    <w:next w:val="706"/>
    <w:qFormat/>
    <w:uiPriority w:val="0"/>
    <w:pPr>
      <w:numPr>
        <w:ilvl w:val="0"/>
        <w:numId w:val="155"/>
      </w:numPr>
      <w:spacing w:before="312" w:beforeLines="100" w:after="312" w:afterLines="100" w:line="240" w:lineRule="auto"/>
      <w:jc w:val="both"/>
      <w:outlineLvl w:val="1"/>
    </w:pPr>
    <w:rPr>
      <w:rFonts w:ascii="黑体" w:hAnsi="Calibri" w:eastAsia="黑体" w:cs="Times New Roman"/>
      <w:sz w:val="21"/>
      <w:lang w:val="en-US" w:eastAsia="zh-CN" w:bidi="ar-SA"/>
    </w:rPr>
  </w:style>
  <w:style w:type="paragraph" w:customStyle="1" w:styleId="3319">
    <w:name w:val="样式 首行缩进:  2 字符 段前: 0.5 行 段后: 0.5 行"/>
    <w:basedOn w:val="1"/>
    <w:qFormat/>
    <w:uiPriority w:val="99"/>
    <w:pPr>
      <w:widowControl w:val="0"/>
      <w:spacing w:beforeLines="50" w:afterLines="50"/>
      <w:ind w:firstLine="420"/>
    </w:pPr>
    <w:rPr>
      <w:rFonts w:ascii="Calibri" w:cs="宋体"/>
      <w:sz w:val="21"/>
    </w:rPr>
  </w:style>
  <w:style w:type="paragraph" w:customStyle="1" w:styleId="3320">
    <w:name w:val="xl102"/>
    <w:basedOn w:val="1"/>
    <w:qFormat/>
    <w:uiPriority w:val="0"/>
    <w:pPr>
      <w:pBdr>
        <w:top w:val="single" w:color="auto" w:sz="4" w:space="0"/>
        <w:left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kern w:val="0"/>
      <w:sz w:val="21"/>
    </w:rPr>
  </w:style>
  <w:style w:type="paragraph" w:customStyle="1" w:styleId="3321">
    <w:name w:val="图片"/>
    <w:basedOn w:val="1"/>
    <w:qFormat/>
    <w:uiPriority w:val="0"/>
    <w:pPr>
      <w:widowControl w:val="0"/>
      <w:adjustRightInd w:val="0"/>
      <w:spacing w:line="312" w:lineRule="atLeast"/>
      <w:ind w:firstLine="0" w:firstLineChars="0"/>
      <w:jc w:val="both"/>
      <w:textAlignment w:val="baseline"/>
    </w:pPr>
    <w:rPr>
      <w:rFonts w:ascii="Calibri" w:eastAsia="仿宋"/>
      <w:kern w:val="0"/>
      <w:sz w:val="21"/>
      <w:szCs w:val="20"/>
    </w:rPr>
  </w:style>
  <w:style w:type="paragraph" w:customStyle="1" w:styleId="3322">
    <w:name w:val="标准书脚_奇数页"/>
    <w:qFormat/>
    <w:uiPriority w:val="0"/>
    <w:pPr>
      <w:spacing w:before="120" w:line="240" w:lineRule="auto"/>
      <w:jc w:val="right"/>
    </w:pPr>
    <w:rPr>
      <w:rFonts w:ascii="Calibri" w:hAnsi="Calibri" w:eastAsia="宋体" w:cs="Times New Roman"/>
      <w:sz w:val="18"/>
      <w:lang w:val="en-US" w:eastAsia="zh-CN" w:bidi="ar-SA"/>
    </w:rPr>
  </w:style>
  <w:style w:type="paragraph" w:customStyle="1" w:styleId="3323">
    <w:name w:val="xl63"/>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center"/>
      <w:textAlignment w:val="center"/>
    </w:pPr>
    <w:rPr>
      <w:rFonts w:cs="宋体"/>
      <w:kern w:val="0"/>
      <w:sz w:val="21"/>
    </w:rPr>
  </w:style>
  <w:style w:type="paragraph" w:customStyle="1" w:styleId="3324">
    <w:name w:val="CM45"/>
    <w:basedOn w:val="305"/>
    <w:next w:val="305"/>
    <w:qFormat/>
    <w:uiPriority w:val="0"/>
    <w:pPr>
      <w:spacing w:line="546" w:lineRule="atLeast"/>
    </w:pPr>
    <w:rPr>
      <w:rFonts w:ascii="仿宋_GB2312" w:eastAsia="仿宋_GB2312" w:cs="Times New Roman"/>
      <w:color w:val="auto"/>
    </w:rPr>
  </w:style>
  <w:style w:type="paragraph" w:customStyle="1" w:styleId="3325">
    <w:name w:val="文件分类"/>
    <w:basedOn w:val="1602"/>
    <w:qFormat/>
    <w:uiPriority w:val="0"/>
    <w:pPr>
      <w:adjustRightInd/>
      <w:snapToGrid/>
      <w:spacing w:before="600" w:after="480" w:line="2400" w:lineRule="auto"/>
      <w:ind w:firstLine="480" w:firstLineChars="200"/>
    </w:pPr>
    <w:rPr>
      <w:rFonts w:ascii="宋体" w:eastAsia="宋体"/>
      <w:color w:val="auto"/>
      <w:spacing w:val="10"/>
      <w:kern w:val="0"/>
      <w:sz w:val="32"/>
    </w:rPr>
  </w:style>
  <w:style w:type="paragraph" w:customStyle="1" w:styleId="3326">
    <w:name w:val="表封面样式1"/>
    <w:basedOn w:val="1"/>
    <w:qFormat/>
    <w:uiPriority w:val="0"/>
    <w:pPr>
      <w:widowControl w:val="0"/>
      <w:spacing w:line="240" w:lineRule="auto"/>
      <w:ind w:firstLine="0" w:firstLineChars="0"/>
    </w:pPr>
    <w:rPr>
      <w:rFonts w:ascii="Arial" w:hAnsi="Arial" w:eastAsia="仿宋"/>
      <w:b/>
      <w:sz w:val="18"/>
      <w:szCs w:val="20"/>
    </w:rPr>
  </w:style>
  <w:style w:type="paragraph" w:customStyle="1" w:styleId="3327">
    <w:name w:val="乌市-标题五"/>
    <w:basedOn w:val="2836"/>
    <w:qFormat/>
    <w:uiPriority w:val="0"/>
    <w:pPr>
      <w:numPr>
        <w:ilvl w:val="4"/>
      </w:numPr>
      <w:tabs>
        <w:tab w:val="left" w:pos="2100"/>
        <w:tab w:val="left" w:pos="3600"/>
      </w:tabs>
      <w:ind w:left="2100" w:hanging="494"/>
      <w:outlineLvl w:val="4"/>
    </w:pPr>
    <w:rPr>
      <w:sz w:val="28"/>
    </w:rPr>
  </w:style>
  <w:style w:type="paragraph" w:customStyle="1" w:styleId="3328">
    <w:name w:val="xl47"/>
    <w:basedOn w:val="1"/>
    <w:qFormat/>
    <w:uiPriority w:val="0"/>
    <w:pPr>
      <w:pBdr>
        <w:top w:val="single" w:color="auto" w:sz="8" w:space="0"/>
        <w:bottom w:val="single" w:color="auto" w:sz="8" w:space="0"/>
        <w:right w:val="single" w:color="auto" w:sz="8" w:space="0"/>
      </w:pBdr>
      <w:shd w:val="clear" w:color="auto" w:fill="FF9900"/>
      <w:spacing w:before="100" w:beforeLines="50" w:beforeAutospacing="1" w:after="100" w:afterAutospacing="1"/>
      <w:ind w:firstLine="200"/>
      <w:jc w:val="right"/>
    </w:pPr>
    <w:rPr>
      <w:rFonts w:ascii="Arial Unicode MS" w:hAnsi="Arial Unicode MS" w:eastAsia="Arial Unicode MS" w:cs="Arial Unicode MS"/>
      <w:color w:val="000000"/>
      <w:kern w:val="0"/>
      <w:sz w:val="22"/>
      <w:szCs w:val="21"/>
    </w:rPr>
  </w:style>
  <w:style w:type="paragraph" w:customStyle="1" w:styleId="3329">
    <w:name w:val="xl153"/>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pPr>
    <w:rPr>
      <w:rFonts w:eastAsia="仿宋" w:cs="宋体"/>
      <w:kern w:val="0"/>
      <w:sz w:val="21"/>
      <w:szCs w:val="20"/>
    </w:rPr>
  </w:style>
  <w:style w:type="paragraph" w:customStyle="1" w:styleId="3330">
    <w:name w:val="正文加重首行缩进2字"/>
    <w:basedOn w:val="1"/>
    <w:qFormat/>
    <w:uiPriority w:val="0"/>
    <w:pPr>
      <w:widowControl w:val="0"/>
      <w:spacing w:before="100" w:beforeAutospacing="1" w:after="100" w:afterAutospacing="1" w:line="240" w:lineRule="auto"/>
      <w:ind w:firstLine="567" w:firstLineChars="0"/>
      <w:jc w:val="both"/>
    </w:pPr>
    <w:rPr>
      <w:rFonts w:ascii="Calibri" w:eastAsia="楷体_GB2312"/>
      <w:b/>
      <w:bCs/>
      <w:kern w:val="0"/>
      <w:sz w:val="28"/>
    </w:rPr>
  </w:style>
  <w:style w:type="paragraph" w:customStyle="1" w:styleId="3331">
    <w:name w:val="正文 New New New New New New New New New New New New New New New New New"/>
    <w:qFormat/>
    <w:uiPriority w:val="99"/>
    <w:pPr>
      <w:widowControl w:val="0"/>
      <w:spacing w:line="360" w:lineRule="auto"/>
      <w:ind w:firstLine="200" w:firstLineChars="200"/>
      <w:jc w:val="both"/>
    </w:pPr>
    <w:rPr>
      <w:rFonts w:ascii="Arial Unicode MS" w:hAnsi="Arial Unicode MS" w:eastAsia="宋体" w:cs="Times New Roman"/>
      <w:kern w:val="2"/>
      <w:sz w:val="24"/>
      <w:szCs w:val="24"/>
      <w:lang w:val="en-US" w:eastAsia="zh-CN" w:bidi="ar-SA"/>
    </w:rPr>
  </w:style>
  <w:style w:type="paragraph" w:customStyle="1" w:styleId="3332">
    <w:name w:val="Default Paragraph Char Char Char Char"/>
    <w:basedOn w:val="1"/>
    <w:next w:val="1"/>
    <w:qFormat/>
    <w:uiPriority w:val="0"/>
    <w:pPr>
      <w:ind w:firstLine="0" w:firstLineChars="0"/>
    </w:pPr>
    <w:rPr>
      <w:rFonts w:ascii="Calibri" w:eastAsia="仿宋"/>
      <w:kern w:val="0"/>
      <w:sz w:val="21"/>
      <w:szCs w:val="20"/>
      <w:lang w:eastAsia="en-US"/>
    </w:rPr>
  </w:style>
  <w:style w:type="paragraph" w:customStyle="1" w:styleId="3333">
    <w:name w:val="样式 标题 5h5Second SubheadingH5口PIM 5标题 5 Char5l4第四层条dsd...1"/>
    <w:basedOn w:val="1"/>
    <w:qFormat/>
    <w:uiPriority w:val="99"/>
    <w:pPr>
      <w:tabs>
        <w:tab w:val="left" w:pos="900"/>
      </w:tabs>
      <w:ind w:left="900" w:hanging="420" w:firstLineChars="236"/>
    </w:pPr>
    <w:rPr>
      <w:rFonts w:cs="宋体"/>
      <w:b/>
      <w:color w:val="000000"/>
      <w:kern w:val="0"/>
      <w:sz w:val="21"/>
      <w:szCs w:val="28"/>
    </w:rPr>
  </w:style>
  <w:style w:type="paragraph" w:customStyle="1" w:styleId="3334">
    <w:name w:val="标题4， 宋体 ，小四"/>
    <w:basedOn w:val="6"/>
    <w:qFormat/>
    <w:uiPriority w:val="0"/>
    <w:pPr>
      <w:widowControl w:val="0"/>
      <w:tabs>
        <w:tab w:val="left" w:pos="420"/>
        <w:tab w:val="left" w:pos="864"/>
      </w:tabs>
      <w:adjustRightInd w:val="0"/>
      <w:spacing w:before="160" w:after="170" w:line="240" w:lineRule="auto"/>
      <w:ind w:left="420" w:right="240" w:rightChars="100" w:hanging="420"/>
      <w:textAlignment w:val="baseline"/>
    </w:pPr>
    <w:rPr>
      <w:rFonts w:ascii="Arial" w:hAnsi="Arial" w:eastAsia="宋体" w:cs="Times New Roman"/>
      <w:b/>
      <w:w w:val="100"/>
      <w:sz w:val="28"/>
      <w:szCs w:val="30"/>
    </w:rPr>
  </w:style>
  <w:style w:type="paragraph" w:customStyle="1" w:styleId="3335">
    <w:name w:val="xl409"/>
    <w:basedOn w:val="1"/>
    <w:qFormat/>
    <w:uiPriority w:val="99"/>
    <w:pPr>
      <w:spacing w:before="100" w:beforeAutospacing="1" w:after="100" w:afterAutospacing="1"/>
      <w:ind w:firstLine="566" w:firstLineChars="236"/>
      <w:jc w:val="center"/>
    </w:pPr>
    <w:rPr>
      <w:rFonts w:cs="宋体"/>
      <w:color w:val="000000"/>
      <w:kern w:val="0"/>
      <w:sz w:val="21"/>
      <w:szCs w:val="20"/>
    </w:rPr>
  </w:style>
  <w:style w:type="paragraph" w:customStyle="1" w:styleId="3336">
    <w:name w:val="节标题"/>
    <w:basedOn w:val="1"/>
    <w:qFormat/>
    <w:uiPriority w:val="0"/>
    <w:pPr>
      <w:widowControl w:val="0"/>
      <w:spacing w:line="240" w:lineRule="auto"/>
      <w:ind w:firstLine="1928" w:firstLineChars="800"/>
      <w:jc w:val="both"/>
    </w:pPr>
    <w:rPr>
      <w:rFonts w:eastAsia="仿宋_GB2312" w:cs="Arial"/>
      <w:b/>
      <w:sz w:val="32"/>
      <w:szCs w:val="32"/>
    </w:rPr>
  </w:style>
  <w:style w:type="paragraph" w:customStyle="1" w:styleId="3337">
    <w:name w:val="正文样式 宋体 小四 行距: 1.5 倍行距"/>
    <w:basedOn w:val="1"/>
    <w:qFormat/>
    <w:uiPriority w:val="0"/>
    <w:pPr>
      <w:widowControl w:val="0"/>
      <w:tabs>
        <w:tab w:val="left" w:pos="360"/>
      </w:tabs>
      <w:jc w:val="both"/>
    </w:pPr>
    <w:rPr>
      <w:sz w:val="21"/>
      <w:szCs w:val="20"/>
    </w:rPr>
  </w:style>
  <w:style w:type="paragraph" w:customStyle="1" w:styleId="3338">
    <w:name w:val="xl134"/>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textAlignment w:val="center"/>
    </w:pPr>
    <w:rPr>
      <w:rFonts w:cs="宋体"/>
      <w:color w:val="000000"/>
      <w:kern w:val="0"/>
      <w:sz w:val="21"/>
    </w:rPr>
  </w:style>
  <w:style w:type="paragraph" w:customStyle="1" w:styleId="3339">
    <w:name w:val="Char Char1 Char Char Char Char Char Char6"/>
    <w:basedOn w:val="1"/>
    <w:qFormat/>
    <w:uiPriority w:val="99"/>
    <w:pPr>
      <w:spacing w:after="160" w:line="240" w:lineRule="exact"/>
      <w:ind w:firstLine="0" w:firstLineChars="0"/>
    </w:pPr>
    <w:rPr>
      <w:rFonts w:ascii="Verdana" w:hAnsi="Verdana" w:eastAsia="仿宋_GB2312"/>
      <w:kern w:val="0"/>
      <w:sz w:val="21"/>
      <w:szCs w:val="20"/>
      <w:lang w:eastAsia="en-US"/>
    </w:rPr>
  </w:style>
  <w:style w:type="paragraph" w:customStyle="1" w:styleId="3340">
    <w:name w:val="默认段落字体 Para Char Char Char Char Char Char Char Char Char Char Char Char Char Char Char Char Char Char Char Char Char Char Char Char Char Char"/>
    <w:basedOn w:val="26"/>
    <w:qFormat/>
    <w:uiPriority w:val="0"/>
    <w:pPr>
      <w:widowControl w:val="0"/>
      <w:shd w:val="clear" w:color="auto" w:fill="000080"/>
      <w:ind w:right="-107" w:rightChars="-51"/>
      <w:jc w:val="both"/>
    </w:pPr>
    <w:rPr>
      <w:rFonts w:ascii="Tahoma" w:hAnsi="Tahoma"/>
      <w:sz w:val="24"/>
      <w:szCs w:val="24"/>
    </w:rPr>
  </w:style>
  <w:style w:type="paragraph" w:customStyle="1" w:styleId="3341">
    <w:name w:val="样式 目录 1标题 31TOC1N1 + 首行缩进:  2 字符"/>
    <w:basedOn w:val="59"/>
    <w:qFormat/>
    <w:uiPriority w:val="99"/>
    <w:pPr>
      <w:widowControl w:val="0"/>
      <w:spacing w:before="120" w:line="480" w:lineRule="exact"/>
      <w:ind w:firstLine="640"/>
    </w:pPr>
    <w:rPr>
      <w:rFonts w:ascii="Calibri" w:hAnsi="Calibri" w:eastAsia="仿宋_GB2312" w:cs="宋体"/>
      <w:b w:val="0"/>
      <w:bCs w:val="0"/>
      <w:caps/>
      <w:sz w:val="28"/>
      <w:szCs w:val="21"/>
    </w:rPr>
  </w:style>
  <w:style w:type="paragraph" w:customStyle="1" w:styleId="3342">
    <w:name w:val="首级符号（加粗）"/>
    <w:basedOn w:val="1"/>
    <w:qFormat/>
    <w:uiPriority w:val="0"/>
    <w:pPr>
      <w:widowControl w:val="0"/>
      <w:numPr>
        <w:ilvl w:val="0"/>
        <w:numId w:val="156"/>
      </w:numPr>
      <w:tabs>
        <w:tab w:val="left" w:pos="284"/>
        <w:tab w:val="left" w:pos="360"/>
      </w:tabs>
      <w:ind w:left="400" w:leftChars="200" w:hanging="200" w:hangingChars="200"/>
      <w:jc w:val="both"/>
    </w:pPr>
    <w:rPr>
      <w:rFonts w:ascii="Calibri"/>
      <w:b/>
      <w:sz w:val="21"/>
    </w:rPr>
  </w:style>
  <w:style w:type="paragraph" w:customStyle="1" w:styleId="3343">
    <w:name w:val="GP公文标题1"/>
    <w:basedOn w:val="1722"/>
    <w:next w:val="1412"/>
    <w:qFormat/>
    <w:uiPriority w:val="0"/>
    <w:pPr>
      <w:numPr>
        <w:ilvl w:val="0"/>
        <w:numId w:val="124"/>
      </w:numPr>
      <w:spacing w:beforeLines="100" w:afterLines="100"/>
      <w:outlineLvl w:val="0"/>
    </w:pPr>
    <w:rPr>
      <w:rFonts w:eastAsia="仿宋_GB2312"/>
      <w:b/>
      <w:sz w:val="36"/>
    </w:rPr>
  </w:style>
  <w:style w:type="paragraph" w:customStyle="1" w:styleId="3344">
    <w:name w:val="Char Char Char Char Char Char Char Char Char Char Char Char Char Char Char Char1"/>
    <w:basedOn w:val="1"/>
    <w:qFormat/>
    <w:uiPriority w:val="0"/>
    <w:pPr>
      <w:widowControl w:val="0"/>
      <w:tabs>
        <w:tab w:val="left" w:pos="360"/>
      </w:tabs>
      <w:spacing w:line="240" w:lineRule="auto"/>
      <w:ind w:firstLine="0" w:firstLineChars="0"/>
      <w:jc w:val="both"/>
    </w:pPr>
    <w:rPr>
      <w:rFonts w:ascii="Calibri" w:eastAsia="仿宋"/>
      <w:sz w:val="21"/>
    </w:rPr>
  </w:style>
  <w:style w:type="paragraph" w:customStyle="1" w:styleId="3345">
    <w:name w:val="样式 标题 8Legal Level 1.1.1.Level 1.1.1注意框体Legal Level 1.1.1.1..."/>
    <w:basedOn w:val="10"/>
    <w:qFormat/>
    <w:uiPriority w:val="99"/>
    <w:pPr>
      <w:widowControl/>
      <w:tabs>
        <w:tab w:val="left" w:pos="0"/>
        <w:tab w:val="left" w:pos="1440"/>
      </w:tabs>
      <w:adjustRightInd w:val="0"/>
      <w:spacing w:line="320" w:lineRule="atLeast"/>
      <w:ind w:left="1327" w:hanging="1327" w:firstLineChars="0"/>
      <w:jc w:val="left"/>
    </w:pPr>
    <w:rPr>
      <w:rFonts w:ascii="宋体" w:hAnsi="宋体"/>
      <w:kern w:val="0"/>
      <w:sz w:val="21"/>
    </w:rPr>
  </w:style>
  <w:style w:type="paragraph" w:customStyle="1" w:styleId="3346">
    <w:name w:val="xl198"/>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right"/>
      <w:textAlignment w:val="center"/>
    </w:pPr>
    <w:rPr>
      <w:rFonts w:ascii="Arial" w:hAnsi="Arial" w:eastAsia="Arial Unicode MS" w:cs="Arial"/>
      <w:color w:val="000000"/>
      <w:kern w:val="0"/>
      <w:sz w:val="21"/>
      <w:szCs w:val="20"/>
    </w:rPr>
  </w:style>
  <w:style w:type="paragraph" w:customStyle="1" w:styleId="3347">
    <w:name w:val="样式 标题 1H1PIM 1h1标书1H11H12H111H13H112Header 1Huvudrubr..."/>
    <w:basedOn w:val="3"/>
    <w:qFormat/>
    <w:uiPriority w:val="99"/>
    <w:pPr>
      <w:tabs>
        <w:tab w:val="left" w:pos="432"/>
      </w:tabs>
      <w:spacing w:before="100" w:beforeLines="0" w:beforeAutospacing="1" w:after="60" w:afterLines="100"/>
      <w:ind w:left="0" w:firstLine="0" w:firstLineChars="0"/>
      <w:jc w:val="both"/>
    </w:pPr>
    <w:rPr>
      <w:rFonts w:ascii="Arial Unicode MS" w:hAnsi="Arial Unicode MS" w:eastAsia="宋体" w:cs="宋体"/>
      <w:sz w:val="44"/>
      <w:szCs w:val="20"/>
    </w:rPr>
  </w:style>
  <w:style w:type="paragraph" w:customStyle="1" w:styleId="3348">
    <w:name w:val="列项●（二级）"/>
    <w:qFormat/>
    <w:uiPriority w:val="99"/>
    <w:pPr>
      <w:tabs>
        <w:tab w:val="left" w:pos="840"/>
      </w:tabs>
      <w:spacing w:line="360" w:lineRule="auto"/>
      <w:ind w:firstLine="480"/>
      <w:jc w:val="both"/>
    </w:pPr>
    <w:rPr>
      <w:rFonts w:ascii="宋体" w:hAnsi="Arial Unicode MS" w:eastAsia="宋体" w:cs="Times New Roman"/>
      <w:sz w:val="21"/>
      <w:szCs w:val="24"/>
      <w:lang w:val="en-US" w:eastAsia="zh-CN" w:bidi="ar-SA"/>
    </w:rPr>
  </w:style>
  <w:style w:type="paragraph" w:customStyle="1" w:styleId="3349">
    <w:name w:val="Section6"/>
    <w:basedOn w:val="8"/>
    <w:qFormat/>
    <w:uiPriority w:val="0"/>
    <w:pPr>
      <w:numPr>
        <w:ilvl w:val="5"/>
        <w:numId w:val="75"/>
      </w:numPr>
      <w:tabs>
        <w:tab w:val="left" w:pos="360"/>
        <w:tab w:val="left" w:pos="432"/>
        <w:tab w:val="left" w:pos="1152"/>
      </w:tabs>
      <w:spacing w:before="240" w:after="64" w:line="320" w:lineRule="auto"/>
      <w:ind w:left="0" w:firstLine="425" w:firstLineChars="0"/>
      <w:jc w:val="both"/>
    </w:pPr>
    <w:rPr>
      <w:rFonts w:ascii="Times New Roman" w:hAnsi="Times New Roman" w:eastAsia="宋体"/>
      <w:b/>
      <w:bCs w:val="0"/>
      <w:kern w:val="2"/>
      <w:sz w:val="21"/>
    </w:rPr>
  </w:style>
  <w:style w:type="paragraph" w:customStyle="1" w:styleId="3350">
    <w:name w:val="Char Char Char Char Char1"/>
    <w:basedOn w:val="1"/>
    <w:qFormat/>
    <w:uiPriority w:val="0"/>
    <w:pPr>
      <w:widowControl w:val="0"/>
      <w:spacing w:line="240" w:lineRule="auto"/>
      <w:ind w:firstLine="0" w:firstLineChars="0"/>
      <w:jc w:val="both"/>
    </w:pPr>
    <w:rPr>
      <w:rFonts w:ascii="Tahoma" w:hAnsi="Tahoma" w:eastAsia="仿宋"/>
      <w:sz w:val="21"/>
      <w:szCs w:val="20"/>
    </w:rPr>
  </w:style>
  <w:style w:type="paragraph" w:customStyle="1" w:styleId="3351">
    <w:name w:val="xl158"/>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pPr>
    <w:rPr>
      <w:rFonts w:eastAsia="仿宋" w:cs="宋体"/>
      <w:kern w:val="0"/>
      <w:sz w:val="21"/>
      <w:szCs w:val="20"/>
    </w:rPr>
  </w:style>
  <w:style w:type="paragraph" w:customStyle="1" w:styleId="3352">
    <w:name w:val="标准正文缩进"/>
    <w:basedOn w:val="1"/>
    <w:qFormat/>
    <w:uiPriority w:val="0"/>
    <w:pPr>
      <w:widowControl w:val="0"/>
      <w:jc w:val="both"/>
    </w:pPr>
    <w:rPr>
      <w:rFonts w:ascii="Calibri" w:eastAsia="仿宋"/>
      <w:sz w:val="21"/>
    </w:rPr>
  </w:style>
  <w:style w:type="paragraph" w:customStyle="1" w:styleId="3353">
    <w:name w:val="Char1 Char Char Char7"/>
    <w:basedOn w:val="1"/>
    <w:qFormat/>
    <w:uiPriority w:val="99"/>
    <w:pPr>
      <w:widowControl w:val="0"/>
      <w:spacing w:line="240" w:lineRule="auto"/>
      <w:ind w:firstLine="0" w:firstLineChars="0"/>
      <w:jc w:val="both"/>
    </w:pPr>
    <w:rPr>
      <w:rFonts w:ascii="Tahoma" w:hAnsi="Tahoma"/>
      <w:sz w:val="21"/>
      <w:szCs w:val="20"/>
    </w:rPr>
  </w:style>
  <w:style w:type="paragraph" w:customStyle="1" w:styleId="3354">
    <w:name w:val="xl418"/>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pPr>
    <w:rPr>
      <w:rFonts w:cs="宋体"/>
      <w:color w:val="000000"/>
      <w:kern w:val="0"/>
      <w:sz w:val="21"/>
      <w:szCs w:val="20"/>
    </w:rPr>
  </w:style>
  <w:style w:type="paragraph" w:customStyle="1" w:styleId="3355">
    <w:name w:val="NOTE1"/>
    <w:basedOn w:val="1"/>
    <w:qFormat/>
    <w:uiPriority w:val="0"/>
    <w:pPr>
      <w:autoSpaceDE w:val="0"/>
      <w:autoSpaceDN w:val="0"/>
      <w:adjustRightInd w:val="0"/>
      <w:spacing w:line="380" w:lineRule="atLeast"/>
      <w:ind w:left="737" w:right="284" w:firstLine="397" w:firstLineChars="0"/>
      <w:jc w:val="both"/>
      <w:textAlignment w:val="bottom"/>
    </w:pPr>
    <w:rPr>
      <w:rFonts w:ascii="Calibri" w:eastAsia="仿宋"/>
      <w:kern w:val="0"/>
      <w:sz w:val="23"/>
      <w:szCs w:val="20"/>
    </w:rPr>
  </w:style>
  <w:style w:type="paragraph" w:customStyle="1" w:styleId="3356">
    <w:name w:val="WW-正文（首行缩进两字）"/>
    <w:basedOn w:val="1"/>
    <w:qFormat/>
    <w:uiPriority w:val="99"/>
    <w:pPr>
      <w:widowControl w:val="0"/>
      <w:suppressAutoHyphens/>
      <w:ind w:firstLine="0" w:firstLineChars="0"/>
      <w:jc w:val="both"/>
    </w:pPr>
    <w:rPr>
      <w:rFonts w:ascii="Calibri" w:eastAsia="仿宋_GB2312"/>
      <w:sz w:val="21"/>
      <w:szCs w:val="20"/>
    </w:rPr>
  </w:style>
  <w:style w:type="paragraph" w:customStyle="1" w:styleId="3357">
    <w:name w:val="样式 样式 标题 3标题三h3H3level_3PIM 3Level 3 HeadHeading 3 - oldsec... +...1"/>
    <w:basedOn w:val="2554"/>
    <w:qFormat/>
    <w:uiPriority w:val="99"/>
    <w:pPr>
      <w:spacing w:beforeLines="100" w:afterLines="100"/>
    </w:pPr>
    <w:rPr>
      <w:rFonts w:ascii="宋体" w:eastAsia="宋体"/>
    </w:rPr>
  </w:style>
  <w:style w:type="paragraph" w:customStyle="1" w:styleId="3358">
    <w:name w:val="小点说明"/>
    <w:basedOn w:val="1"/>
    <w:qFormat/>
    <w:uiPriority w:val="0"/>
    <w:pPr>
      <w:widowControl w:val="0"/>
      <w:tabs>
        <w:tab w:val="left" w:pos="1260"/>
      </w:tabs>
      <w:adjustRightInd w:val="0"/>
      <w:snapToGrid w:val="0"/>
      <w:spacing w:before="60" w:after="60"/>
      <w:ind w:left="1260" w:hanging="900" w:firstLineChars="0"/>
    </w:pPr>
    <w:rPr>
      <w:rFonts w:ascii="黑体" w:hAnsi="Arial" w:eastAsia="黑体"/>
      <w:bCs/>
      <w:kern w:val="0"/>
      <w:sz w:val="21"/>
      <w:szCs w:val="20"/>
    </w:rPr>
  </w:style>
  <w:style w:type="paragraph" w:customStyle="1" w:styleId="3359">
    <w:name w:val="CM3"/>
    <w:basedOn w:val="305"/>
    <w:next w:val="305"/>
    <w:qFormat/>
    <w:uiPriority w:val="0"/>
    <w:pPr>
      <w:spacing w:line="313" w:lineRule="atLeast"/>
    </w:pPr>
    <w:rPr>
      <w:rFonts w:ascii="Sim Hei" w:eastAsia="Sim Hei" w:cs="Sim Hei"/>
      <w:color w:val="auto"/>
    </w:rPr>
  </w:style>
  <w:style w:type="paragraph" w:customStyle="1" w:styleId="3360">
    <w:name w:val="技术文档 1"/>
    <w:qFormat/>
    <w:uiPriority w:val="0"/>
    <w:pPr>
      <w:spacing w:line="240" w:lineRule="auto"/>
      <w:outlineLvl w:val="0"/>
    </w:pPr>
    <w:rPr>
      <w:rFonts w:ascii="仿宋" w:hAnsi="仿宋" w:eastAsia="仿宋" w:cs="Times New Roman"/>
      <w:b/>
      <w:bCs/>
      <w:kern w:val="2"/>
      <w:sz w:val="30"/>
      <w:szCs w:val="28"/>
      <w:lang w:val="en-US" w:eastAsia="zh-CN" w:bidi="ar-SA"/>
    </w:rPr>
  </w:style>
  <w:style w:type="paragraph" w:customStyle="1" w:styleId="3361">
    <w:name w:val="样式 标题 3sect1.2.3Level 3 HeadH3Titre3章标题1Heading 3 - old子系..."/>
    <w:basedOn w:val="5"/>
    <w:qFormat/>
    <w:uiPriority w:val="0"/>
    <w:pPr>
      <w:keepLines w:val="0"/>
      <w:numPr>
        <w:numId w:val="0"/>
      </w:numPr>
      <w:tabs>
        <w:tab w:val="left" w:pos="1377"/>
      </w:tabs>
      <w:autoSpaceDE w:val="0"/>
      <w:autoSpaceDN w:val="0"/>
      <w:adjustRightInd w:val="0"/>
      <w:snapToGrid w:val="0"/>
      <w:spacing w:after="120" w:line="360" w:lineRule="auto"/>
      <w:ind w:left="1377" w:right="240" w:rightChars="100" w:hanging="720"/>
      <w:textAlignment w:val="bottom"/>
    </w:pPr>
    <w:rPr>
      <w:rFonts w:hAnsi="Book Antiqua" w:eastAsia="宋体" w:cs="宋体"/>
      <w:b/>
      <w:bCs w:val="0"/>
      <w:caps/>
      <w:color w:val="000000"/>
      <w:kern w:val="0"/>
      <w:szCs w:val="20"/>
    </w:rPr>
  </w:style>
  <w:style w:type="paragraph" w:customStyle="1" w:styleId="3362">
    <w:name w:val="正文文本3"/>
    <w:basedOn w:val="1"/>
    <w:qFormat/>
    <w:uiPriority w:val="99"/>
    <w:pPr>
      <w:shd w:val="clear" w:color="auto" w:fill="FFFFFF"/>
      <w:spacing w:before="600" w:line="735" w:lineRule="exact"/>
      <w:ind w:firstLine="0" w:firstLineChars="0"/>
      <w:jc w:val="distribute"/>
    </w:pPr>
    <w:rPr>
      <w:rFonts w:ascii="MingLiU" w:hAnsi="MingLiU" w:eastAsia="MingLiU" w:cs="MingLiU"/>
      <w:kern w:val="0"/>
      <w:sz w:val="35"/>
      <w:szCs w:val="35"/>
    </w:rPr>
  </w:style>
  <w:style w:type="paragraph" w:customStyle="1" w:styleId="3363">
    <w:name w:val="m"/>
    <w:basedOn w:val="1"/>
    <w:qFormat/>
    <w:uiPriority w:val="0"/>
    <w:pPr>
      <w:spacing w:before="100" w:beforeAutospacing="1" w:after="100" w:afterAutospacing="1" w:line="240" w:lineRule="auto"/>
      <w:ind w:firstLine="0" w:firstLineChars="0"/>
    </w:pPr>
    <w:rPr>
      <w:rFonts w:cs="宋体"/>
      <w:color w:val="0000FF"/>
      <w:kern w:val="0"/>
      <w:sz w:val="21"/>
    </w:rPr>
  </w:style>
  <w:style w:type="paragraph" w:customStyle="1" w:styleId="3364">
    <w:name w:val="font26"/>
    <w:basedOn w:val="1"/>
    <w:qFormat/>
    <w:uiPriority w:val="0"/>
    <w:pPr>
      <w:spacing w:before="100" w:beforeAutospacing="1" w:after="100" w:afterAutospacing="1" w:line="240" w:lineRule="auto"/>
      <w:ind w:firstLine="0" w:firstLineChars="0"/>
    </w:pPr>
    <w:rPr>
      <w:rFonts w:ascii="Arial Narrow" w:hAnsi="Arial Narrow" w:eastAsia="仿宋" w:cs="宋体"/>
      <w:color w:val="FF0000"/>
      <w:kern w:val="0"/>
      <w:sz w:val="21"/>
      <w:szCs w:val="20"/>
    </w:rPr>
  </w:style>
  <w:style w:type="paragraph" w:customStyle="1" w:styleId="3365">
    <w:name w:val="正文带项目编号"/>
    <w:basedOn w:val="1"/>
    <w:qFormat/>
    <w:uiPriority w:val="0"/>
    <w:pPr>
      <w:widowControl w:val="0"/>
      <w:tabs>
        <w:tab w:val="left" w:pos="360"/>
        <w:tab w:val="left" w:pos="720"/>
      </w:tabs>
      <w:ind w:left="2" w:firstLine="358" w:firstLineChars="149"/>
      <w:jc w:val="both"/>
    </w:pPr>
    <w:rPr>
      <w:rFonts w:ascii="Calibri" w:eastAsia="仿宋"/>
      <w:kern w:val="1"/>
      <w:sz w:val="21"/>
    </w:rPr>
  </w:style>
  <w:style w:type="paragraph" w:customStyle="1" w:styleId="3366">
    <w:name w:val="表体"/>
    <w:basedOn w:val="1"/>
    <w:next w:val="1"/>
    <w:qFormat/>
    <w:uiPriority w:val="99"/>
    <w:pPr>
      <w:widowControl w:val="0"/>
      <w:spacing w:line="240" w:lineRule="auto"/>
      <w:ind w:firstLine="0" w:firstLineChars="0"/>
    </w:pPr>
    <w:rPr>
      <w:rFonts w:ascii="Calibri"/>
      <w:sz w:val="18"/>
    </w:rPr>
  </w:style>
  <w:style w:type="paragraph" w:customStyle="1" w:styleId="3367">
    <w:name w:val="et21"/>
    <w:basedOn w:val="1"/>
    <w:qFormat/>
    <w:uiPriority w:val="99"/>
    <w:pPr>
      <w:pBdr>
        <w:top w:val="single" w:color="000000" w:sz="4" w:space="0"/>
        <w:left w:val="single" w:color="000000" w:sz="4" w:space="0"/>
        <w:bottom w:val="single" w:color="000000" w:sz="4" w:space="0"/>
        <w:right w:val="single" w:color="000000" w:sz="4" w:space="0"/>
      </w:pBdr>
      <w:spacing w:before="100" w:beforeAutospacing="1" w:after="100" w:afterAutospacing="1"/>
      <w:ind w:firstLine="0" w:firstLineChars="0"/>
    </w:pPr>
    <w:rPr>
      <w:rFonts w:cs="宋体"/>
      <w:color w:val="000000"/>
      <w:kern w:val="0"/>
      <w:sz w:val="21"/>
      <w:szCs w:val="20"/>
    </w:rPr>
  </w:style>
  <w:style w:type="paragraph" w:customStyle="1" w:styleId="3368">
    <w:name w:val="HTML 预先格式化"/>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firstLineChars="0"/>
    </w:pPr>
    <w:rPr>
      <w:rFonts w:ascii="Arial Unicode MS" w:hAnsi="Arial Unicode MS" w:eastAsia="Arial Unicode MS"/>
      <w:kern w:val="0"/>
      <w:sz w:val="21"/>
      <w:szCs w:val="20"/>
    </w:rPr>
  </w:style>
  <w:style w:type="paragraph" w:customStyle="1" w:styleId="3369">
    <w:name w:val="正文靠右"/>
    <w:basedOn w:val="1"/>
    <w:qFormat/>
    <w:uiPriority w:val="0"/>
    <w:pPr>
      <w:widowControl w:val="0"/>
      <w:wordWrap w:val="0"/>
      <w:ind w:right="-24" w:rightChars="-10" w:firstLine="540" w:firstLineChars="225"/>
      <w:jc w:val="right"/>
    </w:pPr>
    <w:rPr>
      <w:rFonts w:ascii="Arial" w:hAnsi="Arial" w:eastAsia="仿宋" w:cs="Arial"/>
      <w:spacing w:val="-4"/>
      <w:sz w:val="21"/>
    </w:rPr>
  </w:style>
  <w:style w:type="paragraph" w:customStyle="1" w:styleId="3370">
    <w:name w:val="Char17"/>
    <w:basedOn w:val="1"/>
    <w:qFormat/>
    <w:uiPriority w:val="99"/>
    <w:pPr>
      <w:spacing w:after="160" w:line="240" w:lineRule="exact"/>
      <w:ind w:firstLine="0" w:firstLineChars="0"/>
    </w:pPr>
    <w:rPr>
      <w:rFonts w:ascii="Verdana" w:hAnsi="Verdana"/>
      <w:kern w:val="0"/>
      <w:sz w:val="21"/>
      <w:szCs w:val="20"/>
      <w:lang w:eastAsia="en-US"/>
    </w:rPr>
  </w:style>
  <w:style w:type="paragraph" w:customStyle="1" w:styleId="3371">
    <w:name w:val="xl129"/>
    <w:basedOn w:val="1"/>
    <w:qFormat/>
    <w:uiPriority w:val="0"/>
    <w:pPr>
      <w:pBdr>
        <w:top w:val="single" w:color="auto" w:sz="4" w:space="0"/>
        <w:left w:val="single" w:color="auto" w:sz="4" w:space="0"/>
        <w:bottom w:val="single" w:color="auto" w:sz="4" w:space="0"/>
      </w:pBdr>
      <w:spacing w:before="100" w:beforeAutospacing="1" w:after="100" w:afterAutospacing="1" w:line="240" w:lineRule="auto"/>
      <w:ind w:firstLine="0" w:firstLineChars="0"/>
      <w:textAlignment w:val="center"/>
    </w:pPr>
    <w:rPr>
      <w:rFonts w:cs="宋体"/>
      <w:color w:val="000000"/>
      <w:kern w:val="0"/>
      <w:sz w:val="21"/>
    </w:rPr>
  </w:style>
  <w:style w:type="paragraph" w:customStyle="1" w:styleId="3372">
    <w:name w:val="样式 样式 标题 2部分标题2nd levelh22Header 2l2Heading 2 HiddenHeading... +..."/>
    <w:basedOn w:val="1"/>
    <w:qFormat/>
    <w:uiPriority w:val="0"/>
    <w:pPr>
      <w:keepNext/>
      <w:keepLines/>
      <w:tabs>
        <w:tab w:val="left" w:pos="1920"/>
      </w:tabs>
      <w:spacing w:before="240" w:after="240" w:line="240" w:lineRule="auto"/>
      <w:ind w:left="1920" w:hanging="420" w:firstLineChars="0"/>
      <w:outlineLvl w:val="1"/>
    </w:pPr>
    <w:rPr>
      <w:rFonts w:eastAsia="仿宋"/>
      <w:b/>
      <w:bCs/>
      <w:color w:val="000000"/>
      <w:kern w:val="0"/>
      <w:sz w:val="30"/>
      <w:szCs w:val="30"/>
    </w:rPr>
  </w:style>
  <w:style w:type="paragraph" w:customStyle="1" w:styleId="3373">
    <w:name w:val="列表4"/>
    <w:basedOn w:val="1"/>
    <w:next w:val="1"/>
    <w:qFormat/>
    <w:uiPriority w:val="99"/>
    <w:pPr>
      <w:spacing w:line="360" w:lineRule="atLeast"/>
      <w:ind w:firstLine="0" w:firstLineChars="0"/>
    </w:pPr>
    <w:rPr>
      <w:rFonts w:ascii="Calibri"/>
      <w:spacing w:val="5"/>
      <w:kern w:val="0"/>
      <w:sz w:val="21"/>
    </w:rPr>
  </w:style>
  <w:style w:type="paragraph" w:customStyle="1" w:styleId="3374">
    <w:name w:val="et29"/>
    <w:basedOn w:val="1"/>
    <w:qFormat/>
    <w:uiPriority w:val="99"/>
    <w:pPr>
      <w:pBdr>
        <w:top w:val="single" w:color="000000" w:sz="4" w:space="0"/>
        <w:bottom w:val="single" w:color="000000" w:sz="4" w:space="0"/>
        <w:right w:val="single" w:color="000000" w:sz="4" w:space="0"/>
      </w:pBdr>
      <w:spacing w:before="100" w:beforeAutospacing="1" w:after="100" w:afterAutospacing="1"/>
      <w:ind w:firstLine="0" w:firstLineChars="0"/>
      <w:jc w:val="center"/>
    </w:pPr>
    <w:rPr>
      <w:rFonts w:cs="宋体"/>
      <w:b/>
      <w:bCs/>
      <w:color w:val="000000"/>
      <w:kern w:val="0"/>
      <w:sz w:val="21"/>
      <w:szCs w:val="20"/>
    </w:rPr>
  </w:style>
  <w:style w:type="paragraph" w:customStyle="1" w:styleId="3375">
    <w:name w:val="Section1"/>
    <w:basedOn w:val="3"/>
    <w:qFormat/>
    <w:uiPriority w:val="0"/>
    <w:pPr>
      <w:keepLines w:val="0"/>
      <w:numPr>
        <w:ilvl w:val="0"/>
        <w:numId w:val="75"/>
      </w:numPr>
      <w:tabs>
        <w:tab w:val="left" w:pos="360"/>
        <w:tab w:val="left" w:pos="432"/>
        <w:tab w:val="left" w:pos="576"/>
      </w:tabs>
      <w:spacing w:before="340" w:beforeLines="0" w:after="330" w:afterLines="0" w:line="578" w:lineRule="auto"/>
      <w:ind w:left="0" w:firstLine="0" w:firstLineChars="0"/>
      <w:jc w:val="both"/>
    </w:pPr>
    <w:rPr>
      <w:rFonts w:ascii="Times New Roman" w:eastAsia="宋体"/>
      <w:bCs w:val="0"/>
      <w:sz w:val="44"/>
    </w:rPr>
  </w:style>
  <w:style w:type="paragraph" w:customStyle="1" w:styleId="3376">
    <w:name w:val="样式 文档正文 + 宋体 加粗 倾斜 首行缩进:  0 厘米 段后: 11.7 磅"/>
    <w:basedOn w:val="508"/>
    <w:qFormat/>
    <w:uiPriority w:val="99"/>
    <w:pPr>
      <w:widowControl/>
      <w:tabs>
        <w:tab w:val="left" w:pos="900"/>
      </w:tabs>
      <w:adjustRightInd w:val="0"/>
      <w:spacing w:after="234" w:line="360" w:lineRule="auto"/>
      <w:ind w:firstLine="236" w:firstLineChars="236"/>
      <w:jc w:val="left"/>
    </w:pPr>
    <w:rPr>
      <w:rFonts w:hAnsi="宋体" w:eastAsia="宋体" w:cs="宋体"/>
      <w:bCs/>
      <w:iCs/>
      <w:color w:val="000000"/>
      <w:sz w:val="21"/>
    </w:rPr>
  </w:style>
  <w:style w:type="paragraph" w:customStyle="1" w:styleId="3377">
    <w:name w:val="xyxyxyx"/>
    <w:basedOn w:val="1"/>
    <w:qFormat/>
    <w:uiPriority w:val="0"/>
    <w:pPr>
      <w:widowControl w:val="0"/>
      <w:ind w:firstLine="540" w:firstLineChars="225"/>
      <w:jc w:val="both"/>
    </w:pPr>
    <w:rPr>
      <w:rFonts w:ascii="Calibri" w:eastAsia="仿宋"/>
      <w:sz w:val="21"/>
    </w:rPr>
  </w:style>
  <w:style w:type="paragraph" w:customStyle="1" w:styleId="3378">
    <w:name w:val="第4章标题"/>
    <w:basedOn w:val="4"/>
    <w:qFormat/>
    <w:uiPriority w:val="0"/>
    <w:pPr>
      <w:keepNext w:val="0"/>
      <w:keepLines w:val="0"/>
      <w:widowControl w:val="0"/>
      <w:tabs>
        <w:tab w:val="left" w:pos="567"/>
        <w:tab w:val="left" w:pos="964"/>
      </w:tabs>
      <w:adjustRightInd w:val="0"/>
      <w:snapToGrid w:val="0"/>
      <w:spacing w:before="240" w:beforeLines="100" w:after="180" w:afterLines="100" w:line="240" w:lineRule="auto"/>
      <w:ind w:left="567" w:hanging="567" w:firstLineChars="0"/>
    </w:pPr>
    <w:rPr>
      <w:rFonts w:ascii="Arial" w:hAnsi="Arial" w:eastAsia="文鼎CS大黑"/>
      <w:b/>
      <w:color w:val="000000"/>
    </w:rPr>
  </w:style>
  <w:style w:type="paragraph" w:customStyle="1" w:styleId="3379">
    <w:name w:val="font16"/>
    <w:basedOn w:val="1"/>
    <w:qFormat/>
    <w:uiPriority w:val="0"/>
    <w:pPr>
      <w:spacing w:before="100" w:beforeAutospacing="1" w:after="100" w:afterAutospacing="1" w:line="240" w:lineRule="auto"/>
      <w:ind w:firstLine="0" w:firstLineChars="0"/>
    </w:pPr>
    <w:rPr>
      <w:rFonts w:ascii="Arial Narrow" w:hAnsi="Arial Narrow" w:eastAsia="仿宋" w:cs="宋体"/>
      <w:b/>
      <w:bCs/>
      <w:color w:val="000000"/>
      <w:kern w:val="0"/>
      <w:sz w:val="22"/>
      <w:szCs w:val="21"/>
    </w:rPr>
  </w:style>
  <w:style w:type="paragraph" w:customStyle="1" w:styleId="3380">
    <w:name w:val="CM30"/>
    <w:basedOn w:val="305"/>
    <w:next w:val="305"/>
    <w:qFormat/>
    <w:uiPriority w:val="0"/>
    <w:rPr>
      <w:rFonts w:ascii="仿宋_GB2312" w:eastAsia="仿宋_GB2312" w:cs="Times New Roman"/>
      <w:color w:val="auto"/>
    </w:rPr>
  </w:style>
  <w:style w:type="paragraph" w:customStyle="1" w:styleId="3381">
    <w:name w:val="red1"/>
    <w:basedOn w:val="1"/>
    <w:qFormat/>
    <w:uiPriority w:val="0"/>
    <w:pPr>
      <w:spacing w:before="100" w:beforeAutospacing="1" w:after="100" w:afterAutospacing="1" w:line="480" w:lineRule="auto"/>
      <w:ind w:firstLine="0" w:firstLineChars="0"/>
    </w:pPr>
    <w:rPr>
      <w:rFonts w:eastAsia="仿宋" w:cs="宋体"/>
      <w:color w:val="C30A00"/>
      <w:kern w:val="0"/>
      <w:sz w:val="21"/>
    </w:rPr>
  </w:style>
  <w:style w:type="paragraph" w:customStyle="1" w:styleId="3382">
    <w:name w:val="Bullet1"/>
    <w:basedOn w:val="1"/>
    <w:qFormat/>
    <w:uiPriority w:val="0"/>
    <w:pPr>
      <w:widowControl w:val="0"/>
      <w:spacing w:line="440" w:lineRule="atLeast"/>
      <w:ind w:left="720" w:hanging="432" w:firstLineChars="0"/>
    </w:pPr>
    <w:rPr>
      <w:snapToGrid w:val="0"/>
      <w:kern w:val="0"/>
      <w:sz w:val="21"/>
      <w:szCs w:val="20"/>
    </w:rPr>
  </w:style>
  <w:style w:type="paragraph" w:customStyle="1" w:styleId="3383">
    <w:name w:val="第三章二级标题"/>
    <w:basedOn w:val="4"/>
    <w:qFormat/>
    <w:uiPriority w:val="0"/>
    <w:pPr>
      <w:keepNext w:val="0"/>
      <w:keepLines w:val="0"/>
      <w:widowControl w:val="0"/>
      <w:adjustRightInd w:val="0"/>
      <w:snapToGrid w:val="0"/>
      <w:spacing w:before="240" w:beforeLines="100" w:after="180" w:afterLines="100" w:line="240" w:lineRule="auto"/>
      <w:ind w:left="840" w:hanging="420"/>
    </w:pPr>
    <w:rPr>
      <w:rFonts w:ascii="Arial" w:hAnsi="Arial" w:eastAsia="文鼎CS大黑"/>
      <w:b/>
      <w:color w:val="000000"/>
    </w:rPr>
  </w:style>
  <w:style w:type="paragraph" w:customStyle="1" w:styleId="3384">
    <w:name w:val="手册名"/>
    <w:basedOn w:val="3385"/>
    <w:qFormat/>
    <w:uiPriority w:val="0"/>
    <w:rPr>
      <w:sz w:val="44"/>
    </w:rPr>
  </w:style>
  <w:style w:type="paragraph" w:customStyle="1" w:styleId="3385">
    <w:name w:val="产品名"/>
    <w:basedOn w:val="1"/>
    <w:qFormat/>
    <w:uiPriority w:val="0"/>
    <w:pPr>
      <w:widowControl w:val="0"/>
      <w:spacing w:before="120" w:after="120"/>
      <w:ind w:firstLine="0" w:firstLineChars="0"/>
      <w:jc w:val="center"/>
    </w:pPr>
    <w:rPr>
      <w:rFonts w:ascii="Arial" w:hAnsi="Arial" w:eastAsia="仿宋"/>
      <w:b/>
      <w:sz w:val="48"/>
      <w:szCs w:val="20"/>
    </w:rPr>
  </w:style>
  <w:style w:type="paragraph" w:customStyle="1" w:styleId="3386">
    <w:name w:val="样式 标题 3标题 3 Char Char + 行距: 最小值 18 磅"/>
    <w:basedOn w:val="5"/>
    <w:qFormat/>
    <w:uiPriority w:val="99"/>
    <w:pPr>
      <w:keepLines w:val="0"/>
      <w:widowControl w:val="0"/>
      <w:numPr>
        <w:numId w:val="0"/>
      </w:numPr>
      <w:tabs>
        <w:tab w:val="left" w:pos="360"/>
        <w:tab w:val="left" w:pos="396"/>
      </w:tabs>
      <w:spacing w:before="312" w:after="312" w:line="360" w:lineRule="auto"/>
      <w:ind w:left="420" w:leftChars="100" w:right="210" w:rightChars="100"/>
    </w:pPr>
    <w:rPr>
      <w:rFonts w:ascii="Calibri" w:hAnsi="宋体" w:eastAsia="宋体"/>
      <w:b/>
      <w:szCs w:val="32"/>
    </w:rPr>
  </w:style>
  <w:style w:type="paragraph" w:customStyle="1" w:styleId="3387">
    <w:name w:val="标书标题4"/>
    <w:basedOn w:val="6"/>
    <w:qFormat/>
    <w:uiPriority w:val="99"/>
    <w:pPr>
      <w:widowControl w:val="0"/>
      <w:tabs>
        <w:tab w:val="left" w:pos="0"/>
        <w:tab w:val="left" w:pos="864"/>
      </w:tabs>
      <w:spacing w:before="240" w:beforeLines="100" w:after="180" w:afterLines="100" w:line="360" w:lineRule="auto"/>
      <w:ind w:left="1148" w:right="100" w:hanging="864"/>
    </w:pPr>
    <w:rPr>
      <w:rFonts w:hAnsi="宋体" w:cs="Times New Roman"/>
      <w:w w:val="100"/>
      <w:sz w:val="21"/>
      <w:szCs w:val="30"/>
    </w:rPr>
  </w:style>
  <w:style w:type="paragraph" w:customStyle="1" w:styleId="3388">
    <w:name w:val="建议书正文"/>
    <w:basedOn w:val="1"/>
    <w:qFormat/>
    <w:uiPriority w:val="0"/>
    <w:pPr>
      <w:widowControl w:val="0"/>
      <w:ind w:firstLine="0" w:firstLineChars="0"/>
      <w:jc w:val="both"/>
    </w:pPr>
    <w:rPr>
      <w:rFonts w:ascii="Calibri"/>
      <w:sz w:val="21"/>
    </w:rPr>
  </w:style>
  <w:style w:type="paragraph" w:customStyle="1" w:styleId="3389">
    <w:name w:val="xl273"/>
    <w:basedOn w:val="1"/>
    <w:qFormat/>
    <w:uiPriority w:val="99"/>
    <w:pPr>
      <w:pBdr>
        <w:top w:val="single" w:color="auto" w:sz="4" w:space="0"/>
        <w:left w:val="single" w:color="auto" w:sz="4" w:space="0"/>
        <w:bottom w:val="single" w:color="auto" w:sz="4" w:space="0"/>
        <w:right w:val="single" w:color="auto" w:sz="4" w:space="0"/>
      </w:pBdr>
      <w:shd w:val="clear" w:color="auto" w:fill="C0C0C0"/>
      <w:spacing w:before="100" w:beforeAutospacing="1" w:after="100" w:afterAutospacing="1"/>
      <w:ind w:firstLine="566" w:firstLineChars="236"/>
      <w:jc w:val="center"/>
    </w:pPr>
    <w:rPr>
      <w:rFonts w:cs="宋体"/>
      <w:b/>
      <w:bCs/>
      <w:color w:val="000000"/>
      <w:kern w:val="0"/>
      <w:sz w:val="18"/>
      <w:szCs w:val="18"/>
    </w:rPr>
  </w:style>
  <w:style w:type="paragraph" w:customStyle="1" w:styleId="3390">
    <w:name w:val="Char Char Char Char Char Char Char Char Char4"/>
    <w:basedOn w:val="1"/>
    <w:qFormat/>
    <w:uiPriority w:val="99"/>
    <w:pPr>
      <w:ind w:firstLine="0" w:firstLineChars="0"/>
    </w:pPr>
    <w:rPr>
      <w:rFonts w:ascii="Tahoma" w:hAnsi="Tahoma"/>
      <w:kern w:val="0"/>
      <w:sz w:val="21"/>
      <w:szCs w:val="20"/>
    </w:rPr>
  </w:style>
  <w:style w:type="paragraph" w:customStyle="1" w:styleId="3391">
    <w:name w:val="项目文字缩进"/>
    <w:basedOn w:val="1"/>
    <w:qFormat/>
    <w:uiPriority w:val="99"/>
    <w:pPr>
      <w:widowControl w:val="0"/>
      <w:snapToGrid w:val="0"/>
      <w:spacing w:line="240" w:lineRule="auto"/>
      <w:ind w:firstLine="425" w:firstLineChars="0"/>
      <w:jc w:val="both"/>
    </w:pPr>
    <w:rPr>
      <w:rFonts w:ascii="Calibri" w:eastAsia="仿宋_GB2312"/>
      <w:kern w:val="0"/>
      <w:sz w:val="21"/>
      <w:szCs w:val="20"/>
    </w:rPr>
  </w:style>
  <w:style w:type="paragraph" w:customStyle="1" w:styleId="3392">
    <w:name w:val="正文12"/>
    <w:basedOn w:val="1"/>
    <w:qFormat/>
    <w:uiPriority w:val="99"/>
    <w:pPr>
      <w:tabs>
        <w:tab w:val="left" w:pos="2730"/>
        <w:tab w:val="left" w:pos="3240"/>
      </w:tabs>
      <w:autoSpaceDE w:val="0"/>
      <w:autoSpaceDN w:val="0"/>
      <w:adjustRightInd w:val="0"/>
      <w:spacing w:line="420" w:lineRule="atLeast"/>
      <w:ind w:left="737" w:hanging="227" w:firstLineChars="236"/>
    </w:pPr>
    <w:rPr>
      <w:rFonts w:cs="宋体"/>
      <w:bCs/>
      <w:color w:val="000000"/>
      <w:kern w:val="0"/>
      <w:sz w:val="21"/>
      <w:szCs w:val="28"/>
    </w:rPr>
  </w:style>
  <w:style w:type="paragraph" w:customStyle="1" w:styleId="3393">
    <w:name w:val="正文图标题"/>
    <w:next w:val="1"/>
    <w:qFormat/>
    <w:uiPriority w:val="0"/>
    <w:pPr>
      <w:spacing w:before="156" w:beforeLines="50" w:after="156" w:afterLines="50" w:line="360" w:lineRule="auto"/>
      <w:ind w:firstLine="200" w:firstLineChars="200"/>
      <w:jc w:val="center"/>
    </w:pPr>
    <w:rPr>
      <w:rFonts w:ascii="黑体" w:hAnsi="Calibri" w:eastAsia="黑体" w:cs="Times New Roman"/>
      <w:sz w:val="21"/>
      <w:lang w:val="en-US" w:eastAsia="zh-CN" w:bidi="ar-SA"/>
    </w:rPr>
  </w:style>
  <w:style w:type="paragraph" w:customStyle="1" w:styleId="3394">
    <w:name w:val="正文31"/>
    <w:basedOn w:val="21"/>
    <w:qFormat/>
    <w:uiPriority w:val="0"/>
    <w:pPr>
      <w:spacing w:line="360" w:lineRule="auto"/>
      <w:ind w:firstLine="0" w:firstLineChars="0"/>
    </w:pPr>
    <w:rPr>
      <w:rFonts w:eastAsia="仿宋"/>
      <w:b/>
      <w:bCs/>
      <w:kern w:val="2"/>
      <w:szCs w:val="21"/>
    </w:rPr>
  </w:style>
  <w:style w:type="paragraph" w:customStyle="1" w:styleId="3395">
    <w:name w:val="xl187"/>
    <w:basedOn w:val="1"/>
    <w:qFormat/>
    <w:uiPriority w:val="0"/>
    <w:pPr>
      <w:pBdr>
        <w:bottom w:val="single" w:color="auto" w:sz="4" w:space="0"/>
        <w:right w:val="single" w:color="auto" w:sz="4" w:space="0"/>
      </w:pBdr>
      <w:spacing w:before="100" w:beforeAutospacing="1" w:after="100" w:afterAutospacing="1" w:line="240" w:lineRule="auto"/>
      <w:ind w:firstLine="0" w:firstLineChars="0"/>
      <w:textAlignment w:val="center"/>
    </w:pPr>
    <w:rPr>
      <w:rFonts w:ascii="Calibri" w:eastAsia="Arial Unicode MS"/>
      <w:b/>
      <w:bCs/>
      <w:kern w:val="0"/>
      <w:sz w:val="21"/>
      <w:szCs w:val="20"/>
    </w:rPr>
  </w:style>
  <w:style w:type="paragraph" w:customStyle="1" w:styleId="3396">
    <w:name w:val="Char Char Char Char Char Char Char Char Char Char Char Char Char2"/>
    <w:basedOn w:val="1"/>
    <w:qFormat/>
    <w:uiPriority w:val="99"/>
    <w:pPr>
      <w:numPr>
        <w:ilvl w:val="0"/>
        <w:numId w:val="157"/>
      </w:numPr>
      <w:tabs>
        <w:tab w:val="left" w:pos="360"/>
      </w:tabs>
      <w:spacing w:after="160" w:line="240" w:lineRule="exact"/>
      <w:ind w:firstLineChars="0"/>
    </w:pPr>
    <w:rPr>
      <w:rFonts w:ascii="Verdana" w:hAnsi="Verdana" w:eastAsia="仿宋_GB2312"/>
      <w:kern w:val="0"/>
      <w:sz w:val="21"/>
      <w:szCs w:val="20"/>
      <w:lang w:eastAsia="en-US"/>
    </w:rPr>
  </w:style>
  <w:style w:type="paragraph" w:customStyle="1" w:styleId="3397">
    <w:name w:val="et28"/>
    <w:basedOn w:val="1"/>
    <w:qFormat/>
    <w:uiPriority w:val="99"/>
    <w:pPr>
      <w:pBdr>
        <w:top w:val="single" w:color="000000" w:sz="4" w:space="0"/>
        <w:left w:val="single" w:color="000000" w:sz="4" w:space="0"/>
        <w:bottom w:val="single" w:color="000000" w:sz="4" w:space="0"/>
      </w:pBdr>
      <w:spacing w:before="100" w:beforeAutospacing="1" w:after="100" w:afterAutospacing="1"/>
      <w:ind w:firstLine="0" w:firstLineChars="0"/>
      <w:jc w:val="center"/>
    </w:pPr>
    <w:rPr>
      <w:rFonts w:cs="宋体"/>
      <w:b/>
      <w:bCs/>
      <w:color w:val="000000"/>
      <w:kern w:val="0"/>
      <w:sz w:val="21"/>
      <w:szCs w:val="20"/>
    </w:rPr>
  </w:style>
  <w:style w:type="paragraph" w:customStyle="1" w:styleId="3398">
    <w:name w:val="Basic Text Style"/>
    <w:qFormat/>
    <w:uiPriority w:val="0"/>
    <w:pPr>
      <w:tabs>
        <w:tab w:val="left" w:pos="720"/>
        <w:tab w:val="left" w:pos="851"/>
      </w:tabs>
      <w:overflowPunct w:val="0"/>
      <w:autoSpaceDE w:val="0"/>
      <w:autoSpaceDN w:val="0"/>
      <w:adjustRightInd w:val="0"/>
      <w:spacing w:before="200" w:line="400" w:lineRule="exact"/>
      <w:ind w:left="905" w:leftChars="377" w:firstLine="511"/>
      <w:textAlignment w:val="baseline"/>
    </w:pPr>
    <w:rPr>
      <w:rFonts w:ascii="NewCenturySchlbk" w:hAnsi="NewCenturySchlbk" w:eastAsia="宋体" w:cs="Times New Roman"/>
      <w:sz w:val="24"/>
      <w:lang w:val="en-US" w:eastAsia="zh-CN" w:bidi="ar-SA"/>
    </w:rPr>
  </w:style>
  <w:style w:type="paragraph" w:customStyle="1" w:styleId="3399">
    <w:name w:val="列表编号2数字"/>
    <w:basedOn w:val="3400"/>
    <w:qFormat/>
    <w:uiPriority w:val="0"/>
    <w:pPr>
      <w:tabs>
        <w:tab w:val="left" w:pos="420"/>
      </w:tabs>
      <w:spacing w:before="156"/>
      <w:ind w:left="0" w:firstLine="0"/>
    </w:pPr>
  </w:style>
  <w:style w:type="paragraph" w:customStyle="1" w:styleId="3400">
    <w:name w:val="列表编号基础"/>
    <w:basedOn w:val="21"/>
    <w:qFormat/>
    <w:uiPriority w:val="0"/>
    <w:pPr>
      <w:tabs>
        <w:tab w:val="left" w:pos="420"/>
      </w:tabs>
      <w:spacing w:beforeLines="50" w:after="120" w:line="360" w:lineRule="auto"/>
      <w:ind w:left="420" w:hanging="420" w:firstLineChars="0"/>
      <w:jc w:val="left"/>
    </w:pPr>
    <w:rPr>
      <w:rFonts w:eastAsia="仿宋_GB2312" w:cs="宋体"/>
      <w:b/>
      <w:bCs/>
      <w:kern w:val="2"/>
    </w:rPr>
  </w:style>
  <w:style w:type="paragraph" w:customStyle="1" w:styleId="3401">
    <w:name w:val="样式"/>
    <w:basedOn w:val="1"/>
    <w:next w:val="70"/>
    <w:qFormat/>
    <w:uiPriority w:val="0"/>
    <w:pPr>
      <w:widowControl w:val="0"/>
      <w:adjustRightInd w:val="0"/>
      <w:snapToGrid w:val="0"/>
      <w:spacing w:before="120"/>
      <w:ind w:firstLine="720" w:firstLineChars="0"/>
      <w:jc w:val="both"/>
    </w:pPr>
    <w:rPr>
      <w:rFonts w:eastAsia="仿宋"/>
      <w:b/>
      <w:bCs/>
      <w:color w:val="000000"/>
      <w:sz w:val="21"/>
    </w:rPr>
  </w:style>
  <w:style w:type="paragraph" w:customStyle="1" w:styleId="3402">
    <w:name w:val="样式 样式 宋体 小四 段前: 7.8 磅 段后: 7.8 磅 行距: 1.5 倍行距 + 小二 首行缩进:  2 字符"/>
    <w:basedOn w:val="1"/>
    <w:qFormat/>
    <w:uiPriority w:val="0"/>
    <w:pPr>
      <w:widowControl w:val="0"/>
      <w:jc w:val="both"/>
    </w:pPr>
    <w:rPr>
      <w:rFonts w:cs="宋体"/>
      <w:sz w:val="21"/>
      <w:szCs w:val="20"/>
    </w:rPr>
  </w:style>
  <w:style w:type="paragraph" w:customStyle="1" w:styleId="3403">
    <w:name w:val="公文标题6"/>
    <w:basedOn w:val="8"/>
    <w:next w:val="1"/>
    <w:qFormat/>
    <w:uiPriority w:val="0"/>
    <w:pPr>
      <w:numPr>
        <w:ilvl w:val="5"/>
        <w:numId w:val="50"/>
      </w:numPr>
      <w:tabs>
        <w:tab w:val="left" w:pos="1152"/>
      </w:tabs>
      <w:spacing w:line="360" w:lineRule="auto"/>
      <w:ind w:firstLine="200"/>
      <w:jc w:val="both"/>
    </w:pPr>
    <w:rPr>
      <w:rFonts w:ascii="Times New Roman" w:hAnsi="Times New Roman"/>
      <w:b/>
      <w:kern w:val="0"/>
      <w:sz w:val="21"/>
    </w:rPr>
  </w:style>
  <w:style w:type="paragraph" w:customStyle="1" w:styleId="3404">
    <w:name w:val="网格表 31"/>
    <w:basedOn w:val="3"/>
    <w:next w:val="1"/>
    <w:qFormat/>
    <w:uiPriority w:val="39"/>
    <w:pPr>
      <w:tabs>
        <w:tab w:val="left" w:pos="432"/>
      </w:tabs>
      <w:spacing w:before="480" w:beforeLines="0" w:after="0" w:afterLines="0" w:line="276" w:lineRule="auto"/>
      <w:ind w:left="0" w:firstLine="0" w:firstLineChars="0"/>
      <w:outlineLvl w:val="9"/>
    </w:pPr>
    <w:rPr>
      <w:rFonts w:ascii="Cambria" w:hAnsi="Cambria" w:eastAsia="宋体"/>
      <w:color w:val="365F91"/>
      <w:kern w:val="0"/>
      <w:sz w:val="28"/>
      <w:szCs w:val="28"/>
    </w:rPr>
  </w:style>
  <w:style w:type="paragraph" w:customStyle="1" w:styleId="3405">
    <w:name w:val="样式 小四"/>
    <w:basedOn w:val="1"/>
    <w:qFormat/>
    <w:uiPriority w:val="0"/>
    <w:pPr>
      <w:widowControl w:val="0"/>
      <w:numPr>
        <w:ilvl w:val="0"/>
        <w:numId w:val="158"/>
      </w:numPr>
      <w:tabs>
        <w:tab w:val="left" w:pos="360"/>
        <w:tab w:val="left" w:pos="420"/>
        <w:tab w:val="clear" w:pos="198"/>
      </w:tabs>
      <w:ind w:left="0" w:firstLineChars="0"/>
      <w:jc w:val="both"/>
    </w:pPr>
    <w:rPr>
      <w:rFonts w:ascii="Calibri" w:eastAsia="仿宋"/>
      <w:sz w:val="21"/>
    </w:rPr>
  </w:style>
  <w:style w:type="paragraph" w:customStyle="1" w:styleId="3406">
    <w:name w:val="样式 楷体_GB2312 浅蓝 首行缩进:  0.74 厘米"/>
    <w:basedOn w:val="1"/>
    <w:qFormat/>
    <w:uiPriority w:val="0"/>
    <w:pPr>
      <w:widowControl w:val="0"/>
      <w:spacing w:line="240" w:lineRule="auto"/>
      <w:ind w:firstLine="420" w:firstLineChars="0"/>
      <w:jc w:val="both"/>
    </w:pPr>
    <w:rPr>
      <w:rFonts w:ascii="楷体_GB2312" w:eastAsia="楷体_GB2312" w:cs="宋体"/>
      <w:color w:val="3366FF"/>
      <w:sz w:val="21"/>
      <w:szCs w:val="20"/>
    </w:rPr>
  </w:style>
  <w:style w:type="paragraph" w:customStyle="1" w:styleId="3407">
    <w:name w:val="正文 首行缩进:  0.95 厘米"/>
    <w:basedOn w:val="1"/>
    <w:qFormat/>
    <w:uiPriority w:val="0"/>
    <w:pPr>
      <w:ind w:firstLine="482" w:firstLineChars="0"/>
    </w:pPr>
    <w:rPr>
      <w:rFonts w:ascii="ˎ̥" w:hAnsi="ˎ̥"/>
      <w:kern w:val="0"/>
      <w:sz w:val="21"/>
      <w:szCs w:val="20"/>
    </w:rPr>
  </w:style>
  <w:style w:type="paragraph" w:customStyle="1" w:styleId="3408">
    <w:name w:val="样式 标题 22nd levelh22Header 2H2l2DO NOT USE_h2chnChapter ..."/>
    <w:basedOn w:val="4"/>
    <w:qFormat/>
    <w:uiPriority w:val="0"/>
    <w:pPr>
      <w:keepLines w:val="0"/>
      <w:tabs>
        <w:tab w:val="left" w:pos="240"/>
      </w:tabs>
      <w:adjustRightInd w:val="0"/>
      <w:snapToGrid w:val="0"/>
      <w:spacing w:before="0" w:beforeLines="0" w:after="100" w:afterLines="0" w:line="360" w:lineRule="auto"/>
      <w:ind w:left="576" w:hanging="576" w:firstLineChars="200"/>
    </w:pPr>
    <w:rPr>
      <w:rFonts w:ascii="Times New Roman" w:hAnsi="仿宋" w:eastAsia="宋体" w:cs="宋体"/>
      <w:color w:val="000000"/>
      <w:spacing w:val="20"/>
      <w:kern w:val="0"/>
      <w:szCs w:val="20"/>
    </w:rPr>
  </w:style>
  <w:style w:type="paragraph" w:customStyle="1" w:styleId="3409">
    <w:name w:val="版权页资料信息"/>
    <w:qFormat/>
    <w:uiPriority w:val="0"/>
    <w:pPr>
      <w:tabs>
        <w:tab w:val="right" w:pos="945"/>
        <w:tab w:val="left" w:pos="1155"/>
      </w:tabs>
      <w:spacing w:line="240" w:lineRule="auto"/>
      <w:jc w:val="both"/>
    </w:pPr>
    <w:rPr>
      <w:rFonts w:ascii="宋体" w:hAnsi="Calibri" w:eastAsia="宋体" w:cs="Times New Roman"/>
      <w:sz w:val="24"/>
      <w:lang w:val="en-US" w:eastAsia="zh-CN" w:bidi="ar-SA"/>
    </w:rPr>
  </w:style>
  <w:style w:type="paragraph" w:customStyle="1" w:styleId="3410">
    <w:name w:val="标题2下并列"/>
    <w:basedOn w:val="2490"/>
    <w:qFormat/>
    <w:uiPriority w:val="0"/>
    <w:pPr>
      <w:widowControl w:val="0"/>
      <w:tabs>
        <w:tab w:val="left" w:pos="1412"/>
        <w:tab w:val="left" w:pos="3686"/>
      </w:tabs>
      <w:spacing w:before="0" w:after="120" w:line="240" w:lineRule="auto"/>
      <w:ind w:left="1412" w:hanging="420"/>
      <w:jc w:val="left"/>
      <w:textAlignment w:val="auto"/>
    </w:pPr>
    <w:rPr>
      <w:rFonts w:eastAsia="宋体"/>
      <w:kern w:val="2"/>
      <w:sz w:val="21"/>
      <w:szCs w:val="21"/>
      <w:lang w:eastAsia="zh-CN"/>
    </w:rPr>
  </w:style>
  <w:style w:type="paragraph" w:customStyle="1" w:styleId="3411">
    <w:name w:val="style2"/>
    <w:basedOn w:val="1"/>
    <w:qFormat/>
    <w:uiPriority w:val="0"/>
    <w:pPr>
      <w:widowControl w:val="0"/>
      <w:tabs>
        <w:tab w:val="left" w:pos="720"/>
      </w:tabs>
      <w:adjustRightInd w:val="0"/>
      <w:spacing w:before="120" w:after="120" w:line="264" w:lineRule="auto"/>
      <w:ind w:firstLine="0" w:firstLineChars="0"/>
      <w:jc w:val="both"/>
      <w:outlineLvl w:val="1"/>
    </w:pPr>
    <w:rPr>
      <w:rFonts w:ascii="Calibri"/>
      <w:b/>
      <w:kern w:val="0"/>
      <w:sz w:val="21"/>
      <w:szCs w:val="20"/>
    </w:rPr>
  </w:style>
  <w:style w:type="paragraph" w:customStyle="1" w:styleId="3412">
    <w:name w:val="文档标题01"/>
    <w:basedOn w:val="1"/>
    <w:qFormat/>
    <w:uiPriority w:val="0"/>
    <w:pPr>
      <w:widowControl w:val="0"/>
      <w:spacing w:afterLines="50" w:line="240" w:lineRule="auto"/>
      <w:ind w:firstLine="0" w:firstLineChars="0"/>
      <w:jc w:val="center"/>
    </w:pPr>
    <w:rPr>
      <w:rFonts w:ascii="Calibri" w:cs="宋体"/>
      <w:b/>
      <w:bCs/>
      <w:sz w:val="84"/>
      <w:szCs w:val="20"/>
    </w:rPr>
  </w:style>
  <w:style w:type="paragraph" w:customStyle="1" w:styleId="3413">
    <w:name w:val="GP有序编号1级"/>
    <w:basedOn w:val="1722"/>
    <w:qFormat/>
    <w:uiPriority w:val="0"/>
    <w:pPr>
      <w:numPr>
        <w:ilvl w:val="0"/>
        <w:numId w:val="159"/>
      </w:numPr>
      <w:tabs>
        <w:tab w:val="left" w:pos="903"/>
        <w:tab w:val="clear" w:pos="900"/>
      </w:tabs>
    </w:pPr>
  </w:style>
  <w:style w:type="paragraph" w:customStyle="1" w:styleId="3414">
    <w:name w:val="a1"/>
    <w:basedOn w:val="1"/>
    <w:qFormat/>
    <w:uiPriority w:val="0"/>
    <w:pPr>
      <w:spacing w:line="300" w:lineRule="atLeast"/>
      <w:ind w:firstLine="0" w:firstLineChars="0"/>
    </w:pPr>
    <w:rPr>
      <w:rFonts w:eastAsia="仿宋" w:cs="宋体"/>
      <w:kern w:val="0"/>
      <w:sz w:val="18"/>
      <w:szCs w:val="18"/>
    </w:rPr>
  </w:style>
  <w:style w:type="paragraph" w:customStyle="1" w:styleId="3415">
    <w:name w:val="API：参数"/>
    <w:basedOn w:val="2871"/>
    <w:qFormat/>
    <w:uiPriority w:val="0"/>
    <w:pPr>
      <w:numPr>
        <w:ilvl w:val="0"/>
        <w:numId w:val="160"/>
      </w:numPr>
      <w:tabs>
        <w:tab w:val="left" w:pos="360"/>
        <w:tab w:val="left" w:pos="840"/>
        <w:tab w:val="clear" w:pos="0"/>
      </w:tabs>
      <w:spacing w:afterLines="50"/>
    </w:pPr>
    <w:rPr>
      <w:rFonts w:ascii="Tahoma" w:hAnsi="Tahoma" w:eastAsia="Tahoma"/>
      <w:b/>
    </w:rPr>
  </w:style>
  <w:style w:type="paragraph" w:customStyle="1" w:styleId="3416">
    <w:name w:val="源代码 + 灰色"/>
    <w:basedOn w:val="1"/>
    <w:qFormat/>
    <w:uiPriority w:val="0"/>
    <w:pPr>
      <w:widowControl w:val="0"/>
      <w:shd w:val="clear" w:color="auto" w:fill="F3F3F3"/>
      <w:ind w:left="420" w:firstLine="0" w:firstLineChars="0"/>
      <w:jc w:val="both"/>
    </w:pPr>
    <w:rPr>
      <w:rFonts w:ascii="新宋体" w:hAnsi="新宋体" w:eastAsia="新宋体" w:cs="Courier New"/>
      <w:color w:val="808080"/>
      <w:kern w:val="0"/>
      <w:sz w:val="18"/>
    </w:rPr>
  </w:style>
  <w:style w:type="paragraph" w:customStyle="1" w:styleId="3417">
    <w:name w:val="xl255"/>
    <w:basedOn w:val="1"/>
    <w:qFormat/>
    <w:uiPriority w:val="99"/>
    <w:pPr>
      <w:spacing w:before="100" w:beforeAutospacing="1" w:after="100" w:afterAutospacing="1"/>
      <w:ind w:firstLine="566" w:firstLineChars="236"/>
    </w:pPr>
    <w:rPr>
      <w:rFonts w:cs="宋体"/>
      <w:b/>
      <w:bCs/>
      <w:color w:val="000000"/>
      <w:kern w:val="0"/>
      <w:sz w:val="18"/>
      <w:szCs w:val="18"/>
    </w:rPr>
  </w:style>
  <w:style w:type="paragraph" w:customStyle="1" w:styleId="3418">
    <w:name w:val="标题 3 New New New"/>
    <w:basedOn w:val="1"/>
    <w:next w:val="1"/>
    <w:qFormat/>
    <w:uiPriority w:val="99"/>
    <w:pPr>
      <w:keepNext/>
      <w:keepLines/>
      <w:tabs>
        <w:tab w:val="left" w:pos="720"/>
        <w:tab w:val="left" w:pos="1660"/>
      </w:tabs>
      <w:ind w:left="1660" w:hanging="420" w:firstLineChars="0"/>
      <w:outlineLvl w:val="2"/>
    </w:pPr>
    <w:rPr>
      <w:rFonts w:ascii="Calibri"/>
      <w:b/>
      <w:bCs/>
      <w:kern w:val="0"/>
      <w:sz w:val="28"/>
      <w:szCs w:val="32"/>
      <w:lang w:bidi="en-US"/>
    </w:rPr>
  </w:style>
  <w:style w:type="paragraph" w:customStyle="1" w:styleId="3419">
    <w:name w:val="navbarfont1"/>
    <w:basedOn w:val="1"/>
    <w:qFormat/>
    <w:uiPriority w:val="0"/>
    <w:pPr>
      <w:spacing w:before="100" w:beforeAutospacing="1" w:after="100" w:afterAutospacing="1" w:line="240" w:lineRule="auto"/>
      <w:ind w:firstLine="0" w:firstLineChars="0"/>
    </w:pPr>
    <w:rPr>
      <w:rFonts w:ascii="Arial" w:hAnsi="Arial" w:cs="Arial"/>
      <w:color w:val="000000"/>
      <w:kern w:val="0"/>
      <w:sz w:val="21"/>
    </w:rPr>
  </w:style>
  <w:style w:type="paragraph" w:customStyle="1" w:styleId="3420">
    <w:name w:val="Char Char Char Char9"/>
    <w:basedOn w:val="1"/>
    <w:qFormat/>
    <w:uiPriority w:val="99"/>
    <w:pPr>
      <w:widowControl w:val="0"/>
      <w:tabs>
        <w:tab w:val="left" w:pos="360"/>
      </w:tabs>
      <w:spacing w:line="240" w:lineRule="auto"/>
      <w:ind w:firstLine="0" w:firstLineChars="0"/>
      <w:jc w:val="both"/>
    </w:pPr>
    <w:rPr>
      <w:rFonts w:ascii="Calibri"/>
      <w:sz w:val="21"/>
    </w:rPr>
  </w:style>
  <w:style w:type="paragraph" w:customStyle="1" w:styleId="3421">
    <w:name w:val="列表编号3大写数字"/>
    <w:basedOn w:val="3400"/>
    <w:qFormat/>
    <w:uiPriority w:val="0"/>
    <w:pPr>
      <w:snapToGrid w:val="0"/>
      <w:ind w:left="300" w:leftChars="300" w:firstLine="0"/>
    </w:pPr>
  </w:style>
  <w:style w:type="paragraph" w:customStyle="1" w:styleId="3422">
    <w:name w:val="et24"/>
    <w:basedOn w:val="1"/>
    <w:qFormat/>
    <w:uiPriority w:val="99"/>
    <w:pPr>
      <w:pBdr>
        <w:top w:val="single" w:color="000000" w:sz="4" w:space="0"/>
        <w:left w:val="single" w:color="000000" w:sz="4" w:space="0"/>
        <w:bottom w:val="single" w:color="000000" w:sz="4" w:space="0"/>
        <w:right w:val="single" w:color="000000" w:sz="4" w:space="0"/>
      </w:pBdr>
      <w:spacing w:before="100" w:beforeAutospacing="1" w:after="100" w:afterAutospacing="1"/>
      <w:ind w:firstLine="0" w:firstLineChars="0"/>
      <w:jc w:val="center"/>
    </w:pPr>
    <w:rPr>
      <w:rFonts w:ascii="Arial Unicode MS" w:hAnsi="Arial Unicode MS" w:cs="Arial"/>
      <w:b/>
      <w:bCs/>
      <w:color w:val="000000"/>
      <w:kern w:val="0"/>
      <w:sz w:val="21"/>
      <w:szCs w:val="20"/>
    </w:rPr>
  </w:style>
  <w:style w:type="paragraph" w:customStyle="1" w:styleId="3423">
    <w:name w:val="正文文本缩进 31"/>
    <w:basedOn w:val="1"/>
    <w:qFormat/>
    <w:uiPriority w:val="99"/>
    <w:pPr>
      <w:widowControl w:val="0"/>
      <w:spacing w:after="120" w:line="240" w:lineRule="auto"/>
      <w:ind w:left="420" w:leftChars="200" w:firstLine="0" w:firstLineChars="0"/>
      <w:jc w:val="both"/>
    </w:pPr>
    <w:rPr>
      <w:rFonts w:ascii="Calibri"/>
      <w:kern w:val="0"/>
      <w:sz w:val="16"/>
      <w:szCs w:val="16"/>
    </w:rPr>
  </w:style>
  <w:style w:type="paragraph" w:customStyle="1" w:styleId="3424">
    <w:name w:val="缩进_小四号_1.5行距"/>
    <w:basedOn w:val="1"/>
    <w:qFormat/>
    <w:uiPriority w:val="0"/>
    <w:pPr>
      <w:widowControl w:val="0"/>
      <w:jc w:val="both"/>
    </w:pPr>
    <w:rPr>
      <w:rFonts w:ascii="Calibri" w:cs="宋体"/>
      <w:sz w:val="21"/>
      <w:szCs w:val="20"/>
    </w:rPr>
  </w:style>
  <w:style w:type="paragraph" w:customStyle="1" w:styleId="3425">
    <w:name w:val="Indent Normal"/>
    <w:basedOn w:val="1"/>
    <w:qFormat/>
    <w:uiPriority w:val="0"/>
    <w:pPr>
      <w:widowControl w:val="0"/>
      <w:spacing w:line="240" w:lineRule="auto"/>
      <w:ind w:firstLine="150" w:firstLineChars="150"/>
      <w:jc w:val="both"/>
    </w:pPr>
    <w:rPr>
      <w:rFonts w:ascii="Calibri" w:eastAsia="仿宋"/>
      <w:sz w:val="21"/>
    </w:rPr>
  </w:style>
  <w:style w:type="paragraph" w:customStyle="1" w:styleId="3426">
    <w:name w:val="正文文字3"/>
    <w:basedOn w:val="1"/>
    <w:next w:val="21"/>
    <w:qFormat/>
    <w:uiPriority w:val="0"/>
    <w:pPr>
      <w:widowControl w:val="0"/>
      <w:ind w:firstLine="420" w:firstLineChars="0"/>
      <w:jc w:val="both"/>
    </w:pPr>
    <w:rPr>
      <w:sz w:val="21"/>
      <w:szCs w:val="20"/>
    </w:rPr>
  </w:style>
  <w:style w:type="paragraph" w:customStyle="1" w:styleId="3427">
    <w:name w:val="jkm3"/>
    <w:basedOn w:val="400"/>
    <w:qFormat/>
    <w:uiPriority w:val="99"/>
    <w:pPr>
      <w:tabs>
        <w:tab w:val="clear" w:pos="992"/>
      </w:tabs>
      <w:jc w:val="left"/>
      <w:outlineLvl w:val="2"/>
    </w:pPr>
    <w:rPr>
      <w:rFonts w:eastAsia="宋体"/>
      <w:sz w:val="32"/>
    </w:rPr>
  </w:style>
  <w:style w:type="paragraph" w:customStyle="1" w:styleId="3428">
    <w:name w:val="Style1"/>
    <w:basedOn w:val="1"/>
    <w:qFormat/>
    <w:uiPriority w:val="99"/>
    <w:pPr>
      <w:autoSpaceDE w:val="0"/>
      <w:autoSpaceDN w:val="0"/>
      <w:adjustRightInd w:val="0"/>
      <w:spacing w:line="480" w:lineRule="atLeast"/>
      <w:ind w:left="1622" w:firstLine="0" w:firstLineChars="0"/>
    </w:pPr>
    <w:rPr>
      <w:color w:val="000000"/>
      <w:kern w:val="0"/>
      <w:sz w:val="21"/>
      <w:szCs w:val="20"/>
    </w:rPr>
  </w:style>
  <w:style w:type="paragraph" w:customStyle="1" w:styleId="3429">
    <w:name w:val="列表（编号二级）（绿盟科技）"/>
    <w:basedOn w:val="3080"/>
    <w:qFormat/>
    <w:uiPriority w:val="0"/>
    <w:pPr>
      <w:numPr>
        <w:ilvl w:val="1"/>
      </w:numPr>
      <w:tabs>
        <w:tab w:val="left" w:pos="567"/>
      </w:tabs>
      <w:spacing w:beforeLines="0"/>
      <w:ind w:left="0" w:firstLine="0"/>
    </w:pPr>
  </w:style>
  <w:style w:type="paragraph" w:customStyle="1" w:styleId="3430">
    <w:name w:val="xl94"/>
    <w:basedOn w:val="1"/>
    <w:qFormat/>
    <w:uiPriority w:val="0"/>
    <w:pPr>
      <w:pBdr>
        <w:top w:val="single" w:color="auto" w:sz="4" w:space="0"/>
        <w:left w:val="single" w:color="auto" w:sz="4" w:space="0"/>
        <w:right w:val="single" w:color="auto" w:sz="4" w:space="0"/>
      </w:pBdr>
      <w:spacing w:before="100" w:beforeAutospacing="1" w:after="100" w:afterAutospacing="1" w:line="240" w:lineRule="auto"/>
      <w:ind w:firstLine="0" w:firstLineChars="0"/>
      <w:jc w:val="center"/>
      <w:textAlignment w:val="center"/>
    </w:pPr>
    <w:rPr>
      <w:rFonts w:ascii="仿宋_GB2312" w:eastAsia="仿宋_GB2312" w:cs="宋体"/>
      <w:kern w:val="0"/>
      <w:sz w:val="21"/>
    </w:rPr>
  </w:style>
  <w:style w:type="paragraph" w:customStyle="1" w:styleId="3431">
    <w:name w:val="样式 样式 列出段落 + 首行缩进:  2 字符 + 首行缩进:  2 字符"/>
    <w:basedOn w:val="1"/>
    <w:qFormat/>
    <w:uiPriority w:val="0"/>
    <w:pPr>
      <w:ind w:firstLine="200"/>
    </w:pPr>
    <w:rPr>
      <w:rFonts w:ascii="Calibri" w:hAnsi="Calibri" w:cs="宋体"/>
      <w:kern w:val="0"/>
      <w:sz w:val="21"/>
      <w:szCs w:val="20"/>
      <w:lang w:eastAsia="en-US" w:bidi="en-US"/>
    </w:rPr>
  </w:style>
  <w:style w:type="paragraph" w:customStyle="1" w:styleId="3432">
    <w:name w:val="Numbered list 2.2"/>
    <w:basedOn w:val="4"/>
    <w:next w:val="1"/>
    <w:qFormat/>
    <w:uiPriority w:val="0"/>
    <w:pPr>
      <w:keepLines w:val="0"/>
      <w:tabs>
        <w:tab w:val="left" w:pos="720"/>
      </w:tabs>
      <w:adjustRightInd w:val="0"/>
      <w:snapToGrid w:val="0"/>
      <w:spacing w:before="240" w:beforeLines="0" w:after="60" w:afterLines="0" w:line="360" w:lineRule="auto"/>
      <w:ind w:left="720" w:hanging="720" w:firstLineChars="0"/>
    </w:pPr>
    <w:rPr>
      <w:rFonts w:ascii="Arial" w:hAnsi="Arial" w:eastAsia="宋体"/>
      <w:bCs w:val="0"/>
      <w:color w:val="000000"/>
      <w:kern w:val="0"/>
      <w:sz w:val="24"/>
      <w:szCs w:val="20"/>
      <w:lang w:val="en-GB" w:eastAsia="en-US"/>
    </w:rPr>
  </w:style>
  <w:style w:type="paragraph" w:customStyle="1" w:styleId="3433">
    <w:name w:val="EHPT"/>
    <w:basedOn w:val="1"/>
    <w:next w:val="34"/>
    <w:qFormat/>
    <w:uiPriority w:val="0"/>
    <w:pPr>
      <w:widowControl w:val="0"/>
      <w:spacing w:line="240" w:lineRule="auto"/>
      <w:ind w:right="-694" w:firstLine="0" w:firstLineChars="0"/>
      <w:jc w:val="both"/>
    </w:pPr>
    <w:rPr>
      <w:rFonts w:ascii="Calibri" w:eastAsia="仿宋"/>
      <w:sz w:val="21"/>
      <w:szCs w:val="20"/>
    </w:rPr>
  </w:style>
  <w:style w:type="paragraph" w:customStyle="1" w:styleId="3434">
    <w:name w:val="FUNO标题1"/>
    <w:next w:val="1"/>
    <w:qFormat/>
    <w:uiPriority w:val="0"/>
    <w:pPr>
      <w:keepNext/>
      <w:pageBreakBefore/>
      <w:numPr>
        <w:ilvl w:val="0"/>
        <w:numId w:val="53"/>
      </w:numPr>
      <w:spacing w:beforeLines="50" w:afterLines="50" w:line="240" w:lineRule="auto"/>
      <w:jc w:val="center"/>
      <w:outlineLvl w:val="0"/>
    </w:pPr>
    <w:rPr>
      <w:rFonts w:ascii="Arial Unicode MS" w:hAnsi="Arial Unicode MS" w:eastAsia="黑体" w:cs="Times New Roman"/>
      <w:b/>
      <w:kern w:val="2"/>
      <w:sz w:val="44"/>
      <w:szCs w:val="21"/>
      <w:lang w:val="en-US" w:eastAsia="zh-CN" w:bidi="ar-SA"/>
    </w:rPr>
  </w:style>
  <w:style w:type="paragraph" w:customStyle="1" w:styleId="3435">
    <w:name w:val="公文标题"/>
    <w:basedOn w:val="1865"/>
    <w:next w:val="1865"/>
    <w:qFormat/>
    <w:uiPriority w:val="0"/>
  </w:style>
  <w:style w:type="paragraph" w:customStyle="1" w:styleId="3436">
    <w:name w:val="Normal 12 after"/>
    <w:basedOn w:val="1"/>
    <w:qFormat/>
    <w:uiPriority w:val="0"/>
    <w:pPr>
      <w:tabs>
        <w:tab w:val="left" w:pos="780"/>
      </w:tabs>
      <w:spacing w:after="120" w:line="240" w:lineRule="auto"/>
      <w:ind w:left="720" w:leftChars="200" w:hanging="200" w:hangingChars="200"/>
      <w:jc w:val="both"/>
    </w:pPr>
    <w:rPr>
      <w:rFonts w:ascii="Century Schoolbook" w:hAnsi="Century Schoolbook"/>
      <w:color w:val="000000"/>
      <w:kern w:val="0"/>
      <w:sz w:val="21"/>
      <w:szCs w:val="20"/>
    </w:rPr>
  </w:style>
  <w:style w:type="paragraph" w:customStyle="1" w:styleId="3437">
    <w:name w:val="样式 样式 首行缩进:  2 字符 + 首行缩进:  2 字符 Char Char"/>
    <w:basedOn w:val="1"/>
    <w:qFormat/>
    <w:uiPriority w:val="0"/>
    <w:pPr>
      <w:ind w:firstLine="420"/>
    </w:pPr>
    <w:rPr>
      <w:rFonts w:ascii="Calibri" w:eastAsia="仿宋_GB2312"/>
      <w:kern w:val="24"/>
      <w:sz w:val="21"/>
      <w:szCs w:val="20"/>
    </w:rPr>
  </w:style>
  <w:style w:type="paragraph" w:customStyle="1" w:styleId="3438">
    <w:name w:val="Table_Medium"/>
    <w:basedOn w:val="1716"/>
    <w:qFormat/>
    <w:uiPriority w:val="0"/>
    <w:rPr>
      <w:sz w:val="18"/>
    </w:rPr>
  </w:style>
  <w:style w:type="paragraph" w:customStyle="1" w:styleId="3439">
    <w:name w:val="xl269"/>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jc w:val="center"/>
    </w:pPr>
    <w:rPr>
      <w:rFonts w:cs="宋体"/>
      <w:b/>
      <w:bCs/>
      <w:color w:val="000000"/>
      <w:kern w:val="0"/>
      <w:sz w:val="18"/>
      <w:szCs w:val="18"/>
    </w:rPr>
  </w:style>
  <w:style w:type="paragraph" w:customStyle="1" w:styleId="3440">
    <w:name w:val="题注2-表格"/>
    <w:qFormat/>
    <w:uiPriority w:val="0"/>
    <w:pPr>
      <w:spacing w:line="240" w:lineRule="auto"/>
      <w:jc w:val="both"/>
    </w:pPr>
    <w:rPr>
      <w:rFonts w:ascii="宋体" w:hAnsi="宋体" w:eastAsia="宋体" w:cs="Times New Roman"/>
      <w:b/>
      <w:kern w:val="24"/>
      <w:sz w:val="24"/>
      <w:szCs w:val="24"/>
      <w:lang w:val="en-US" w:eastAsia="ar-SA" w:bidi="ar-SA"/>
    </w:rPr>
  </w:style>
  <w:style w:type="paragraph" w:customStyle="1" w:styleId="3441">
    <w:name w:val="becc"/>
    <w:basedOn w:val="1"/>
    <w:qFormat/>
    <w:uiPriority w:val="99"/>
    <w:pPr>
      <w:ind w:firstLine="0" w:firstLineChars="0"/>
    </w:pPr>
    <w:rPr>
      <w:rFonts w:cs="宋体"/>
      <w:kern w:val="0"/>
      <w:sz w:val="21"/>
    </w:rPr>
  </w:style>
  <w:style w:type="paragraph" w:customStyle="1" w:styleId="3442">
    <w:name w:val="借方"/>
    <w:basedOn w:val="1"/>
    <w:qFormat/>
    <w:uiPriority w:val="99"/>
    <w:pPr>
      <w:widowControl w:val="0"/>
      <w:spacing w:line="240" w:lineRule="auto"/>
      <w:ind w:left="1680" w:leftChars="800" w:firstLine="0" w:firstLineChars="0"/>
      <w:jc w:val="both"/>
    </w:pPr>
    <w:rPr>
      <w:rFonts w:ascii="Calibri"/>
      <w:sz w:val="21"/>
    </w:rPr>
  </w:style>
  <w:style w:type="paragraph" w:customStyle="1" w:styleId="3443">
    <w:name w:val="附录3-5层"/>
    <w:basedOn w:val="1"/>
    <w:next w:val="1602"/>
    <w:qFormat/>
    <w:uiPriority w:val="0"/>
    <w:pPr>
      <w:ind w:firstLine="0" w:firstLineChars="0"/>
      <w:jc w:val="both"/>
    </w:pPr>
    <w:rPr>
      <w:kern w:val="0"/>
      <w:sz w:val="21"/>
      <w:szCs w:val="20"/>
    </w:rPr>
  </w:style>
  <w:style w:type="paragraph" w:customStyle="1" w:styleId="3444">
    <w:name w:val="zw"/>
    <w:basedOn w:val="1"/>
    <w:qFormat/>
    <w:uiPriority w:val="99"/>
    <w:pPr>
      <w:spacing w:before="100" w:beforeAutospacing="1" w:after="100" w:afterAutospacing="1" w:line="240" w:lineRule="auto"/>
      <w:ind w:firstLine="0" w:firstLineChars="0"/>
    </w:pPr>
    <w:rPr>
      <w:rFonts w:eastAsia="仿宋_GB2312" w:cs="宋体"/>
      <w:kern w:val="0"/>
      <w:sz w:val="21"/>
    </w:rPr>
  </w:style>
  <w:style w:type="paragraph" w:customStyle="1" w:styleId="3445">
    <w:name w:val="样式 标题 1 + 楷体_GB2312 加粗"/>
    <w:basedOn w:val="1"/>
    <w:qFormat/>
    <w:uiPriority w:val="0"/>
    <w:pPr>
      <w:widowControl w:val="0"/>
      <w:tabs>
        <w:tab w:val="left" w:pos="425"/>
      </w:tabs>
      <w:adjustRightInd w:val="0"/>
      <w:snapToGrid w:val="0"/>
      <w:spacing w:line="440" w:lineRule="atLeast"/>
      <w:ind w:left="425" w:hanging="425" w:firstLineChars="0"/>
      <w:jc w:val="both"/>
    </w:pPr>
    <w:rPr>
      <w:rFonts w:ascii="Calibri" w:eastAsia="楷体_GB2312"/>
      <w:sz w:val="21"/>
    </w:rPr>
  </w:style>
  <w:style w:type="paragraph" w:customStyle="1" w:styleId="3446">
    <w:name w:val="表格题注"/>
    <w:next w:val="1"/>
    <w:qFormat/>
    <w:uiPriority w:val="0"/>
    <w:pPr>
      <w:keepLines/>
      <w:spacing w:beforeLines="100" w:line="240" w:lineRule="auto"/>
      <w:ind w:left="1089" w:hanging="369"/>
      <w:jc w:val="center"/>
    </w:pPr>
    <w:rPr>
      <w:rFonts w:ascii="Arial" w:hAnsi="Arial" w:eastAsia="宋体" w:cs="Times New Roman"/>
      <w:sz w:val="18"/>
      <w:szCs w:val="18"/>
      <w:lang w:val="en-US" w:eastAsia="zh-CN" w:bidi="ar-SA"/>
    </w:rPr>
  </w:style>
  <w:style w:type="paragraph" w:customStyle="1" w:styleId="3447">
    <w:name w:val="标题 71"/>
    <w:basedOn w:val="1"/>
    <w:next w:val="1"/>
    <w:qFormat/>
    <w:uiPriority w:val="99"/>
    <w:pPr>
      <w:keepNext/>
      <w:keepLines/>
      <w:widowControl w:val="0"/>
      <w:tabs>
        <w:tab w:val="left" w:pos="425"/>
        <w:tab w:val="left" w:pos="1296"/>
      </w:tabs>
      <w:spacing w:before="240" w:after="64" w:line="316" w:lineRule="auto"/>
      <w:ind w:left="425" w:hanging="425" w:firstLineChars="0"/>
      <w:jc w:val="both"/>
      <w:outlineLvl w:val="6"/>
    </w:pPr>
    <w:rPr>
      <w:rFonts w:ascii="Calibri" w:eastAsia="仿宋_GB2312"/>
      <w:b/>
      <w:sz w:val="21"/>
    </w:rPr>
  </w:style>
  <w:style w:type="paragraph" w:customStyle="1" w:styleId="3448">
    <w:name w:val="标书一级标题"/>
    <w:basedOn w:val="3"/>
    <w:qFormat/>
    <w:uiPriority w:val="0"/>
    <w:pPr>
      <w:widowControl w:val="0"/>
      <w:tabs>
        <w:tab w:val="left" w:pos="432"/>
      </w:tabs>
      <w:spacing w:before="240" w:beforeLines="0" w:after="240" w:afterLines="0" w:line="578" w:lineRule="auto"/>
      <w:ind w:left="420" w:hanging="420" w:firstLineChars="0"/>
    </w:pPr>
    <w:rPr>
      <w:rFonts w:ascii="仿宋" w:hAnsi="Arial" w:eastAsia="宋体"/>
      <w:smallCaps/>
    </w:rPr>
  </w:style>
  <w:style w:type="paragraph" w:customStyle="1" w:styleId="3449">
    <w:name w:val="样式 标题2级 + (西文) 仿宋_GB2312 (中文) 仿宋_GB2312 小四 行距: 1.5 倍行距"/>
    <w:basedOn w:val="889"/>
    <w:qFormat/>
    <w:uiPriority w:val="99"/>
    <w:pPr>
      <w:spacing w:line="360" w:lineRule="auto"/>
    </w:pPr>
    <w:rPr>
      <w:rFonts w:ascii="仿宋_GB2312" w:hAnsi="Times New Roman"/>
      <w:sz w:val="30"/>
      <w:szCs w:val="30"/>
    </w:rPr>
  </w:style>
  <w:style w:type="paragraph" w:customStyle="1" w:styleId="3450">
    <w:name w:val="xl246"/>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pPr>
    <w:rPr>
      <w:rFonts w:cs="宋体"/>
      <w:color w:val="000000"/>
      <w:kern w:val="0"/>
      <w:sz w:val="18"/>
      <w:szCs w:val="18"/>
    </w:rPr>
  </w:style>
  <w:style w:type="paragraph" w:customStyle="1" w:styleId="3451">
    <w:name w:val="图标号"/>
    <w:basedOn w:val="1"/>
    <w:qFormat/>
    <w:uiPriority w:val="99"/>
    <w:pPr>
      <w:ind w:firstLine="0" w:firstLineChars="0"/>
      <w:jc w:val="center"/>
    </w:pPr>
    <w:rPr>
      <w:rFonts w:hint="eastAsia" w:ascii="Calibri" w:hAnsi="Calibri" w:eastAsia="仿宋_GB2312" w:cs="宋体"/>
      <w:color w:val="000000"/>
      <w:sz w:val="21"/>
      <w:szCs w:val="21"/>
    </w:rPr>
  </w:style>
  <w:style w:type="paragraph" w:customStyle="1" w:styleId="3452">
    <w:name w:val="标题2-序号"/>
    <w:basedOn w:val="1"/>
    <w:qFormat/>
    <w:uiPriority w:val="0"/>
    <w:pPr>
      <w:widowControl w:val="0"/>
      <w:tabs>
        <w:tab w:val="left" w:pos="420"/>
      </w:tabs>
      <w:spacing w:afterLines="50" w:line="240" w:lineRule="auto"/>
      <w:ind w:left="420" w:hanging="420" w:firstLineChars="0"/>
      <w:jc w:val="both"/>
    </w:pPr>
    <w:rPr>
      <w:rFonts w:ascii="Calibri"/>
      <w:sz w:val="21"/>
      <w:szCs w:val="20"/>
    </w:rPr>
  </w:style>
  <w:style w:type="paragraph" w:customStyle="1" w:styleId="3453">
    <w:name w:val="纯文本2"/>
    <w:basedOn w:val="1"/>
    <w:qFormat/>
    <w:uiPriority w:val="99"/>
    <w:pPr>
      <w:widowControl w:val="0"/>
      <w:adjustRightInd w:val="0"/>
      <w:spacing w:line="240" w:lineRule="auto"/>
      <w:ind w:firstLine="0" w:firstLineChars="0"/>
      <w:jc w:val="both"/>
    </w:pPr>
    <w:rPr>
      <w:rFonts w:hAnsi="Courier New" w:eastAsia="仿宋"/>
      <w:sz w:val="21"/>
      <w:szCs w:val="20"/>
    </w:rPr>
  </w:style>
  <w:style w:type="paragraph" w:customStyle="1" w:styleId="3454">
    <w:name w:val="第三级"/>
    <w:basedOn w:val="5"/>
    <w:next w:val="1677"/>
    <w:qFormat/>
    <w:uiPriority w:val="99"/>
    <w:pPr>
      <w:keepLines w:val="0"/>
      <w:widowControl w:val="0"/>
      <w:numPr>
        <w:ilvl w:val="0"/>
        <w:numId w:val="0"/>
      </w:numPr>
      <w:spacing w:before="312" w:after="312" w:line="240" w:lineRule="auto"/>
    </w:pPr>
    <w:rPr>
      <w:rFonts w:ascii="Calibri" w:hAnsi="宋体"/>
      <w:b/>
      <w:bCs w:val="0"/>
      <w:color w:val="000000"/>
      <w:szCs w:val="24"/>
    </w:rPr>
  </w:style>
  <w:style w:type="paragraph" w:customStyle="1" w:styleId="3455">
    <w:name w:val="xl199"/>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right"/>
      <w:textAlignment w:val="center"/>
    </w:pPr>
    <w:rPr>
      <w:rFonts w:ascii="Arial" w:hAnsi="Arial" w:eastAsia="Arial Unicode MS" w:cs="Arial"/>
      <w:color w:val="000000"/>
      <w:kern w:val="0"/>
      <w:sz w:val="21"/>
      <w:szCs w:val="20"/>
    </w:rPr>
  </w:style>
  <w:style w:type="paragraph" w:customStyle="1" w:styleId="3456">
    <w:name w:val="标题 5（有编号）（绿盟科技）"/>
    <w:basedOn w:val="1"/>
    <w:next w:val="1"/>
    <w:qFormat/>
    <w:uiPriority w:val="0"/>
    <w:pPr>
      <w:keepNext/>
      <w:keepLines/>
      <w:widowControl w:val="0"/>
      <w:spacing w:before="280" w:after="156" w:line="377" w:lineRule="auto"/>
      <w:ind w:left="1134" w:firstLine="0" w:firstLineChars="0"/>
      <w:outlineLvl w:val="4"/>
    </w:pPr>
    <w:rPr>
      <w:rFonts w:ascii="Arial" w:hAnsi="Arial" w:eastAsia="黑体"/>
      <w:b/>
      <w:kern w:val="0"/>
      <w:sz w:val="21"/>
      <w:szCs w:val="28"/>
    </w:rPr>
  </w:style>
  <w:style w:type="paragraph" w:customStyle="1" w:styleId="3457">
    <w:name w:val="xl271"/>
    <w:basedOn w:val="1"/>
    <w:qFormat/>
    <w:uiPriority w:val="99"/>
    <w:pPr>
      <w:pBdr>
        <w:top w:val="single" w:color="auto" w:sz="4" w:space="0"/>
        <w:left w:val="single" w:color="auto" w:sz="4" w:space="0"/>
        <w:right w:val="single" w:color="auto" w:sz="4" w:space="0"/>
      </w:pBdr>
      <w:shd w:val="clear" w:color="auto" w:fill="C0C0C0"/>
      <w:spacing w:before="100" w:beforeAutospacing="1" w:after="100" w:afterAutospacing="1"/>
      <w:ind w:firstLine="566" w:firstLineChars="236"/>
      <w:jc w:val="center"/>
    </w:pPr>
    <w:rPr>
      <w:rFonts w:cs="宋体"/>
      <w:b/>
      <w:bCs/>
      <w:color w:val="000000"/>
      <w:kern w:val="0"/>
      <w:sz w:val="18"/>
      <w:szCs w:val="18"/>
    </w:rPr>
  </w:style>
  <w:style w:type="paragraph" w:customStyle="1" w:styleId="3458">
    <w:name w:val="段落正文首行缩进"/>
    <w:basedOn w:val="1"/>
    <w:qFormat/>
    <w:uiPriority w:val="0"/>
    <w:pPr>
      <w:widowControl w:val="0"/>
      <w:spacing w:after="120" w:line="240" w:lineRule="auto"/>
      <w:ind w:firstLine="560"/>
      <w:jc w:val="both"/>
    </w:pPr>
    <w:rPr>
      <w:rFonts w:ascii="仿宋_GB2312" w:eastAsia="仿宋_GB2312"/>
      <w:sz w:val="28"/>
      <w:szCs w:val="20"/>
    </w:rPr>
  </w:style>
  <w:style w:type="paragraph" w:customStyle="1" w:styleId="3459">
    <w:name w:val="标书标题2"/>
    <w:basedOn w:val="4"/>
    <w:qFormat/>
    <w:uiPriority w:val="99"/>
    <w:pPr>
      <w:keepLines w:val="0"/>
      <w:widowControl w:val="0"/>
      <w:tabs>
        <w:tab w:val="left" w:pos="0"/>
      </w:tabs>
      <w:adjustRightInd w:val="0"/>
      <w:snapToGrid w:val="0"/>
      <w:spacing w:before="240" w:beforeLines="100" w:after="180" w:afterLines="100" w:line="360" w:lineRule="auto"/>
      <w:ind w:left="0" w:firstLine="0" w:firstLineChars="0"/>
    </w:pPr>
    <w:rPr>
      <w:rFonts w:ascii="宋体" w:hAnsi="宋体" w:eastAsia="宋体"/>
      <w:color w:val="000000"/>
      <w:kern w:val="0"/>
      <w:sz w:val="24"/>
    </w:rPr>
  </w:style>
  <w:style w:type="paragraph" w:customStyle="1" w:styleId="3460">
    <w:name w:val="一级符号（非加粗）"/>
    <w:basedOn w:val="1"/>
    <w:qFormat/>
    <w:uiPriority w:val="0"/>
    <w:pPr>
      <w:widowControl w:val="0"/>
      <w:numPr>
        <w:ilvl w:val="0"/>
        <w:numId w:val="161"/>
      </w:numPr>
      <w:tabs>
        <w:tab w:val="left" w:pos="200"/>
        <w:tab w:val="left" w:pos="360"/>
      </w:tabs>
      <w:ind w:left="637" w:leftChars="200" w:hanging="437" w:firstLineChars="0"/>
      <w:jc w:val="both"/>
    </w:pPr>
    <w:rPr>
      <w:rFonts w:ascii="Calibri"/>
      <w:sz w:val="21"/>
      <w:szCs w:val="21"/>
    </w:rPr>
  </w:style>
  <w:style w:type="paragraph" w:customStyle="1" w:styleId="3461">
    <w:name w:val="五级条标题"/>
    <w:basedOn w:val="3208"/>
    <w:next w:val="706"/>
    <w:qFormat/>
    <w:uiPriority w:val="0"/>
    <w:pPr>
      <w:outlineLvl w:val="6"/>
    </w:pPr>
  </w:style>
  <w:style w:type="paragraph" w:customStyle="1" w:styleId="3462">
    <w:name w:val="封面—落款"/>
    <w:basedOn w:val="1"/>
    <w:qFormat/>
    <w:uiPriority w:val="0"/>
    <w:pPr>
      <w:ind w:firstLine="0" w:firstLineChars="0"/>
      <w:jc w:val="center"/>
    </w:pPr>
    <w:rPr>
      <w:rFonts w:ascii="Arial" w:hAnsi="Arial" w:eastAsia="仿宋" w:cs="宋体"/>
      <w:kern w:val="0"/>
      <w:sz w:val="28"/>
      <w:szCs w:val="20"/>
      <w:lang w:val="en-GB" w:eastAsia="en-US"/>
    </w:rPr>
  </w:style>
  <w:style w:type="paragraph" w:customStyle="1" w:styleId="3463">
    <w:name w:val="样式20"/>
    <w:basedOn w:val="1"/>
    <w:qFormat/>
    <w:uiPriority w:val="0"/>
    <w:pPr>
      <w:keepNext/>
      <w:keepLines/>
      <w:widowControl w:val="0"/>
      <w:spacing w:before="120" w:after="120" w:line="413" w:lineRule="auto"/>
      <w:ind w:firstLine="0" w:firstLineChars="0"/>
      <w:outlineLvl w:val="4"/>
    </w:pPr>
    <w:rPr>
      <w:rFonts w:ascii="楷体_GB2312" w:hAnsi="Arial" w:eastAsia="楷体_GB2312" w:cs="Arial"/>
      <w:b/>
      <w:kern w:val="0"/>
      <w:sz w:val="21"/>
      <w:szCs w:val="28"/>
    </w:rPr>
  </w:style>
  <w:style w:type="paragraph" w:customStyle="1" w:styleId="3464">
    <w:name w:val="L1Txt"/>
    <w:basedOn w:val="1"/>
    <w:qFormat/>
    <w:uiPriority w:val="0"/>
    <w:pPr>
      <w:keepLines/>
      <w:tabs>
        <w:tab w:val="left" w:pos="-720"/>
      </w:tabs>
      <w:suppressAutoHyphens/>
      <w:overflowPunct w:val="0"/>
      <w:autoSpaceDE w:val="0"/>
      <w:autoSpaceDN w:val="0"/>
      <w:adjustRightInd w:val="0"/>
      <w:spacing w:after="20" w:line="240" w:lineRule="auto"/>
      <w:ind w:firstLine="0" w:firstLineChars="0"/>
      <w:jc w:val="both"/>
      <w:textAlignment w:val="baseline"/>
    </w:pPr>
    <w:rPr>
      <w:rFonts w:ascii="Helvetica" w:hAnsi="Helvetica"/>
      <w:spacing w:val="-3"/>
      <w:kern w:val="1"/>
      <w:sz w:val="22"/>
      <w:szCs w:val="20"/>
      <w:lang w:val="en-AU"/>
    </w:rPr>
  </w:style>
  <w:style w:type="paragraph" w:customStyle="1" w:styleId="3465">
    <w:name w:val="xl249"/>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pPr>
    <w:rPr>
      <w:rFonts w:cs="宋体"/>
      <w:b/>
      <w:bCs/>
      <w:color w:val="000000"/>
      <w:kern w:val="0"/>
      <w:sz w:val="18"/>
      <w:szCs w:val="18"/>
    </w:rPr>
  </w:style>
  <w:style w:type="paragraph" w:customStyle="1" w:styleId="3466">
    <w:name w:val="columntd"/>
    <w:basedOn w:val="1"/>
    <w:qFormat/>
    <w:uiPriority w:val="0"/>
    <w:pPr>
      <w:spacing w:before="100" w:beforeAutospacing="1" w:after="100" w:afterAutospacing="1" w:line="240" w:lineRule="auto"/>
      <w:ind w:firstLine="0" w:firstLineChars="0"/>
    </w:pPr>
    <w:rPr>
      <w:rFonts w:cs="宋体"/>
      <w:kern w:val="0"/>
      <w:sz w:val="21"/>
    </w:rPr>
  </w:style>
  <w:style w:type="paragraph" w:customStyle="1" w:styleId="3467">
    <w:name w:val="xl112"/>
    <w:basedOn w:val="1"/>
    <w:qFormat/>
    <w:uiPriority w:val="0"/>
    <w:pPr>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line="240" w:lineRule="auto"/>
      <w:ind w:firstLine="0" w:firstLineChars="0"/>
      <w:textAlignment w:val="center"/>
    </w:pPr>
    <w:rPr>
      <w:rFonts w:ascii="仿宋_GB2312" w:eastAsia="仿宋_GB2312" w:cs="宋体"/>
      <w:b/>
      <w:bCs/>
      <w:color w:val="000000"/>
      <w:kern w:val="0"/>
      <w:sz w:val="21"/>
    </w:rPr>
  </w:style>
  <w:style w:type="paragraph" w:customStyle="1" w:styleId="3468">
    <w:name w:val="默认段落字体 Para Char Char Char Char Char Char Char Char Char Char"/>
    <w:basedOn w:val="1"/>
    <w:qFormat/>
    <w:uiPriority w:val="0"/>
    <w:pPr>
      <w:snapToGrid w:val="0"/>
      <w:spacing w:before="80" w:after="80" w:line="240" w:lineRule="auto"/>
      <w:ind w:left="1701" w:firstLine="0" w:firstLineChars="0"/>
      <w:jc w:val="both"/>
    </w:pPr>
    <w:rPr>
      <w:rFonts w:ascii="Arial" w:hAnsi="Arial" w:eastAsia="仿宋" w:cs="Arial"/>
      <w:sz w:val="21"/>
    </w:rPr>
  </w:style>
  <w:style w:type="paragraph" w:customStyle="1" w:styleId="3469">
    <w:name w:val="xl133"/>
    <w:basedOn w:val="1"/>
    <w:qFormat/>
    <w:uiPriority w:val="0"/>
    <w:pPr>
      <w:pBdr>
        <w:left w:val="single" w:color="auto" w:sz="4" w:space="0"/>
        <w:bottom w:val="single" w:color="auto" w:sz="4" w:space="0"/>
        <w:right w:val="single" w:color="auto" w:sz="4" w:space="0"/>
      </w:pBdr>
      <w:spacing w:before="100" w:beforeAutospacing="1" w:after="100" w:afterAutospacing="1" w:line="240" w:lineRule="auto"/>
      <w:ind w:firstLine="0" w:firstLineChars="0"/>
      <w:textAlignment w:val="center"/>
    </w:pPr>
    <w:rPr>
      <w:rFonts w:cs="宋体"/>
      <w:color w:val="000000"/>
      <w:kern w:val="0"/>
      <w:sz w:val="21"/>
    </w:rPr>
  </w:style>
  <w:style w:type="paragraph" w:customStyle="1" w:styleId="3470">
    <w:name w:val="style8801"/>
    <w:basedOn w:val="1"/>
    <w:qFormat/>
    <w:uiPriority w:val="0"/>
    <w:pPr>
      <w:wordWrap w:val="0"/>
      <w:spacing w:before="100" w:beforeAutospacing="1" w:after="100" w:afterAutospacing="1" w:line="240" w:lineRule="auto"/>
      <w:ind w:firstLine="0" w:firstLineChars="0"/>
    </w:pPr>
    <w:rPr>
      <w:rFonts w:ascii="Arial" w:hAnsi="Arial" w:eastAsia="仿宋" w:cs="Arial"/>
      <w:color w:val="000000"/>
      <w:kern w:val="0"/>
      <w:sz w:val="21"/>
    </w:rPr>
  </w:style>
  <w:style w:type="paragraph" w:customStyle="1" w:styleId="3471">
    <w:name w:val="BMS正文"/>
    <w:basedOn w:val="1"/>
    <w:qFormat/>
    <w:uiPriority w:val="99"/>
    <w:pPr>
      <w:spacing w:line="560" w:lineRule="exact"/>
      <w:ind w:firstLine="600"/>
    </w:pPr>
    <w:rPr>
      <w:rFonts w:ascii="仿宋_GB2312" w:hAnsi="华文中宋" w:eastAsia="仿宋_GB2312"/>
      <w:kern w:val="0"/>
      <w:sz w:val="30"/>
      <w:szCs w:val="30"/>
    </w:rPr>
  </w:style>
  <w:style w:type="paragraph" w:customStyle="1" w:styleId="3472">
    <w:name w:val="Char Char1 Char Char Char"/>
    <w:basedOn w:val="26"/>
    <w:qFormat/>
    <w:uiPriority w:val="0"/>
    <w:pPr>
      <w:widowControl w:val="0"/>
      <w:shd w:val="clear" w:color="auto" w:fill="000080"/>
      <w:jc w:val="both"/>
    </w:pPr>
    <w:rPr>
      <w:rFonts w:ascii="Tahoma" w:hAnsi="Tahoma"/>
      <w:sz w:val="24"/>
      <w:szCs w:val="24"/>
      <w:lang w:eastAsia="en-US"/>
    </w:rPr>
  </w:style>
  <w:style w:type="paragraph" w:customStyle="1" w:styleId="3473">
    <w:name w:val="默认段落字体 Para Char Char Char1 Char"/>
    <w:basedOn w:val="1"/>
    <w:qFormat/>
    <w:uiPriority w:val="99"/>
    <w:pPr>
      <w:widowControl w:val="0"/>
      <w:tabs>
        <w:tab w:val="left" w:pos="432"/>
      </w:tabs>
      <w:spacing w:line="240" w:lineRule="auto"/>
      <w:ind w:left="432" w:hanging="432" w:firstLineChars="0"/>
      <w:jc w:val="both"/>
    </w:pPr>
    <w:rPr>
      <w:rFonts w:ascii="Calibri"/>
      <w:sz w:val="21"/>
    </w:rPr>
  </w:style>
  <w:style w:type="paragraph" w:customStyle="1" w:styleId="3474">
    <w:name w:val="标题1（简洁）"/>
    <w:basedOn w:val="1"/>
    <w:qFormat/>
    <w:uiPriority w:val="0"/>
    <w:pPr>
      <w:widowControl w:val="0"/>
      <w:tabs>
        <w:tab w:val="left" w:pos="900"/>
      </w:tabs>
      <w:ind w:left="900" w:hanging="420" w:firstLineChars="0"/>
      <w:jc w:val="both"/>
    </w:pPr>
    <w:rPr>
      <w:rFonts w:ascii="Calibri" w:eastAsia="楷体_GB2312"/>
      <w:b/>
      <w:sz w:val="30"/>
      <w:szCs w:val="21"/>
    </w:rPr>
  </w:style>
  <w:style w:type="paragraph" w:customStyle="1" w:styleId="3475">
    <w:name w:val="列表2"/>
    <w:basedOn w:val="1"/>
    <w:next w:val="1"/>
    <w:qFormat/>
    <w:uiPriority w:val="0"/>
    <w:pPr>
      <w:widowControl w:val="0"/>
      <w:numPr>
        <w:ilvl w:val="0"/>
        <w:numId w:val="162"/>
      </w:numPr>
      <w:tabs>
        <w:tab w:val="left" w:pos="360"/>
        <w:tab w:val="left" w:pos="425"/>
      </w:tabs>
      <w:spacing w:line="200" w:lineRule="atLeast"/>
      <w:ind w:left="0" w:firstLine="0" w:firstLineChars="0"/>
      <w:jc w:val="both"/>
    </w:pPr>
    <w:rPr>
      <w:rFonts w:ascii="Calibri" w:eastAsia="仿宋"/>
      <w:sz w:val="28"/>
    </w:rPr>
  </w:style>
  <w:style w:type="paragraph" w:customStyle="1" w:styleId="3476">
    <w:name w:val="表格居中"/>
    <w:basedOn w:val="1"/>
    <w:qFormat/>
    <w:uiPriority w:val="0"/>
    <w:pPr>
      <w:widowControl w:val="0"/>
      <w:adjustRightInd w:val="0"/>
      <w:snapToGrid w:val="0"/>
      <w:spacing w:line="240" w:lineRule="auto"/>
      <w:ind w:firstLine="0" w:firstLineChars="0"/>
      <w:jc w:val="center"/>
    </w:pPr>
    <w:rPr>
      <w:rFonts w:ascii="Arial" w:hAnsi="Arial" w:eastAsia="楷体_GB2312"/>
      <w:sz w:val="21"/>
      <w:szCs w:val="20"/>
    </w:rPr>
  </w:style>
  <w:style w:type="paragraph" w:customStyle="1" w:styleId="3477">
    <w:name w:val="D&amp;L"/>
    <w:basedOn w:val="57"/>
    <w:qFormat/>
    <w:uiPriority w:val="0"/>
    <w:pPr>
      <w:widowControl w:val="0"/>
      <w:spacing w:line="240" w:lineRule="auto"/>
      <w:ind w:firstLine="0" w:firstLineChars="0"/>
    </w:pPr>
    <w:rPr>
      <w:rFonts w:ascii="Calibri"/>
    </w:rPr>
  </w:style>
  <w:style w:type="paragraph" w:customStyle="1" w:styleId="3478">
    <w:name w:val="方欣副标题"/>
    <w:basedOn w:val="1"/>
    <w:qFormat/>
    <w:uiPriority w:val="99"/>
    <w:pPr>
      <w:ind w:firstLine="0" w:firstLineChars="0"/>
      <w:jc w:val="right"/>
    </w:pPr>
    <w:rPr>
      <w:rFonts w:ascii="Book Antiqua" w:hAnsi="Book Antiqua" w:eastAsia="黑体" w:cs="宋体"/>
      <w:kern w:val="0"/>
      <w:sz w:val="44"/>
      <w:szCs w:val="20"/>
    </w:rPr>
  </w:style>
  <w:style w:type="paragraph" w:customStyle="1" w:styleId="3479">
    <w:name w:val="列项——"/>
    <w:qFormat/>
    <w:uiPriority w:val="99"/>
    <w:pPr>
      <w:widowControl w:val="0"/>
      <w:tabs>
        <w:tab w:val="left" w:pos="1140"/>
      </w:tabs>
      <w:spacing w:line="240" w:lineRule="auto"/>
      <w:ind w:left="840" w:hanging="420"/>
      <w:jc w:val="both"/>
    </w:pPr>
    <w:rPr>
      <w:rFonts w:ascii="宋体" w:hAnsi="Calibri" w:eastAsia="宋体" w:cs="Times New Roman"/>
      <w:sz w:val="21"/>
      <w:lang w:val="en-US" w:eastAsia="zh-CN" w:bidi="ar-SA"/>
    </w:rPr>
  </w:style>
  <w:style w:type="paragraph" w:customStyle="1" w:styleId="3480">
    <w:name w:val="reader-word-layer reader-word-s3-6"/>
    <w:basedOn w:val="1"/>
    <w:qFormat/>
    <w:uiPriority w:val="0"/>
    <w:pPr>
      <w:spacing w:before="100" w:beforeAutospacing="1" w:after="100" w:afterAutospacing="1" w:line="240" w:lineRule="auto"/>
      <w:ind w:firstLine="0" w:firstLineChars="0"/>
    </w:pPr>
    <w:rPr>
      <w:rFonts w:cs="宋体"/>
      <w:kern w:val="0"/>
      <w:sz w:val="21"/>
    </w:rPr>
  </w:style>
  <w:style w:type="paragraph" w:customStyle="1" w:styleId="3481">
    <w:name w:val="四级符号（非加粗）"/>
    <w:basedOn w:val="1"/>
    <w:qFormat/>
    <w:uiPriority w:val="0"/>
    <w:pPr>
      <w:widowControl w:val="0"/>
      <w:numPr>
        <w:ilvl w:val="0"/>
        <w:numId w:val="163"/>
      </w:numPr>
      <w:tabs>
        <w:tab w:val="left" w:pos="-54"/>
        <w:tab w:val="left" w:pos="360"/>
        <w:tab w:val="clear" w:pos="842"/>
      </w:tabs>
      <w:ind w:left="712" w:leftChars="400" w:firstLine="0" w:firstLineChars="0"/>
      <w:jc w:val="both"/>
    </w:pPr>
    <w:rPr>
      <w:rFonts w:ascii="Calibri"/>
      <w:sz w:val="21"/>
      <w:szCs w:val="21"/>
    </w:rPr>
  </w:style>
  <w:style w:type="paragraph" w:customStyle="1" w:styleId="3482">
    <w:name w:val="黑体小二中"/>
    <w:basedOn w:val="1148"/>
    <w:qFormat/>
    <w:uiPriority w:val="99"/>
    <w:pPr>
      <w:widowControl/>
      <w:tabs>
        <w:tab w:val="left" w:pos="0"/>
      </w:tabs>
      <w:spacing w:before="156" w:beforeLines="0" w:after="156"/>
      <w:ind w:firstLine="0" w:firstLineChars="0"/>
      <w:jc w:val="center"/>
    </w:pPr>
    <w:rPr>
      <w:rFonts w:hint="eastAsia" w:ascii="黑体" w:eastAsia="黑体"/>
      <w:sz w:val="36"/>
      <w:szCs w:val="36"/>
    </w:rPr>
  </w:style>
  <w:style w:type="paragraph" w:customStyle="1" w:styleId="3483">
    <w:name w:val="*Body 1"/>
    <w:qFormat/>
    <w:uiPriority w:val="0"/>
    <w:pPr>
      <w:spacing w:after="240" w:line="280" w:lineRule="exact"/>
    </w:pPr>
    <w:rPr>
      <w:rFonts w:ascii="Times" w:hAnsi="Times" w:eastAsia="宋体" w:cs="Times New Roman"/>
      <w:sz w:val="22"/>
      <w:lang w:val="en-US" w:eastAsia="en-US" w:bidi="ar-SA"/>
    </w:rPr>
  </w:style>
  <w:style w:type="paragraph" w:customStyle="1" w:styleId="3484">
    <w:name w:val="文本2"/>
    <w:basedOn w:val="1"/>
    <w:qFormat/>
    <w:uiPriority w:val="0"/>
    <w:pPr>
      <w:widowControl w:val="0"/>
      <w:spacing w:line="240" w:lineRule="auto"/>
      <w:ind w:firstLine="0" w:firstLineChars="0"/>
      <w:jc w:val="both"/>
    </w:pPr>
    <w:rPr>
      <w:rFonts w:eastAsia="仿宋"/>
      <w:sz w:val="21"/>
    </w:rPr>
  </w:style>
  <w:style w:type="paragraph" w:customStyle="1" w:styleId="3485">
    <w:name w:val="默认段落字体 Para Char Char Char Char Char Char Char Char Char Char Char"/>
    <w:basedOn w:val="1"/>
    <w:qFormat/>
    <w:uiPriority w:val="0"/>
    <w:pPr>
      <w:widowControl w:val="0"/>
      <w:spacing w:line="240" w:lineRule="auto"/>
      <w:ind w:firstLine="0" w:firstLineChars="0"/>
      <w:jc w:val="both"/>
    </w:pPr>
    <w:rPr>
      <w:rFonts w:ascii="Tahoma" w:hAnsi="Tahoma"/>
      <w:sz w:val="21"/>
      <w:szCs w:val="20"/>
    </w:rPr>
  </w:style>
  <w:style w:type="paragraph" w:customStyle="1" w:styleId="3486">
    <w:name w:val="样式 标题 55l4H5h5Second Subheading + 段前: 0.5 行 段后: 0.5 行"/>
    <w:basedOn w:val="7"/>
    <w:qFormat/>
    <w:uiPriority w:val="0"/>
    <w:pPr>
      <w:numPr>
        <w:numId w:val="0"/>
      </w:numPr>
      <w:tabs>
        <w:tab w:val="left" w:pos="2580"/>
      </w:tabs>
      <w:spacing w:line="300" w:lineRule="auto"/>
      <w:ind w:left="2580" w:hanging="420"/>
      <w:jc w:val="both"/>
    </w:pPr>
    <w:rPr>
      <w:rFonts w:ascii="Calibri" w:hAnsi="Calibri" w:eastAsia="楷体_GB2312"/>
      <w:b/>
      <w:w w:val="100"/>
      <w:kern w:val="2"/>
      <w:sz w:val="28"/>
      <w:szCs w:val="20"/>
    </w:rPr>
  </w:style>
  <w:style w:type="paragraph" w:customStyle="1" w:styleId="3487">
    <w:name w:val="水调正文 Char Char"/>
    <w:basedOn w:val="1"/>
    <w:qFormat/>
    <w:uiPriority w:val="99"/>
    <w:pPr>
      <w:widowControl w:val="0"/>
      <w:ind w:firstLine="200"/>
      <w:jc w:val="both"/>
    </w:pPr>
    <w:rPr>
      <w:rFonts w:ascii="Calibri"/>
      <w:sz w:val="21"/>
    </w:rPr>
  </w:style>
  <w:style w:type="paragraph" w:customStyle="1" w:styleId="3488">
    <w:name w:val="默认段落字体 Para Char"/>
    <w:basedOn w:val="1"/>
    <w:qFormat/>
    <w:uiPriority w:val="0"/>
    <w:pPr>
      <w:ind w:firstLine="0" w:firstLineChars="0"/>
      <w:jc w:val="both"/>
    </w:pPr>
    <w:rPr>
      <w:rFonts w:ascii="Arial" w:hAnsi="Arial" w:eastAsia="仿宋" w:cs="Arial"/>
      <w:sz w:val="22"/>
      <w:szCs w:val="21"/>
      <w:lang w:eastAsia="en-US"/>
    </w:rPr>
  </w:style>
  <w:style w:type="paragraph" w:customStyle="1" w:styleId="3489">
    <w:name w:val="样式 首行缩进:  0 字符"/>
    <w:basedOn w:val="1"/>
    <w:qFormat/>
    <w:uiPriority w:val="0"/>
    <w:pPr>
      <w:widowControl w:val="0"/>
      <w:spacing w:line="240" w:lineRule="auto"/>
      <w:ind w:firstLine="0" w:firstLineChars="0"/>
      <w:jc w:val="both"/>
    </w:pPr>
    <w:rPr>
      <w:rFonts w:ascii="Calibri" w:hAnsi="Calibri" w:eastAsia="仿宋"/>
      <w:sz w:val="21"/>
      <w:szCs w:val="21"/>
    </w:rPr>
  </w:style>
  <w:style w:type="paragraph" w:customStyle="1" w:styleId="3490">
    <w:name w:val="xl424"/>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jc w:val="center"/>
    </w:pPr>
    <w:rPr>
      <w:rFonts w:cs="宋体"/>
      <w:color w:val="000000"/>
      <w:kern w:val="0"/>
      <w:sz w:val="21"/>
      <w:szCs w:val="20"/>
    </w:rPr>
  </w:style>
  <w:style w:type="paragraph" w:customStyle="1" w:styleId="3491">
    <w:name w:val="Char6"/>
    <w:basedOn w:val="2652"/>
    <w:qFormat/>
    <w:uiPriority w:val="99"/>
    <w:pPr>
      <w:widowControl/>
      <w:spacing w:after="160" w:line="240" w:lineRule="exact"/>
      <w:jc w:val="left"/>
    </w:pPr>
    <w:rPr>
      <w:kern w:val="0"/>
      <w:sz w:val="20"/>
    </w:rPr>
  </w:style>
  <w:style w:type="paragraph" w:customStyle="1" w:styleId="3492">
    <w:name w:val="Char Char12 Char Char1"/>
    <w:basedOn w:val="1"/>
    <w:qFormat/>
    <w:uiPriority w:val="0"/>
    <w:pPr>
      <w:widowControl w:val="0"/>
      <w:spacing w:line="240" w:lineRule="auto"/>
      <w:ind w:firstLine="0" w:firstLineChars="0"/>
      <w:jc w:val="both"/>
    </w:pPr>
    <w:rPr>
      <w:rFonts w:ascii="Tahoma" w:hAnsi="Tahoma" w:eastAsia="仿宋_GB2312"/>
      <w:sz w:val="21"/>
      <w:szCs w:val="20"/>
    </w:rPr>
  </w:style>
  <w:style w:type="paragraph" w:customStyle="1" w:styleId="3493">
    <w:name w:val="CM42"/>
    <w:basedOn w:val="305"/>
    <w:next w:val="305"/>
    <w:qFormat/>
    <w:uiPriority w:val="0"/>
    <w:rPr>
      <w:rFonts w:ascii="Sim Sun" w:eastAsia="Sim Sun" w:cs="Sim Sun"/>
    </w:rPr>
  </w:style>
  <w:style w:type="paragraph" w:customStyle="1" w:styleId="3494">
    <w:name w:val="样式 标题 8Legal Level 1.1.1.Level 1.1.1注意框体Legal Level 1.1.1.1...2"/>
    <w:basedOn w:val="10"/>
    <w:qFormat/>
    <w:uiPriority w:val="99"/>
    <w:pPr>
      <w:tabs>
        <w:tab w:val="left" w:pos="360"/>
        <w:tab w:val="left" w:pos="1440"/>
      </w:tabs>
      <w:adjustRightInd w:val="0"/>
      <w:spacing w:line="320" w:lineRule="atLeast"/>
      <w:ind w:firstLine="0" w:firstLineChars="0"/>
      <w:jc w:val="left"/>
    </w:pPr>
    <w:rPr>
      <w:rFonts w:ascii="宋体" w:hAnsi="宋体" w:eastAsia="仿宋_GB2312" w:cs="宋体"/>
      <w:b/>
      <w:color w:val="000000"/>
      <w:kern w:val="0"/>
      <w:sz w:val="21"/>
    </w:rPr>
  </w:style>
  <w:style w:type="paragraph" w:customStyle="1" w:styleId="3495">
    <w:name w:val="xl25"/>
    <w:basedOn w:val="1"/>
    <w:qFormat/>
    <w:uiPriority w:val="0"/>
    <w:pPr>
      <w:spacing w:before="100" w:beforeLines="50" w:beforeAutospacing="1" w:after="100" w:afterAutospacing="1"/>
      <w:ind w:firstLine="200"/>
      <w:jc w:val="center"/>
    </w:pPr>
    <w:rPr>
      <w:kern w:val="0"/>
      <w:sz w:val="21"/>
    </w:rPr>
  </w:style>
  <w:style w:type="paragraph" w:customStyle="1" w:styleId="3496">
    <w:name w:val="xl220"/>
    <w:basedOn w:val="1"/>
    <w:qFormat/>
    <w:uiPriority w:val="99"/>
    <w:pPr>
      <w:pBdr>
        <w:top w:val="single" w:color="auto" w:sz="4" w:space="0"/>
        <w:left w:val="single" w:color="auto" w:sz="8" w:space="0"/>
        <w:bottom w:val="single" w:color="auto" w:sz="4" w:space="0"/>
        <w:right w:val="single" w:color="auto" w:sz="4" w:space="0"/>
      </w:pBdr>
      <w:spacing w:before="100" w:beforeAutospacing="1" w:after="100" w:afterAutospacing="1"/>
      <w:ind w:firstLine="0" w:firstLineChars="0"/>
    </w:pPr>
    <w:rPr>
      <w:rFonts w:ascii="Calibri"/>
      <w:kern w:val="0"/>
      <w:sz w:val="21"/>
      <w:szCs w:val="21"/>
    </w:rPr>
  </w:style>
  <w:style w:type="paragraph" w:customStyle="1" w:styleId="3497">
    <w:name w:val="数字编号列项（二级）"/>
    <w:qFormat/>
    <w:uiPriority w:val="0"/>
    <w:pPr>
      <w:numPr>
        <w:ilvl w:val="1"/>
        <w:numId w:val="49"/>
      </w:numPr>
      <w:tabs>
        <w:tab w:val="left" w:pos="571"/>
        <w:tab w:val="left" w:pos="991"/>
      </w:tabs>
      <w:spacing w:line="360" w:lineRule="auto"/>
      <w:ind w:firstLine="0"/>
      <w:jc w:val="both"/>
    </w:pPr>
    <w:rPr>
      <w:rFonts w:ascii="宋体" w:hAnsi="Calibri" w:eastAsia="宋体" w:cs="Times New Roman"/>
      <w:sz w:val="21"/>
      <w:lang w:val="en-US" w:eastAsia="zh-CN" w:bidi="ar-SA"/>
    </w:rPr>
  </w:style>
  <w:style w:type="paragraph" w:customStyle="1" w:styleId="3498">
    <w:name w:val="Bulleted"/>
    <w:basedOn w:val="1"/>
    <w:qFormat/>
    <w:uiPriority w:val="99"/>
    <w:pPr>
      <w:numPr>
        <w:ilvl w:val="0"/>
        <w:numId w:val="164"/>
      </w:numPr>
      <w:tabs>
        <w:tab w:val="left" w:pos="360"/>
        <w:tab w:val="left" w:pos="960"/>
        <w:tab w:val="left" w:pos="1200"/>
        <w:tab w:val="clear" w:pos="1260"/>
      </w:tabs>
      <w:adjustRightInd w:val="0"/>
      <w:snapToGrid w:val="0"/>
      <w:spacing w:afterLines="100"/>
      <w:ind w:left="960" w:leftChars="275" w:hanging="300" w:hangingChars="125"/>
    </w:pPr>
    <w:rPr>
      <w:rFonts w:ascii="Book Antiqua" w:hAnsi="Book Antiqua"/>
      <w:kern w:val="0"/>
      <w:sz w:val="21"/>
    </w:rPr>
  </w:style>
  <w:style w:type="paragraph" w:customStyle="1" w:styleId="3499">
    <w:name w:val="biaoti2"/>
    <w:basedOn w:val="4"/>
    <w:qFormat/>
    <w:uiPriority w:val="99"/>
    <w:pPr>
      <w:keepLines w:val="0"/>
      <w:widowControl w:val="0"/>
      <w:tabs>
        <w:tab w:val="left" w:pos="567"/>
      </w:tabs>
      <w:adjustRightInd w:val="0"/>
      <w:snapToGrid w:val="0"/>
      <w:spacing w:before="0" w:beforeLines="0" w:after="0" w:afterLines="0" w:line="360" w:lineRule="auto"/>
      <w:ind w:left="567" w:hanging="567" w:firstLineChars="0"/>
    </w:pPr>
    <w:rPr>
      <w:rFonts w:ascii="Arial" w:hAnsi="Arial" w:eastAsia="宋体"/>
      <w:color w:val="000000"/>
    </w:rPr>
  </w:style>
  <w:style w:type="paragraph" w:customStyle="1" w:styleId="3500">
    <w:name w:val="目录 71"/>
    <w:basedOn w:val="1"/>
    <w:next w:val="1"/>
    <w:qFormat/>
    <w:uiPriority w:val="39"/>
    <w:pPr>
      <w:widowControl w:val="0"/>
      <w:spacing w:line="240" w:lineRule="auto"/>
      <w:ind w:left="1260" w:firstLine="0" w:firstLineChars="0"/>
    </w:pPr>
    <w:rPr>
      <w:rFonts w:ascii="Calibri" w:cs="Calibri"/>
      <w:sz w:val="18"/>
      <w:szCs w:val="18"/>
    </w:rPr>
  </w:style>
  <w:style w:type="paragraph" w:customStyle="1" w:styleId="3501">
    <w:name w:val="a0"/>
    <w:basedOn w:val="1"/>
    <w:qFormat/>
    <w:uiPriority w:val="0"/>
    <w:pPr>
      <w:spacing w:line="300" w:lineRule="atLeast"/>
      <w:ind w:firstLine="0" w:firstLineChars="0"/>
    </w:pPr>
    <w:rPr>
      <w:rFonts w:eastAsia="仿宋" w:cs="宋体"/>
      <w:kern w:val="0"/>
      <w:sz w:val="18"/>
      <w:szCs w:val="18"/>
    </w:rPr>
  </w:style>
  <w:style w:type="paragraph" w:customStyle="1" w:styleId="3502">
    <w:name w:val="xl38"/>
    <w:basedOn w:val="1"/>
    <w:qFormat/>
    <w:uiPriority w:val="0"/>
    <w:pPr>
      <w:pBdr>
        <w:top w:val="single" w:color="auto" w:sz="4" w:space="0"/>
        <w:left w:val="single" w:color="auto" w:sz="4" w:space="0"/>
        <w:bottom w:val="single" w:color="auto" w:sz="8" w:space="0"/>
        <w:right w:val="single" w:color="auto" w:sz="4" w:space="0"/>
      </w:pBdr>
      <w:spacing w:before="100" w:beforeLines="50" w:beforeAutospacing="1" w:after="100" w:afterAutospacing="1"/>
      <w:ind w:firstLine="200"/>
    </w:pPr>
    <w:rPr>
      <w:kern w:val="0"/>
      <w:sz w:val="21"/>
    </w:rPr>
  </w:style>
  <w:style w:type="paragraph" w:customStyle="1" w:styleId="3503">
    <w:name w:val="样式 自定义样式 图表标题 + Times New Roman 两端对齐"/>
    <w:basedOn w:val="2869"/>
    <w:qFormat/>
    <w:uiPriority w:val="99"/>
    <w:rPr>
      <w:rFonts w:ascii="Times New Roman" w:hAnsi="Times New Roman"/>
    </w:rPr>
  </w:style>
  <w:style w:type="paragraph" w:customStyle="1" w:styleId="3504">
    <w:name w:val="@星强调"/>
    <w:basedOn w:val="1"/>
    <w:qFormat/>
    <w:uiPriority w:val="0"/>
    <w:pPr>
      <w:widowControl w:val="0"/>
      <w:numPr>
        <w:ilvl w:val="0"/>
        <w:numId w:val="165"/>
      </w:numPr>
      <w:tabs>
        <w:tab w:val="left" w:pos="360"/>
        <w:tab w:val="clear" w:pos="-20"/>
      </w:tabs>
      <w:ind w:left="0" w:firstLine="420" w:firstLineChars="0"/>
      <w:jc w:val="both"/>
    </w:pPr>
    <w:rPr>
      <w:rFonts w:ascii="Calibri" w:hAnsi="Calibri"/>
      <w:sz w:val="21"/>
    </w:rPr>
  </w:style>
  <w:style w:type="paragraph" w:customStyle="1" w:styleId="3505">
    <w:name w:val="Char1 Char Char Char3"/>
    <w:basedOn w:val="1"/>
    <w:qFormat/>
    <w:uiPriority w:val="99"/>
    <w:pPr>
      <w:ind w:firstLine="0" w:firstLineChars="0"/>
    </w:pPr>
    <w:rPr>
      <w:rFonts w:ascii="Tahoma" w:hAnsi="Tahoma"/>
      <w:kern w:val="0"/>
      <w:sz w:val="21"/>
      <w:szCs w:val="20"/>
    </w:rPr>
  </w:style>
  <w:style w:type="paragraph" w:customStyle="1" w:styleId="3506">
    <w:name w:val="Char Char Char Char Char Char Char Char Char Char Char Char Char Char Char Char1 Char"/>
    <w:basedOn w:val="1"/>
    <w:qFormat/>
    <w:uiPriority w:val="0"/>
    <w:pPr>
      <w:widowControl w:val="0"/>
      <w:spacing w:line="240" w:lineRule="auto"/>
      <w:ind w:firstLine="0" w:firstLineChars="0"/>
      <w:jc w:val="both"/>
    </w:pPr>
    <w:rPr>
      <w:rFonts w:ascii="Tahoma" w:hAnsi="Tahoma" w:eastAsia="仿宋"/>
      <w:sz w:val="21"/>
      <w:szCs w:val="20"/>
    </w:rPr>
  </w:style>
  <w:style w:type="paragraph" w:customStyle="1" w:styleId="3507">
    <w:name w:val="0"/>
    <w:basedOn w:val="1"/>
    <w:qFormat/>
    <w:uiPriority w:val="0"/>
    <w:pPr>
      <w:snapToGrid w:val="0"/>
      <w:textAlignment w:val="bottom"/>
    </w:pPr>
    <w:rPr>
      <w:kern w:val="0"/>
    </w:rPr>
  </w:style>
  <w:style w:type="paragraph" w:customStyle="1" w:styleId="3508">
    <w:name w:val="常用符号列表小"/>
    <w:basedOn w:val="2456"/>
    <w:qFormat/>
    <w:uiPriority w:val="0"/>
  </w:style>
  <w:style w:type="paragraph" w:customStyle="1" w:styleId="3509">
    <w:name w:val="样式 章标题 + 左侧:  0 厘米 首行缩进:  0 厘米 段前: 0.5 行 段后: 0.5 行"/>
    <w:basedOn w:val="1"/>
    <w:qFormat/>
    <w:uiPriority w:val="0"/>
    <w:pPr>
      <w:spacing w:beforeLines="50" w:line="240" w:lineRule="auto"/>
      <w:ind w:firstLine="0" w:firstLineChars="0"/>
      <w:jc w:val="both"/>
      <w:outlineLvl w:val="1"/>
    </w:pPr>
    <w:rPr>
      <w:rFonts w:ascii="Arial" w:hAnsi="Arial" w:eastAsia="黑体" w:cs="宋体"/>
      <w:kern w:val="0"/>
      <w:sz w:val="21"/>
      <w:szCs w:val="21"/>
    </w:rPr>
  </w:style>
  <w:style w:type="paragraph" w:customStyle="1" w:styleId="3510">
    <w:name w:val="2级标题"/>
    <w:basedOn w:val="179"/>
    <w:qFormat/>
    <w:uiPriority w:val="0"/>
    <w:pPr>
      <w:keepLines/>
      <w:widowControl w:val="0"/>
      <w:numPr>
        <w:ilvl w:val="1"/>
        <w:numId w:val="23"/>
      </w:numPr>
      <w:tabs>
        <w:tab w:val="left" w:pos="360"/>
      </w:tabs>
      <w:ind w:left="0" w:firstLine="0" w:firstLineChars="0"/>
      <w:contextualSpacing/>
      <w:outlineLvl w:val="1"/>
    </w:pPr>
    <w:rPr>
      <w:rFonts w:ascii="黑体" w:hAnsi="黑体"/>
      <w:b/>
      <w:kern w:val="0"/>
      <w:szCs w:val="36"/>
      <w:lang w:eastAsia="en-US" w:bidi="en-US"/>
    </w:rPr>
  </w:style>
  <w:style w:type="paragraph" w:customStyle="1" w:styleId="3511">
    <w:name w:val="重点"/>
    <w:basedOn w:val="34"/>
    <w:qFormat/>
    <w:uiPriority w:val="0"/>
    <w:pPr>
      <w:spacing w:line="300" w:lineRule="auto"/>
      <w:ind w:firstLine="0" w:firstLineChars="0"/>
      <w:jc w:val="left"/>
    </w:pPr>
    <w:rPr>
      <w:rFonts w:ascii="宋体" w:eastAsia="仿宋"/>
      <w:b/>
      <w:kern w:val="0"/>
      <w:sz w:val="24"/>
      <w:szCs w:val="20"/>
    </w:rPr>
  </w:style>
  <w:style w:type="paragraph" w:customStyle="1" w:styleId="3512">
    <w:name w:val="1.正文"/>
    <w:qFormat/>
    <w:uiPriority w:val="0"/>
    <w:pPr>
      <w:widowControl w:val="0"/>
      <w:adjustRightInd w:val="0"/>
      <w:spacing w:line="360" w:lineRule="auto"/>
      <w:ind w:firstLine="397"/>
      <w:jc w:val="both"/>
      <w:textAlignment w:val="baseline"/>
    </w:pPr>
    <w:rPr>
      <w:rFonts w:ascii="Calibri" w:hAnsi="Calibri" w:eastAsia="宋体" w:cs="Times New Roman"/>
      <w:spacing w:val="20"/>
      <w:sz w:val="24"/>
      <w:lang w:val="en-US" w:eastAsia="zh-CN" w:bidi="ar-SA"/>
    </w:rPr>
  </w:style>
  <w:style w:type="paragraph" w:customStyle="1" w:styleId="3513">
    <w:name w:val="样式1112"/>
    <w:basedOn w:val="4"/>
    <w:next w:val="1"/>
    <w:qFormat/>
    <w:uiPriority w:val="0"/>
    <w:pPr>
      <w:keepNext w:val="0"/>
      <w:keepLines w:val="0"/>
      <w:widowControl w:val="0"/>
      <w:adjustRightInd w:val="0"/>
      <w:snapToGrid w:val="0"/>
      <w:spacing w:before="0" w:beforeLines="0" w:after="0" w:afterLines="0" w:line="360" w:lineRule="auto"/>
      <w:ind w:firstLine="0" w:firstLineChars="0"/>
      <w:jc w:val="both"/>
    </w:pPr>
    <w:rPr>
      <w:rFonts w:ascii="Arial" w:hAnsi="Arial" w:eastAsia="宋体"/>
      <w:b/>
      <w:bCs w:val="0"/>
      <w:kern w:val="0"/>
      <w:szCs w:val="28"/>
    </w:rPr>
  </w:style>
  <w:style w:type="paragraph" w:customStyle="1" w:styleId="3514">
    <w:name w:val="Inside Title Page (small)"/>
    <w:basedOn w:val="1"/>
    <w:qFormat/>
    <w:uiPriority w:val="0"/>
    <w:pPr>
      <w:tabs>
        <w:tab w:val="left" w:pos="1260"/>
      </w:tabs>
      <w:spacing w:line="240" w:lineRule="auto"/>
      <w:ind w:left="1260" w:hanging="420" w:firstLineChars="0"/>
      <w:jc w:val="center"/>
    </w:pPr>
    <w:rPr>
      <w:rFonts w:ascii="Helvetica" w:hAnsi="Helvetica" w:eastAsia="楷体"/>
      <w:b/>
      <w:kern w:val="0"/>
      <w:sz w:val="32"/>
    </w:rPr>
  </w:style>
  <w:style w:type="paragraph" w:customStyle="1" w:styleId="3515">
    <w:name w:val="样式 宋体 五号 两端对齐 行距: 单倍行距"/>
    <w:basedOn w:val="1"/>
    <w:qFormat/>
    <w:uiPriority w:val="99"/>
    <w:pPr>
      <w:adjustRightInd w:val="0"/>
      <w:ind w:firstLine="0" w:firstLineChars="0"/>
    </w:pPr>
    <w:rPr>
      <w:kern w:val="0"/>
      <w:sz w:val="21"/>
      <w:szCs w:val="20"/>
    </w:rPr>
  </w:style>
  <w:style w:type="paragraph" w:customStyle="1" w:styleId="3516">
    <w:name w:val="CM109"/>
    <w:basedOn w:val="305"/>
    <w:next w:val="305"/>
    <w:qFormat/>
    <w:uiPriority w:val="0"/>
    <w:pPr>
      <w:spacing w:after="720"/>
    </w:pPr>
    <w:rPr>
      <w:rFonts w:ascii="仿宋_GB2312" w:eastAsia="仿宋_GB2312" w:cs="Times New Roman"/>
      <w:color w:val="auto"/>
    </w:rPr>
  </w:style>
  <w:style w:type="paragraph" w:customStyle="1" w:styleId="3517">
    <w:name w:val="样式 正文缩进正文（首行缩进两字）ALT+Z表正文正文非缩进特点正文缩进 Char1正文（首行缩进两字） Char..."/>
    <w:basedOn w:val="21"/>
    <w:qFormat/>
    <w:uiPriority w:val="0"/>
    <w:pPr>
      <w:spacing w:line="300" w:lineRule="auto"/>
      <w:ind w:firstLine="480"/>
    </w:pPr>
    <w:rPr>
      <w:rFonts w:ascii="Calibri" w:cs="宋体"/>
      <w:color w:val="000000"/>
      <w:kern w:val="2"/>
    </w:rPr>
  </w:style>
  <w:style w:type="paragraph" w:customStyle="1" w:styleId="3518">
    <w:name w:val="Fig"/>
    <w:basedOn w:val="1"/>
    <w:qFormat/>
    <w:uiPriority w:val="99"/>
    <w:pPr>
      <w:numPr>
        <w:ilvl w:val="0"/>
        <w:numId w:val="166"/>
      </w:numPr>
      <w:tabs>
        <w:tab w:val="left" w:pos="360"/>
        <w:tab w:val="left" w:pos="720"/>
        <w:tab w:val="left" w:pos="900"/>
        <w:tab w:val="clear" w:pos="420"/>
      </w:tabs>
      <w:spacing w:after="120"/>
      <w:ind w:left="0" w:firstLine="0" w:firstLineChars="0"/>
      <w:jc w:val="center"/>
    </w:pPr>
    <w:rPr>
      <w:rFonts w:ascii="Arial" w:hAnsi="Arial" w:cs="Arial"/>
      <w:kern w:val="0"/>
      <w:sz w:val="22"/>
      <w:szCs w:val="21"/>
    </w:rPr>
  </w:style>
  <w:style w:type="paragraph" w:customStyle="1" w:styleId="3519">
    <w:name w:val="默认段落字体 Para Char Char Char Char"/>
    <w:basedOn w:val="1"/>
    <w:qFormat/>
    <w:uiPriority w:val="0"/>
    <w:pPr>
      <w:widowControl w:val="0"/>
      <w:ind w:firstLine="0" w:firstLineChars="0"/>
      <w:jc w:val="both"/>
    </w:pPr>
    <w:rPr>
      <w:rFonts w:ascii="Tahoma" w:hAnsi="Tahoma" w:eastAsia="仿宋"/>
      <w:sz w:val="21"/>
      <w:szCs w:val="20"/>
    </w:rPr>
  </w:style>
  <w:style w:type="paragraph" w:customStyle="1" w:styleId="3520">
    <w:name w:val="标准文件_五级条标题"/>
    <w:basedOn w:val="3086"/>
    <w:next w:val="1"/>
    <w:qFormat/>
    <w:uiPriority w:val="99"/>
    <w:pPr>
      <w:spacing w:before="0" w:after="0"/>
      <w:jc w:val="left"/>
      <w:outlineLvl w:val="6"/>
    </w:pPr>
    <w:rPr>
      <w:sz w:val="24"/>
    </w:rPr>
  </w:style>
  <w:style w:type="paragraph" w:customStyle="1" w:styleId="3521">
    <w:name w:val="et23"/>
    <w:basedOn w:val="1"/>
    <w:qFormat/>
    <w:uiPriority w:val="99"/>
    <w:pPr>
      <w:pBdr>
        <w:top w:val="single" w:color="000000" w:sz="4" w:space="0"/>
        <w:left w:val="single" w:color="000000" w:sz="4" w:space="0"/>
        <w:bottom w:val="single" w:color="000000" w:sz="4" w:space="0"/>
        <w:right w:val="single" w:color="000000" w:sz="4" w:space="0"/>
      </w:pBdr>
      <w:spacing w:before="100" w:beforeAutospacing="1" w:after="100" w:afterAutospacing="1"/>
      <w:ind w:firstLine="0" w:firstLineChars="0"/>
      <w:jc w:val="center"/>
    </w:pPr>
    <w:rPr>
      <w:rFonts w:ascii="Arial Unicode MS" w:hAnsi="Arial Unicode MS" w:cs="Arial"/>
      <w:b/>
      <w:bCs/>
      <w:color w:val="000000"/>
      <w:kern w:val="0"/>
      <w:sz w:val="21"/>
      <w:szCs w:val="20"/>
    </w:rPr>
  </w:style>
  <w:style w:type="paragraph" w:customStyle="1" w:styleId="3522">
    <w:name w:val="BorderBlue"/>
    <w:basedOn w:val="1"/>
    <w:qFormat/>
    <w:uiPriority w:val="99"/>
    <w:pPr>
      <w:pBdr>
        <w:top w:val="single" w:color="auto" w:sz="4" w:space="1"/>
        <w:left w:val="single" w:color="auto" w:sz="4" w:space="4"/>
        <w:bottom w:val="single" w:color="auto" w:sz="4" w:space="1"/>
        <w:right w:val="single" w:color="auto" w:sz="4" w:space="4"/>
      </w:pBdr>
      <w:ind w:left="300" w:leftChars="300" w:firstLine="0" w:firstLineChars="0"/>
    </w:pPr>
    <w:rPr>
      <w:color w:val="333399"/>
      <w:kern w:val="0"/>
      <w:sz w:val="21"/>
      <w:szCs w:val="18"/>
    </w:rPr>
  </w:style>
  <w:style w:type="paragraph" w:customStyle="1" w:styleId="3523">
    <w:name w:val="CM49"/>
    <w:basedOn w:val="305"/>
    <w:next w:val="305"/>
    <w:qFormat/>
    <w:uiPriority w:val="0"/>
    <w:pPr>
      <w:spacing w:line="546" w:lineRule="atLeast"/>
    </w:pPr>
    <w:rPr>
      <w:rFonts w:ascii="仿宋_GB2312" w:eastAsia="仿宋_GB2312" w:cs="Times New Roman"/>
      <w:color w:val="auto"/>
    </w:rPr>
  </w:style>
  <w:style w:type="paragraph" w:customStyle="1" w:styleId="3524">
    <w:name w:val="xl95"/>
    <w:basedOn w:val="1"/>
    <w:qFormat/>
    <w:uiPriority w:val="0"/>
    <w:pPr>
      <w:pBdr>
        <w:left w:val="single" w:color="auto" w:sz="4" w:space="0"/>
        <w:right w:val="single" w:color="auto" w:sz="4" w:space="0"/>
      </w:pBdr>
      <w:spacing w:before="100" w:beforeAutospacing="1" w:after="100" w:afterAutospacing="1" w:line="240" w:lineRule="auto"/>
      <w:ind w:firstLine="0" w:firstLineChars="0"/>
      <w:jc w:val="center"/>
      <w:textAlignment w:val="center"/>
    </w:pPr>
    <w:rPr>
      <w:rFonts w:ascii="仿宋_GB2312" w:eastAsia="仿宋_GB2312" w:cs="宋体"/>
      <w:kern w:val="0"/>
      <w:sz w:val="21"/>
    </w:rPr>
  </w:style>
  <w:style w:type="paragraph" w:customStyle="1" w:styleId="3525">
    <w:name w:val="样式 样式 标题 1 + 段后: 0.5 行 + 段后: 0.5 行"/>
    <w:basedOn w:val="1"/>
    <w:qFormat/>
    <w:uiPriority w:val="0"/>
    <w:pPr>
      <w:keepNext/>
      <w:keepLines/>
      <w:widowControl w:val="0"/>
      <w:spacing w:before="340" w:afterLines="50" w:line="576" w:lineRule="auto"/>
      <w:ind w:firstLine="288" w:firstLineChars="0"/>
      <w:outlineLvl w:val="0"/>
    </w:pPr>
    <w:rPr>
      <w:rFonts w:ascii="Calibri" w:eastAsia="仿宋"/>
      <w:b/>
      <w:bCs/>
      <w:kern w:val="44"/>
      <w:sz w:val="44"/>
    </w:rPr>
  </w:style>
  <w:style w:type="paragraph" w:customStyle="1" w:styleId="3526">
    <w:name w:val="intervaltd"/>
    <w:basedOn w:val="1"/>
    <w:qFormat/>
    <w:uiPriority w:val="0"/>
    <w:pPr>
      <w:spacing w:before="100" w:beforeAutospacing="1" w:after="100" w:afterAutospacing="1" w:line="240" w:lineRule="auto"/>
      <w:ind w:firstLine="0" w:firstLineChars="0"/>
    </w:pPr>
    <w:rPr>
      <w:rFonts w:cs="宋体"/>
      <w:kern w:val="0"/>
      <w:sz w:val="21"/>
    </w:rPr>
  </w:style>
  <w:style w:type="paragraph" w:customStyle="1" w:styleId="3527">
    <w:name w:val="L2Txt"/>
    <w:basedOn w:val="3464"/>
    <w:qFormat/>
    <w:uiPriority w:val="0"/>
    <w:pPr>
      <w:ind w:left="720"/>
    </w:pPr>
  </w:style>
  <w:style w:type="paragraph" w:customStyle="1" w:styleId="3528">
    <w:name w:val="Char13"/>
    <w:basedOn w:val="1"/>
    <w:qFormat/>
    <w:uiPriority w:val="0"/>
    <w:pPr>
      <w:widowControl w:val="0"/>
      <w:spacing w:line="240" w:lineRule="auto"/>
      <w:ind w:firstLine="0" w:firstLineChars="0"/>
      <w:jc w:val="both"/>
    </w:pPr>
    <w:rPr>
      <w:rFonts w:ascii="Tahoma" w:hAnsi="Tahoma"/>
      <w:sz w:val="21"/>
      <w:szCs w:val="20"/>
    </w:rPr>
  </w:style>
  <w:style w:type="paragraph" w:customStyle="1" w:styleId="3529">
    <w:name w:val="正文(缩进) 五号"/>
    <w:basedOn w:val="1"/>
    <w:qFormat/>
    <w:uiPriority w:val="99"/>
    <w:pPr>
      <w:spacing w:after="120"/>
      <w:ind w:firstLine="420"/>
    </w:pPr>
    <w:rPr>
      <w:rFonts w:ascii="Arial" w:hAnsi="Arial" w:cs="宋体"/>
      <w:kern w:val="0"/>
      <w:sz w:val="21"/>
      <w:szCs w:val="20"/>
    </w:rPr>
  </w:style>
  <w:style w:type="paragraph" w:customStyle="1" w:styleId="3530">
    <w:name w:val="xl186"/>
    <w:basedOn w:val="1"/>
    <w:qFormat/>
    <w:uiPriority w:val="0"/>
    <w:pPr>
      <w:pBdr>
        <w:right w:val="single" w:color="auto" w:sz="4" w:space="0"/>
      </w:pBdr>
      <w:spacing w:before="100" w:beforeAutospacing="1" w:after="100" w:afterAutospacing="1" w:line="240" w:lineRule="auto"/>
      <w:ind w:firstLine="0" w:firstLineChars="0"/>
      <w:jc w:val="center"/>
      <w:textAlignment w:val="center"/>
    </w:pPr>
    <w:rPr>
      <w:rFonts w:ascii="Calibri" w:eastAsia="Arial Unicode MS"/>
      <w:b/>
      <w:bCs/>
      <w:kern w:val="0"/>
      <w:sz w:val="21"/>
      <w:szCs w:val="20"/>
    </w:rPr>
  </w:style>
  <w:style w:type="paragraph" w:customStyle="1" w:styleId="3531">
    <w:name w:val="cwj样式A"/>
    <w:basedOn w:val="1"/>
    <w:qFormat/>
    <w:uiPriority w:val="0"/>
    <w:pPr>
      <w:widowControl w:val="0"/>
      <w:numPr>
        <w:ilvl w:val="0"/>
        <w:numId w:val="167"/>
      </w:numPr>
      <w:tabs>
        <w:tab w:val="left" w:pos="360"/>
        <w:tab w:val="left" w:pos="425"/>
      </w:tabs>
      <w:ind w:left="425" w:hanging="425"/>
      <w:jc w:val="both"/>
    </w:pPr>
    <w:rPr>
      <w:rFonts w:ascii="Calibri" w:eastAsia="仿宋"/>
      <w:sz w:val="21"/>
      <w:szCs w:val="20"/>
    </w:rPr>
  </w:style>
  <w:style w:type="paragraph" w:customStyle="1" w:styleId="3532">
    <w:name w:val="普通(网站)1"/>
    <w:basedOn w:val="1"/>
    <w:qFormat/>
    <w:uiPriority w:val="0"/>
    <w:pPr>
      <w:tabs>
        <w:tab w:val="left" w:pos="1008"/>
      </w:tabs>
      <w:spacing w:before="100" w:beforeAutospacing="1" w:after="100" w:afterAutospacing="1" w:line="240" w:lineRule="auto"/>
      <w:ind w:left="1008" w:hanging="1008" w:firstLineChars="0"/>
    </w:pPr>
    <w:rPr>
      <w:rFonts w:eastAsia="仿宋"/>
      <w:kern w:val="0"/>
      <w:sz w:val="18"/>
      <w:szCs w:val="18"/>
    </w:rPr>
  </w:style>
  <w:style w:type="paragraph" w:customStyle="1" w:styleId="3533">
    <w:name w:val="Body Bullet SQ"/>
    <w:basedOn w:val="1"/>
    <w:qFormat/>
    <w:uiPriority w:val="0"/>
    <w:pPr>
      <w:tabs>
        <w:tab w:val="left" w:pos="720"/>
        <w:tab w:val="left" w:pos="840"/>
      </w:tabs>
      <w:ind w:left="840" w:hanging="420" w:firstLineChars="0"/>
    </w:pPr>
    <w:rPr>
      <w:rFonts w:ascii="Calibri" w:eastAsia="仿宋"/>
      <w:kern w:val="0"/>
      <w:sz w:val="21"/>
      <w:szCs w:val="20"/>
      <w:lang w:val="en-GB" w:eastAsia="en-US"/>
    </w:rPr>
  </w:style>
  <w:style w:type="paragraph" w:customStyle="1" w:styleId="3534">
    <w:name w:val="Comment"/>
    <w:basedOn w:val="1"/>
    <w:qFormat/>
    <w:uiPriority w:val="0"/>
    <w:pPr>
      <w:widowControl w:val="0"/>
      <w:suppressAutoHyphens/>
      <w:spacing w:after="120" w:line="240" w:lineRule="atLeast"/>
      <w:ind w:left="329" w:firstLine="200"/>
      <w:jc w:val="both"/>
    </w:pPr>
    <w:rPr>
      <w:rFonts w:hint="eastAsia" w:ascii="微软雅黑 Light" w:hAnsi="微软雅黑 Light" w:eastAsia="微软雅黑 Light"/>
      <w:i/>
      <w:color w:val="000080"/>
      <w:kern w:val="0"/>
      <w:sz w:val="22"/>
      <w:szCs w:val="20"/>
    </w:rPr>
  </w:style>
  <w:style w:type="paragraph" w:customStyle="1" w:styleId="3535">
    <w:name w:val="xl212"/>
    <w:basedOn w:val="1"/>
    <w:qFormat/>
    <w:uiPriority w:val="99"/>
    <w:pPr>
      <w:pBdr>
        <w:top w:val="single" w:color="auto" w:sz="4" w:space="0"/>
        <w:left w:val="single" w:color="auto" w:sz="8" w:space="0"/>
        <w:bottom w:val="single" w:color="auto" w:sz="4" w:space="0"/>
      </w:pBdr>
      <w:spacing w:before="100" w:beforeAutospacing="1" w:after="100" w:afterAutospacing="1"/>
      <w:ind w:firstLine="0" w:firstLineChars="0"/>
    </w:pPr>
    <w:rPr>
      <w:rFonts w:cs="宋体"/>
      <w:kern w:val="0"/>
      <w:sz w:val="21"/>
      <w:szCs w:val="21"/>
    </w:rPr>
  </w:style>
  <w:style w:type="paragraph" w:customStyle="1" w:styleId="3536">
    <w:name w:val="图文1"/>
    <w:basedOn w:val="1"/>
    <w:qFormat/>
    <w:uiPriority w:val="0"/>
    <w:pPr>
      <w:widowControl w:val="0"/>
      <w:autoSpaceDE w:val="0"/>
      <w:autoSpaceDN w:val="0"/>
      <w:adjustRightInd w:val="0"/>
      <w:spacing w:before="156" w:after="156" w:line="240" w:lineRule="auto"/>
      <w:ind w:firstLine="200"/>
      <w:jc w:val="center"/>
    </w:pPr>
    <w:rPr>
      <w:rFonts w:hint="eastAsia" w:eastAsia="仿宋"/>
      <w:color w:val="000000"/>
      <w:sz w:val="21"/>
      <w:lang w:val="zh-CN"/>
    </w:rPr>
  </w:style>
  <w:style w:type="paragraph" w:customStyle="1" w:styleId="3537">
    <w:name w:val="xl196"/>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center"/>
      <w:textAlignment w:val="center"/>
    </w:pPr>
    <w:rPr>
      <w:rFonts w:ascii="Arial" w:hAnsi="Arial" w:eastAsia="Arial Unicode MS" w:cs="Arial"/>
      <w:color w:val="000000"/>
      <w:kern w:val="0"/>
      <w:sz w:val="21"/>
      <w:szCs w:val="20"/>
    </w:rPr>
  </w:style>
  <w:style w:type="paragraph" w:customStyle="1" w:styleId="3538">
    <w:name w:val="Char Char Char1 Char Char Char Char Char Char Char Char Char Char Char Char Char"/>
    <w:basedOn w:val="1"/>
    <w:qFormat/>
    <w:uiPriority w:val="0"/>
    <w:pPr>
      <w:widowControl w:val="0"/>
      <w:spacing w:line="240" w:lineRule="auto"/>
      <w:ind w:firstLine="0" w:firstLineChars="0"/>
      <w:jc w:val="both"/>
    </w:pPr>
    <w:rPr>
      <w:rFonts w:ascii="Tahoma" w:hAnsi="Tahoma"/>
      <w:sz w:val="21"/>
      <w:szCs w:val="20"/>
    </w:rPr>
  </w:style>
  <w:style w:type="paragraph" w:customStyle="1" w:styleId="3539">
    <w:name w:val="正文编号3"/>
    <w:basedOn w:val="2167"/>
    <w:qFormat/>
    <w:uiPriority w:val="99"/>
    <w:pPr>
      <w:numPr>
        <w:ilvl w:val="0"/>
        <w:numId w:val="168"/>
      </w:numPr>
      <w:tabs>
        <w:tab w:val="left" w:pos="1928"/>
      </w:tabs>
      <w:spacing w:line="360" w:lineRule="auto"/>
      <w:ind w:firstLine="0" w:firstLineChars="0"/>
      <w:outlineLvl w:val="6"/>
    </w:pPr>
    <w:rPr>
      <w:rFonts w:eastAsia="宋体"/>
      <w:kern w:val="2"/>
      <w:sz w:val="21"/>
    </w:rPr>
  </w:style>
  <w:style w:type="paragraph" w:customStyle="1" w:styleId="3540">
    <w:name w:val="Char Char Char Char Char Char2"/>
    <w:basedOn w:val="1"/>
    <w:qFormat/>
    <w:uiPriority w:val="99"/>
    <w:pPr>
      <w:ind w:firstLine="0" w:firstLineChars="0"/>
    </w:pPr>
    <w:rPr>
      <w:rFonts w:ascii="Tahoma" w:hAnsi="Tahoma"/>
      <w:kern w:val="0"/>
      <w:sz w:val="21"/>
      <w:szCs w:val="20"/>
    </w:rPr>
  </w:style>
  <w:style w:type="paragraph" w:customStyle="1" w:styleId="3541">
    <w:name w:val="Char Char Char Char Char Char Char"/>
    <w:basedOn w:val="1"/>
    <w:qFormat/>
    <w:uiPriority w:val="0"/>
    <w:pPr>
      <w:widowControl w:val="0"/>
      <w:ind w:firstLine="0" w:firstLineChars="0"/>
      <w:jc w:val="both"/>
    </w:pPr>
    <w:rPr>
      <w:rFonts w:ascii="Arial" w:hAnsi="Arial" w:eastAsia="仿宋" w:cs="Arial"/>
      <w:sz w:val="21"/>
    </w:rPr>
  </w:style>
  <w:style w:type="paragraph" w:customStyle="1" w:styleId="3542">
    <w:name w:val="wtext"/>
    <w:basedOn w:val="1"/>
    <w:qFormat/>
    <w:uiPriority w:val="99"/>
    <w:pPr>
      <w:spacing w:before="100" w:beforeAutospacing="1" w:after="100" w:afterAutospacing="1" w:line="240" w:lineRule="auto"/>
      <w:ind w:firstLine="0" w:firstLineChars="0"/>
    </w:pPr>
    <w:rPr>
      <w:rFonts w:ascii="Arial Unicode MS" w:hAnsi="Arial Unicode MS" w:eastAsia="Arial Unicode MS" w:cs="Arial Unicode MS"/>
      <w:kern w:val="0"/>
      <w:sz w:val="21"/>
    </w:rPr>
  </w:style>
  <w:style w:type="paragraph" w:customStyle="1" w:styleId="3543">
    <w:name w:val="xl50"/>
    <w:basedOn w:val="1"/>
    <w:qFormat/>
    <w:uiPriority w:val="0"/>
    <w:pPr>
      <w:pBdr>
        <w:top w:val="single" w:color="auto" w:sz="4" w:space="0"/>
        <w:left w:val="single" w:color="auto" w:sz="8" w:space="0"/>
        <w:bottom w:val="single" w:color="auto" w:sz="8" w:space="0"/>
        <w:right w:val="single" w:color="auto" w:sz="4" w:space="0"/>
      </w:pBdr>
      <w:shd w:val="clear" w:color="auto" w:fill="FF6600"/>
      <w:spacing w:before="100" w:beforeLines="50" w:beforeAutospacing="1" w:after="100" w:afterAutospacing="1"/>
      <w:ind w:firstLine="200"/>
    </w:pPr>
    <w:rPr>
      <w:rFonts w:ascii="Arial Unicode MS" w:hAnsi="Arial Unicode MS" w:eastAsia="Arial Unicode MS" w:cs="Arial Unicode MS"/>
      <w:kern w:val="0"/>
      <w:sz w:val="21"/>
    </w:rPr>
  </w:style>
  <w:style w:type="paragraph" w:customStyle="1" w:styleId="3544">
    <w:name w:val="项目内容"/>
    <w:basedOn w:val="35"/>
    <w:qFormat/>
    <w:uiPriority w:val="99"/>
    <w:pPr>
      <w:widowControl w:val="0"/>
      <w:tabs>
        <w:tab w:val="left" w:pos="-3420"/>
      </w:tabs>
      <w:spacing w:line="240" w:lineRule="auto"/>
      <w:ind w:left="900" w:leftChars="0" w:hanging="360" w:firstLineChars="0"/>
      <w:jc w:val="both"/>
    </w:pPr>
    <w:rPr>
      <w:rFonts w:ascii="Tahoma" w:hAnsi="Tahoma" w:eastAsia="仿宋_GB2312"/>
      <w:szCs w:val="22"/>
    </w:rPr>
  </w:style>
  <w:style w:type="paragraph" w:customStyle="1" w:styleId="3545">
    <w:name w:val="正文缩"/>
    <w:qFormat/>
    <w:uiPriority w:val="0"/>
    <w:pPr>
      <w:spacing w:line="240" w:lineRule="auto"/>
    </w:pPr>
    <w:rPr>
      <w:rFonts w:ascii="Calibri" w:hAnsi="Calibri" w:eastAsia="宋体" w:cs="Times New Roman"/>
      <w:sz w:val="21"/>
      <w:lang w:val="en-US" w:eastAsia="zh-CN" w:bidi="ar-SA"/>
    </w:rPr>
  </w:style>
  <w:style w:type="paragraph" w:customStyle="1" w:styleId="3546">
    <w:name w:val="表注"/>
    <w:basedOn w:val="1"/>
    <w:next w:val="1"/>
    <w:qFormat/>
    <w:uiPriority w:val="0"/>
    <w:pPr>
      <w:keepNext/>
      <w:numPr>
        <w:ilvl w:val="0"/>
        <w:numId w:val="169"/>
      </w:numPr>
      <w:tabs>
        <w:tab w:val="left" w:pos="360"/>
        <w:tab w:val="left" w:pos="620"/>
        <w:tab w:val="left" w:pos="800"/>
      </w:tabs>
      <w:adjustRightInd w:val="0"/>
      <w:ind w:left="620" w:hanging="620" w:firstLineChars="0"/>
      <w:outlineLvl w:val="5"/>
    </w:pPr>
    <w:rPr>
      <w:rFonts w:ascii="Calibri"/>
      <w:kern w:val="0"/>
      <w:sz w:val="21"/>
      <w:szCs w:val="20"/>
    </w:rPr>
  </w:style>
  <w:style w:type="paragraph" w:customStyle="1" w:styleId="3547">
    <w:name w:val="unnamed1"/>
    <w:basedOn w:val="1"/>
    <w:qFormat/>
    <w:uiPriority w:val="0"/>
    <w:pPr>
      <w:spacing w:before="100" w:beforeAutospacing="1" w:after="100" w:afterAutospacing="1" w:line="240" w:lineRule="auto"/>
      <w:ind w:firstLine="0" w:firstLineChars="0"/>
    </w:pPr>
    <w:rPr>
      <w:rFonts w:ascii="ˎ̥" w:hAnsi="ˎ̥" w:eastAsia="仿宋"/>
      <w:b/>
      <w:bCs/>
      <w:color w:val="FFFFFF"/>
      <w:kern w:val="0"/>
      <w:sz w:val="21"/>
      <w:szCs w:val="21"/>
    </w:rPr>
  </w:style>
  <w:style w:type="paragraph" w:customStyle="1" w:styleId="3548">
    <w:name w:val="标题31"/>
    <w:basedOn w:val="5"/>
    <w:qFormat/>
    <w:uiPriority w:val="99"/>
    <w:pPr>
      <w:keepLines w:val="0"/>
      <w:widowControl w:val="0"/>
      <w:numPr>
        <w:ilvl w:val="0"/>
        <w:numId w:val="0"/>
      </w:numPr>
      <w:tabs>
        <w:tab w:val="left" w:pos="1140"/>
        <w:tab w:val="left" w:pos="1260"/>
      </w:tabs>
      <w:spacing w:before="120" w:after="60" w:line="412" w:lineRule="auto"/>
      <w:ind w:left="1260" w:hanging="420"/>
    </w:pPr>
    <w:rPr>
      <w:rFonts w:ascii="Calibri" w:hAnsi="宋体" w:eastAsia="宋体"/>
      <w:b/>
      <w:bCs w:val="0"/>
      <w:sz w:val="32"/>
      <w:szCs w:val="24"/>
    </w:rPr>
  </w:style>
  <w:style w:type="paragraph" w:customStyle="1" w:styleId="3549">
    <w:name w:val="标题4－子标题"/>
    <w:basedOn w:val="70"/>
    <w:next w:val="66"/>
    <w:qFormat/>
    <w:uiPriority w:val="0"/>
    <w:pPr>
      <w:tabs>
        <w:tab w:val="left" w:pos="420"/>
      </w:tabs>
      <w:ind w:left="0" w:leftChars="0" w:hanging="420" w:firstLineChars="0"/>
    </w:pPr>
    <w:rPr>
      <w:rFonts w:ascii="Calibri" w:hAnsi="Calibri" w:eastAsia="宋体"/>
      <w:color w:val="008000"/>
    </w:rPr>
  </w:style>
  <w:style w:type="paragraph" w:customStyle="1" w:styleId="3550">
    <w:name w:val="msonormal"/>
    <w:basedOn w:val="1"/>
    <w:qFormat/>
    <w:uiPriority w:val="0"/>
    <w:pPr>
      <w:spacing w:before="100" w:beforeAutospacing="1" w:after="100" w:afterAutospacing="1" w:line="240" w:lineRule="auto"/>
      <w:ind w:firstLine="0" w:firstLineChars="0"/>
    </w:pPr>
    <w:rPr>
      <w:rFonts w:cs="宋体"/>
      <w:kern w:val="0"/>
      <w:sz w:val="21"/>
    </w:rPr>
  </w:style>
  <w:style w:type="paragraph" w:customStyle="1" w:styleId="3551">
    <w:name w:val="font3"/>
    <w:basedOn w:val="1"/>
    <w:qFormat/>
    <w:uiPriority w:val="99"/>
    <w:pPr>
      <w:spacing w:before="100" w:beforeAutospacing="1" w:after="100" w:afterAutospacing="1"/>
      <w:ind w:firstLine="0" w:firstLineChars="0"/>
    </w:pPr>
    <w:rPr>
      <w:rFonts w:cs="宋体"/>
      <w:color w:val="000000"/>
      <w:kern w:val="0"/>
      <w:sz w:val="21"/>
      <w:szCs w:val="20"/>
    </w:rPr>
  </w:style>
  <w:style w:type="paragraph" w:customStyle="1" w:styleId="3552">
    <w:name w:val="图形"/>
    <w:basedOn w:val="1"/>
    <w:qFormat/>
    <w:uiPriority w:val="99"/>
    <w:pPr>
      <w:spacing w:before="240"/>
      <w:ind w:firstLine="0" w:firstLineChars="0"/>
      <w:jc w:val="center"/>
    </w:pPr>
    <w:rPr>
      <w:kern w:val="0"/>
      <w:sz w:val="21"/>
      <w:szCs w:val="20"/>
    </w:rPr>
  </w:style>
  <w:style w:type="paragraph" w:customStyle="1" w:styleId="3553">
    <w:name w:val="DS"/>
    <w:basedOn w:val="55"/>
    <w:qFormat/>
    <w:uiPriority w:val="99"/>
    <w:pPr>
      <w:ind w:left="34" w:firstLine="0" w:firstLineChars="0"/>
      <w:jc w:val="center"/>
    </w:pPr>
    <w:rPr>
      <w:rFonts w:ascii="Arial Unicode MS" w:hAnsi="Arial Unicode MS"/>
      <w:iCs/>
    </w:rPr>
  </w:style>
  <w:style w:type="paragraph" w:customStyle="1" w:styleId="3554">
    <w:name w:val="样式 仿宋_GB2312 五号 行距: 固定值 16 磅"/>
    <w:basedOn w:val="1"/>
    <w:qFormat/>
    <w:uiPriority w:val="99"/>
    <w:pPr>
      <w:spacing w:line="320" w:lineRule="exact"/>
      <w:ind w:firstLine="0" w:firstLineChars="0"/>
    </w:pPr>
    <w:rPr>
      <w:rFonts w:ascii="Calibri" w:eastAsia="仿宋_GB2312" w:cs="宋体"/>
      <w:kern w:val="0"/>
      <w:sz w:val="21"/>
      <w:szCs w:val="21"/>
    </w:rPr>
  </w:style>
  <w:style w:type="paragraph" w:customStyle="1" w:styleId="3555">
    <w:name w:val="Section9"/>
    <w:basedOn w:val="11"/>
    <w:qFormat/>
    <w:uiPriority w:val="0"/>
    <w:pPr>
      <w:numPr>
        <w:ilvl w:val="8"/>
        <w:numId w:val="75"/>
      </w:numPr>
      <w:tabs>
        <w:tab w:val="left" w:pos="360"/>
        <w:tab w:val="left" w:pos="927"/>
      </w:tabs>
      <w:spacing w:line="320" w:lineRule="auto"/>
      <w:ind w:left="907" w:hanging="340" w:firstLineChars="0"/>
    </w:pPr>
    <w:rPr>
      <w:rFonts w:ascii="Times New Roman" w:hAnsi="宋体" w:eastAsia="宋体"/>
      <w:b/>
      <w:bCs/>
      <w:szCs w:val="21"/>
    </w:rPr>
  </w:style>
  <w:style w:type="paragraph" w:customStyle="1" w:styleId="3556">
    <w:name w:val="xl159"/>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pPr>
    <w:rPr>
      <w:rFonts w:eastAsia="仿宋" w:cs="宋体"/>
      <w:kern w:val="0"/>
      <w:sz w:val="21"/>
      <w:szCs w:val="20"/>
    </w:rPr>
  </w:style>
  <w:style w:type="paragraph" w:customStyle="1" w:styleId="3557">
    <w:name w:val="!标题6 Ctrl+6"/>
    <w:basedOn w:val="1"/>
    <w:next w:val="763"/>
    <w:qFormat/>
    <w:uiPriority w:val="0"/>
    <w:pPr>
      <w:widowControl w:val="0"/>
      <w:tabs>
        <w:tab w:val="left" w:pos="1134"/>
      </w:tabs>
      <w:adjustRightInd w:val="0"/>
      <w:snapToGrid w:val="0"/>
      <w:spacing w:beforeLines="75" w:afterLines="50" w:line="240" w:lineRule="auto"/>
      <w:ind w:left="1134" w:hanging="1134" w:firstLineChars="0"/>
      <w:jc w:val="both"/>
      <w:outlineLvl w:val="5"/>
    </w:pPr>
    <w:rPr>
      <w:rFonts w:ascii="Arial" w:hAnsi="Arial" w:eastAsia="黑体"/>
      <w:b/>
      <w:sz w:val="21"/>
    </w:rPr>
  </w:style>
  <w:style w:type="paragraph" w:customStyle="1" w:styleId="3558">
    <w:name w:val="标题 4（绿盟科技）"/>
    <w:basedOn w:val="6"/>
    <w:next w:val="1"/>
    <w:qFormat/>
    <w:uiPriority w:val="0"/>
    <w:pPr>
      <w:tabs>
        <w:tab w:val="left" w:pos="864"/>
      </w:tabs>
      <w:spacing w:before="280" w:after="156" w:line="240" w:lineRule="auto"/>
      <w:ind w:left="907" w:hanging="907"/>
    </w:pPr>
    <w:rPr>
      <w:rFonts w:ascii="Arial" w:hAnsi="Arial" w:cs="Times New Roman"/>
      <w:bCs w:val="0"/>
      <w:w w:val="100"/>
      <w:kern w:val="0"/>
      <w:sz w:val="28"/>
      <w:szCs w:val="28"/>
    </w:rPr>
  </w:style>
  <w:style w:type="paragraph" w:customStyle="1" w:styleId="3559">
    <w:name w:val="样式 题注 + 居中 首行缩进:  2 字符"/>
    <w:basedOn w:val="22"/>
    <w:qFormat/>
    <w:uiPriority w:val="0"/>
    <w:pPr>
      <w:spacing w:line="300" w:lineRule="auto"/>
      <w:ind w:firstLine="400"/>
      <w:jc w:val="center"/>
    </w:pPr>
    <w:rPr>
      <w:rFonts w:cs="宋体"/>
      <w:sz w:val="21"/>
    </w:rPr>
  </w:style>
  <w:style w:type="paragraph" w:customStyle="1" w:styleId="3560">
    <w:name w:val="我的标题2"/>
    <w:basedOn w:val="1"/>
    <w:next w:val="1"/>
    <w:qFormat/>
    <w:uiPriority w:val="0"/>
    <w:pPr>
      <w:keepNext/>
      <w:numPr>
        <w:ilvl w:val="0"/>
        <w:numId w:val="170"/>
      </w:numPr>
      <w:tabs>
        <w:tab w:val="left" w:pos="360"/>
      </w:tabs>
      <w:snapToGrid w:val="0"/>
      <w:spacing w:line="590" w:lineRule="exact"/>
      <w:ind w:left="0" w:firstLine="0" w:firstLineChars="0"/>
      <w:outlineLvl w:val="1"/>
    </w:pPr>
    <w:rPr>
      <w:rFonts w:ascii="黑体" w:hAnsi="Arial" w:eastAsia="黑体"/>
      <w:sz w:val="32"/>
      <w:szCs w:val="18"/>
    </w:rPr>
  </w:style>
  <w:style w:type="paragraph" w:customStyle="1" w:styleId="3561">
    <w:name w:val="et11"/>
    <w:basedOn w:val="1"/>
    <w:qFormat/>
    <w:uiPriority w:val="99"/>
    <w:pPr>
      <w:pBdr>
        <w:top w:val="single" w:color="000000" w:sz="4" w:space="0"/>
        <w:left w:val="single" w:color="000000" w:sz="4" w:space="0"/>
        <w:bottom w:val="single" w:color="000000" w:sz="4" w:space="0"/>
        <w:right w:val="single" w:color="000000" w:sz="4" w:space="0"/>
      </w:pBdr>
      <w:spacing w:before="100" w:beforeAutospacing="1" w:after="100" w:afterAutospacing="1"/>
      <w:ind w:firstLine="0" w:firstLineChars="0"/>
      <w:jc w:val="center"/>
    </w:pPr>
    <w:rPr>
      <w:rFonts w:cs="宋体"/>
      <w:b/>
      <w:bCs/>
      <w:color w:val="000000"/>
      <w:kern w:val="0"/>
      <w:sz w:val="21"/>
      <w:szCs w:val="20"/>
    </w:rPr>
  </w:style>
  <w:style w:type="paragraph" w:customStyle="1" w:styleId="3562">
    <w:name w:val="Char Char Char Char Char Char Char1"/>
    <w:basedOn w:val="1"/>
    <w:qFormat/>
    <w:uiPriority w:val="0"/>
    <w:pPr>
      <w:widowControl w:val="0"/>
      <w:spacing w:line="240" w:lineRule="auto"/>
      <w:ind w:firstLine="0" w:firstLineChars="0"/>
      <w:jc w:val="both"/>
    </w:pPr>
    <w:rPr>
      <w:rFonts w:ascii="Tahoma" w:hAnsi="Tahoma"/>
      <w:sz w:val="21"/>
      <w:szCs w:val="20"/>
    </w:rPr>
  </w:style>
  <w:style w:type="paragraph" w:customStyle="1" w:styleId="3563">
    <w:name w:val="方欣目录头"/>
    <w:basedOn w:val="1"/>
    <w:qFormat/>
    <w:uiPriority w:val="99"/>
    <w:pPr>
      <w:ind w:firstLine="0" w:firstLineChars="0"/>
      <w:jc w:val="center"/>
    </w:pPr>
    <w:rPr>
      <w:rFonts w:ascii="Book Antiqua" w:hAnsi="Book Antiqua" w:cs="宋体"/>
      <w:kern w:val="0"/>
      <w:sz w:val="32"/>
      <w:szCs w:val="20"/>
    </w:rPr>
  </w:style>
  <w:style w:type="paragraph" w:customStyle="1" w:styleId="3564">
    <w:name w:val="列表项目符号1"/>
    <w:basedOn w:val="1"/>
    <w:qFormat/>
    <w:uiPriority w:val="0"/>
    <w:pPr>
      <w:widowControl w:val="0"/>
      <w:tabs>
        <w:tab w:val="left" w:pos="990"/>
      </w:tabs>
      <w:adjustRightInd w:val="0"/>
      <w:snapToGrid w:val="0"/>
      <w:spacing w:beforeLines="50" w:after="120"/>
      <w:ind w:left="945" w:hanging="315" w:firstLineChars="0"/>
      <w:jc w:val="both"/>
      <w:textAlignment w:val="baseline"/>
    </w:pPr>
    <w:rPr>
      <w:rFonts w:ascii="Calibri" w:hAnsi="Wingdings" w:eastAsia="仿宋_GB2312" w:cs="Arial"/>
      <w:kern w:val="0"/>
      <w:sz w:val="21"/>
      <w:szCs w:val="20"/>
    </w:rPr>
  </w:style>
  <w:style w:type="paragraph" w:customStyle="1" w:styleId="3565">
    <w:name w:val="样式 标题 22nd levelh22Header 2l2heading 2+ Indent: Left 0.25 ...1"/>
    <w:basedOn w:val="4"/>
    <w:qFormat/>
    <w:uiPriority w:val="0"/>
    <w:pPr>
      <w:keepLines w:val="0"/>
      <w:widowControl w:val="0"/>
      <w:adjustRightInd w:val="0"/>
      <w:snapToGrid w:val="0"/>
      <w:spacing w:before="480" w:beforeLines="0" w:after="240" w:afterLines="0" w:line="360" w:lineRule="auto"/>
      <w:ind w:left="3115" w:firstLine="288" w:firstLineChars="200"/>
      <w:textAlignment w:val="baseline"/>
    </w:pPr>
    <w:rPr>
      <w:rFonts w:ascii="宋体" w:hAnsi="宋体" w:eastAsia="宋体" w:cs="宋体"/>
      <w:color w:val="000000"/>
      <w:kern w:val="0"/>
      <w:szCs w:val="20"/>
    </w:rPr>
  </w:style>
  <w:style w:type="paragraph" w:customStyle="1" w:styleId="3566">
    <w:name w:val="标书正文格式"/>
    <w:qFormat/>
    <w:uiPriority w:val="0"/>
    <w:pPr>
      <w:spacing w:line="360" w:lineRule="auto"/>
      <w:ind w:firstLine="200" w:firstLineChars="200"/>
    </w:pPr>
    <w:rPr>
      <w:rFonts w:ascii="Calibri" w:hAnsi="Calibri" w:eastAsia="仿宋_GB2312" w:cs="Times New Roman"/>
      <w:kern w:val="2"/>
      <w:sz w:val="30"/>
      <w:szCs w:val="24"/>
      <w:lang w:val="en-US" w:eastAsia="zh-CN" w:bidi="ar-SA"/>
    </w:rPr>
  </w:style>
  <w:style w:type="paragraph" w:customStyle="1" w:styleId="3567">
    <w:name w:val="Item list"/>
    <w:basedOn w:val="1"/>
    <w:qFormat/>
    <w:uiPriority w:val="0"/>
    <w:pPr>
      <w:tabs>
        <w:tab w:val="left" w:pos="720"/>
      </w:tabs>
      <w:spacing w:line="240" w:lineRule="auto"/>
      <w:ind w:left="720" w:hanging="720" w:firstLineChars="0"/>
      <w:jc w:val="both"/>
    </w:pPr>
    <w:rPr>
      <w:rFonts w:ascii="Calibri" w:eastAsia="仿宋"/>
      <w:sz w:val="21"/>
      <w:szCs w:val="18"/>
    </w:rPr>
  </w:style>
  <w:style w:type="paragraph" w:customStyle="1" w:styleId="3568">
    <w:name w:val="居中正文"/>
    <w:basedOn w:val="1"/>
    <w:qFormat/>
    <w:uiPriority w:val="0"/>
    <w:pPr>
      <w:widowControl w:val="0"/>
      <w:spacing w:line="240" w:lineRule="auto"/>
      <w:ind w:firstLine="0" w:firstLineChars="0"/>
      <w:jc w:val="center"/>
    </w:pPr>
    <w:rPr>
      <w:rFonts w:ascii="Calibri"/>
      <w:sz w:val="21"/>
    </w:rPr>
  </w:style>
  <w:style w:type="paragraph" w:customStyle="1" w:styleId="3569">
    <w:name w:val="样式 样式 样式 样式 Comment + + 两端对齐 首行缩进:  2 字符 + 首行缩进:  2 字符 + 首行缩进:  ..."/>
    <w:basedOn w:val="1"/>
    <w:qFormat/>
    <w:uiPriority w:val="0"/>
    <w:pPr>
      <w:spacing w:after="120" w:line="240" w:lineRule="auto"/>
      <w:ind w:firstLine="420"/>
      <w:jc w:val="both"/>
    </w:pPr>
    <w:rPr>
      <w:rFonts w:ascii="Arial" w:hAnsi="Arial" w:eastAsia="仿宋" w:cs="宋体"/>
      <w:kern w:val="0"/>
      <w:sz w:val="21"/>
      <w:szCs w:val="20"/>
    </w:rPr>
  </w:style>
  <w:style w:type="paragraph" w:customStyle="1" w:styleId="3570">
    <w:name w:val="样式 首行缩进:  0.85 厘米 段前: 6 磅 段后: 6 磅"/>
    <w:basedOn w:val="1148"/>
    <w:qFormat/>
    <w:uiPriority w:val="99"/>
    <w:pPr>
      <w:widowControl/>
      <w:tabs>
        <w:tab w:val="left" w:pos="0"/>
      </w:tabs>
      <w:spacing w:before="100" w:beforeLines="0" w:beforeAutospacing="1" w:after="100" w:afterAutospacing="1"/>
      <w:ind w:firstLine="0" w:firstLineChars="0"/>
      <w:jc w:val="left"/>
    </w:pPr>
    <w:rPr>
      <w:rFonts w:hint="eastAsia" w:eastAsia="宋体"/>
      <w:szCs w:val="20"/>
    </w:rPr>
  </w:style>
  <w:style w:type="paragraph" w:customStyle="1" w:styleId="3571">
    <w:name w:val="Item Step in Table"/>
    <w:qFormat/>
    <w:uiPriority w:val="0"/>
    <w:pPr>
      <w:tabs>
        <w:tab w:val="left" w:pos="1080"/>
      </w:tabs>
      <w:spacing w:before="40" w:after="40" w:line="360" w:lineRule="auto"/>
      <w:ind w:left="1080" w:hanging="600" w:firstLineChars="200"/>
      <w:jc w:val="both"/>
    </w:pPr>
    <w:rPr>
      <w:rFonts w:ascii="Arial" w:hAnsi="Arial" w:eastAsia="宋体" w:cs="Arial"/>
      <w:sz w:val="18"/>
      <w:szCs w:val="18"/>
      <w:lang w:val="en-US" w:eastAsia="zh-CN" w:bidi="ar-SA"/>
    </w:rPr>
  </w:style>
  <w:style w:type="paragraph" w:customStyle="1" w:styleId="3572">
    <w:name w:val="列表内容"/>
    <w:basedOn w:val="1"/>
    <w:next w:val="1"/>
    <w:qFormat/>
    <w:uiPriority w:val="0"/>
    <w:pPr>
      <w:tabs>
        <w:tab w:val="left" w:pos="900"/>
      </w:tabs>
      <w:spacing w:line="240" w:lineRule="auto"/>
      <w:ind w:firstLine="0" w:firstLineChars="0"/>
    </w:pPr>
    <w:rPr>
      <w:rFonts w:ascii="Calibri" w:eastAsia="仿宋"/>
      <w:kern w:val="0"/>
      <w:sz w:val="18"/>
    </w:rPr>
  </w:style>
  <w:style w:type="paragraph" w:customStyle="1" w:styleId="3573">
    <w:name w:val="方案标题2"/>
    <w:basedOn w:val="4"/>
    <w:next w:val="1793"/>
    <w:qFormat/>
    <w:uiPriority w:val="99"/>
    <w:pPr>
      <w:keepLines w:val="0"/>
      <w:widowControl w:val="0"/>
      <w:tabs>
        <w:tab w:val="left" w:pos="1265"/>
      </w:tabs>
      <w:adjustRightInd w:val="0"/>
      <w:snapToGrid w:val="0"/>
      <w:spacing w:before="0" w:beforeLines="0" w:after="0" w:afterLines="0" w:line="240" w:lineRule="auto"/>
      <w:ind w:left="1265" w:leftChars="200" w:hanging="747" w:firstLineChars="0"/>
    </w:pPr>
    <w:rPr>
      <w:rFonts w:ascii="宋体" w:hAnsi="宋体" w:eastAsia="宋体"/>
      <w:bCs w:val="0"/>
      <w:color w:val="000000"/>
      <w:szCs w:val="24"/>
    </w:rPr>
  </w:style>
  <w:style w:type="paragraph" w:customStyle="1" w:styleId="3574">
    <w:name w:val="xl203"/>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center"/>
      <w:textAlignment w:val="center"/>
    </w:pPr>
    <w:rPr>
      <w:rFonts w:ascii="Arial" w:hAnsi="Arial" w:eastAsia="Arial Unicode MS" w:cs="Arial"/>
      <w:color w:val="000000"/>
      <w:kern w:val="0"/>
      <w:sz w:val="21"/>
      <w:szCs w:val="20"/>
    </w:rPr>
  </w:style>
  <w:style w:type="paragraph" w:customStyle="1" w:styleId="3575">
    <w:name w:val="Char Char1 Char1"/>
    <w:basedOn w:val="1"/>
    <w:qFormat/>
    <w:uiPriority w:val="0"/>
    <w:pPr>
      <w:spacing w:after="160" w:line="240" w:lineRule="exact"/>
      <w:ind w:firstLine="0" w:firstLineChars="0"/>
    </w:pPr>
    <w:rPr>
      <w:rFonts w:ascii="Verdana" w:hAnsi="Verdana" w:eastAsia="Times New Roman"/>
      <w:kern w:val="0"/>
      <w:sz w:val="21"/>
      <w:szCs w:val="20"/>
      <w:lang w:eastAsia="en-US"/>
    </w:rPr>
  </w:style>
  <w:style w:type="paragraph" w:customStyle="1" w:styleId="3576">
    <w:name w:val="编号文字（2级）"/>
    <w:basedOn w:val="3577"/>
    <w:qFormat/>
    <w:uiPriority w:val="0"/>
    <w:pPr>
      <w:numPr>
        <w:ilvl w:val="2"/>
        <w:numId w:val="148"/>
      </w:numPr>
      <w:tabs>
        <w:tab w:val="left" w:pos="360"/>
        <w:tab w:val="left" w:pos="420"/>
        <w:tab w:val="left" w:pos="902"/>
        <w:tab w:val="left" w:pos="1129"/>
      </w:tabs>
      <w:ind w:left="902"/>
    </w:pPr>
  </w:style>
  <w:style w:type="paragraph" w:customStyle="1" w:styleId="3577">
    <w:name w:val="编号文字"/>
    <w:basedOn w:val="1"/>
    <w:qFormat/>
    <w:uiPriority w:val="0"/>
    <w:pPr>
      <w:widowControl w:val="0"/>
      <w:numPr>
        <w:ilvl w:val="0"/>
        <w:numId w:val="171"/>
      </w:numPr>
      <w:tabs>
        <w:tab w:val="left" w:pos="360"/>
        <w:tab w:val="left" w:pos="420"/>
        <w:tab w:val="clear" w:pos="785"/>
      </w:tabs>
      <w:autoSpaceDE w:val="0"/>
      <w:autoSpaceDN w:val="0"/>
      <w:spacing w:line="240" w:lineRule="auto"/>
      <w:ind w:left="420" w:hanging="420" w:firstLineChars="0"/>
      <w:jc w:val="both"/>
    </w:pPr>
    <w:rPr>
      <w:rFonts w:ascii="Calibri"/>
      <w:sz w:val="21"/>
      <w:szCs w:val="20"/>
    </w:rPr>
  </w:style>
  <w:style w:type="paragraph" w:customStyle="1" w:styleId="3578">
    <w:name w:val="xl414"/>
    <w:basedOn w:val="1"/>
    <w:qFormat/>
    <w:uiPriority w:val="99"/>
    <w:pPr>
      <w:pBdr>
        <w:top w:val="single" w:color="auto" w:sz="4" w:space="0"/>
        <w:left w:val="single" w:color="auto" w:sz="4" w:space="0"/>
        <w:bottom w:val="single" w:color="auto" w:sz="4" w:space="0"/>
        <w:right w:val="single" w:color="auto" w:sz="4" w:space="0"/>
      </w:pBdr>
      <w:shd w:val="clear" w:color="auto" w:fill="99CCFF"/>
      <w:spacing w:before="100" w:beforeAutospacing="1" w:after="100" w:afterAutospacing="1"/>
      <w:ind w:firstLine="566" w:firstLineChars="236"/>
      <w:jc w:val="center"/>
    </w:pPr>
    <w:rPr>
      <w:rFonts w:cs="宋体"/>
      <w:b/>
      <w:bCs/>
      <w:color w:val="000000"/>
      <w:kern w:val="0"/>
      <w:sz w:val="21"/>
      <w:szCs w:val="20"/>
    </w:rPr>
  </w:style>
  <w:style w:type="paragraph" w:customStyle="1" w:styleId="3579">
    <w:name w:val="xl55"/>
    <w:basedOn w:val="1"/>
    <w:qFormat/>
    <w:uiPriority w:val="0"/>
    <w:pPr>
      <w:pBdr>
        <w:left w:val="single" w:color="auto" w:sz="8" w:space="0"/>
        <w:bottom w:val="single" w:color="auto" w:sz="4" w:space="0"/>
      </w:pBdr>
      <w:spacing w:before="100" w:beforeLines="50" w:beforeAutospacing="1" w:after="100" w:afterAutospacing="1"/>
      <w:ind w:firstLine="200"/>
      <w:jc w:val="center"/>
      <w:textAlignment w:val="top"/>
    </w:pPr>
    <w:rPr>
      <w:rFonts w:ascii="Arial Unicode MS" w:hAnsi="Arial Unicode MS" w:eastAsia="Arial Unicode MS" w:cs="Arial Unicode MS"/>
      <w:color w:val="000000"/>
      <w:kern w:val="0"/>
      <w:sz w:val="22"/>
      <w:szCs w:val="21"/>
    </w:rPr>
  </w:style>
  <w:style w:type="paragraph" w:customStyle="1" w:styleId="3580">
    <w:name w:val="xl132"/>
    <w:basedOn w:val="1"/>
    <w:qFormat/>
    <w:uiPriority w:val="0"/>
    <w:pPr>
      <w:pBdr>
        <w:left w:val="single" w:color="auto" w:sz="4" w:space="0"/>
        <w:right w:val="single" w:color="auto" w:sz="4" w:space="0"/>
      </w:pBdr>
      <w:spacing w:before="100" w:beforeAutospacing="1" w:after="100" w:afterAutospacing="1" w:line="240" w:lineRule="auto"/>
      <w:ind w:firstLine="0" w:firstLineChars="0"/>
      <w:textAlignment w:val="center"/>
    </w:pPr>
    <w:rPr>
      <w:rFonts w:cs="宋体"/>
      <w:color w:val="000000"/>
      <w:kern w:val="0"/>
      <w:sz w:val="21"/>
    </w:rPr>
  </w:style>
  <w:style w:type="paragraph" w:customStyle="1" w:styleId="3581">
    <w:name w:val="样式 标题"/>
    <w:basedOn w:val="3"/>
    <w:next w:val="63"/>
    <w:qFormat/>
    <w:uiPriority w:val="0"/>
    <w:pPr>
      <w:widowControl w:val="0"/>
      <w:tabs>
        <w:tab w:val="left" w:pos="432"/>
        <w:tab w:val="left" w:pos="1440"/>
      </w:tabs>
      <w:spacing w:before="340" w:beforeLines="0" w:after="330" w:afterLines="0"/>
      <w:ind w:left="720" w:hanging="360" w:firstLineChars="0"/>
      <w:jc w:val="both"/>
    </w:pPr>
    <w:rPr>
      <w:rFonts w:hint="eastAsia" w:eastAsia="宋体"/>
      <w:b/>
      <w:bCs w:val="0"/>
      <w:kern w:val="0"/>
      <w:sz w:val="44"/>
    </w:rPr>
  </w:style>
  <w:style w:type="paragraph" w:customStyle="1" w:styleId="3582">
    <w:name w:val="Í¼ºÅ"/>
    <w:basedOn w:val="1"/>
    <w:qFormat/>
    <w:uiPriority w:val="0"/>
    <w:pPr>
      <w:overflowPunct w:val="0"/>
      <w:autoSpaceDE w:val="0"/>
      <w:autoSpaceDN w:val="0"/>
      <w:adjustRightInd w:val="0"/>
      <w:spacing w:after="210" w:line="240" w:lineRule="auto"/>
      <w:ind w:firstLine="0" w:firstLineChars="0"/>
      <w:jc w:val="center"/>
      <w:textAlignment w:val="baseline"/>
    </w:pPr>
    <w:rPr>
      <w:rFonts w:eastAsia="仿宋"/>
      <w:kern w:val="0"/>
      <w:sz w:val="21"/>
      <w:szCs w:val="20"/>
    </w:rPr>
  </w:style>
  <w:style w:type="paragraph" w:customStyle="1" w:styleId="3583">
    <w:name w:val="Char Char1 Char Char2 Char Char"/>
    <w:basedOn w:val="1"/>
    <w:qFormat/>
    <w:uiPriority w:val="99"/>
    <w:pPr>
      <w:spacing w:after="160" w:line="240" w:lineRule="exact"/>
      <w:ind w:firstLine="200"/>
    </w:pPr>
    <w:rPr>
      <w:rFonts w:ascii="Verdana" w:hAnsi="Verdana"/>
      <w:kern w:val="0"/>
      <w:sz w:val="21"/>
      <w:szCs w:val="20"/>
      <w:lang w:eastAsia="en-US"/>
    </w:rPr>
  </w:style>
  <w:style w:type="character" w:customStyle="1" w:styleId="3584">
    <w:name w:val="z-窗体底端 Char3"/>
    <w:basedOn w:val="145"/>
    <w:semiHidden/>
    <w:qFormat/>
    <w:uiPriority w:val="99"/>
    <w:rPr>
      <w:rFonts w:ascii="Arial" w:hAnsi="Arial" w:eastAsia="宋体" w:cs="Arial"/>
      <w:vanish/>
      <w:kern w:val="2"/>
      <w:sz w:val="16"/>
      <w:szCs w:val="16"/>
    </w:rPr>
  </w:style>
  <w:style w:type="paragraph" w:customStyle="1" w:styleId="3585">
    <w:name w:val="xl88"/>
    <w:basedOn w:val="1"/>
    <w:qFormat/>
    <w:uiPriority w:val="0"/>
    <w:pPr>
      <w:pBdr>
        <w:top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color w:val="000000"/>
      <w:kern w:val="0"/>
      <w:sz w:val="21"/>
    </w:rPr>
  </w:style>
  <w:style w:type="paragraph" w:customStyle="1" w:styleId="3586">
    <w:name w:val="Caption Normal"/>
    <w:basedOn w:val="1"/>
    <w:next w:val="1"/>
    <w:qFormat/>
    <w:uiPriority w:val="0"/>
    <w:pPr>
      <w:widowControl w:val="0"/>
      <w:spacing w:before="60" w:after="280" w:line="200" w:lineRule="exact"/>
      <w:ind w:firstLine="0" w:firstLineChars="0"/>
      <w:jc w:val="both"/>
    </w:pPr>
    <w:rPr>
      <w:rFonts w:ascii="Calibri"/>
      <w:i/>
      <w:iCs/>
      <w:sz w:val="21"/>
    </w:rPr>
  </w:style>
  <w:style w:type="paragraph" w:customStyle="1" w:styleId="3587">
    <w:name w:val="项目下文字"/>
    <w:basedOn w:val="3588"/>
    <w:qFormat/>
    <w:uiPriority w:val="99"/>
    <w:pPr>
      <w:widowControl/>
      <w:numPr>
        <w:ilvl w:val="0"/>
        <w:numId w:val="0"/>
      </w:numPr>
      <w:tabs>
        <w:tab w:val="left" w:pos="360"/>
        <w:tab w:val="left" w:pos="720"/>
      </w:tabs>
      <w:adjustRightInd w:val="0"/>
      <w:spacing w:before="120" w:after="120" w:line="360" w:lineRule="auto"/>
      <w:ind w:left="851" w:firstLine="471"/>
      <w:jc w:val="left"/>
    </w:pPr>
    <w:rPr>
      <w:rFonts w:ascii="宋体"/>
      <w:kern w:val="0"/>
      <w:sz w:val="24"/>
      <w:szCs w:val="20"/>
    </w:rPr>
  </w:style>
  <w:style w:type="paragraph" w:customStyle="1" w:styleId="3588">
    <w:name w:val="项目"/>
    <w:basedOn w:val="1"/>
    <w:qFormat/>
    <w:uiPriority w:val="0"/>
    <w:pPr>
      <w:widowControl w:val="0"/>
      <w:numPr>
        <w:ilvl w:val="1"/>
        <w:numId w:val="172"/>
      </w:numPr>
      <w:tabs>
        <w:tab w:val="left" w:pos="360"/>
        <w:tab w:val="left" w:pos="720"/>
        <w:tab w:val="clear" w:pos="840"/>
      </w:tabs>
      <w:spacing w:line="240" w:lineRule="auto"/>
      <w:ind w:left="1620" w:hanging="1200" w:firstLineChars="0"/>
      <w:jc w:val="both"/>
    </w:pPr>
    <w:rPr>
      <w:rFonts w:ascii="Calibri"/>
      <w:sz w:val="21"/>
    </w:rPr>
  </w:style>
  <w:style w:type="paragraph" w:customStyle="1" w:styleId="3589">
    <w:name w:val="xl113"/>
    <w:basedOn w:val="1"/>
    <w:qFormat/>
    <w:uiPriority w:val="0"/>
    <w:pPr>
      <w:pBdr>
        <w:top w:val="single" w:color="auto" w:sz="4" w:space="0"/>
        <w:left w:val="single" w:color="auto" w:sz="4" w:space="0"/>
        <w:bottom w:val="single" w:color="auto" w:sz="4" w:space="0"/>
      </w:pBdr>
      <w:shd w:val="clear" w:color="000000" w:fill="FFFFFF"/>
      <w:spacing w:before="100" w:beforeAutospacing="1" w:after="100" w:afterAutospacing="1" w:line="240" w:lineRule="auto"/>
      <w:ind w:firstLine="0" w:firstLineChars="0"/>
      <w:textAlignment w:val="center"/>
    </w:pPr>
    <w:rPr>
      <w:rFonts w:ascii="仿宋_GB2312" w:eastAsia="仿宋_GB2312" w:cs="宋体"/>
      <w:b/>
      <w:bCs/>
      <w:color w:val="000000"/>
      <w:kern w:val="0"/>
      <w:sz w:val="21"/>
    </w:rPr>
  </w:style>
  <w:style w:type="paragraph" w:customStyle="1" w:styleId="3590">
    <w:name w:val="Bullet Blue 1.00"/>
    <w:basedOn w:val="1"/>
    <w:qFormat/>
    <w:uiPriority w:val="0"/>
    <w:pPr>
      <w:tabs>
        <w:tab w:val="left" w:pos="1080"/>
        <w:tab w:val="left" w:pos="1440"/>
      </w:tabs>
      <w:spacing w:after="120" w:line="240" w:lineRule="auto"/>
      <w:ind w:firstLine="0" w:firstLineChars="0"/>
    </w:pPr>
    <w:rPr>
      <w:rFonts w:ascii="Calibri"/>
      <w:snapToGrid w:val="0"/>
      <w:color w:val="0000FF"/>
      <w:kern w:val="0"/>
      <w:sz w:val="21"/>
      <w:szCs w:val="20"/>
      <w:lang w:eastAsia="en-US"/>
    </w:rPr>
  </w:style>
  <w:style w:type="paragraph" w:customStyle="1" w:styleId="3591">
    <w:name w:val="大纲格式"/>
    <w:basedOn w:val="1"/>
    <w:next w:val="1"/>
    <w:qFormat/>
    <w:uiPriority w:val="99"/>
    <w:pPr>
      <w:widowControl w:val="0"/>
      <w:tabs>
        <w:tab w:val="left" w:pos="620"/>
      </w:tabs>
      <w:adjustRightInd w:val="0"/>
      <w:ind w:left="980" w:hanging="420" w:firstLineChars="0"/>
      <w:jc w:val="both"/>
    </w:pPr>
    <w:rPr>
      <w:rFonts w:ascii="仿宋_GB2312" w:eastAsia="仿宋_GB2312"/>
      <w:sz w:val="21"/>
      <w:szCs w:val="21"/>
    </w:rPr>
  </w:style>
  <w:style w:type="paragraph" w:customStyle="1" w:styleId="3592">
    <w:name w:val="特殊正文（尾注文本）"/>
    <w:basedOn w:val="1"/>
    <w:next w:val="1"/>
    <w:qFormat/>
    <w:uiPriority w:val="0"/>
    <w:pPr>
      <w:widowControl w:val="0"/>
      <w:ind w:firstLine="0" w:firstLineChars="0"/>
      <w:jc w:val="both"/>
    </w:pPr>
    <w:rPr>
      <w:rFonts w:ascii="Calibri"/>
      <w:sz w:val="21"/>
      <w:szCs w:val="21"/>
    </w:rPr>
  </w:style>
  <w:style w:type="paragraph" w:customStyle="1" w:styleId="3593">
    <w:name w:val="Char Char9 Char Char2"/>
    <w:basedOn w:val="1"/>
    <w:qFormat/>
    <w:uiPriority w:val="0"/>
    <w:pPr>
      <w:spacing w:after="160" w:line="240" w:lineRule="exact"/>
      <w:ind w:firstLine="0" w:firstLineChars="0"/>
    </w:pPr>
    <w:rPr>
      <w:rFonts w:ascii="Verdana" w:hAnsi="Verdana" w:eastAsia="仿宋"/>
      <w:kern w:val="0"/>
      <w:sz w:val="21"/>
      <w:szCs w:val="20"/>
      <w:lang w:eastAsia="en-US"/>
    </w:rPr>
  </w:style>
  <w:style w:type="paragraph" w:customStyle="1" w:styleId="3594">
    <w:name w:val="并列2"/>
    <w:basedOn w:val="1"/>
    <w:qFormat/>
    <w:uiPriority w:val="0"/>
    <w:pPr>
      <w:widowControl w:val="0"/>
      <w:tabs>
        <w:tab w:val="left" w:pos="360"/>
        <w:tab w:val="left" w:pos="1440"/>
      </w:tabs>
      <w:adjustRightInd w:val="0"/>
      <w:snapToGrid w:val="0"/>
      <w:spacing w:line="440" w:lineRule="atLeast"/>
      <w:ind w:left="360" w:leftChars="400" w:hanging="360" w:hangingChars="200"/>
      <w:jc w:val="both"/>
    </w:pPr>
    <w:rPr>
      <w:rFonts w:ascii="Calibri" w:eastAsia="楷体_GB2312"/>
      <w:sz w:val="21"/>
    </w:rPr>
  </w:style>
  <w:style w:type="paragraph" w:customStyle="1" w:styleId="3595">
    <w:name w:val="neirong"/>
    <w:basedOn w:val="1"/>
    <w:qFormat/>
    <w:uiPriority w:val="0"/>
    <w:pPr>
      <w:spacing w:before="100" w:beforeAutospacing="1" w:after="100" w:afterAutospacing="1" w:line="285" w:lineRule="atLeast"/>
      <w:ind w:firstLine="0" w:firstLineChars="0"/>
    </w:pPr>
    <w:rPr>
      <w:rFonts w:ascii="Ђˎ̥" w:hAnsi="Ђˎ̥" w:eastAsia="仿宋" w:cs="宋体"/>
      <w:color w:val="000000"/>
      <w:kern w:val="0"/>
      <w:sz w:val="18"/>
      <w:szCs w:val="18"/>
    </w:rPr>
  </w:style>
  <w:style w:type="paragraph" w:customStyle="1" w:styleId="3596">
    <w:name w:val="xl251"/>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jc w:val="right"/>
    </w:pPr>
    <w:rPr>
      <w:rFonts w:cs="宋体"/>
      <w:b/>
      <w:bCs/>
      <w:color w:val="000000"/>
      <w:kern w:val="0"/>
      <w:sz w:val="18"/>
      <w:szCs w:val="18"/>
    </w:rPr>
  </w:style>
  <w:style w:type="paragraph" w:customStyle="1" w:styleId="3597">
    <w:name w:val="说明文字"/>
    <w:basedOn w:val="1"/>
    <w:next w:val="21"/>
    <w:qFormat/>
    <w:uiPriority w:val="0"/>
    <w:pPr>
      <w:widowControl w:val="0"/>
      <w:spacing w:before="156" w:beforeLines="50" w:after="156" w:afterLines="50"/>
      <w:ind w:firstLine="200"/>
      <w:jc w:val="both"/>
    </w:pPr>
    <w:rPr>
      <w:rFonts w:ascii="Calibri" w:hAnsi="Calibri"/>
      <w:i/>
      <w:color w:val="0000FF"/>
      <w:sz w:val="23"/>
      <w:szCs w:val="21"/>
    </w:rPr>
  </w:style>
  <w:style w:type="paragraph" w:customStyle="1" w:styleId="3598">
    <w:name w:val="样式 标题 4Heading 14Heading 141Heading 142H4第三层条bulletblbb ..."/>
    <w:basedOn w:val="6"/>
    <w:qFormat/>
    <w:uiPriority w:val="0"/>
    <w:pPr>
      <w:widowControl w:val="0"/>
      <w:tabs>
        <w:tab w:val="left" w:pos="864"/>
      </w:tabs>
      <w:spacing w:before="120" w:after="120" w:line="360" w:lineRule="auto"/>
      <w:ind w:left="864" w:hanging="864"/>
    </w:pPr>
    <w:rPr>
      <w:rFonts w:ascii="Arial" w:hAnsi="Arial" w:cs="宋体"/>
      <w:b/>
      <w:w w:val="100"/>
      <w:sz w:val="21"/>
      <w:szCs w:val="20"/>
    </w:rPr>
  </w:style>
  <w:style w:type="paragraph" w:customStyle="1" w:styleId="3599">
    <w:name w:val="Char Char Char6"/>
    <w:basedOn w:val="1"/>
    <w:qFormat/>
    <w:uiPriority w:val="99"/>
    <w:pPr>
      <w:ind w:firstLine="0" w:firstLineChars="0"/>
    </w:pPr>
    <w:rPr>
      <w:rFonts w:ascii="Tahoma" w:hAnsi="Tahoma"/>
      <w:kern w:val="0"/>
      <w:sz w:val="21"/>
      <w:szCs w:val="20"/>
    </w:rPr>
  </w:style>
  <w:style w:type="paragraph" w:customStyle="1" w:styleId="3600">
    <w:name w:val="编号密级"/>
    <w:basedOn w:val="1"/>
    <w:qFormat/>
    <w:uiPriority w:val="0"/>
    <w:pPr>
      <w:spacing w:before="200" w:after="240" w:line="480" w:lineRule="auto"/>
      <w:ind w:firstLine="0" w:firstLineChars="0"/>
      <w:jc w:val="center"/>
    </w:pPr>
    <w:rPr>
      <w:rFonts w:ascii="黑体" w:eastAsia="黑体"/>
      <w:spacing w:val="6"/>
      <w:kern w:val="21"/>
      <w:sz w:val="28"/>
      <w:szCs w:val="20"/>
      <w:lang w:eastAsia="en-US" w:bidi="en-US"/>
    </w:rPr>
  </w:style>
  <w:style w:type="paragraph" w:customStyle="1" w:styleId="3601">
    <w:name w:val="样式 宋体 黑色 居中"/>
    <w:basedOn w:val="1"/>
    <w:qFormat/>
    <w:uiPriority w:val="0"/>
    <w:pPr>
      <w:spacing w:before="120" w:after="120" w:line="300" w:lineRule="auto"/>
      <w:ind w:firstLine="0" w:firstLineChars="0"/>
      <w:jc w:val="center"/>
    </w:pPr>
    <w:rPr>
      <w:rFonts w:cs="宋体"/>
      <w:color w:val="000000"/>
      <w:kern w:val="0"/>
      <w:sz w:val="21"/>
      <w:szCs w:val="20"/>
      <w:lang w:eastAsia="en-US" w:bidi="en-US"/>
    </w:rPr>
  </w:style>
  <w:style w:type="paragraph" w:customStyle="1" w:styleId="3602">
    <w:name w:val="CM10"/>
    <w:basedOn w:val="305"/>
    <w:next w:val="305"/>
    <w:qFormat/>
    <w:uiPriority w:val="0"/>
    <w:pPr>
      <w:spacing w:after="303"/>
    </w:pPr>
    <w:rPr>
      <w:rFonts w:ascii="黑体" w:eastAsia="黑体" w:cs="Times New Roman"/>
      <w:color w:val="auto"/>
    </w:rPr>
  </w:style>
  <w:style w:type="paragraph" w:customStyle="1" w:styleId="3603">
    <w:name w:val="样式 标题 3 + 两端对齐 行距: 多倍行距 1.73 字行1"/>
    <w:basedOn w:val="6"/>
    <w:next w:val="6"/>
    <w:qFormat/>
    <w:uiPriority w:val="99"/>
    <w:pPr>
      <w:widowControl w:val="0"/>
      <w:tabs>
        <w:tab w:val="left" w:pos="360"/>
        <w:tab w:val="left" w:pos="425"/>
        <w:tab w:val="left" w:pos="864"/>
      </w:tabs>
      <w:spacing w:before="240" w:beforeLines="100" w:after="180" w:afterLines="100" w:line="412" w:lineRule="auto"/>
      <w:ind w:left="425" w:right="100" w:hanging="425"/>
    </w:pPr>
    <w:rPr>
      <w:rFonts w:ascii="Calibri" w:hAnsi="宋体" w:cs="宋体"/>
      <w:b/>
      <w:bCs w:val="0"/>
      <w:w w:val="100"/>
      <w:sz w:val="28"/>
      <w:szCs w:val="20"/>
    </w:rPr>
  </w:style>
  <w:style w:type="paragraph" w:customStyle="1" w:styleId="3604">
    <w:name w:val="标准"/>
    <w:basedOn w:val="4"/>
    <w:qFormat/>
    <w:uiPriority w:val="99"/>
    <w:pPr>
      <w:tabs>
        <w:tab w:val="left" w:pos="454"/>
      </w:tabs>
      <w:suppressAutoHyphens/>
      <w:overflowPunct w:val="0"/>
      <w:autoSpaceDE w:val="0"/>
      <w:autoSpaceDN w:val="0"/>
      <w:adjustRightInd w:val="0"/>
      <w:snapToGrid w:val="0"/>
      <w:spacing w:before="60" w:beforeLines="0" w:afterLines="0" w:line="240" w:lineRule="auto"/>
      <w:ind w:left="0" w:firstLine="0" w:firstLineChars="0"/>
      <w:jc w:val="both"/>
      <w:textAlignment w:val="baseline"/>
      <w:outlineLvl w:val="9"/>
    </w:pPr>
    <w:rPr>
      <w:rFonts w:ascii="黑体" w:hAnsi="ZapfHumnst BT" w:eastAsia="宋体"/>
      <w:bCs w:val="0"/>
      <w:spacing w:val="-2"/>
      <w:kern w:val="1"/>
      <w:sz w:val="24"/>
      <w:szCs w:val="20"/>
      <w:lang w:val="en-AU"/>
    </w:rPr>
  </w:style>
  <w:style w:type="paragraph" w:customStyle="1" w:styleId="3605">
    <w:name w:val="样式 样式 标题 3标题三h3H3level_3PIM 3Level 3 HeadHeading 3 - oldsec... +..."/>
    <w:basedOn w:val="2554"/>
    <w:qFormat/>
    <w:uiPriority w:val="99"/>
    <w:pPr>
      <w:spacing w:beforeLines="100" w:afterLines="100"/>
    </w:pPr>
    <w:rPr>
      <w:rFonts w:ascii="宋体" w:eastAsia="宋体"/>
    </w:rPr>
  </w:style>
  <w:style w:type="paragraph" w:customStyle="1" w:styleId="3606">
    <w:name w:val="blithe2"/>
    <w:basedOn w:val="34"/>
    <w:next w:val="86"/>
    <w:qFormat/>
    <w:uiPriority w:val="99"/>
    <w:pPr>
      <w:spacing w:before="120" w:after="60" w:line="300" w:lineRule="auto"/>
      <w:ind w:firstLine="0" w:firstLineChars="0"/>
      <w:jc w:val="left"/>
      <w:outlineLvl w:val="1"/>
    </w:pPr>
    <w:rPr>
      <w:rFonts w:ascii="Calibri" w:hAnsi="Calibri"/>
      <w:b/>
      <w:sz w:val="24"/>
      <w:szCs w:val="24"/>
    </w:rPr>
  </w:style>
  <w:style w:type="paragraph" w:customStyle="1" w:styleId="3607">
    <w:name w:val="q1"/>
    <w:basedOn w:val="3"/>
    <w:qFormat/>
    <w:uiPriority w:val="0"/>
    <w:pPr>
      <w:pageBreakBefore/>
      <w:tabs>
        <w:tab w:val="left" w:pos="0"/>
        <w:tab w:val="left" w:pos="432"/>
      </w:tabs>
      <w:spacing w:before="120" w:beforeLines="50" w:after="60" w:afterLines="50"/>
      <w:ind w:left="0" w:firstLine="0" w:firstLineChars="0"/>
    </w:pPr>
    <w:rPr>
      <w:rFonts w:eastAsia="宋体" w:cs="宋体"/>
      <w:sz w:val="44"/>
    </w:rPr>
  </w:style>
  <w:style w:type="paragraph" w:customStyle="1" w:styleId="3608">
    <w:name w:val="xl250"/>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jc w:val="center"/>
    </w:pPr>
    <w:rPr>
      <w:rFonts w:cs="宋体"/>
      <w:b/>
      <w:bCs/>
      <w:color w:val="000000"/>
      <w:kern w:val="0"/>
      <w:sz w:val="18"/>
      <w:szCs w:val="18"/>
    </w:rPr>
  </w:style>
  <w:style w:type="paragraph" w:customStyle="1" w:styleId="3609">
    <w:name w:val="Section8"/>
    <w:basedOn w:val="10"/>
    <w:qFormat/>
    <w:uiPriority w:val="0"/>
    <w:pPr>
      <w:numPr>
        <w:ilvl w:val="7"/>
        <w:numId w:val="75"/>
      </w:numPr>
      <w:tabs>
        <w:tab w:val="left" w:pos="360"/>
      </w:tabs>
      <w:spacing w:line="320" w:lineRule="auto"/>
      <w:ind w:left="0" w:firstLine="425" w:firstLineChars="0"/>
    </w:pPr>
    <w:rPr>
      <w:rFonts w:ascii="Times New Roman" w:hAnsi="宋体" w:eastAsia="宋体"/>
      <w:b/>
      <w:bCs/>
      <w:sz w:val="21"/>
      <w:szCs w:val="24"/>
    </w:rPr>
  </w:style>
  <w:style w:type="paragraph" w:customStyle="1" w:styleId="3610">
    <w:name w:val="样式 仿宋_GB2312 五号 行距: 固定值 16 磅1"/>
    <w:basedOn w:val="1"/>
    <w:qFormat/>
    <w:uiPriority w:val="99"/>
    <w:pPr>
      <w:spacing w:line="320" w:lineRule="exact"/>
      <w:ind w:firstLine="0" w:firstLineChars="0"/>
    </w:pPr>
    <w:rPr>
      <w:rFonts w:ascii="Calibri" w:eastAsia="仿宋_GB2312" w:cs="宋体"/>
      <w:kern w:val="0"/>
      <w:sz w:val="21"/>
      <w:szCs w:val="21"/>
    </w:rPr>
  </w:style>
  <w:style w:type="paragraph" w:customStyle="1" w:styleId="3611">
    <w:name w:val="Num Heading 5"/>
    <w:basedOn w:val="7"/>
    <w:next w:val="1"/>
    <w:qFormat/>
    <w:uiPriority w:val="0"/>
    <w:pPr>
      <w:keepLines w:val="0"/>
      <w:numPr>
        <w:numId w:val="68"/>
      </w:numPr>
      <w:tabs>
        <w:tab w:val="left" w:pos="360"/>
        <w:tab w:val="left" w:pos="794"/>
        <w:tab w:val="left" w:pos="1474"/>
      </w:tabs>
      <w:spacing w:before="180" w:line="360" w:lineRule="auto"/>
      <w:ind w:left="0" w:firstLine="200" w:firstLineChars="200"/>
      <w:jc w:val="both"/>
    </w:pPr>
    <w:rPr>
      <w:rFonts w:ascii="Calibri" w:hAnsi="Calibri" w:eastAsia="宋体"/>
      <w:b/>
      <w:i/>
      <w:iCs/>
      <w:color w:val="333333"/>
      <w:w w:val="100"/>
      <w:kern w:val="2"/>
      <w:sz w:val="22"/>
      <w:szCs w:val="22"/>
    </w:rPr>
  </w:style>
  <w:style w:type="paragraph" w:customStyle="1" w:styleId="3612">
    <w:name w:val="p"/>
    <w:basedOn w:val="1"/>
    <w:qFormat/>
    <w:uiPriority w:val="0"/>
    <w:pPr>
      <w:spacing w:before="100" w:beforeLines="50" w:beforeAutospacing="1" w:after="100" w:afterAutospacing="1"/>
      <w:ind w:firstLine="200"/>
    </w:pPr>
    <w:rPr>
      <w:rFonts w:eastAsia="仿宋" w:cs="宋体"/>
      <w:kern w:val="0"/>
      <w:sz w:val="21"/>
    </w:rPr>
  </w:style>
  <w:style w:type="paragraph" w:customStyle="1" w:styleId="3613">
    <w:name w:val="星非-小"/>
    <w:basedOn w:val="1"/>
    <w:qFormat/>
    <w:uiPriority w:val="0"/>
    <w:pPr>
      <w:widowControl w:val="0"/>
      <w:snapToGrid w:val="0"/>
      <w:spacing w:line="480" w:lineRule="exact"/>
      <w:ind w:left="830" w:leftChars="150" w:hanging="534" w:hangingChars="200"/>
    </w:pPr>
    <w:rPr>
      <w:rFonts w:ascii="仿宋_GB2312" w:hAnsi="仿宋_GB2312" w:eastAsia="仿宋_GB2312" w:cs="宋体"/>
      <w:kern w:val="0"/>
      <w:sz w:val="28"/>
      <w:szCs w:val="20"/>
    </w:rPr>
  </w:style>
  <w:style w:type="paragraph" w:customStyle="1" w:styleId="3614">
    <w:name w:val="et26"/>
    <w:basedOn w:val="1"/>
    <w:qFormat/>
    <w:uiPriority w:val="99"/>
    <w:pPr>
      <w:pBdr>
        <w:top w:val="single" w:color="000000" w:sz="4" w:space="0"/>
        <w:left w:val="single" w:color="000000" w:sz="4" w:space="0"/>
        <w:bottom w:val="single" w:color="000000" w:sz="4" w:space="0"/>
        <w:right w:val="single" w:color="000000" w:sz="4" w:space="0"/>
      </w:pBdr>
      <w:spacing w:before="100" w:beforeAutospacing="1" w:after="100" w:afterAutospacing="1"/>
      <w:ind w:firstLine="0" w:firstLineChars="0"/>
      <w:jc w:val="center"/>
    </w:pPr>
    <w:rPr>
      <w:rFonts w:ascii="Arial Unicode MS" w:hAnsi="Arial Unicode MS" w:cs="Arial"/>
      <w:b/>
      <w:bCs/>
      <w:color w:val="000000"/>
      <w:kern w:val="0"/>
      <w:sz w:val="21"/>
      <w:szCs w:val="20"/>
    </w:rPr>
  </w:style>
  <w:style w:type="paragraph" w:customStyle="1" w:styleId="3615">
    <w:name w:val="样式 标题 3标题 3 1、1、标题 3 + 四号"/>
    <w:basedOn w:val="5"/>
    <w:qFormat/>
    <w:uiPriority w:val="0"/>
    <w:pPr>
      <w:widowControl w:val="0"/>
      <w:numPr>
        <w:ilvl w:val="0"/>
        <w:numId w:val="173"/>
      </w:numPr>
      <w:tabs>
        <w:tab w:val="left" w:pos="360"/>
        <w:tab w:val="clear" w:pos="2098"/>
      </w:tabs>
      <w:spacing w:before="260" w:after="260" w:line="415" w:lineRule="auto"/>
      <w:ind w:left="1365" w:firstLine="0"/>
      <w:jc w:val="both"/>
    </w:pPr>
    <w:rPr>
      <w:rFonts w:ascii="Arial" w:hAnsi="Arial" w:eastAsia="宋体"/>
      <w:b/>
      <w:szCs w:val="32"/>
    </w:rPr>
  </w:style>
  <w:style w:type="paragraph" w:customStyle="1" w:styleId="3616">
    <w:name w:val="indent"/>
    <w:basedOn w:val="1"/>
    <w:qFormat/>
    <w:uiPriority w:val="99"/>
    <w:pPr>
      <w:spacing w:before="100" w:beforeAutospacing="1" w:after="100" w:afterAutospacing="1"/>
      <w:ind w:firstLine="0" w:firstLineChars="0"/>
    </w:pPr>
    <w:rPr>
      <w:rFonts w:cs="宋体"/>
      <w:kern w:val="0"/>
      <w:sz w:val="21"/>
    </w:rPr>
  </w:style>
  <w:style w:type="paragraph" w:customStyle="1" w:styleId="3617">
    <w:name w:val="Char Char Char5"/>
    <w:basedOn w:val="1"/>
    <w:qFormat/>
    <w:uiPriority w:val="99"/>
    <w:pPr>
      <w:ind w:firstLine="0" w:firstLineChars="0"/>
    </w:pPr>
    <w:rPr>
      <w:rFonts w:ascii="Tahoma" w:hAnsi="Tahoma"/>
      <w:kern w:val="0"/>
      <w:sz w:val="21"/>
      <w:szCs w:val="20"/>
    </w:rPr>
  </w:style>
  <w:style w:type="paragraph" w:customStyle="1" w:styleId="3618">
    <w:name w:val="Char Char1 Char Char Char Char Char Char11"/>
    <w:basedOn w:val="1"/>
    <w:qFormat/>
    <w:uiPriority w:val="99"/>
    <w:pPr>
      <w:spacing w:after="160" w:line="240" w:lineRule="exact"/>
      <w:ind w:firstLine="0" w:firstLineChars="0"/>
    </w:pPr>
    <w:rPr>
      <w:rFonts w:ascii="Verdana" w:hAnsi="Verdana" w:eastAsia="仿宋_GB2312"/>
      <w:kern w:val="0"/>
      <w:sz w:val="21"/>
      <w:szCs w:val="20"/>
      <w:lang w:eastAsia="en-US"/>
    </w:rPr>
  </w:style>
  <w:style w:type="paragraph" w:customStyle="1" w:styleId="3619">
    <w:name w:val="样式 段前: 0.2 行 段后: 0.2 行"/>
    <w:basedOn w:val="1"/>
    <w:qFormat/>
    <w:uiPriority w:val="99"/>
    <w:pPr>
      <w:widowControl w:val="0"/>
      <w:snapToGrid w:val="0"/>
      <w:ind w:firstLine="0" w:firstLineChars="0"/>
      <w:jc w:val="both"/>
    </w:pPr>
    <w:rPr>
      <w:rFonts w:ascii="Calibri" w:cs="宋体"/>
      <w:sz w:val="21"/>
      <w:szCs w:val="20"/>
    </w:rPr>
  </w:style>
  <w:style w:type="paragraph" w:customStyle="1" w:styleId="3620">
    <w:name w:val="正文 New New New"/>
    <w:qFormat/>
    <w:uiPriority w:val="99"/>
    <w:pPr>
      <w:widowControl w:val="0"/>
      <w:spacing w:line="360" w:lineRule="auto"/>
      <w:ind w:firstLine="480"/>
      <w:jc w:val="both"/>
    </w:pPr>
    <w:rPr>
      <w:rFonts w:ascii="Arial Unicode MS" w:hAnsi="Arial Unicode MS" w:eastAsia="宋体" w:cs="Times New Roman"/>
      <w:kern w:val="2"/>
      <w:sz w:val="21"/>
      <w:szCs w:val="24"/>
      <w:lang w:val="en-US" w:eastAsia="zh-CN" w:bidi="ar-SA"/>
    </w:rPr>
  </w:style>
  <w:style w:type="paragraph" w:customStyle="1" w:styleId="3621">
    <w:name w:val="表格文字1"/>
    <w:basedOn w:val="1"/>
    <w:qFormat/>
    <w:uiPriority w:val="0"/>
    <w:pPr>
      <w:widowControl w:val="0"/>
      <w:ind w:firstLine="0" w:firstLineChars="0"/>
      <w:jc w:val="center"/>
    </w:pPr>
    <w:rPr>
      <w:rFonts w:eastAsia="仿宋"/>
      <w:b/>
      <w:bCs/>
      <w:sz w:val="21"/>
    </w:rPr>
  </w:style>
  <w:style w:type="paragraph" w:customStyle="1" w:styleId="3622">
    <w:name w:val="xl122"/>
    <w:basedOn w:val="1"/>
    <w:qFormat/>
    <w:uiPriority w:val="0"/>
    <w:pPr>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kern w:val="0"/>
      <w:sz w:val="21"/>
    </w:rPr>
  </w:style>
  <w:style w:type="paragraph" w:customStyle="1" w:styleId="3623">
    <w:name w:val="我的标题3"/>
    <w:basedOn w:val="1"/>
    <w:next w:val="1"/>
    <w:qFormat/>
    <w:uiPriority w:val="0"/>
    <w:pPr>
      <w:keepNext/>
      <w:numPr>
        <w:ilvl w:val="1"/>
        <w:numId w:val="170"/>
      </w:numPr>
      <w:tabs>
        <w:tab w:val="left" w:pos="360"/>
      </w:tabs>
      <w:spacing w:line="590" w:lineRule="exact"/>
      <w:ind w:left="0" w:firstLine="0" w:firstLineChars="0"/>
      <w:outlineLvl w:val="2"/>
    </w:pPr>
    <w:rPr>
      <w:rFonts w:ascii="楷体_GB2312" w:hAnsi="Arial" w:eastAsia="楷体_GB2312"/>
      <w:sz w:val="32"/>
      <w:szCs w:val="18"/>
    </w:rPr>
  </w:style>
  <w:style w:type="paragraph" w:customStyle="1" w:styleId="3624">
    <w:name w:val="Normal+2word"/>
    <w:basedOn w:val="1"/>
    <w:qFormat/>
    <w:uiPriority w:val="99"/>
    <w:pPr>
      <w:adjustRightInd w:val="0"/>
      <w:snapToGrid w:val="0"/>
      <w:ind w:left="210" w:leftChars="100" w:right="100" w:rightChars="100" w:firstLine="560"/>
    </w:pPr>
    <w:rPr>
      <w:rFonts w:ascii="仿宋_GB2312" w:hAnsi="Arial" w:eastAsia="仿宋_GB2312"/>
      <w:kern w:val="0"/>
      <w:sz w:val="28"/>
      <w:szCs w:val="20"/>
    </w:rPr>
  </w:style>
  <w:style w:type="paragraph" w:customStyle="1" w:styleId="3625">
    <w:name w:val="xl425"/>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pPr>
    <w:rPr>
      <w:rFonts w:cs="宋体"/>
      <w:color w:val="000000"/>
      <w:kern w:val="0"/>
      <w:sz w:val="21"/>
      <w:szCs w:val="20"/>
    </w:rPr>
  </w:style>
  <w:style w:type="paragraph" w:customStyle="1" w:styleId="3626">
    <w:name w:val="并列点"/>
    <w:basedOn w:val="1"/>
    <w:qFormat/>
    <w:uiPriority w:val="0"/>
    <w:pPr>
      <w:numPr>
        <w:ilvl w:val="0"/>
        <w:numId w:val="174"/>
      </w:numPr>
      <w:tabs>
        <w:tab w:val="left" w:pos="360"/>
        <w:tab w:val="left" w:pos="1474"/>
        <w:tab w:val="clear" w:pos="420"/>
      </w:tabs>
      <w:spacing w:line="300" w:lineRule="auto"/>
      <w:ind w:left="1259" w:firstLine="0" w:firstLineChars="0"/>
    </w:pPr>
    <w:rPr>
      <w:rFonts w:ascii="Calibri"/>
      <w:kern w:val="0"/>
      <w:sz w:val="21"/>
      <w:szCs w:val="20"/>
    </w:rPr>
  </w:style>
  <w:style w:type="paragraph" w:customStyle="1" w:styleId="3627">
    <w:name w:val="reader-word-layer reader-word-s3-12"/>
    <w:basedOn w:val="1"/>
    <w:qFormat/>
    <w:uiPriority w:val="0"/>
    <w:pPr>
      <w:spacing w:before="100" w:beforeAutospacing="1" w:after="100" w:afterAutospacing="1" w:line="240" w:lineRule="auto"/>
      <w:ind w:firstLine="0" w:firstLineChars="0"/>
    </w:pPr>
    <w:rPr>
      <w:rFonts w:cs="宋体"/>
      <w:kern w:val="0"/>
      <w:sz w:val="21"/>
    </w:rPr>
  </w:style>
  <w:style w:type="paragraph" w:customStyle="1" w:styleId="3628">
    <w:name w:val="p1"/>
    <w:basedOn w:val="1"/>
    <w:qFormat/>
    <w:uiPriority w:val="0"/>
    <w:pPr>
      <w:spacing w:before="100" w:beforeAutospacing="1" w:after="100" w:afterAutospacing="1" w:line="312" w:lineRule="auto"/>
      <w:ind w:firstLine="0" w:firstLineChars="0"/>
    </w:pPr>
    <w:rPr>
      <w:rFonts w:eastAsia="仿宋"/>
      <w:color w:val="000000"/>
      <w:kern w:val="0"/>
      <w:sz w:val="21"/>
    </w:rPr>
  </w:style>
  <w:style w:type="paragraph" w:customStyle="1" w:styleId="3629">
    <w:name w:val="reader-word-layer reader-word-s5-9"/>
    <w:basedOn w:val="1"/>
    <w:qFormat/>
    <w:uiPriority w:val="0"/>
    <w:pPr>
      <w:spacing w:before="100" w:beforeAutospacing="1" w:after="100" w:afterAutospacing="1" w:line="240" w:lineRule="auto"/>
      <w:ind w:firstLine="0" w:firstLineChars="0"/>
    </w:pPr>
    <w:rPr>
      <w:rFonts w:eastAsia="仿宋" w:cs="宋体"/>
      <w:kern w:val="0"/>
      <w:sz w:val="21"/>
    </w:rPr>
  </w:style>
  <w:style w:type="paragraph" w:customStyle="1" w:styleId="3630">
    <w:name w:val="水调正文 Char"/>
    <w:basedOn w:val="1"/>
    <w:qFormat/>
    <w:uiPriority w:val="99"/>
    <w:pPr>
      <w:widowControl w:val="0"/>
      <w:ind w:firstLine="200"/>
      <w:jc w:val="both"/>
    </w:pPr>
    <w:rPr>
      <w:rFonts w:ascii="Calibri"/>
      <w:sz w:val="21"/>
    </w:rPr>
  </w:style>
  <w:style w:type="paragraph" w:customStyle="1" w:styleId="3631">
    <w:name w:val="文本1"/>
    <w:basedOn w:val="1"/>
    <w:qFormat/>
    <w:uiPriority w:val="0"/>
    <w:pPr>
      <w:widowControl w:val="0"/>
      <w:ind w:firstLine="200"/>
      <w:jc w:val="both"/>
    </w:pPr>
    <w:rPr>
      <w:rFonts w:ascii="Calibri"/>
      <w:sz w:val="21"/>
    </w:rPr>
  </w:style>
  <w:style w:type="paragraph" w:customStyle="1" w:styleId="3632">
    <w:name w:val="符号与编号"/>
    <w:basedOn w:val="1"/>
    <w:qFormat/>
    <w:uiPriority w:val="99"/>
    <w:pPr>
      <w:widowControl w:val="0"/>
      <w:numPr>
        <w:ilvl w:val="0"/>
        <w:numId w:val="175"/>
      </w:numPr>
      <w:tabs>
        <w:tab w:val="left" w:pos="360"/>
        <w:tab w:val="left" w:pos="900"/>
        <w:tab w:val="clear" w:pos="425"/>
      </w:tabs>
      <w:ind w:left="0" w:firstLine="0" w:firstLineChars="0"/>
      <w:jc w:val="both"/>
    </w:pPr>
    <w:rPr>
      <w:rFonts w:ascii="Calibri"/>
      <w:kern w:val="0"/>
      <w:sz w:val="21"/>
      <w:szCs w:val="18"/>
      <w:lang w:val="zh-CN"/>
    </w:rPr>
  </w:style>
  <w:style w:type="paragraph" w:customStyle="1" w:styleId="3633">
    <w:name w:val="CM103"/>
    <w:basedOn w:val="305"/>
    <w:next w:val="305"/>
    <w:qFormat/>
    <w:uiPriority w:val="0"/>
    <w:pPr>
      <w:spacing w:after="658"/>
    </w:pPr>
    <w:rPr>
      <w:rFonts w:ascii="仿宋_GB2312" w:eastAsia="仿宋_GB2312" w:cs="Times New Roman"/>
      <w:color w:val="auto"/>
    </w:rPr>
  </w:style>
  <w:style w:type="paragraph" w:customStyle="1" w:styleId="3634">
    <w:name w:val="Table - Bulleted"/>
    <w:basedOn w:val="1"/>
    <w:qFormat/>
    <w:uiPriority w:val="99"/>
    <w:pPr>
      <w:numPr>
        <w:ilvl w:val="0"/>
        <w:numId w:val="176"/>
      </w:numPr>
      <w:tabs>
        <w:tab w:val="left" w:pos="360"/>
        <w:tab w:val="left" w:pos="720"/>
      </w:tabs>
      <w:adjustRightInd w:val="0"/>
      <w:snapToGrid w:val="0"/>
      <w:ind w:left="0" w:firstLine="0" w:firstLineChars="0"/>
    </w:pPr>
    <w:rPr>
      <w:rFonts w:ascii="Book Antiqua" w:hAnsi="Book Antiqua"/>
      <w:kern w:val="0"/>
      <w:sz w:val="21"/>
    </w:rPr>
  </w:style>
  <w:style w:type="paragraph" w:customStyle="1" w:styleId="3635">
    <w:name w:val="样式 标题 6H6Legal Level 1.Level 1h6Third SubheadingBOD 4PIM ..."/>
    <w:basedOn w:val="8"/>
    <w:qFormat/>
    <w:uiPriority w:val="99"/>
    <w:pPr>
      <w:widowControl/>
      <w:tabs>
        <w:tab w:val="left" w:pos="0"/>
        <w:tab w:val="left" w:pos="1134"/>
        <w:tab w:val="left" w:pos="1152"/>
      </w:tabs>
      <w:spacing w:before="240" w:after="64" w:line="316" w:lineRule="auto"/>
      <w:ind w:left="1327" w:hanging="1327" w:firstLineChars="0"/>
    </w:pPr>
    <w:rPr>
      <w:rFonts w:ascii="宋体" w:hAnsi="宋体" w:eastAsia="宋体"/>
      <w:b/>
      <w:kern w:val="0"/>
      <w:sz w:val="20"/>
      <w:szCs w:val="20"/>
    </w:rPr>
  </w:style>
  <w:style w:type="paragraph" w:customStyle="1" w:styleId="3636">
    <w:name w:val="目录 11"/>
    <w:basedOn w:val="1"/>
    <w:next w:val="1"/>
    <w:qFormat/>
    <w:uiPriority w:val="39"/>
    <w:pPr>
      <w:widowControl w:val="0"/>
      <w:spacing w:before="120" w:after="120" w:line="240" w:lineRule="auto"/>
      <w:ind w:firstLine="0" w:firstLineChars="0"/>
    </w:pPr>
    <w:rPr>
      <w:rFonts w:ascii="Calibri" w:cs="Calibri"/>
      <w:b/>
      <w:bCs/>
      <w:caps/>
      <w:sz w:val="21"/>
      <w:szCs w:val="20"/>
    </w:rPr>
  </w:style>
  <w:style w:type="paragraph" w:customStyle="1" w:styleId="3637">
    <w:name w:val="样式 左侧:  0.63 厘米 首行缩进:  0.74 厘米 行距: 1.5 倍行距"/>
    <w:basedOn w:val="1"/>
    <w:qFormat/>
    <w:uiPriority w:val="0"/>
    <w:pPr>
      <w:widowControl w:val="0"/>
      <w:ind w:left="357" w:firstLine="420" w:firstLineChars="0"/>
      <w:jc w:val="both"/>
    </w:pPr>
    <w:rPr>
      <w:rFonts w:ascii="Calibri" w:cs="宋体"/>
      <w:sz w:val="21"/>
      <w:szCs w:val="20"/>
    </w:rPr>
  </w:style>
  <w:style w:type="paragraph" w:customStyle="1" w:styleId="3638">
    <w:name w:val="样式 样式 宋体 (西文)四号 首行缩进:  0.74 厘米 + 加粗"/>
    <w:basedOn w:val="2356"/>
    <w:qFormat/>
    <w:uiPriority w:val="99"/>
    <w:pPr>
      <w:ind w:firstLine="0"/>
    </w:pPr>
    <w:rPr>
      <w:b/>
      <w:bCs/>
    </w:rPr>
  </w:style>
  <w:style w:type="paragraph" w:customStyle="1" w:styleId="3639">
    <w:name w:val="Char Char Char Char Char Char Char10"/>
    <w:basedOn w:val="1"/>
    <w:qFormat/>
    <w:uiPriority w:val="99"/>
    <w:pPr>
      <w:widowControl w:val="0"/>
      <w:spacing w:line="240" w:lineRule="auto"/>
      <w:ind w:firstLine="0" w:firstLineChars="0"/>
      <w:jc w:val="both"/>
    </w:pPr>
    <w:rPr>
      <w:rFonts w:ascii="Tahoma" w:hAnsi="Tahoma"/>
      <w:sz w:val="21"/>
      <w:szCs w:val="20"/>
    </w:rPr>
  </w:style>
  <w:style w:type="paragraph" w:customStyle="1" w:styleId="3640">
    <w:name w:val="加点"/>
    <w:basedOn w:val="1"/>
    <w:qFormat/>
    <w:uiPriority w:val="0"/>
    <w:pPr>
      <w:widowControl w:val="0"/>
      <w:ind w:firstLine="0" w:firstLineChars="0"/>
      <w:jc w:val="both"/>
    </w:pPr>
    <w:rPr>
      <w:rFonts w:ascii="Century Gothic" w:hAnsi="Century Gothic" w:eastAsia="楷体_GB2312"/>
      <w:sz w:val="21"/>
      <w:szCs w:val="20"/>
    </w:rPr>
  </w:style>
  <w:style w:type="paragraph" w:customStyle="1" w:styleId="3641">
    <w:name w:val="正文首行缩进 21"/>
    <w:basedOn w:val="35"/>
    <w:qFormat/>
    <w:uiPriority w:val="99"/>
    <w:pPr>
      <w:widowControl w:val="0"/>
      <w:spacing w:line="240" w:lineRule="auto"/>
      <w:ind w:firstLine="420"/>
      <w:jc w:val="both"/>
    </w:pPr>
    <w:rPr>
      <w:rFonts w:ascii="Calibri"/>
      <w:kern w:val="0"/>
    </w:rPr>
  </w:style>
  <w:style w:type="paragraph" w:customStyle="1" w:styleId="3642">
    <w:name w:val="a3"/>
    <w:basedOn w:val="1"/>
    <w:qFormat/>
    <w:uiPriority w:val="0"/>
    <w:pPr>
      <w:spacing w:line="300" w:lineRule="atLeast"/>
      <w:ind w:firstLine="0" w:firstLineChars="0"/>
    </w:pPr>
    <w:rPr>
      <w:rFonts w:eastAsia="仿宋" w:cs="宋体"/>
      <w:kern w:val="0"/>
      <w:sz w:val="18"/>
      <w:szCs w:val="18"/>
    </w:rPr>
  </w:style>
  <w:style w:type="paragraph" w:customStyle="1" w:styleId="3643">
    <w:name w:val="带提倡图标的正文"/>
    <w:next w:val="1"/>
    <w:qFormat/>
    <w:uiPriority w:val="0"/>
    <w:pPr>
      <w:numPr>
        <w:ilvl w:val="0"/>
        <w:numId w:val="177"/>
      </w:numPr>
      <w:tabs>
        <w:tab w:val="left" w:pos="0"/>
      </w:tabs>
      <w:spacing w:line="240" w:lineRule="auto"/>
      <w:ind w:firstLine="461" w:firstLineChars="192"/>
    </w:pPr>
    <w:rPr>
      <w:rFonts w:ascii="Arial" w:hAnsi="Arial" w:eastAsia="宋体" w:cs="Times New Roman"/>
      <w:kern w:val="2"/>
      <w:sz w:val="24"/>
      <w:szCs w:val="24"/>
      <w:lang w:val="en-US" w:eastAsia="zh-CN" w:bidi="ar-SA"/>
    </w:rPr>
  </w:style>
  <w:style w:type="paragraph" w:customStyle="1" w:styleId="3644">
    <w:name w:val="Table_Small_Right"/>
    <w:basedOn w:val="3645"/>
    <w:qFormat/>
    <w:uiPriority w:val="0"/>
    <w:pPr>
      <w:jc w:val="right"/>
    </w:pPr>
  </w:style>
  <w:style w:type="paragraph" w:customStyle="1" w:styleId="3645">
    <w:name w:val="Table_Small"/>
    <w:basedOn w:val="1716"/>
    <w:qFormat/>
    <w:uiPriority w:val="0"/>
    <w:rPr>
      <w:sz w:val="16"/>
    </w:rPr>
  </w:style>
  <w:style w:type="paragraph" w:customStyle="1" w:styleId="3646">
    <w:name w:val="CM59"/>
    <w:basedOn w:val="305"/>
    <w:next w:val="305"/>
    <w:qFormat/>
    <w:uiPriority w:val="0"/>
    <w:pPr>
      <w:spacing w:line="546" w:lineRule="atLeast"/>
    </w:pPr>
    <w:rPr>
      <w:rFonts w:ascii="仿宋_GB2312" w:eastAsia="仿宋_GB2312" w:cs="Times New Roman"/>
      <w:color w:val="auto"/>
    </w:rPr>
  </w:style>
  <w:style w:type="paragraph" w:customStyle="1" w:styleId="3647">
    <w:name w:val="Char Char1 Char Char Char Char Char Char Char Char Char Char Char Char Char Char Char Char Char Char"/>
    <w:basedOn w:val="1"/>
    <w:qFormat/>
    <w:uiPriority w:val="0"/>
    <w:pPr>
      <w:spacing w:after="160" w:line="240" w:lineRule="exact"/>
      <w:ind w:firstLine="0" w:firstLineChars="0"/>
    </w:pPr>
    <w:rPr>
      <w:rFonts w:ascii="Verdana" w:hAnsi="Verdana"/>
      <w:kern w:val="0"/>
      <w:sz w:val="21"/>
      <w:szCs w:val="20"/>
      <w:lang w:eastAsia="en-US"/>
    </w:rPr>
  </w:style>
  <w:style w:type="paragraph" w:customStyle="1" w:styleId="3648">
    <w:name w:val="编号1"/>
    <w:basedOn w:val="1"/>
    <w:qFormat/>
    <w:uiPriority w:val="0"/>
    <w:pPr>
      <w:widowControl w:val="0"/>
      <w:numPr>
        <w:ilvl w:val="0"/>
        <w:numId w:val="178"/>
      </w:numPr>
      <w:tabs>
        <w:tab w:val="left" w:pos="360"/>
        <w:tab w:val="left" w:pos="750"/>
      </w:tabs>
      <w:spacing w:beforeLines="100" w:line="240" w:lineRule="auto"/>
      <w:ind w:left="750" w:hanging="750" w:firstLineChars="0"/>
      <w:jc w:val="both"/>
    </w:pPr>
    <w:rPr>
      <w:rFonts w:ascii="Calibri"/>
      <w:bCs/>
      <w:sz w:val="28"/>
      <w:szCs w:val="20"/>
    </w:rPr>
  </w:style>
  <w:style w:type="paragraph" w:customStyle="1" w:styleId="3649">
    <w:name w:val="11 BodyText"/>
    <w:basedOn w:val="1"/>
    <w:qFormat/>
    <w:uiPriority w:val="99"/>
    <w:pPr>
      <w:spacing w:after="220" w:line="240" w:lineRule="auto"/>
      <w:ind w:left="1298" w:firstLine="0" w:firstLineChars="0"/>
    </w:pPr>
    <w:rPr>
      <w:rFonts w:ascii="Arial" w:hAnsi="Arial"/>
      <w:kern w:val="0"/>
      <w:sz w:val="22"/>
      <w:szCs w:val="20"/>
    </w:rPr>
  </w:style>
  <w:style w:type="paragraph" w:customStyle="1" w:styleId="3650">
    <w:name w:val="纯文本11"/>
    <w:basedOn w:val="1"/>
    <w:qFormat/>
    <w:uiPriority w:val="0"/>
    <w:pPr>
      <w:widowControl w:val="0"/>
      <w:adjustRightInd w:val="0"/>
      <w:spacing w:line="240" w:lineRule="auto"/>
      <w:ind w:firstLine="0" w:firstLineChars="0"/>
      <w:jc w:val="both"/>
    </w:pPr>
    <w:rPr>
      <w:rFonts w:hAnsi="Courier New"/>
      <w:sz w:val="21"/>
      <w:szCs w:val="20"/>
    </w:rPr>
  </w:style>
  <w:style w:type="paragraph" w:customStyle="1" w:styleId="3651">
    <w:name w:val="分类"/>
    <w:basedOn w:val="3613"/>
    <w:qFormat/>
    <w:uiPriority w:val="0"/>
    <w:pPr>
      <w:spacing w:line="460" w:lineRule="exact"/>
      <w:ind w:left="0" w:leftChars="0" w:firstLine="0" w:firstLineChars="0"/>
      <w:jc w:val="center"/>
    </w:pPr>
    <w:rPr>
      <w:rFonts w:ascii="华文中宋" w:hAnsi="华文中宋" w:eastAsia="华文中宋"/>
      <w:b/>
      <w:bCs/>
      <w:sz w:val="30"/>
    </w:rPr>
  </w:style>
  <w:style w:type="paragraph" w:customStyle="1" w:styleId="3652">
    <w:name w:val="图片格式"/>
    <w:basedOn w:val="1"/>
    <w:qFormat/>
    <w:uiPriority w:val="0"/>
    <w:pPr>
      <w:widowControl w:val="0"/>
      <w:spacing w:line="300" w:lineRule="auto"/>
      <w:ind w:firstLine="482" w:firstLineChars="0"/>
      <w:jc w:val="center"/>
    </w:pPr>
    <w:rPr>
      <w:rFonts w:ascii="Calibri" w:cs="宋体"/>
      <w:sz w:val="21"/>
      <w:szCs w:val="20"/>
    </w:rPr>
  </w:style>
  <w:style w:type="paragraph" w:customStyle="1" w:styleId="3653">
    <w:name w:val="Section3"/>
    <w:basedOn w:val="5"/>
    <w:qFormat/>
    <w:uiPriority w:val="0"/>
    <w:pPr>
      <w:keepLines w:val="0"/>
      <w:widowControl w:val="0"/>
      <w:numPr>
        <w:numId w:val="75"/>
      </w:numPr>
      <w:tabs>
        <w:tab w:val="left" w:pos="360"/>
      </w:tabs>
      <w:spacing w:before="120" w:after="60" w:line="416" w:lineRule="auto"/>
      <w:ind w:left="0" w:firstLine="0"/>
    </w:pPr>
    <w:rPr>
      <w:rFonts w:ascii="Calibri" w:hAnsi="宋体" w:eastAsia="宋体"/>
      <w:b/>
      <w:bCs w:val="0"/>
      <w:sz w:val="32"/>
      <w:szCs w:val="32"/>
    </w:rPr>
  </w:style>
  <w:style w:type="paragraph" w:customStyle="1" w:styleId="3654">
    <w:name w:val="word51"/>
    <w:basedOn w:val="1"/>
    <w:qFormat/>
    <w:uiPriority w:val="0"/>
    <w:pPr>
      <w:spacing w:before="100" w:beforeAutospacing="1" w:after="100" w:afterAutospacing="1" w:line="240" w:lineRule="auto"/>
      <w:ind w:firstLine="0" w:firstLineChars="0"/>
    </w:pPr>
    <w:rPr>
      <w:rFonts w:eastAsia="仿宋" w:cs="宋体"/>
      <w:kern w:val="0"/>
      <w:sz w:val="21"/>
    </w:rPr>
  </w:style>
  <w:style w:type="paragraph" w:customStyle="1" w:styleId="3655">
    <w:name w:val="标题五"/>
    <w:basedOn w:val="1"/>
    <w:qFormat/>
    <w:uiPriority w:val="99"/>
    <w:pPr>
      <w:widowControl w:val="0"/>
      <w:spacing w:beforeLines="50"/>
      <w:ind w:firstLine="0" w:firstLineChars="0"/>
      <w:jc w:val="both"/>
      <w:outlineLvl w:val="0"/>
    </w:pPr>
    <w:rPr>
      <w:b/>
      <w:sz w:val="21"/>
    </w:rPr>
  </w:style>
  <w:style w:type="paragraph" w:customStyle="1" w:styleId="3656">
    <w:name w:val="TitlePage_TopBorder"/>
    <w:basedOn w:val="3657"/>
    <w:next w:val="3657"/>
    <w:qFormat/>
    <w:uiPriority w:val="0"/>
    <w:pPr>
      <w:pBdr>
        <w:top w:val="single" w:color="auto" w:sz="18" w:space="1"/>
      </w:pBdr>
    </w:pPr>
  </w:style>
  <w:style w:type="paragraph" w:customStyle="1" w:styleId="3657">
    <w:name w:val="TitlePage_Header"/>
    <w:basedOn w:val="1"/>
    <w:qFormat/>
    <w:uiPriority w:val="0"/>
    <w:pPr>
      <w:spacing w:before="240" w:after="240"/>
      <w:ind w:left="3240" w:firstLine="0" w:firstLineChars="0"/>
    </w:pPr>
    <w:rPr>
      <w:rFonts w:ascii="Arial" w:hAnsi="Arial" w:eastAsia="仿宋"/>
      <w:b/>
      <w:kern w:val="0"/>
      <w:sz w:val="32"/>
      <w:szCs w:val="20"/>
      <w:lang w:val="en-GB" w:eastAsia="en-US"/>
    </w:rPr>
  </w:style>
  <w:style w:type="paragraph" w:customStyle="1" w:styleId="3658">
    <w:name w:val="常用数字列表"/>
    <w:basedOn w:val="357"/>
    <w:qFormat/>
    <w:uiPriority w:val="0"/>
    <w:pPr>
      <w:tabs>
        <w:tab w:val="left" w:pos="360"/>
      </w:tabs>
      <w:ind w:firstLine="0" w:firstLineChars="0"/>
      <w:textAlignment w:val="bottom"/>
    </w:pPr>
    <w:rPr>
      <w:sz w:val="24"/>
    </w:rPr>
  </w:style>
  <w:style w:type="paragraph" w:customStyle="1" w:styleId="3659">
    <w:name w:val="xl165"/>
    <w:basedOn w:val="1"/>
    <w:qFormat/>
    <w:uiPriority w:val="0"/>
    <w:pPr>
      <w:pBdr>
        <w:top w:val="single" w:color="auto" w:sz="4" w:space="0"/>
        <w:left w:val="single" w:color="auto" w:sz="4" w:space="0"/>
        <w:bottom w:val="single" w:color="auto" w:sz="4" w:space="0"/>
        <w:right w:val="single" w:color="auto" w:sz="4" w:space="0"/>
      </w:pBdr>
      <w:shd w:val="clear" w:color="000000" w:fill="D9D9D9"/>
      <w:spacing w:before="100" w:beforeAutospacing="1" w:after="100" w:afterAutospacing="1" w:line="240" w:lineRule="auto"/>
      <w:ind w:firstLine="0" w:firstLineChars="0"/>
      <w:jc w:val="center"/>
    </w:pPr>
    <w:rPr>
      <w:rFonts w:eastAsia="仿宋" w:cs="宋体"/>
      <w:b/>
      <w:bCs/>
      <w:kern w:val="0"/>
      <w:sz w:val="21"/>
      <w:szCs w:val="20"/>
    </w:rPr>
  </w:style>
  <w:style w:type="paragraph" w:customStyle="1" w:styleId="3660">
    <w:name w:val="eisoo"/>
    <w:basedOn w:val="3"/>
    <w:qFormat/>
    <w:uiPriority w:val="0"/>
    <w:pPr>
      <w:keepLines w:val="0"/>
      <w:pBdr>
        <w:bottom w:val="single" w:color="auto" w:sz="12" w:space="1"/>
      </w:pBdr>
      <w:tabs>
        <w:tab w:val="left" w:pos="432"/>
      </w:tabs>
      <w:topLinePunct/>
      <w:adjustRightInd w:val="0"/>
      <w:snapToGrid w:val="0"/>
      <w:spacing w:before="1600" w:beforeLines="0" w:after="800" w:afterLines="0" w:line="440" w:lineRule="atLeast"/>
      <w:ind w:left="0" w:firstLine="0" w:firstLineChars="0"/>
      <w:jc w:val="right"/>
    </w:pPr>
    <w:rPr>
      <w:rFonts w:ascii="黑体" w:hAnsi="黑体" w:eastAsia="仿宋" w:cs="Book Antiqua"/>
      <w:color w:val="C00000"/>
      <w:kern w:val="2"/>
      <w:sz w:val="44"/>
    </w:rPr>
  </w:style>
  <w:style w:type="paragraph" w:customStyle="1" w:styleId="3661">
    <w:name w:val="navbarcell2"/>
    <w:basedOn w:val="1"/>
    <w:qFormat/>
    <w:uiPriority w:val="0"/>
    <w:pPr>
      <w:shd w:val="clear" w:color="auto" w:fill="FFFFFF"/>
      <w:spacing w:before="100" w:beforeAutospacing="1" w:after="100" w:afterAutospacing="1" w:line="240" w:lineRule="auto"/>
      <w:ind w:firstLine="0" w:firstLineChars="0"/>
    </w:pPr>
    <w:rPr>
      <w:rFonts w:ascii="Arial" w:hAnsi="Arial" w:cs="Arial"/>
      <w:kern w:val="0"/>
      <w:sz w:val="21"/>
    </w:rPr>
  </w:style>
  <w:style w:type="paragraph" w:customStyle="1" w:styleId="3662">
    <w:name w:val="Title_Center"/>
    <w:basedOn w:val="84"/>
    <w:qFormat/>
    <w:uiPriority w:val="0"/>
    <w:pPr>
      <w:keepNext/>
      <w:widowControl/>
      <w:autoSpaceDE/>
      <w:autoSpaceDN/>
      <w:spacing w:before="240" w:after="60" w:line="360" w:lineRule="auto"/>
      <w:ind w:left="0" w:firstLine="0" w:firstLineChars="0"/>
      <w:jc w:val="center"/>
    </w:pPr>
    <w:rPr>
      <w:rFonts w:ascii="Arial" w:hAnsi="Arial" w:eastAsia="宋体" w:cs="Times New Roman"/>
      <w:bCs w:val="0"/>
      <w:kern w:val="28"/>
      <w:sz w:val="24"/>
      <w:szCs w:val="20"/>
      <w:lang w:val="en-GB" w:eastAsia="en-US"/>
    </w:rPr>
  </w:style>
  <w:style w:type="paragraph" w:customStyle="1" w:styleId="3663">
    <w:name w:val="xl150"/>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pPr>
    <w:rPr>
      <w:rFonts w:eastAsia="仿宋" w:cs="宋体"/>
      <w:kern w:val="0"/>
      <w:sz w:val="21"/>
      <w:szCs w:val="20"/>
    </w:rPr>
  </w:style>
  <w:style w:type="paragraph" w:customStyle="1" w:styleId="3664">
    <w:name w:val="Char Char 字元 字元 字元 Char Char Char Char"/>
    <w:basedOn w:val="1"/>
    <w:qFormat/>
    <w:uiPriority w:val="0"/>
    <w:pPr>
      <w:widowControl w:val="0"/>
      <w:adjustRightInd w:val="0"/>
      <w:ind w:firstLine="0" w:firstLineChars="0"/>
      <w:jc w:val="both"/>
    </w:pPr>
    <w:rPr>
      <w:rFonts w:ascii="Calibri" w:eastAsia="仿宋"/>
      <w:kern w:val="0"/>
      <w:sz w:val="21"/>
      <w:szCs w:val="20"/>
    </w:rPr>
  </w:style>
  <w:style w:type="paragraph" w:customStyle="1" w:styleId="3665">
    <w:name w:val="标题（无编号）"/>
    <w:basedOn w:val="6"/>
    <w:qFormat/>
    <w:uiPriority w:val="0"/>
    <w:pPr>
      <w:keepNext w:val="0"/>
      <w:widowControl w:val="0"/>
      <w:tabs>
        <w:tab w:val="left" w:pos="432"/>
        <w:tab w:val="left" w:pos="864"/>
      </w:tabs>
      <w:adjustRightInd w:val="0"/>
      <w:snapToGrid w:val="0"/>
      <w:spacing w:before="78" w:beforeLines="100" w:after="78" w:afterLines="100" w:line="240" w:lineRule="auto"/>
      <w:ind w:right="230" w:rightChars="100" w:firstLine="284"/>
    </w:pPr>
    <w:rPr>
      <w:rFonts w:ascii="Calibri" w:hAnsi="Calibri" w:cs="Times New Roman"/>
      <w:w w:val="100"/>
      <w:sz w:val="30"/>
      <w:szCs w:val="28"/>
    </w:rPr>
  </w:style>
  <w:style w:type="paragraph" w:customStyle="1" w:styleId="3666">
    <w:name w:val="xl80"/>
    <w:basedOn w:val="1"/>
    <w:qFormat/>
    <w:uiPriority w:val="0"/>
    <w:pPr>
      <w:pBdr>
        <w:top w:val="single" w:color="auto" w:sz="4" w:space="0"/>
        <w:left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color w:val="000000"/>
      <w:kern w:val="0"/>
      <w:sz w:val="21"/>
    </w:rPr>
  </w:style>
  <w:style w:type="paragraph" w:customStyle="1" w:styleId="3667">
    <w:name w:val="xl253"/>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pPr>
    <w:rPr>
      <w:rFonts w:cs="宋体"/>
      <w:b/>
      <w:bCs/>
      <w:color w:val="000000"/>
      <w:kern w:val="0"/>
      <w:sz w:val="18"/>
      <w:szCs w:val="18"/>
    </w:rPr>
  </w:style>
  <w:style w:type="paragraph" w:customStyle="1" w:styleId="3668">
    <w:name w:val="style111"/>
    <w:basedOn w:val="1"/>
    <w:qFormat/>
    <w:uiPriority w:val="0"/>
    <w:pPr>
      <w:spacing w:after="200" w:line="240" w:lineRule="auto"/>
      <w:ind w:left="200" w:right="200" w:firstLine="0" w:firstLineChars="0"/>
    </w:pPr>
    <w:rPr>
      <w:rFonts w:cs="宋体"/>
      <w:kern w:val="0"/>
      <w:sz w:val="21"/>
    </w:rPr>
  </w:style>
  <w:style w:type="paragraph" w:customStyle="1" w:styleId="3669">
    <w:name w:val="样式 样式 正文缩进 + 首行缩进:  2 字符 + 五号 居中"/>
    <w:basedOn w:val="1599"/>
    <w:qFormat/>
    <w:uiPriority w:val="99"/>
    <w:pPr>
      <w:widowControl/>
      <w:spacing w:before="0" w:beforeLines="0" w:line="240" w:lineRule="auto"/>
      <w:ind w:firstLine="0" w:firstLineChars="0"/>
      <w:jc w:val="center"/>
    </w:pPr>
    <w:rPr>
      <w:rFonts w:hint="eastAsia" w:ascii="Arial Unicode MS" w:hAnsi="Arial Unicode MS" w:eastAsia="Arial Unicode MS" w:cs="Arial Unicode MS"/>
    </w:rPr>
  </w:style>
  <w:style w:type="paragraph" w:customStyle="1" w:styleId="3670">
    <w:name w:val="样式 宋体 小四 行距: 1.5 倍行距"/>
    <w:basedOn w:val="1"/>
    <w:qFormat/>
    <w:uiPriority w:val="99"/>
    <w:pPr>
      <w:widowControl w:val="0"/>
      <w:ind w:firstLine="496"/>
      <w:jc w:val="both"/>
    </w:pPr>
    <w:rPr>
      <w:spacing w:val="4"/>
      <w:sz w:val="21"/>
      <w:szCs w:val="20"/>
    </w:rPr>
  </w:style>
  <w:style w:type="paragraph" w:customStyle="1" w:styleId="3671">
    <w:name w:val="xl105"/>
    <w:basedOn w:val="1"/>
    <w:qFormat/>
    <w:uiPriority w:val="0"/>
    <w:pPr>
      <w:pBdr>
        <w:top w:val="single" w:color="auto" w:sz="4" w:space="0"/>
        <w:bottom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kern w:val="0"/>
      <w:sz w:val="21"/>
    </w:rPr>
  </w:style>
  <w:style w:type="paragraph" w:customStyle="1" w:styleId="3672">
    <w:name w:val="RM_Table_Bullet"/>
    <w:basedOn w:val="3673"/>
    <w:next w:val="1"/>
    <w:qFormat/>
    <w:uiPriority w:val="0"/>
    <w:pPr>
      <w:tabs>
        <w:tab w:val="left" w:pos="148"/>
        <w:tab w:val="left" w:pos="567"/>
        <w:tab w:val="left" w:pos="1440"/>
      </w:tabs>
      <w:ind w:left="568" w:hanging="284"/>
    </w:pPr>
  </w:style>
  <w:style w:type="paragraph" w:customStyle="1" w:styleId="3673">
    <w:name w:val="Bullet with text 4"/>
    <w:basedOn w:val="1"/>
    <w:qFormat/>
    <w:uiPriority w:val="0"/>
    <w:pPr>
      <w:tabs>
        <w:tab w:val="left" w:pos="148"/>
        <w:tab w:val="left" w:pos="1440"/>
      </w:tabs>
      <w:ind w:left="148" w:hanging="432" w:firstLineChars="0"/>
    </w:pPr>
    <w:rPr>
      <w:rFonts w:ascii="Arial" w:hAnsi="Arial" w:eastAsia="仿宋"/>
      <w:kern w:val="0"/>
      <w:sz w:val="21"/>
      <w:szCs w:val="20"/>
      <w:lang w:val="en-GB" w:eastAsia="en-US"/>
    </w:rPr>
  </w:style>
  <w:style w:type="paragraph" w:customStyle="1" w:styleId="3674">
    <w:name w:val="样式 标题 2 + 宋体 小四"/>
    <w:basedOn w:val="4"/>
    <w:qFormat/>
    <w:uiPriority w:val="0"/>
    <w:pPr>
      <w:keepLines w:val="0"/>
      <w:tabs>
        <w:tab w:val="left" w:pos="1416"/>
      </w:tabs>
      <w:autoSpaceDE w:val="0"/>
      <w:autoSpaceDN w:val="0"/>
      <w:adjustRightInd w:val="0"/>
      <w:snapToGrid w:val="0"/>
      <w:spacing w:before="0" w:beforeLines="0" w:after="60" w:afterLines="0" w:line="480" w:lineRule="auto"/>
      <w:ind w:left="1416" w:right="6" w:hanging="420" w:firstLineChars="200"/>
      <w:textAlignment w:val="bottom"/>
    </w:pPr>
    <w:rPr>
      <w:rFonts w:ascii="宋体" w:hAnsi="宋体" w:eastAsia="宋体"/>
      <w:caps/>
      <w:color w:val="000000"/>
      <w:kern w:val="0"/>
      <w:sz w:val="30"/>
      <w:szCs w:val="24"/>
    </w:rPr>
  </w:style>
  <w:style w:type="paragraph" w:customStyle="1" w:styleId="3675">
    <w:name w:val="class"/>
    <w:basedOn w:val="1"/>
    <w:qFormat/>
    <w:uiPriority w:val="99"/>
    <w:pPr>
      <w:spacing w:before="100" w:beforeAutospacing="1" w:after="100" w:afterAutospacing="1" w:line="240" w:lineRule="auto"/>
      <w:ind w:firstLine="0" w:firstLineChars="0"/>
    </w:pPr>
    <w:rPr>
      <w:rFonts w:eastAsia="仿宋_GB2312" w:cs="宋体"/>
      <w:color w:val="000000"/>
      <w:kern w:val="0"/>
      <w:sz w:val="18"/>
      <w:szCs w:val="18"/>
    </w:rPr>
  </w:style>
  <w:style w:type="paragraph" w:customStyle="1" w:styleId="3676">
    <w:name w:val="CM15"/>
    <w:basedOn w:val="305"/>
    <w:next w:val="305"/>
    <w:qFormat/>
    <w:uiPriority w:val="0"/>
    <w:pPr>
      <w:spacing w:after="715"/>
    </w:pPr>
    <w:rPr>
      <w:rFonts w:ascii="黑体" w:eastAsia="黑体" w:cs="Times New Roman"/>
      <w:color w:val="auto"/>
    </w:rPr>
  </w:style>
  <w:style w:type="paragraph" w:customStyle="1" w:styleId="3677">
    <w:name w:val="样式 标题 6H6Legal Level 1.Level 1h6Third SubheadingBOD 4PIM ...1"/>
    <w:basedOn w:val="8"/>
    <w:qFormat/>
    <w:uiPriority w:val="99"/>
    <w:pPr>
      <w:widowControl/>
      <w:tabs>
        <w:tab w:val="left" w:pos="1134"/>
        <w:tab w:val="left" w:pos="1152"/>
      </w:tabs>
      <w:spacing w:before="100" w:beforeAutospacing="1" w:after="100" w:afterAutospacing="1" w:line="360" w:lineRule="auto"/>
      <w:ind w:left="1327" w:hanging="1327" w:firstLineChars="0"/>
    </w:pPr>
    <w:rPr>
      <w:rFonts w:ascii="宋体" w:hAnsi="宋体" w:eastAsia="宋体"/>
      <w:b/>
      <w:kern w:val="0"/>
      <w:sz w:val="20"/>
      <w:szCs w:val="20"/>
    </w:rPr>
  </w:style>
  <w:style w:type="paragraph" w:customStyle="1" w:styleId="3678">
    <w:name w:val="Char Char Char Char2"/>
    <w:basedOn w:val="1"/>
    <w:qFormat/>
    <w:uiPriority w:val="0"/>
    <w:pPr>
      <w:widowControl w:val="0"/>
      <w:spacing w:afterLines="50" w:line="380" w:lineRule="exact"/>
      <w:ind w:firstLine="0" w:firstLineChars="0"/>
      <w:jc w:val="both"/>
    </w:pPr>
    <w:rPr>
      <w:rFonts w:ascii="Calibri"/>
      <w:sz w:val="21"/>
      <w:szCs w:val="20"/>
    </w:rPr>
  </w:style>
  <w:style w:type="paragraph" w:customStyle="1" w:styleId="3679">
    <w:name w:val="Char Char Char10"/>
    <w:basedOn w:val="1"/>
    <w:qFormat/>
    <w:uiPriority w:val="99"/>
    <w:pPr>
      <w:widowControl w:val="0"/>
      <w:spacing w:line="240" w:lineRule="auto"/>
      <w:ind w:firstLine="0" w:firstLineChars="0"/>
      <w:jc w:val="both"/>
    </w:pPr>
    <w:rPr>
      <w:rFonts w:ascii="Tahoma" w:hAnsi="Tahoma"/>
      <w:sz w:val="21"/>
      <w:szCs w:val="20"/>
    </w:rPr>
  </w:style>
  <w:style w:type="paragraph" w:customStyle="1" w:styleId="3680">
    <w:name w:val="技术文档 4"/>
    <w:qFormat/>
    <w:uiPriority w:val="0"/>
    <w:pPr>
      <w:tabs>
        <w:tab w:val="left" w:pos="0"/>
      </w:tabs>
      <w:spacing w:line="360" w:lineRule="auto"/>
      <w:ind w:left="180"/>
      <w:jc w:val="both"/>
      <w:outlineLvl w:val="3"/>
    </w:pPr>
    <w:rPr>
      <w:rFonts w:ascii="仿宋" w:hAnsi="仿宋" w:eastAsia="仿宋" w:cs="宋体"/>
      <w:b/>
      <w:sz w:val="24"/>
      <w:szCs w:val="24"/>
      <w:lang w:val="en-GB" w:eastAsia="zh-CN" w:bidi="ar-SA"/>
    </w:rPr>
  </w:style>
  <w:style w:type="paragraph" w:customStyle="1" w:styleId="3681">
    <w:name w:val="zi2"/>
    <w:basedOn w:val="1"/>
    <w:qFormat/>
    <w:uiPriority w:val="0"/>
    <w:pPr>
      <w:spacing w:before="100" w:beforeLines="50" w:beforeAutospacing="1" w:after="100" w:afterAutospacing="1" w:line="300" w:lineRule="atLeast"/>
      <w:ind w:firstLine="200"/>
    </w:pPr>
    <w:rPr>
      <w:rFonts w:cs="宋体"/>
      <w:color w:val="585858"/>
      <w:kern w:val="0"/>
      <w:sz w:val="18"/>
      <w:szCs w:val="18"/>
    </w:rPr>
  </w:style>
  <w:style w:type="paragraph" w:customStyle="1" w:styleId="3682">
    <w:name w:val="#"/>
    <w:basedOn w:val="3683"/>
    <w:qFormat/>
    <w:uiPriority w:val="0"/>
    <w:pPr>
      <w:numPr>
        <w:ilvl w:val="0"/>
        <w:numId w:val="179"/>
      </w:numPr>
      <w:tabs>
        <w:tab w:val="left" w:pos="360"/>
        <w:tab w:val="left" w:pos="840"/>
        <w:tab w:val="left" w:pos="900"/>
        <w:tab w:val="clear" w:pos="-713"/>
      </w:tabs>
      <w:spacing w:afterLines="0"/>
      <w:ind w:left="0" w:firstLine="0"/>
    </w:pPr>
  </w:style>
  <w:style w:type="paragraph" w:customStyle="1" w:styleId="3683">
    <w:name w:val="@"/>
    <w:basedOn w:val="1"/>
    <w:qFormat/>
    <w:uiPriority w:val="0"/>
    <w:pPr>
      <w:widowControl w:val="0"/>
      <w:numPr>
        <w:ilvl w:val="0"/>
        <w:numId w:val="180"/>
      </w:numPr>
      <w:tabs>
        <w:tab w:val="left" w:pos="360"/>
        <w:tab w:val="left" w:pos="840"/>
        <w:tab w:val="clear" w:pos="1472"/>
      </w:tabs>
      <w:spacing w:afterLines="50"/>
      <w:ind w:left="0" w:firstLine="0" w:firstLineChars="0"/>
      <w:jc w:val="both"/>
    </w:pPr>
    <w:rPr>
      <w:rFonts w:ascii="Calibri"/>
      <w:sz w:val="21"/>
    </w:rPr>
  </w:style>
  <w:style w:type="paragraph" w:customStyle="1" w:styleId="3684">
    <w:name w:val="样式 左 首行缩进:  0.74 厘米 段前: 7.8 磅 段后: 7.8 磅"/>
    <w:basedOn w:val="1"/>
    <w:qFormat/>
    <w:uiPriority w:val="0"/>
    <w:pPr>
      <w:widowControl w:val="0"/>
      <w:spacing w:before="156" w:after="156" w:line="300" w:lineRule="auto"/>
      <w:ind w:firstLine="420" w:firstLineChars="0"/>
    </w:pPr>
    <w:rPr>
      <w:rFonts w:ascii="Arial" w:hAnsi="Arial" w:eastAsia="仿宋" w:cs="宋体"/>
      <w:kern w:val="0"/>
      <w:sz w:val="21"/>
      <w:szCs w:val="20"/>
    </w:rPr>
  </w:style>
  <w:style w:type="paragraph" w:customStyle="1" w:styleId="3685">
    <w:name w:val="text"/>
    <w:basedOn w:val="1"/>
    <w:qFormat/>
    <w:uiPriority w:val="0"/>
    <w:pPr>
      <w:spacing w:before="100" w:beforeAutospacing="1" w:after="100" w:afterAutospacing="1"/>
      <w:ind w:firstLine="0" w:firstLineChars="0"/>
    </w:pPr>
    <w:rPr>
      <w:rFonts w:hint="eastAsia" w:eastAsia="仿宋"/>
      <w:color w:val="000000"/>
      <w:kern w:val="0"/>
      <w:sz w:val="21"/>
      <w:szCs w:val="21"/>
    </w:rPr>
  </w:style>
  <w:style w:type="paragraph" w:customStyle="1" w:styleId="3686">
    <w:name w:val="样式 ll + 小四 段前: 6 磅 段后: 6 磅 行距: 多倍行距 1.25 字行"/>
    <w:basedOn w:val="34"/>
    <w:qFormat/>
    <w:uiPriority w:val="99"/>
    <w:pPr>
      <w:widowControl w:val="0"/>
      <w:tabs>
        <w:tab w:val="left" w:pos="1680"/>
      </w:tabs>
      <w:spacing w:before="120" w:after="120" w:line="300" w:lineRule="auto"/>
      <w:ind w:firstLine="420" w:firstLineChars="175"/>
    </w:pPr>
    <w:rPr>
      <w:rFonts w:ascii="宋体" w:hAnsi="宋体"/>
      <w:sz w:val="24"/>
    </w:rPr>
  </w:style>
  <w:style w:type="paragraph" w:customStyle="1" w:styleId="3687">
    <w:name w:val="樣式 行距:  單行間距"/>
    <w:basedOn w:val="1"/>
    <w:qFormat/>
    <w:uiPriority w:val="0"/>
    <w:pPr>
      <w:widowControl w:val="0"/>
      <w:adjustRightInd w:val="0"/>
      <w:snapToGrid w:val="0"/>
      <w:spacing w:beforeLines="50" w:afterLines="50" w:line="240" w:lineRule="auto"/>
      <w:ind w:firstLine="0" w:firstLineChars="0"/>
      <w:jc w:val="both"/>
    </w:pPr>
    <w:rPr>
      <w:rFonts w:ascii="Calibri" w:eastAsia="楷体_GB2312" w:cs="PMingLiU"/>
      <w:sz w:val="21"/>
      <w:szCs w:val="20"/>
    </w:rPr>
  </w:style>
  <w:style w:type="paragraph" w:customStyle="1" w:styleId="3688">
    <w:name w:val="CM50"/>
    <w:basedOn w:val="1"/>
    <w:next w:val="1"/>
    <w:qFormat/>
    <w:uiPriority w:val="0"/>
    <w:pPr>
      <w:widowControl w:val="0"/>
      <w:autoSpaceDE w:val="0"/>
      <w:autoSpaceDN w:val="0"/>
      <w:adjustRightInd w:val="0"/>
      <w:spacing w:afterLines="50" w:line="240" w:lineRule="auto"/>
      <w:ind w:firstLine="0" w:firstLineChars="0"/>
    </w:pPr>
    <w:rPr>
      <w:rFonts w:ascii="Arial" w:hAnsi="Arial" w:cs="Arial"/>
      <w:kern w:val="0"/>
      <w:sz w:val="21"/>
    </w:rPr>
  </w:style>
  <w:style w:type="paragraph" w:customStyle="1" w:styleId="3689">
    <w:name w:val="WPS Plain"/>
    <w:qFormat/>
    <w:uiPriority w:val="0"/>
    <w:pPr>
      <w:spacing w:line="240" w:lineRule="auto"/>
    </w:pPr>
    <w:rPr>
      <w:rFonts w:ascii="Calibri" w:hAnsi="Calibri" w:eastAsia="宋体" w:cs="Times New Roman"/>
      <w:lang w:val="en-US" w:eastAsia="zh-CN" w:bidi="ar-SA"/>
    </w:rPr>
  </w:style>
  <w:style w:type="paragraph" w:customStyle="1" w:styleId="3690">
    <w:name w:val="表列表"/>
    <w:qFormat/>
    <w:uiPriority w:val="0"/>
    <w:pPr>
      <w:spacing w:line="400" w:lineRule="exact"/>
      <w:ind w:firstLine="200" w:firstLineChars="200"/>
      <w:jc w:val="center"/>
      <w:outlineLvl w:val="5"/>
    </w:pPr>
    <w:rPr>
      <w:rFonts w:ascii="Calibri" w:hAnsi="Calibri" w:eastAsia="宋体" w:cs="Tahoma"/>
      <w:color w:val="000000"/>
      <w:sz w:val="21"/>
      <w:szCs w:val="24"/>
      <w:lang w:val="en-US" w:eastAsia="zh-CN" w:bidi="ar-SA"/>
    </w:rPr>
  </w:style>
  <w:style w:type="paragraph" w:customStyle="1" w:styleId="3691">
    <w:name w:val="Heading Middle"/>
    <w:qFormat/>
    <w:uiPriority w:val="0"/>
    <w:pPr>
      <w:adjustRightInd w:val="0"/>
      <w:snapToGrid w:val="0"/>
      <w:spacing w:line="240" w:lineRule="atLeast"/>
      <w:jc w:val="center"/>
    </w:pPr>
    <w:rPr>
      <w:rFonts w:ascii="Calibri" w:hAnsi="Calibri" w:eastAsia="宋体" w:cs="Arial"/>
      <w:snapToGrid w:val="0"/>
      <w:lang w:val="en-US" w:eastAsia="zh-CN" w:bidi="ar-SA"/>
    </w:rPr>
  </w:style>
  <w:style w:type="paragraph" w:customStyle="1" w:styleId="3692">
    <w:name w:val="列表编号1右括号"/>
    <w:basedOn w:val="3400"/>
    <w:qFormat/>
    <w:uiPriority w:val="0"/>
    <w:pPr>
      <w:spacing w:before="156"/>
    </w:pPr>
  </w:style>
  <w:style w:type="paragraph" w:customStyle="1" w:styleId="3693">
    <w:name w:val="分类别"/>
    <w:basedOn w:val="1"/>
    <w:qFormat/>
    <w:uiPriority w:val="0"/>
    <w:pPr>
      <w:widowControl w:val="0"/>
      <w:snapToGrid w:val="0"/>
      <w:spacing w:line="460" w:lineRule="exact"/>
      <w:ind w:firstLine="0" w:firstLineChars="0"/>
      <w:jc w:val="center"/>
    </w:pPr>
    <w:rPr>
      <w:rFonts w:ascii="华文中宋" w:hAnsi="华文中宋" w:eastAsia="华文中宋" w:cs="宋体"/>
      <w:b/>
      <w:kern w:val="0"/>
      <w:sz w:val="30"/>
      <w:szCs w:val="30"/>
    </w:rPr>
  </w:style>
  <w:style w:type="paragraph" w:customStyle="1" w:styleId="3694">
    <w:name w:val="Char Char Char Char Char Char Char Char Char Char Char Char"/>
    <w:basedOn w:val="1"/>
    <w:qFormat/>
    <w:uiPriority w:val="0"/>
    <w:pPr>
      <w:widowControl w:val="0"/>
      <w:ind w:firstLine="200"/>
      <w:jc w:val="both"/>
    </w:pPr>
    <w:rPr>
      <w:rFonts w:eastAsia="仿宋" w:cs="Courier New"/>
      <w:sz w:val="32"/>
      <w:szCs w:val="32"/>
    </w:rPr>
  </w:style>
  <w:style w:type="paragraph" w:customStyle="1" w:styleId="3695">
    <w:name w:val="技术文档 2"/>
    <w:qFormat/>
    <w:uiPriority w:val="0"/>
    <w:pPr>
      <w:spacing w:line="240" w:lineRule="auto"/>
      <w:outlineLvl w:val="1"/>
    </w:pPr>
    <w:rPr>
      <w:rFonts w:ascii="仿宋" w:hAnsi="仿宋" w:eastAsia="仿宋" w:cs="Times New Roman"/>
      <w:b/>
      <w:bCs/>
      <w:kern w:val="2"/>
      <w:sz w:val="28"/>
      <w:szCs w:val="28"/>
      <w:lang w:val="en-US" w:eastAsia="zh-CN" w:bidi="ar-SA"/>
    </w:rPr>
  </w:style>
  <w:style w:type="paragraph" w:customStyle="1" w:styleId="3696">
    <w:name w:val="xl131"/>
    <w:basedOn w:val="1"/>
    <w:qFormat/>
    <w:uiPriority w:val="0"/>
    <w:pPr>
      <w:pBdr>
        <w:top w:val="single" w:color="auto" w:sz="4" w:space="0"/>
        <w:left w:val="single" w:color="auto" w:sz="4" w:space="0"/>
        <w:right w:val="single" w:color="auto" w:sz="4" w:space="0"/>
      </w:pBdr>
      <w:spacing w:before="100" w:beforeAutospacing="1" w:after="100" w:afterAutospacing="1" w:line="240" w:lineRule="auto"/>
      <w:ind w:firstLine="0" w:firstLineChars="0"/>
      <w:textAlignment w:val="center"/>
    </w:pPr>
    <w:rPr>
      <w:rFonts w:cs="宋体"/>
      <w:color w:val="000000"/>
      <w:kern w:val="0"/>
      <w:sz w:val="21"/>
    </w:rPr>
  </w:style>
  <w:style w:type="paragraph" w:customStyle="1" w:styleId="3697">
    <w:name w:val="codestyle"/>
    <w:basedOn w:val="1"/>
    <w:qFormat/>
    <w:uiPriority w:val="0"/>
    <w:pPr>
      <w:pBdr>
        <w:top w:val="single" w:color="E1E1E8" w:sz="6" w:space="0"/>
        <w:left w:val="single" w:color="E1E1E8" w:sz="6" w:space="3"/>
        <w:bottom w:val="single" w:color="E1E1E8" w:sz="6" w:space="0"/>
        <w:right w:val="single" w:color="E1E1E8" w:sz="6" w:space="0"/>
      </w:pBdr>
      <w:shd w:val="clear" w:color="auto" w:fill="FFFFFF"/>
      <w:wordWrap w:val="0"/>
      <w:spacing w:line="240" w:lineRule="auto"/>
      <w:ind w:firstLine="0" w:firstLineChars="0"/>
    </w:pPr>
    <w:rPr>
      <w:rFonts w:cs="宋体"/>
      <w:kern w:val="0"/>
    </w:rPr>
  </w:style>
  <w:style w:type="paragraph" w:customStyle="1" w:styleId="3698">
    <w:name w:val="Char Char Char Char Char Char Char Char Char Char11"/>
    <w:basedOn w:val="1"/>
    <w:qFormat/>
    <w:uiPriority w:val="99"/>
    <w:pPr>
      <w:widowControl w:val="0"/>
      <w:ind w:firstLine="0" w:firstLineChars="0"/>
      <w:jc w:val="both"/>
    </w:pPr>
    <w:rPr>
      <w:rFonts w:ascii="Tahoma" w:hAnsi="Tahoma"/>
      <w:sz w:val="21"/>
      <w:szCs w:val="20"/>
    </w:rPr>
  </w:style>
  <w:style w:type="paragraph" w:customStyle="1" w:styleId="3699">
    <w:name w:val="Heading1 No Number"/>
    <w:basedOn w:val="3"/>
    <w:next w:val="1"/>
    <w:qFormat/>
    <w:uiPriority w:val="0"/>
    <w:pPr>
      <w:keepLines w:val="0"/>
      <w:pageBreakBefore/>
      <w:numPr>
        <w:ilvl w:val="0"/>
        <w:numId w:val="65"/>
      </w:numPr>
      <w:pBdr>
        <w:bottom w:val="single" w:color="auto" w:sz="12" w:space="1"/>
      </w:pBdr>
      <w:tabs>
        <w:tab w:val="left" w:pos="360"/>
        <w:tab w:val="left" w:pos="432"/>
        <w:tab w:val="left" w:pos="1505"/>
      </w:tabs>
      <w:topLinePunct/>
      <w:adjustRightInd w:val="0"/>
      <w:snapToGrid w:val="0"/>
      <w:spacing w:before="1600" w:beforeLines="0" w:after="800" w:afterLines="0" w:line="440" w:lineRule="atLeast"/>
      <w:ind w:left="1505" w:hanging="1505" w:firstLineChars="0"/>
      <w:jc w:val="right"/>
      <w:outlineLvl w:val="9"/>
    </w:pPr>
    <w:rPr>
      <w:rFonts w:ascii="Book Antiqua" w:hAnsi="Book Antiqua" w:eastAsia="宋体" w:cs="Book Antiqua"/>
      <w:kern w:val="2"/>
      <w:sz w:val="44"/>
    </w:rPr>
  </w:style>
  <w:style w:type="paragraph" w:customStyle="1" w:styleId="3700">
    <w:name w:val="z-窗体顶端1"/>
    <w:basedOn w:val="1"/>
    <w:next w:val="1"/>
    <w:unhideWhenUsed/>
    <w:qFormat/>
    <w:uiPriority w:val="0"/>
    <w:pPr>
      <w:pBdr>
        <w:bottom w:val="single" w:color="auto" w:sz="6" w:space="1"/>
      </w:pBdr>
      <w:ind w:firstLine="0" w:firstLineChars="0"/>
      <w:jc w:val="center"/>
    </w:pPr>
    <w:rPr>
      <w:rFonts w:ascii="Arial" w:hAnsi="Arial" w:cs="Arial"/>
      <w:vanish/>
      <w:kern w:val="0"/>
      <w:sz w:val="16"/>
      <w:szCs w:val="16"/>
    </w:rPr>
  </w:style>
  <w:style w:type="paragraph" w:customStyle="1" w:styleId="3701">
    <w:name w:val="题注1-图片"/>
    <w:qFormat/>
    <w:uiPriority w:val="0"/>
    <w:pPr>
      <w:spacing w:line="240" w:lineRule="auto"/>
      <w:jc w:val="center"/>
    </w:pPr>
    <w:rPr>
      <w:rFonts w:ascii="宋体" w:hAnsi="宋体" w:eastAsia="宋体" w:cs="Times New Roman"/>
      <w:b/>
      <w:kern w:val="24"/>
      <w:sz w:val="24"/>
      <w:szCs w:val="24"/>
      <w:lang w:val="en-US" w:eastAsia="ar-SA" w:bidi="ar-SA"/>
    </w:rPr>
  </w:style>
  <w:style w:type="paragraph" w:customStyle="1" w:styleId="3702">
    <w:name w:val="样式 样式 标题 6H6Legal Level 1.Level 1h6Third Subheading + 首行缩进:  2....."/>
    <w:basedOn w:val="3703"/>
    <w:qFormat/>
    <w:uiPriority w:val="99"/>
    <w:pPr>
      <w:tabs>
        <w:tab w:val="left" w:pos="1152"/>
      </w:tabs>
      <w:ind w:firstLine="640"/>
    </w:pPr>
  </w:style>
  <w:style w:type="paragraph" w:customStyle="1" w:styleId="3703">
    <w:name w:val="样式 标题 6H6Legal Level 1.Level 1h6Third Subheading  2..."/>
    <w:basedOn w:val="8"/>
    <w:qFormat/>
    <w:uiPriority w:val="99"/>
    <w:pPr>
      <w:widowControl/>
      <w:tabs>
        <w:tab w:val="left" w:pos="1152"/>
      </w:tabs>
      <w:spacing w:line="360" w:lineRule="auto"/>
      <w:ind w:firstLine="0" w:firstLineChars="0"/>
    </w:pPr>
    <w:rPr>
      <w:rFonts w:ascii="Arial Unicode MS" w:hAnsi="Arial Unicode MS" w:eastAsia="宋体" w:cs="宋体"/>
      <w:b/>
      <w:bCs w:val="0"/>
      <w:kern w:val="0"/>
      <w:sz w:val="28"/>
      <w:szCs w:val="20"/>
    </w:rPr>
  </w:style>
  <w:style w:type="paragraph" w:customStyle="1" w:styleId="3704">
    <w:name w:val="GP标题2"/>
    <w:basedOn w:val="1"/>
    <w:next w:val="1"/>
    <w:qFormat/>
    <w:uiPriority w:val="0"/>
    <w:pPr>
      <w:widowControl w:val="0"/>
      <w:spacing w:before="156" w:beforeLines="50" w:after="156" w:afterLines="50" w:line="440" w:lineRule="exact"/>
      <w:ind w:firstLine="0" w:firstLineChars="0"/>
      <w:jc w:val="both"/>
      <w:outlineLvl w:val="1"/>
    </w:pPr>
    <w:rPr>
      <w:rFonts w:ascii="Calibri"/>
      <w:b/>
      <w:snapToGrid w:val="0"/>
      <w:sz w:val="21"/>
      <w:szCs w:val="28"/>
    </w:rPr>
  </w:style>
  <w:style w:type="paragraph" w:customStyle="1" w:styleId="3705">
    <w:name w:val="项目3"/>
    <w:basedOn w:val="1"/>
    <w:qFormat/>
    <w:uiPriority w:val="0"/>
    <w:pPr>
      <w:widowControl w:val="0"/>
      <w:tabs>
        <w:tab w:val="left" w:pos="704"/>
      </w:tabs>
      <w:ind w:left="704" w:hanging="420" w:firstLineChars="0"/>
      <w:jc w:val="both"/>
    </w:pPr>
    <w:rPr>
      <w:rFonts w:ascii="Calibri" w:eastAsia="仿宋"/>
      <w:b/>
      <w:sz w:val="21"/>
    </w:rPr>
  </w:style>
  <w:style w:type="paragraph" w:customStyle="1" w:styleId="3706">
    <w:name w:val="font6"/>
    <w:basedOn w:val="1"/>
    <w:qFormat/>
    <w:uiPriority w:val="0"/>
    <w:pPr>
      <w:spacing w:before="100" w:beforeAutospacing="1" w:after="100" w:afterAutospacing="1" w:line="240" w:lineRule="auto"/>
      <w:ind w:firstLine="0" w:firstLineChars="0"/>
    </w:pPr>
    <w:rPr>
      <w:rFonts w:hint="eastAsia"/>
      <w:kern w:val="0"/>
    </w:rPr>
  </w:style>
  <w:style w:type="paragraph" w:customStyle="1" w:styleId="3707">
    <w:name w:val="xl146"/>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pPr>
    <w:rPr>
      <w:rFonts w:eastAsia="仿宋" w:cs="宋体"/>
      <w:kern w:val="0"/>
      <w:sz w:val="21"/>
      <w:szCs w:val="20"/>
    </w:rPr>
  </w:style>
  <w:style w:type="paragraph" w:customStyle="1" w:styleId="3708">
    <w:name w:val="样式 样式 标题 5H5h5heading 5 + (西文) 楷体_GB2312 + 左  0 字符"/>
    <w:basedOn w:val="3214"/>
    <w:qFormat/>
    <w:uiPriority w:val="0"/>
    <w:pPr>
      <w:ind w:left="680"/>
    </w:pPr>
  </w:style>
  <w:style w:type="paragraph" w:customStyle="1" w:styleId="3709">
    <w:name w:val="Char Char Char Char Char Char1 Char1"/>
    <w:basedOn w:val="1"/>
    <w:qFormat/>
    <w:uiPriority w:val="0"/>
    <w:pPr>
      <w:spacing w:after="160" w:line="240" w:lineRule="exact"/>
      <w:ind w:firstLine="0" w:firstLineChars="0"/>
    </w:pPr>
    <w:rPr>
      <w:rFonts w:ascii="Verdana" w:hAnsi="Verdana"/>
      <w:kern w:val="0"/>
      <w:sz w:val="21"/>
      <w:szCs w:val="20"/>
      <w:lang w:eastAsia="en-US"/>
    </w:rPr>
  </w:style>
  <w:style w:type="paragraph" w:customStyle="1" w:styleId="3710">
    <w:name w:val="列项（·）"/>
    <w:qFormat/>
    <w:uiPriority w:val="99"/>
    <w:pPr>
      <w:tabs>
        <w:tab w:val="left" w:pos="840"/>
        <w:tab w:val="left" w:pos="1500"/>
      </w:tabs>
      <w:spacing w:line="240" w:lineRule="auto"/>
      <w:ind w:left="840" w:hanging="420"/>
    </w:pPr>
    <w:rPr>
      <w:rFonts w:ascii="宋体" w:hAnsi="Calibri" w:eastAsia="宋体" w:cs="Times New Roman"/>
      <w:sz w:val="21"/>
      <w:lang w:val="en-US" w:eastAsia="zh-CN" w:bidi="ar-SA"/>
    </w:rPr>
  </w:style>
  <w:style w:type="paragraph" w:customStyle="1" w:styleId="3711">
    <w:name w:val="图编号"/>
    <w:basedOn w:val="1"/>
    <w:qFormat/>
    <w:uiPriority w:val="0"/>
    <w:pPr>
      <w:tabs>
        <w:tab w:val="left" w:pos="-420"/>
        <w:tab w:val="left" w:pos="425"/>
        <w:tab w:val="left" w:pos="785"/>
      </w:tabs>
      <w:spacing w:before="120" w:after="120" w:line="288" w:lineRule="auto"/>
      <w:ind w:left="425" w:hanging="425" w:firstLineChars="0"/>
      <w:jc w:val="center"/>
    </w:pPr>
    <w:rPr>
      <w:rFonts w:ascii="Arial" w:hAnsi="Arial"/>
      <w:sz w:val="21"/>
      <w:szCs w:val="20"/>
      <w:lang w:eastAsia="zh-TW"/>
    </w:rPr>
  </w:style>
  <w:style w:type="paragraph" w:customStyle="1" w:styleId="3712">
    <w:name w:val="Query"/>
    <w:basedOn w:val="1"/>
    <w:qFormat/>
    <w:uiPriority w:val="0"/>
    <w:pPr>
      <w:tabs>
        <w:tab w:val="left" w:pos="900"/>
      </w:tabs>
      <w:spacing w:before="60" w:after="60" w:line="240" w:lineRule="auto"/>
      <w:ind w:left="900" w:hanging="420" w:firstLineChars="0"/>
      <w:jc w:val="both"/>
    </w:pPr>
    <w:rPr>
      <w:rFonts w:ascii="Arial" w:hAnsi="Arial" w:eastAsia="Times New Roman"/>
      <w:kern w:val="0"/>
      <w:sz w:val="21"/>
      <w:szCs w:val="20"/>
      <w:lang w:val="it-IT" w:eastAsia="en-US"/>
    </w:rPr>
  </w:style>
  <w:style w:type="paragraph" w:customStyle="1" w:styleId="3713">
    <w:name w:val="n1"/>
    <w:basedOn w:val="1"/>
    <w:qFormat/>
    <w:uiPriority w:val="0"/>
    <w:pPr>
      <w:spacing w:before="100" w:beforeAutospacing="1" w:after="100" w:afterAutospacing="1" w:line="240" w:lineRule="auto"/>
      <w:ind w:firstLine="0" w:firstLineChars="0"/>
    </w:pPr>
    <w:rPr>
      <w:color w:val="000000"/>
      <w:kern w:val="0"/>
      <w:sz w:val="15"/>
      <w:szCs w:val="15"/>
    </w:rPr>
  </w:style>
  <w:style w:type="paragraph" w:customStyle="1" w:styleId="3714">
    <w:name w:val="前言"/>
    <w:basedOn w:val="3715"/>
    <w:next w:val="1602"/>
    <w:qFormat/>
    <w:uiPriority w:val="0"/>
  </w:style>
  <w:style w:type="paragraph" w:customStyle="1" w:styleId="3715">
    <w:name w:val="目次"/>
    <w:basedOn w:val="1"/>
    <w:qFormat/>
    <w:uiPriority w:val="0"/>
    <w:pPr>
      <w:spacing w:before="600" w:after="800"/>
      <w:ind w:firstLine="0" w:firstLineChars="0"/>
      <w:jc w:val="center"/>
    </w:pPr>
    <w:rPr>
      <w:rFonts w:ascii="黑体" w:eastAsia="黑体"/>
      <w:b/>
      <w:spacing w:val="100"/>
      <w:kern w:val="0"/>
      <w:sz w:val="32"/>
      <w:szCs w:val="20"/>
    </w:rPr>
  </w:style>
  <w:style w:type="paragraph" w:customStyle="1" w:styleId="3716">
    <w:name w:val="文字列表"/>
    <w:basedOn w:val="1"/>
    <w:qFormat/>
    <w:uiPriority w:val="0"/>
    <w:pPr>
      <w:widowControl w:val="0"/>
      <w:tabs>
        <w:tab w:val="left" w:pos="840"/>
        <w:tab w:val="left" w:pos="1945"/>
      </w:tabs>
      <w:ind w:left="1945" w:hanging="420" w:firstLineChars="0"/>
      <w:jc w:val="both"/>
    </w:pPr>
    <w:rPr>
      <w:rFonts w:ascii="楷体_GB2312" w:hAnsi="Calibri" w:eastAsia="楷体_GB2312"/>
      <w:szCs w:val="20"/>
    </w:rPr>
  </w:style>
  <w:style w:type="paragraph" w:customStyle="1" w:styleId="3717">
    <w:name w:val="Char Char Char1 Char"/>
    <w:basedOn w:val="1"/>
    <w:qFormat/>
    <w:uiPriority w:val="0"/>
    <w:pPr>
      <w:widowControl w:val="0"/>
      <w:spacing w:line="240" w:lineRule="auto"/>
      <w:ind w:firstLine="0" w:firstLineChars="0"/>
      <w:jc w:val="both"/>
    </w:pPr>
    <w:rPr>
      <w:rFonts w:ascii="Tahoma" w:hAnsi="Tahoma"/>
      <w:snapToGrid w:val="0"/>
      <w:sz w:val="21"/>
      <w:szCs w:val="21"/>
    </w:rPr>
  </w:style>
  <w:style w:type="paragraph" w:customStyle="1" w:styleId="3718">
    <w:name w:val="Table_Heading_Right"/>
    <w:basedOn w:val="1872"/>
    <w:next w:val="1716"/>
    <w:qFormat/>
    <w:uiPriority w:val="0"/>
    <w:pPr>
      <w:jc w:val="right"/>
    </w:pPr>
  </w:style>
  <w:style w:type="paragraph" w:customStyle="1" w:styleId="3719">
    <w:name w:val="样式 加粗 居中 首行缩进:  2 字符"/>
    <w:basedOn w:val="1"/>
    <w:qFormat/>
    <w:uiPriority w:val="99"/>
    <w:pPr>
      <w:widowControl w:val="0"/>
      <w:ind w:firstLine="422"/>
      <w:jc w:val="center"/>
    </w:pPr>
    <w:rPr>
      <w:rFonts w:ascii="Calibri" w:cs="宋体"/>
      <w:b/>
      <w:bCs/>
      <w:sz w:val="21"/>
      <w:szCs w:val="20"/>
      <w:lang w:eastAsia="zh-TW"/>
    </w:rPr>
  </w:style>
  <w:style w:type="paragraph" w:customStyle="1" w:styleId="3720">
    <w:name w:val="Table_Center"/>
    <w:basedOn w:val="1716"/>
    <w:qFormat/>
    <w:uiPriority w:val="0"/>
    <w:pPr>
      <w:jc w:val="center"/>
    </w:pPr>
  </w:style>
  <w:style w:type="paragraph" w:customStyle="1" w:styleId="3721">
    <w:name w:val="并列项 2"/>
    <w:basedOn w:val="21"/>
    <w:qFormat/>
    <w:uiPriority w:val="0"/>
    <w:pPr>
      <w:widowControl/>
      <w:numPr>
        <w:ilvl w:val="0"/>
        <w:numId w:val="181"/>
      </w:numPr>
      <w:tabs>
        <w:tab w:val="left" w:pos="360"/>
        <w:tab w:val="left" w:pos="425"/>
      </w:tabs>
      <w:spacing w:beforeLines="50" w:after="200" w:line="300" w:lineRule="auto"/>
      <w:ind w:left="425" w:hanging="425" w:firstLineChars="0"/>
    </w:pPr>
    <w:rPr>
      <w:snapToGrid w:val="0"/>
    </w:rPr>
  </w:style>
  <w:style w:type="paragraph" w:customStyle="1" w:styleId="3722">
    <w:name w:val="xl33"/>
    <w:basedOn w:val="1"/>
    <w:qFormat/>
    <w:uiPriority w:val="0"/>
    <w:pPr>
      <w:pBdr>
        <w:left w:val="single" w:color="auto" w:sz="4" w:space="0"/>
        <w:bottom w:val="single" w:color="auto" w:sz="4" w:space="0"/>
        <w:right w:val="single" w:color="auto" w:sz="4" w:space="0"/>
      </w:pBdr>
      <w:spacing w:before="100" w:beforeLines="50" w:beforeAutospacing="1" w:after="100" w:afterAutospacing="1"/>
      <w:ind w:firstLine="200"/>
      <w:jc w:val="center"/>
    </w:pPr>
    <w:rPr>
      <w:kern w:val="0"/>
      <w:sz w:val="21"/>
    </w:rPr>
  </w:style>
  <w:style w:type="paragraph" w:customStyle="1" w:styleId="3723">
    <w:name w:val="样式 正文（首行缩进两字） + 首行缩进:  2 字符"/>
    <w:basedOn w:val="21"/>
    <w:qFormat/>
    <w:uiPriority w:val="99"/>
    <w:pPr>
      <w:widowControl/>
      <w:tabs>
        <w:tab w:val="left" w:pos="2730"/>
      </w:tabs>
      <w:spacing w:line="360" w:lineRule="auto"/>
      <w:jc w:val="left"/>
    </w:pPr>
    <w:rPr>
      <w:rFonts w:cs="宋体"/>
      <w:bCs/>
      <w:color w:val="000000"/>
      <w:kern w:val="2"/>
      <w:szCs w:val="22"/>
    </w:rPr>
  </w:style>
  <w:style w:type="paragraph" w:customStyle="1" w:styleId="3724">
    <w:name w:val="标题1下正文"/>
    <w:basedOn w:val="1"/>
    <w:qFormat/>
    <w:uiPriority w:val="0"/>
    <w:pPr>
      <w:tabs>
        <w:tab w:val="right" w:pos="454"/>
      </w:tabs>
      <w:adjustRightInd w:val="0"/>
      <w:snapToGrid w:val="0"/>
      <w:spacing w:after="120" w:line="240" w:lineRule="auto"/>
      <w:ind w:left="454" w:firstLine="0" w:firstLineChars="0"/>
      <w:textAlignment w:val="bottom"/>
    </w:pPr>
    <w:rPr>
      <w:rFonts w:eastAsia="仿宋"/>
      <w:sz w:val="28"/>
      <w:szCs w:val="21"/>
    </w:rPr>
  </w:style>
  <w:style w:type="paragraph" w:customStyle="1" w:styleId="3725">
    <w:name w:val="Char7"/>
    <w:basedOn w:val="2652"/>
    <w:qFormat/>
    <w:uiPriority w:val="99"/>
    <w:pPr>
      <w:widowControl/>
      <w:spacing w:after="160" w:line="240" w:lineRule="exact"/>
      <w:jc w:val="left"/>
    </w:pPr>
  </w:style>
  <w:style w:type="paragraph" w:customStyle="1" w:styleId="3726">
    <w:name w:val="xl260"/>
    <w:basedOn w:val="1"/>
    <w:qFormat/>
    <w:uiPriority w:val="99"/>
    <w:pPr>
      <w:pBdr>
        <w:top w:val="single" w:color="auto" w:sz="4" w:space="0"/>
        <w:left w:val="single" w:color="auto" w:sz="4" w:space="0"/>
        <w:bottom w:val="single" w:color="auto" w:sz="4" w:space="0"/>
        <w:right w:val="single" w:color="auto" w:sz="4" w:space="0"/>
      </w:pBdr>
      <w:shd w:val="clear" w:color="auto" w:fill="C0C0C0"/>
      <w:spacing w:before="100" w:beforeAutospacing="1" w:after="100" w:afterAutospacing="1"/>
      <w:ind w:firstLine="566" w:firstLineChars="236"/>
      <w:jc w:val="center"/>
    </w:pPr>
    <w:rPr>
      <w:rFonts w:cs="宋体"/>
      <w:b/>
      <w:bCs/>
      <w:color w:val="000000"/>
      <w:kern w:val="0"/>
      <w:sz w:val="18"/>
      <w:szCs w:val="18"/>
    </w:rPr>
  </w:style>
  <w:style w:type="paragraph" w:customStyle="1" w:styleId="3727">
    <w:name w:val="a7"/>
    <w:basedOn w:val="9"/>
    <w:qFormat/>
    <w:uiPriority w:val="99"/>
    <w:pPr>
      <w:tabs>
        <w:tab w:val="left" w:pos="1296"/>
        <w:tab w:val="left" w:pos="1620"/>
        <w:tab w:val="left" w:pos="1800"/>
      </w:tabs>
      <w:spacing w:line="316" w:lineRule="auto"/>
      <w:ind w:left="3500" w:hanging="420" w:firstLineChars="0"/>
      <w:jc w:val="left"/>
    </w:pPr>
    <w:rPr>
      <w:rFonts w:eastAsia="仿宋_GB2312"/>
      <w:bCs/>
      <w:color w:val="000000"/>
      <w:sz w:val="21"/>
    </w:rPr>
  </w:style>
  <w:style w:type="paragraph" w:customStyle="1" w:styleId="3728">
    <w:name w:val="表题注（居左）"/>
    <w:basedOn w:val="22"/>
    <w:next w:val="1"/>
    <w:qFormat/>
    <w:uiPriority w:val="0"/>
    <w:pPr>
      <w:spacing w:before="0" w:after="0" w:line="360" w:lineRule="auto"/>
      <w:ind w:firstLine="0" w:firstLineChars="0"/>
    </w:pPr>
    <w:rPr>
      <w:sz w:val="21"/>
      <w:szCs w:val="21"/>
    </w:rPr>
  </w:style>
  <w:style w:type="paragraph" w:customStyle="1" w:styleId="3729">
    <w:name w:val="默认段落字体 Para Char Char Char Char Char Char Char"/>
    <w:basedOn w:val="1"/>
    <w:qFormat/>
    <w:uiPriority w:val="0"/>
    <w:pPr>
      <w:widowControl w:val="0"/>
      <w:spacing w:line="240" w:lineRule="auto"/>
      <w:ind w:firstLine="0" w:firstLineChars="0"/>
      <w:jc w:val="both"/>
    </w:pPr>
    <w:rPr>
      <w:rFonts w:ascii="Calibri" w:eastAsia="仿宋"/>
      <w:sz w:val="21"/>
    </w:rPr>
  </w:style>
  <w:style w:type="paragraph" w:customStyle="1" w:styleId="3730">
    <w:name w:val="xl135"/>
    <w:basedOn w:val="1"/>
    <w:qFormat/>
    <w:uiPriority w:val="0"/>
    <w:pPr>
      <w:pBdr>
        <w:top w:val="single" w:color="auto" w:sz="4" w:space="0"/>
        <w:left w:val="single" w:color="auto" w:sz="4" w:space="0"/>
        <w:bottom w:val="single" w:color="auto" w:sz="4" w:space="0"/>
      </w:pBdr>
      <w:spacing w:before="100" w:beforeAutospacing="1" w:after="100" w:afterAutospacing="1" w:line="240" w:lineRule="auto"/>
      <w:ind w:firstLine="0" w:firstLineChars="0"/>
      <w:jc w:val="center"/>
      <w:textAlignment w:val="center"/>
    </w:pPr>
    <w:rPr>
      <w:rFonts w:cs="宋体"/>
      <w:kern w:val="0"/>
      <w:sz w:val="21"/>
    </w:rPr>
  </w:style>
  <w:style w:type="paragraph" w:customStyle="1" w:styleId="3731">
    <w:name w:val="Heading Left"/>
    <w:basedOn w:val="1"/>
    <w:qFormat/>
    <w:uiPriority w:val="0"/>
    <w:pPr>
      <w:topLinePunct/>
      <w:adjustRightInd w:val="0"/>
      <w:snapToGrid w:val="0"/>
      <w:spacing w:beforeLines="50" w:line="440" w:lineRule="atLeast"/>
      <w:ind w:firstLine="200"/>
    </w:pPr>
    <w:rPr>
      <w:rFonts w:ascii="Calibri" w:cs="Arial"/>
      <w:sz w:val="21"/>
      <w:szCs w:val="20"/>
    </w:rPr>
  </w:style>
  <w:style w:type="paragraph" w:customStyle="1" w:styleId="3732">
    <w:name w:val="a4"/>
    <w:basedOn w:val="1"/>
    <w:qFormat/>
    <w:uiPriority w:val="0"/>
    <w:pPr>
      <w:spacing w:line="300" w:lineRule="atLeast"/>
      <w:ind w:firstLine="0" w:firstLineChars="0"/>
    </w:pPr>
    <w:rPr>
      <w:rFonts w:eastAsia="仿宋" w:cs="宋体"/>
      <w:kern w:val="0"/>
      <w:sz w:val="18"/>
      <w:szCs w:val="18"/>
    </w:rPr>
  </w:style>
  <w:style w:type="paragraph" w:customStyle="1" w:styleId="3733">
    <w:name w:val="xl130"/>
    <w:basedOn w:val="1"/>
    <w:qFormat/>
    <w:uiPriority w:val="0"/>
    <w:pPr>
      <w:pBdr>
        <w:top w:val="single" w:color="auto" w:sz="4" w:space="0"/>
        <w:bottom w:val="single" w:color="auto" w:sz="4" w:space="0"/>
        <w:right w:val="single" w:color="auto" w:sz="4" w:space="0"/>
      </w:pBdr>
      <w:spacing w:before="100" w:beforeAutospacing="1" w:after="100" w:afterAutospacing="1" w:line="240" w:lineRule="auto"/>
      <w:ind w:firstLine="0" w:firstLineChars="0"/>
      <w:textAlignment w:val="center"/>
    </w:pPr>
    <w:rPr>
      <w:rFonts w:cs="宋体"/>
      <w:color w:val="000000"/>
      <w:kern w:val="0"/>
      <w:sz w:val="21"/>
    </w:rPr>
  </w:style>
  <w:style w:type="paragraph" w:customStyle="1" w:styleId="3734">
    <w:name w:val="Char Char Char1 Char Char Char Char Char Char Char Char Char Char"/>
    <w:basedOn w:val="1"/>
    <w:qFormat/>
    <w:uiPriority w:val="0"/>
    <w:pPr>
      <w:widowControl w:val="0"/>
      <w:spacing w:line="240" w:lineRule="auto"/>
      <w:ind w:firstLine="0" w:firstLineChars="0"/>
      <w:jc w:val="both"/>
    </w:pPr>
    <w:rPr>
      <w:rFonts w:ascii="仿宋_GB2312" w:eastAsia="仿宋_GB2312"/>
      <w:b/>
      <w:sz w:val="32"/>
      <w:szCs w:val="32"/>
    </w:rPr>
  </w:style>
  <w:style w:type="paragraph" w:customStyle="1" w:styleId="3735">
    <w:name w:val="浅色列表 - 强调文字颜色 31"/>
    <w:qFormat/>
    <w:uiPriority w:val="0"/>
    <w:pPr>
      <w:spacing w:line="240" w:lineRule="auto"/>
    </w:pPr>
    <w:rPr>
      <w:rFonts w:ascii="Arial" w:hAnsi="Arial" w:eastAsia="宋体" w:cs="Times New Roman"/>
      <w:lang w:val="en-GB" w:eastAsia="en-US" w:bidi="ar-SA"/>
    </w:rPr>
  </w:style>
  <w:style w:type="paragraph" w:customStyle="1" w:styleId="3736">
    <w:name w:val="CM7"/>
    <w:basedOn w:val="305"/>
    <w:next w:val="305"/>
    <w:qFormat/>
    <w:uiPriority w:val="0"/>
    <w:rPr>
      <w:rFonts w:ascii="黑体" w:eastAsia="黑体" w:cs="Times New Roman"/>
      <w:color w:val="auto"/>
    </w:rPr>
  </w:style>
  <w:style w:type="paragraph" w:customStyle="1" w:styleId="3737">
    <w:name w:val="reader-word-layer reader-word-s1-6"/>
    <w:basedOn w:val="1"/>
    <w:qFormat/>
    <w:uiPriority w:val="0"/>
    <w:pPr>
      <w:spacing w:before="100" w:beforeAutospacing="1" w:after="100" w:afterAutospacing="1" w:line="240" w:lineRule="auto"/>
      <w:ind w:firstLine="0" w:firstLineChars="0"/>
    </w:pPr>
    <w:rPr>
      <w:rFonts w:eastAsia="仿宋_GB2312" w:cs="宋体"/>
      <w:kern w:val="0"/>
      <w:sz w:val="21"/>
    </w:rPr>
  </w:style>
  <w:style w:type="paragraph" w:customStyle="1" w:styleId="3738">
    <w:name w:val="罗列"/>
    <w:basedOn w:val="1"/>
    <w:qFormat/>
    <w:uiPriority w:val="99"/>
    <w:pPr>
      <w:widowControl w:val="0"/>
      <w:tabs>
        <w:tab w:val="left" w:pos="757"/>
      </w:tabs>
      <w:spacing w:line="240" w:lineRule="auto"/>
      <w:ind w:left="624" w:hanging="227" w:firstLineChars="0"/>
      <w:jc w:val="both"/>
    </w:pPr>
    <w:rPr>
      <w:rFonts w:ascii="Calibri" w:eastAsia="仿宋_GB2312"/>
      <w:sz w:val="21"/>
    </w:rPr>
  </w:style>
  <w:style w:type="paragraph" w:customStyle="1" w:styleId="3739">
    <w:name w:val="手册标题02"/>
    <w:basedOn w:val="1"/>
    <w:qFormat/>
    <w:uiPriority w:val="0"/>
    <w:pPr>
      <w:widowControl w:val="0"/>
      <w:spacing w:afterLines="50" w:line="240" w:lineRule="auto"/>
      <w:ind w:firstLine="0" w:firstLineChars="0"/>
      <w:jc w:val="center"/>
    </w:pPr>
    <w:rPr>
      <w:rFonts w:ascii="黑体" w:eastAsia="黑体" w:cs="宋体"/>
      <w:sz w:val="72"/>
      <w:szCs w:val="20"/>
    </w:rPr>
  </w:style>
  <w:style w:type="paragraph" w:customStyle="1" w:styleId="3740">
    <w:name w:val="a9"/>
    <w:basedOn w:val="11"/>
    <w:qFormat/>
    <w:uiPriority w:val="99"/>
    <w:pPr>
      <w:tabs>
        <w:tab w:val="left" w:pos="1559"/>
        <w:tab w:val="left" w:pos="1584"/>
      </w:tabs>
      <w:adjustRightInd w:val="0"/>
      <w:spacing w:line="320" w:lineRule="atLeast"/>
      <w:ind w:left="0" w:firstLine="0" w:firstLineChars="0"/>
      <w:jc w:val="left"/>
    </w:pPr>
    <w:rPr>
      <w:rFonts w:ascii="宋体" w:hAnsi="宋体" w:eastAsia="仿宋_GB2312"/>
      <w:b/>
      <w:color w:val="000000"/>
      <w:kern w:val="0"/>
    </w:rPr>
  </w:style>
  <w:style w:type="paragraph" w:customStyle="1" w:styleId="3741">
    <w:name w:val="正文黑体"/>
    <w:basedOn w:val="3489"/>
    <w:qFormat/>
    <w:uiPriority w:val="0"/>
    <w:pPr>
      <w:spacing w:line="360" w:lineRule="auto"/>
      <w:ind w:firstLine="480" w:firstLineChars="200"/>
    </w:pPr>
    <w:rPr>
      <w:rFonts w:ascii="黑体" w:hAnsi="黑体" w:eastAsia="黑体" w:cs="宋体"/>
      <w:szCs w:val="20"/>
    </w:rPr>
  </w:style>
  <w:style w:type="paragraph" w:customStyle="1" w:styleId="3742">
    <w:name w:val="Char"/>
    <w:basedOn w:val="1"/>
    <w:qFormat/>
    <w:uiPriority w:val="0"/>
    <w:pPr>
      <w:spacing w:after="160" w:line="240" w:lineRule="exact"/>
      <w:ind w:firstLine="0" w:firstLineChars="0"/>
    </w:pPr>
    <w:rPr>
      <w:rFonts w:ascii="Verdana" w:hAnsi="Verdana" w:eastAsia="仿宋_GB2312"/>
      <w:kern w:val="0"/>
      <w:szCs w:val="20"/>
      <w:lang w:eastAsia="en-US"/>
    </w:rPr>
  </w:style>
  <w:style w:type="paragraph" w:customStyle="1" w:styleId="3743">
    <w:name w:val="小节"/>
    <w:basedOn w:val="1"/>
    <w:qFormat/>
    <w:uiPriority w:val="99"/>
    <w:pPr>
      <w:numPr>
        <w:ilvl w:val="2"/>
        <w:numId w:val="182"/>
      </w:numPr>
      <w:tabs>
        <w:tab w:val="left" w:pos="360"/>
        <w:tab w:val="left" w:pos="1440"/>
      </w:tabs>
      <w:ind w:left="0" w:firstLine="0" w:firstLineChars="0"/>
    </w:pPr>
    <w:rPr>
      <w:rFonts w:ascii="Book Antiqua" w:hAnsi="Book Antiqua"/>
      <w:b/>
      <w:kern w:val="0"/>
      <w:sz w:val="32"/>
      <w:szCs w:val="21"/>
    </w:rPr>
  </w:style>
  <w:style w:type="paragraph" w:customStyle="1" w:styleId="3744">
    <w:name w:val="a14"/>
    <w:basedOn w:val="1"/>
    <w:qFormat/>
    <w:uiPriority w:val="99"/>
    <w:pPr>
      <w:spacing w:before="100" w:beforeAutospacing="1" w:after="100" w:afterAutospacing="1" w:line="300" w:lineRule="atLeast"/>
      <w:ind w:firstLine="375" w:firstLineChars="236"/>
    </w:pPr>
    <w:rPr>
      <w:rFonts w:ascii="Arial Unicode MS" w:hAnsi="Arial Unicode MS" w:eastAsia="Arial Unicode MS" w:cs="Arial Unicode MS"/>
      <w:color w:val="000000"/>
      <w:kern w:val="0"/>
      <w:sz w:val="21"/>
      <w:szCs w:val="21"/>
    </w:rPr>
  </w:style>
  <w:style w:type="paragraph" w:customStyle="1" w:styleId="3745">
    <w:name w:val="FA正文bold"/>
    <w:basedOn w:val="661"/>
    <w:next w:val="661"/>
    <w:qFormat/>
    <w:uiPriority w:val="99"/>
    <w:pPr>
      <w:keepNext/>
      <w:spacing w:before="156" w:after="156"/>
      <w:ind w:firstLine="482"/>
    </w:pPr>
    <w:rPr>
      <w:rFonts w:ascii="Times New Roman" w:eastAsia="仿宋_GB2312"/>
      <w:b/>
    </w:rPr>
  </w:style>
  <w:style w:type="paragraph" w:customStyle="1" w:styleId="3746">
    <w:name w:val="注示头"/>
    <w:basedOn w:val="1"/>
    <w:qFormat/>
    <w:uiPriority w:val="0"/>
    <w:pPr>
      <w:widowControl w:val="0"/>
      <w:pBdr>
        <w:top w:val="single" w:color="000000" w:sz="4" w:space="1"/>
      </w:pBdr>
      <w:ind w:firstLine="200"/>
      <w:jc w:val="both"/>
    </w:pPr>
    <w:rPr>
      <w:rFonts w:ascii="Arial" w:hAnsi="Arial" w:eastAsia="黑体"/>
      <w:sz w:val="18"/>
      <w:szCs w:val="21"/>
    </w:rPr>
  </w:style>
  <w:style w:type="paragraph" w:customStyle="1" w:styleId="3747">
    <w:name w:val="xl193"/>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textAlignment w:val="center"/>
    </w:pPr>
    <w:rPr>
      <w:rFonts w:ascii="Arial" w:hAnsi="Arial" w:eastAsia="Arial Unicode MS" w:cs="Arial"/>
      <w:color w:val="000000"/>
      <w:kern w:val="0"/>
      <w:sz w:val="21"/>
      <w:szCs w:val="20"/>
    </w:rPr>
  </w:style>
  <w:style w:type="paragraph" w:customStyle="1" w:styleId="3748">
    <w:name w:val="Style43"/>
    <w:basedOn w:val="1"/>
    <w:unhideWhenUsed/>
    <w:qFormat/>
    <w:uiPriority w:val="99"/>
    <w:pPr>
      <w:widowControl w:val="0"/>
      <w:adjustRightInd w:val="0"/>
      <w:spacing w:line="240" w:lineRule="auto"/>
      <w:ind w:firstLine="0" w:firstLineChars="0"/>
      <w:jc w:val="both"/>
    </w:pPr>
    <w:rPr>
      <w:rFonts w:ascii="Calibri" w:hAnsi="Calibri"/>
      <w:snapToGrid w:val="0"/>
      <w:sz w:val="21"/>
      <w:szCs w:val="21"/>
    </w:rPr>
  </w:style>
  <w:style w:type="paragraph" w:customStyle="1" w:styleId="3749">
    <w:name w:val="序号正文"/>
    <w:basedOn w:val="1"/>
    <w:qFormat/>
    <w:uiPriority w:val="0"/>
    <w:pPr>
      <w:widowControl w:val="0"/>
      <w:tabs>
        <w:tab w:val="left" w:pos="360"/>
      </w:tabs>
      <w:spacing w:beforeLines="50" w:afterLines="50" w:line="300" w:lineRule="auto"/>
      <w:ind w:left="-454" w:firstLine="454"/>
      <w:jc w:val="both"/>
    </w:pPr>
    <w:rPr>
      <w:rFonts w:ascii="Calibri" w:eastAsia="仿宋"/>
      <w:sz w:val="21"/>
      <w:szCs w:val="21"/>
    </w:rPr>
  </w:style>
  <w:style w:type="paragraph" w:customStyle="1" w:styleId="3750">
    <w:name w:val="样式 正文缩进正文（首行缩进两字）四号表正文正文非缩进特点标题4段1 + 首行缩进:  2.1 字符"/>
    <w:basedOn w:val="21"/>
    <w:qFormat/>
    <w:uiPriority w:val="0"/>
    <w:pPr>
      <w:spacing w:line="360" w:lineRule="auto"/>
      <w:ind w:right="480" w:firstLine="480" w:firstLineChars="0"/>
      <w:jc w:val="left"/>
    </w:pPr>
    <w:rPr>
      <w:rFonts w:eastAsia="仿宋_GB2312" w:cs="宋体"/>
      <w:b/>
      <w:color w:val="000000"/>
      <w:kern w:val="2"/>
      <w:szCs w:val="24"/>
    </w:rPr>
  </w:style>
  <w:style w:type="paragraph" w:customStyle="1" w:styleId="3751">
    <w:name w:val="GP标题6"/>
    <w:basedOn w:val="1722"/>
    <w:next w:val="1412"/>
    <w:qFormat/>
    <w:uiPriority w:val="0"/>
    <w:pPr>
      <w:spacing w:before="156" w:after="156"/>
      <w:outlineLvl w:val="5"/>
    </w:pPr>
    <w:rPr>
      <w:rFonts w:ascii="华文细黑" w:eastAsia="华文细黑"/>
      <w:b/>
    </w:rPr>
  </w:style>
  <w:style w:type="paragraph" w:customStyle="1" w:styleId="3752">
    <w:name w:val="表格文字2"/>
    <w:basedOn w:val="182"/>
    <w:qFormat/>
    <w:uiPriority w:val="0"/>
    <w:pPr>
      <w:spacing w:before="0" w:after="0" w:line="240" w:lineRule="auto"/>
      <w:ind w:firstLine="0" w:firstLineChars="0"/>
      <w:jc w:val="left"/>
    </w:pPr>
    <w:rPr>
      <w:rFonts w:ascii="Arial" w:hAnsi="Arial"/>
      <w:spacing w:val="0"/>
      <w:sz w:val="16"/>
      <w:lang w:eastAsia="en-US"/>
    </w:rPr>
  </w:style>
  <w:style w:type="paragraph" w:customStyle="1" w:styleId="3753">
    <w:name w:val="样式 加粗 行距: 1.5 倍行距"/>
    <w:basedOn w:val="1"/>
    <w:qFormat/>
    <w:uiPriority w:val="0"/>
    <w:pPr>
      <w:widowControl w:val="0"/>
      <w:ind w:firstLine="0" w:firstLineChars="0"/>
      <w:jc w:val="both"/>
    </w:pPr>
    <w:rPr>
      <w:rFonts w:ascii="Calibri" w:cs="宋体"/>
      <w:b/>
      <w:bCs/>
      <w:sz w:val="21"/>
      <w:szCs w:val="20"/>
    </w:rPr>
  </w:style>
  <w:style w:type="paragraph" w:customStyle="1" w:styleId="3754">
    <w:name w:val="Char Char Char Char2 Char Char Char1"/>
    <w:basedOn w:val="1"/>
    <w:qFormat/>
    <w:uiPriority w:val="0"/>
    <w:pPr>
      <w:spacing w:after="160" w:line="240" w:lineRule="exact"/>
      <w:ind w:firstLine="0" w:firstLineChars="0"/>
    </w:pPr>
    <w:rPr>
      <w:rFonts w:ascii="Verdana" w:hAnsi="Verdana" w:eastAsia="仿宋_GB2312"/>
      <w:kern w:val="0"/>
      <w:sz w:val="21"/>
      <w:szCs w:val="20"/>
      <w:lang w:eastAsia="en-US"/>
    </w:rPr>
  </w:style>
  <w:style w:type="paragraph" w:customStyle="1" w:styleId="3755">
    <w:name w:val="Char1 Char Char Char Char Char Char Char Char Char Char Char Char2"/>
    <w:basedOn w:val="1"/>
    <w:qFormat/>
    <w:uiPriority w:val="0"/>
    <w:pPr>
      <w:widowControl w:val="0"/>
      <w:ind w:firstLine="0" w:firstLineChars="0"/>
      <w:jc w:val="both"/>
    </w:pPr>
    <w:rPr>
      <w:rFonts w:ascii="Tahoma" w:hAnsi="Tahoma"/>
      <w:sz w:val="21"/>
      <w:szCs w:val="20"/>
    </w:rPr>
  </w:style>
  <w:style w:type="paragraph" w:customStyle="1" w:styleId="3756">
    <w:name w:val="正文11"/>
    <w:basedOn w:val="1"/>
    <w:qFormat/>
    <w:uiPriority w:val="99"/>
    <w:pPr>
      <w:widowControl w:val="0"/>
      <w:shd w:val="clear" w:color="auto" w:fill="FFFFFF"/>
      <w:spacing w:line="264" w:lineRule="auto"/>
      <w:ind w:firstLine="425" w:firstLineChars="0"/>
      <w:jc w:val="both"/>
    </w:pPr>
    <w:rPr>
      <w:rFonts w:ascii="Calibri" w:eastAsia="仿宋"/>
      <w:sz w:val="28"/>
      <w:szCs w:val="20"/>
    </w:rPr>
  </w:style>
  <w:style w:type="paragraph" w:customStyle="1" w:styleId="3757">
    <w:name w:val="p18"/>
    <w:basedOn w:val="1"/>
    <w:qFormat/>
    <w:uiPriority w:val="0"/>
    <w:pPr>
      <w:spacing w:line="240" w:lineRule="auto"/>
      <w:ind w:firstLine="420" w:firstLineChars="0"/>
      <w:jc w:val="both"/>
    </w:pPr>
    <w:rPr>
      <w:rFonts w:ascii="Calibri"/>
      <w:kern w:val="0"/>
      <w:sz w:val="21"/>
    </w:rPr>
  </w:style>
  <w:style w:type="paragraph" w:customStyle="1" w:styleId="3758">
    <w:name w:val="规范标题2"/>
    <w:basedOn w:val="4"/>
    <w:next w:val="1"/>
    <w:qFormat/>
    <w:uiPriority w:val="99"/>
    <w:pPr>
      <w:keepLines w:val="0"/>
      <w:widowControl w:val="0"/>
      <w:tabs>
        <w:tab w:val="left" w:pos="360"/>
        <w:tab w:val="left" w:pos="630"/>
        <w:tab w:val="left" w:pos="814"/>
      </w:tabs>
      <w:adjustRightInd w:val="0"/>
      <w:snapToGrid w:val="0"/>
      <w:spacing w:before="0" w:beforeLines="0" w:after="0" w:afterLines="0" w:line="360" w:lineRule="auto"/>
      <w:ind w:left="180" w:firstLine="0" w:firstLineChars="0"/>
      <w:outlineLvl w:val="9"/>
    </w:pPr>
    <w:rPr>
      <w:rFonts w:ascii="Times New Roman" w:hAnsi="仿宋" w:eastAsia="宋体"/>
      <w:b/>
      <w:bCs w:val="0"/>
      <w:color w:val="000000"/>
      <w:kern w:val="0"/>
      <w:sz w:val="24"/>
      <w:szCs w:val="20"/>
    </w:rPr>
  </w:style>
  <w:style w:type="paragraph" w:customStyle="1" w:styleId="3759">
    <w:name w:val="政务样式 正文首行缩进 Char"/>
    <w:basedOn w:val="1"/>
    <w:qFormat/>
    <w:uiPriority w:val="0"/>
    <w:pPr>
      <w:widowControl w:val="0"/>
      <w:jc w:val="both"/>
    </w:pPr>
    <w:rPr>
      <w:rFonts w:ascii="仿宋_GB2312" w:hAnsi="仿宋" w:eastAsia="仿宋"/>
      <w:kern w:val="0"/>
      <w:sz w:val="21"/>
      <w:szCs w:val="20"/>
    </w:rPr>
  </w:style>
  <w:style w:type="paragraph" w:customStyle="1" w:styleId="3760">
    <w:name w:val="CM20"/>
    <w:basedOn w:val="305"/>
    <w:next w:val="305"/>
    <w:qFormat/>
    <w:uiPriority w:val="99"/>
    <w:pPr>
      <w:spacing w:line="653" w:lineRule="atLeast"/>
    </w:pPr>
    <w:rPr>
      <w:rFonts w:ascii="仿宋_GB2312" w:eastAsia="仿宋_GB2312" w:cs="Times New Roman"/>
      <w:color w:val="auto"/>
    </w:rPr>
  </w:style>
  <w:style w:type="paragraph" w:customStyle="1" w:styleId="3761">
    <w:name w:val="DOT Text"/>
    <w:basedOn w:val="2995"/>
    <w:qFormat/>
    <w:uiPriority w:val="99"/>
    <w:pPr>
      <w:widowControl/>
      <w:tabs>
        <w:tab w:val="left" w:pos="1680"/>
        <w:tab w:val="clear" w:pos="420"/>
      </w:tabs>
      <w:suppressAutoHyphens w:val="0"/>
      <w:adjustRightInd w:val="0"/>
      <w:spacing w:beforeLines="25" w:afterLines="25"/>
      <w:ind w:left="840" w:hanging="420"/>
    </w:pPr>
    <w:rPr>
      <w:rFonts w:ascii="仿宋_GB2312" w:eastAsia="仿宋_GB2312" w:cs="Times New Roman"/>
      <w:sz w:val="24"/>
    </w:rPr>
  </w:style>
  <w:style w:type="paragraph" w:customStyle="1" w:styleId="3762">
    <w:name w:val="样式 (中文) 方正小标宋简体 三号 加粗 居中 首行缩进:  2 字符"/>
    <w:basedOn w:val="1"/>
    <w:qFormat/>
    <w:uiPriority w:val="99"/>
    <w:pPr>
      <w:widowControl w:val="0"/>
      <w:spacing w:line="240" w:lineRule="auto"/>
      <w:ind w:firstLine="0" w:firstLineChars="0"/>
    </w:pPr>
    <w:rPr>
      <w:rFonts w:ascii="Calibri" w:eastAsia="仿宋_GB2312" w:cs="宋体"/>
      <w:bCs/>
      <w:sz w:val="21"/>
      <w:szCs w:val="21"/>
    </w:rPr>
  </w:style>
  <w:style w:type="paragraph" w:customStyle="1" w:styleId="3763">
    <w:name w:val="Char1 Char Char Char9"/>
    <w:basedOn w:val="1"/>
    <w:qFormat/>
    <w:uiPriority w:val="99"/>
    <w:pPr>
      <w:widowControl w:val="0"/>
      <w:spacing w:line="240" w:lineRule="auto"/>
      <w:ind w:firstLine="0" w:firstLineChars="0"/>
      <w:jc w:val="both"/>
    </w:pPr>
    <w:rPr>
      <w:rFonts w:ascii="Tahoma" w:hAnsi="Tahoma"/>
      <w:sz w:val="21"/>
      <w:szCs w:val="20"/>
    </w:rPr>
  </w:style>
  <w:style w:type="paragraph" w:customStyle="1" w:styleId="3764">
    <w:name w:val="Code"/>
    <w:basedOn w:val="1"/>
    <w:qFormat/>
    <w:uiPriority w:val="0"/>
    <w:pPr>
      <w:widowControl w:val="0"/>
      <w:numPr>
        <w:ilvl w:val="1"/>
        <w:numId w:val="103"/>
      </w:numPr>
      <w:tabs>
        <w:tab w:val="left" w:pos="-2310"/>
        <w:tab w:val="left" w:pos="360"/>
        <w:tab w:val="left" w:pos="846"/>
      </w:tabs>
      <w:autoSpaceDE w:val="0"/>
      <w:autoSpaceDN w:val="0"/>
      <w:adjustRightInd w:val="0"/>
      <w:snapToGrid w:val="0"/>
      <w:spacing w:line="240" w:lineRule="auto"/>
      <w:ind w:left="210" w:firstLine="330" w:firstLineChars="0"/>
      <w:jc w:val="both"/>
    </w:pPr>
    <w:rPr>
      <w:rFonts w:ascii="Courier New" w:hAnsi="Courier New"/>
      <w:sz w:val="18"/>
      <w:szCs w:val="20"/>
    </w:rPr>
  </w:style>
  <w:style w:type="paragraph" w:customStyle="1" w:styleId="3765">
    <w:name w:val="mstheme-navtxtprev"/>
    <w:basedOn w:val="1"/>
    <w:qFormat/>
    <w:uiPriority w:val="0"/>
    <w:pPr>
      <w:spacing w:before="100" w:beforeAutospacing="1" w:after="100" w:afterAutospacing="1" w:line="240" w:lineRule="auto"/>
      <w:ind w:firstLine="0" w:firstLineChars="0"/>
    </w:pPr>
    <w:rPr>
      <w:rFonts w:ascii="Calibri" w:eastAsia="仿宋"/>
      <w:color w:val="663366"/>
      <w:kern w:val="0"/>
      <w:sz w:val="21"/>
    </w:rPr>
  </w:style>
  <w:style w:type="paragraph" w:customStyle="1" w:styleId="3766">
    <w:name w:val="封面 时间"/>
    <w:basedOn w:val="1"/>
    <w:qFormat/>
    <w:uiPriority w:val="0"/>
    <w:pPr>
      <w:widowControl w:val="0"/>
      <w:spacing w:before="156" w:beforeLines="50" w:after="156" w:afterLines="50" w:line="240" w:lineRule="auto"/>
      <w:ind w:right="-107" w:rightChars="-51" w:firstLine="0" w:firstLineChars="0"/>
      <w:jc w:val="center"/>
    </w:pPr>
    <w:rPr>
      <w:rFonts w:ascii="Calibri" w:hAnsi="Calibri" w:eastAsia="黑体"/>
      <w:sz w:val="28"/>
    </w:rPr>
  </w:style>
  <w:style w:type="paragraph" w:customStyle="1" w:styleId="3767">
    <w:name w:val="Char Char Char2"/>
    <w:basedOn w:val="1"/>
    <w:qFormat/>
    <w:uiPriority w:val="99"/>
    <w:pPr>
      <w:widowControl w:val="0"/>
      <w:spacing w:line="240" w:lineRule="auto"/>
      <w:ind w:left="862" w:hanging="862" w:firstLineChars="0"/>
      <w:jc w:val="both"/>
    </w:pPr>
    <w:rPr>
      <w:rFonts w:ascii="Calibri"/>
      <w:sz w:val="21"/>
    </w:rPr>
  </w:style>
  <w:style w:type="paragraph" w:customStyle="1" w:styleId="3768">
    <w:name w:val="样式 正文文本缩进 3 + 左侧:  2 字符"/>
    <w:basedOn w:val="70"/>
    <w:qFormat/>
    <w:uiPriority w:val="0"/>
    <w:pPr>
      <w:spacing w:line="360" w:lineRule="auto"/>
      <w:ind w:left="480" w:firstLine="0" w:firstLineChars="0"/>
    </w:pPr>
    <w:rPr>
      <w:rFonts w:ascii="Arial" w:hAnsi="Arial" w:eastAsia="宋体" w:cs="宋体"/>
      <w:sz w:val="21"/>
      <w:szCs w:val="20"/>
    </w:rPr>
  </w:style>
  <w:style w:type="paragraph" w:customStyle="1" w:styleId="3769">
    <w:name w:val="应答"/>
    <w:basedOn w:val="1"/>
    <w:qFormat/>
    <w:uiPriority w:val="99"/>
    <w:pPr>
      <w:spacing w:before="240" w:after="120" w:line="288" w:lineRule="auto"/>
      <w:ind w:left="720" w:firstLine="566" w:firstLineChars="236"/>
    </w:pPr>
    <w:rPr>
      <w:rFonts w:eastAsia="黑体" w:cs="宋体"/>
      <w:bCs/>
      <w:color w:val="000000"/>
      <w:kern w:val="0"/>
      <w:sz w:val="21"/>
      <w:szCs w:val="28"/>
    </w:rPr>
  </w:style>
  <w:style w:type="paragraph" w:customStyle="1" w:styleId="3770">
    <w:name w:val="样式 标题 3Level 3 HeadH3Bold Headbhlevel_3PIM 3sect1.2.3h3..."/>
    <w:basedOn w:val="5"/>
    <w:qFormat/>
    <w:uiPriority w:val="99"/>
    <w:pPr>
      <w:keepLines w:val="0"/>
      <w:widowControl w:val="0"/>
      <w:numPr>
        <w:ilvl w:val="0"/>
        <w:numId w:val="0"/>
      </w:numPr>
      <w:tabs>
        <w:tab w:val="left" w:pos="360"/>
        <w:tab w:val="left" w:pos="425"/>
      </w:tabs>
      <w:spacing w:before="312" w:after="312" w:line="360" w:lineRule="auto"/>
      <w:ind w:left="1580" w:hanging="1400"/>
    </w:pPr>
    <w:rPr>
      <w:rFonts w:ascii="Calibri" w:hAnsi="宋体" w:eastAsia="宋体" w:cs="宋体"/>
      <w:b/>
      <w:sz w:val="32"/>
      <w:szCs w:val="20"/>
    </w:rPr>
  </w:style>
  <w:style w:type="paragraph" w:customStyle="1" w:styleId="3771">
    <w:name w:val="config"/>
    <w:basedOn w:val="1"/>
    <w:qFormat/>
    <w:uiPriority w:val="0"/>
    <w:pPr>
      <w:widowControl w:val="0"/>
      <w:spacing w:before="50"/>
    </w:pPr>
    <w:rPr>
      <w:rFonts w:ascii="Courier New" w:hAnsi="Courier New"/>
      <w:bCs/>
      <w:sz w:val="21"/>
      <w:szCs w:val="20"/>
    </w:rPr>
  </w:style>
  <w:style w:type="paragraph" w:customStyle="1" w:styleId="3772">
    <w:name w:val="八级栏目"/>
    <w:basedOn w:val="1"/>
    <w:qFormat/>
    <w:uiPriority w:val="99"/>
    <w:pPr>
      <w:widowControl w:val="0"/>
      <w:tabs>
        <w:tab w:val="left" w:pos="0"/>
        <w:tab w:val="left" w:pos="1440"/>
      </w:tabs>
      <w:spacing w:before="100" w:beforeAutospacing="1" w:after="100" w:afterAutospacing="1"/>
      <w:ind w:left="1440" w:hanging="1440" w:firstLineChars="0"/>
      <w:jc w:val="both"/>
      <w:outlineLvl w:val="7"/>
    </w:pPr>
    <w:rPr>
      <w:rFonts w:ascii="Calibri"/>
      <w:b/>
      <w:sz w:val="21"/>
    </w:rPr>
  </w:style>
  <w:style w:type="paragraph" w:customStyle="1" w:styleId="3773">
    <w:name w:val="xl191"/>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textAlignment w:val="center"/>
    </w:pPr>
    <w:rPr>
      <w:rFonts w:ascii="Arial" w:hAnsi="Arial" w:eastAsia="Arial Unicode MS" w:cs="Arial"/>
      <w:color w:val="000000"/>
      <w:kern w:val="0"/>
      <w:sz w:val="21"/>
      <w:szCs w:val="20"/>
    </w:rPr>
  </w:style>
  <w:style w:type="paragraph" w:customStyle="1" w:styleId="3774">
    <w:name w:val="默认段落字体 Para Char Char Char Char Char Char Char Char Char1 Char"/>
    <w:basedOn w:val="1"/>
    <w:qFormat/>
    <w:uiPriority w:val="0"/>
    <w:pPr>
      <w:widowControl w:val="0"/>
      <w:spacing w:line="240" w:lineRule="auto"/>
      <w:ind w:firstLine="0" w:firstLineChars="0"/>
      <w:jc w:val="both"/>
    </w:pPr>
    <w:rPr>
      <w:rFonts w:ascii="Tahoma" w:hAnsi="Tahoma" w:eastAsia="仿宋"/>
      <w:sz w:val="21"/>
      <w:szCs w:val="20"/>
    </w:rPr>
  </w:style>
  <w:style w:type="paragraph" w:customStyle="1" w:styleId="3775">
    <w:name w:val="样式 加粗 行距: 1.5 倍行距1"/>
    <w:basedOn w:val="1"/>
    <w:qFormat/>
    <w:uiPriority w:val="0"/>
    <w:pPr>
      <w:widowControl w:val="0"/>
      <w:ind w:firstLine="0" w:firstLineChars="0"/>
      <w:jc w:val="both"/>
    </w:pPr>
    <w:rPr>
      <w:rFonts w:ascii="Calibri" w:cs="宋体"/>
      <w:b/>
      <w:bCs/>
      <w:sz w:val="21"/>
      <w:szCs w:val="20"/>
    </w:rPr>
  </w:style>
  <w:style w:type="paragraph" w:customStyle="1" w:styleId="3776">
    <w:name w:val="样式 首行缩进:  0.74 厘米 行距: 1.5 倍行距"/>
    <w:basedOn w:val="1"/>
    <w:qFormat/>
    <w:uiPriority w:val="0"/>
    <w:pPr>
      <w:widowControl w:val="0"/>
      <w:ind w:firstLine="420" w:firstLineChars="0"/>
      <w:jc w:val="both"/>
    </w:pPr>
    <w:rPr>
      <w:rFonts w:ascii="黑体" w:eastAsia="黑体"/>
      <w:sz w:val="28"/>
      <w:szCs w:val="28"/>
    </w:rPr>
  </w:style>
  <w:style w:type="paragraph" w:customStyle="1" w:styleId="3777">
    <w:name w:val="正文+小四"/>
    <w:basedOn w:val="34"/>
    <w:qFormat/>
    <w:uiPriority w:val="0"/>
    <w:pPr>
      <w:widowControl w:val="0"/>
      <w:ind w:firstLine="0" w:firstLineChars="0"/>
    </w:pPr>
    <w:rPr>
      <w:rFonts w:ascii="宋体" w:hAnsi="宋体"/>
      <w:sz w:val="24"/>
      <w:szCs w:val="20"/>
    </w:rPr>
  </w:style>
  <w:style w:type="paragraph" w:customStyle="1" w:styleId="3778">
    <w:name w:val="样式 标题 4h4H4L1 Heading 4h41h42h411h43h412h421h4111h44..."/>
    <w:basedOn w:val="6"/>
    <w:qFormat/>
    <w:uiPriority w:val="0"/>
    <w:pPr>
      <w:widowControl w:val="0"/>
      <w:tabs>
        <w:tab w:val="left" w:pos="864"/>
        <w:tab w:val="left" w:pos="2160"/>
      </w:tabs>
      <w:spacing w:before="120" w:after="120" w:line="360" w:lineRule="auto"/>
      <w:ind w:left="420" w:leftChars="200" w:hanging="420"/>
    </w:pPr>
    <w:rPr>
      <w:rFonts w:ascii="宋体" w:hAnsi="宋体" w:eastAsia="宋体" w:cs="Times New Roman"/>
      <w:bCs w:val="0"/>
      <w:iCs/>
      <w:w w:val="100"/>
      <w:sz w:val="21"/>
      <w:szCs w:val="30"/>
    </w:rPr>
  </w:style>
  <w:style w:type="paragraph" w:customStyle="1" w:styleId="3779">
    <w:name w:val="样式 标题6 + 行距: 多倍行距 1.33 字行"/>
    <w:basedOn w:val="10"/>
    <w:qFormat/>
    <w:uiPriority w:val="99"/>
    <w:pPr>
      <w:tabs>
        <w:tab w:val="left" w:pos="360"/>
        <w:tab w:val="left" w:pos="425"/>
        <w:tab w:val="left" w:pos="635"/>
        <w:tab w:val="left" w:pos="1440"/>
      </w:tabs>
      <w:spacing w:line="319" w:lineRule="auto"/>
      <w:ind w:left="0" w:firstLine="0" w:firstLineChars="0"/>
      <w:outlineLvl w:val="5"/>
    </w:pPr>
    <w:rPr>
      <w:rFonts w:cs="宋体"/>
      <w:b/>
      <w:bCs/>
      <w:sz w:val="21"/>
    </w:rPr>
  </w:style>
  <w:style w:type="paragraph" w:customStyle="1" w:styleId="3780">
    <w:name w:val="样式 标题 2正文二级标题PIM2H2Heading 2 HiddenHeading 2 CCBSheading 2..."/>
    <w:basedOn w:val="4"/>
    <w:next w:val="3776"/>
    <w:qFormat/>
    <w:uiPriority w:val="0"/>
    <w:pPr>
      <w:keepLines w:val="0"/>
      <w:widowControl w:val="0"/>
      <w:tabs>
        <w:tab w:val="left" w:pos="785"/>
      </w:tabs>
      <w:adjustRightInd w:val="0"/>
      <w:snapToGrid w:val="0"/>
      <w:spacing w:before="0" w:beforeLines="0" w:after="60" w:afterLines="0" w:line="560" w:lineRule="exact"/>
      <w:ind w:left="1320" w:firstLine="425"/>
    </w:pPr>
    <w:rPr>
      <w:rFonts w:ascii="仿宋_GB2312" w:hAnsi="Arial" w:eastAsia="仿宋_GB2312"/>
      <w:b/>
      <w:color w:val="FF0000"/>
      <w:sz w:val="36"/>
      <w:szCs w:val="20"/>
    </w:rPr>
  </w:style>
  <w:style w:type="paragraph" w:customStyle="1" w:styleId="3781">
    <w:name w:val="省立标题1"/>
    <w:basedOn w:val="3782"/>
    <w:next w:val="1"/>
    <w:qFormat/>
    <w:uiPriority w:val="0"/>
    <w:pPr>
      <w:tabs>
        <w:tab w:val="left" w:pos="432"/>
        <w:tab w:val="left" w:pos="900"/>
      </w:tabs>
      <w:spacing w:line="500" w:lineRule="exact"/>
    </w:pPr>
    <w:rPr>
      <w:rFonts w:ascii="Times New Roman" w:hAnsi="Times New Roman" w:eastAsia="宋体" w:cs="Times New Roman"/>
      <w:bCs/>
      <w:sz w:val="28"/>
    </w:rPr>
  </w:style>
  <w:style w:type="paragraph" w:customStyle="1" w:styleId="3782">
    <w:name w:val="讯飞标题1"/>
    <w:basedOn w:val="3"/>
    <w:next w:val="1"/>
    <w:qFormat/>
    <w:uiPriority w:val="0"/>
    <w:pPr>
      <w:widowControl w:val="0"/>
      <w:tabs>
        <w:tab w:val="left" w:pos="432"/>
        <w:tab w:val="left" w:pos="900"/>
      </w:tabs>
      <w:spacing w:before="340" w:beforeLines="0" w:after="330" w:afterLines="0" w:line="576" w:lineRule="auto"/>
      <w:ind w:left="900" w:hanging="420" w:firstLineChars="0"/>
    </w:pPr>
    <w:rPr>
      <w:rFonts w:ascii="仿宋" w:hAnsi="Arial" w:eastAsia="仿宋" w:cs="Arial"/>
      <w:bCs w:val="0"/>
    </w:rPr>
  </w:style>
  <w:style w:type="paragraph" w:customStyle="1" w:styleId="3783">
    <w:name w:val="_Style 14"/>
    <w:basedOn w:val="1"/>
    <w:qFormat/>
    <w:uiPriority w:val="99"/>
    <w:pPr>
      <w:widowControl w:val="0"/>
      <w:spacing w:line="240" w:lineRule="auto"/>
      <w:ind w:firstLine="420"/>
      <w:jc w:val="both"/>
    </w:pPr>
    <w:rPr>
      <w:rFonts w:ascii="等线" w:hAnsi="等线" w:eastAsia="等线"/>
      <w:sz w:val="21"/>
      <w:szCs w:val="22"/>
    </w:rPr>
  </w:style>
  <w:style w:type="paragraph" w:customStyle="1" w:styleId="3784">
    <w:name w:val="sheet"/>
    <w:basedOn w:val="1"/>
    <w:qFormat/>
    <w:uiPriority w:val="99"/>
    <w:pPr>
      <w:spacing w:line="400" w:lineRule="exact"/>
      <w:ind w:firstLine="200"/>
    </w:pPr>
    <w:rPr>
      <w:kern w:val="0"/>
      <w:sz w:val="18"/>
    </w:rPr>
  </w:style>
  <w:style w:type="paragraph" w:customStyle="1" w:styleId="3785">
    <w:name w:val="封面标注"/>
    <w:basedOn w:val="1"/>
    <w:next w:val="1"/>
    <w:qFormat/>
    <w:uiPriority w:val="99"/>
    <w:pPr>
      <w:widowControl w:val="0"/>
      <w:spacing w:beforeLines="50" w:line="240" w:lineRule="auto"/>
      <w:ind w:firstLine="2600" w:firstLineChars="2600"/>
      <w:jc w:val="both"/>
    </w:pPr>
    <w:rPr>
      <w:rFonts w:ascii="Calibri" w:eastAsia="黑体"/>
      <w:b/>
      <w:sz w:val="21"/>
    </w:rPr>
  </w:style>
  <w:style w:type="paragraph" w:customStyle="1" w:styleId="3786">
    <w:name w:val="项目编号A"/>
    <w:basedOn w:val="1"/>
    <w:qFormat/>
    <w:uiPriority w:val="99"/>
    <w:pPr>
      <w:widowControl w:val="0"/>
      <w:numPr>
        <w:ilvl w:val="0"/>
        <w:numId w:val="183"/>
      </w:numPr>
      <w:tabs>
        <w:tab w:val="left" w:pos="360"/>
        <w:tab w:val="left" w:pos="1140"/>
        <w:tab w:val="clear" w:pos="1260"/>
      </w:tabs>
      <w:ind w:left="0" w:firstLine="0" w:firstLineChars="0"/>
      <w:jc w:val="both"/>
    </w:pPr>
    <w:rPr>
      <w:rFonts w:ascii="Arial" w:hAnsi="Arial"/>
      <w:kern w:val="10"/>
      <w:sz w:val="21"/>
    </w:rPr>
  </w:style>
  <w:style w:type="paragraph" w:customStyle="1" w:styleId="3787">
    <w:name w:val="样式 样式 样式 宋体 加粗 段后: 6 磅 + 加粗 +1"/>
    <w:basedOn w:val="1072"/>
    <w:qFormat/>
    <w:uiPriority w:val="99"/>
    <w:rPr>
      <w:rFonts w:ascii="Franklin Gothic Demi" w:hAnsi="Franklin Gothic Demi"/>
      <w:bCs w:val="0"/>
    </w:rPr>
  </w:style>
  <w:style w:type="paragraph" w:customStyle="1" w:styleId="3788">
    <w:name w:val="图名 Char Char"/>
    <w:basedOn w:val="1"/>
    <w:qFormat/>
    <w:uiPriority w:val="0"/>
    <w:pPr>
      <w:widowControl w:val="0"/>
      <w:spacing w:line="320" w:lineRule="exact"/>
      <w:ind w:firstLine="0" w:firstLineChars="0"/>
      <w:jc w:val="center"/>
    </w:pPr>
    <w:rPr>
      <w:rFonts w:ascii="Times" w:hAnsi="Times" w:eastAsia="黑体"/>
      <w:spacing w:val="6"/>
      <w:sz w:val="18"/>
      <w:szCs w:val="18"/>
    </w:rPr>
  </w:style>
  <w:style w:type="paragraph" w:customStyle="1" w:styleId="3789">
    <w:name w:val="正文 样式 居中"/>
    <w:basedOn w:val="1"/>
    <w:qFormat/>
    <w:uiPriority w:val="99"/>
    <w:pPr>
      <w:widowControl w:val="0"/>
      <w:spacing w:beforeLines="50" w:afterLines="50"/>
      <w:ind w:firstLine="0" w:firstLineChars="0"/>
      <w:jc w:val="center"/>
    </w:pPr>
    <w:rPr>
      <w:rFonts w:ascii="Arial" w:hAnsi="Arial" w:cs="宋体"/>
      <w:sz w:val="21"/>
      <w:szCs w:val="20"/>
    </w:rPr>
  </w:style>
  <w:style w:type="paragraph" w:customStyle="1" w:styleId="3790">
    <w:name w:val="1.排列"/>
    <w:basedOn w:val="1"/>
    <w:qFormat/>
    <w:uiPriority w:val="99"/>
    <w:pPr>
      <w:spacing w:beforeLines="50" w:afterLines="50"/>
      <w:ind w:firstLine="0" w:firstLineChars="0"/>
    </w:pPr>
    <w:rPr>
      <w:rFonts w:ascii="Calibri"/>
      <w:kern w:val="0"/>
      <w:sz w:val="21"/>
    </w:rPr>
  </w:style>
  <w:style w:type="paragraph" w:customStyle="1" w:styleId="3791">
    <w:name w:val="六级标题"/>
    <w:basedOn w:val="8"/>
    <w:qFormat/>
    <w:uiPriority w:val="0"/>
    <w:pPr>
      <w:tabs>
        <w:tab w:val="left" w:pos="1152"/>
        <w:tab w:val="left" w:pos="3000"/>
      </w:tabs>
      <w:spacing w:before="120" w:after="120" w:line="317" w:lineRule="auto"/>
      <w:ind w:left="3000" w:hanging="420" w:firstLineChars="200"/>
      <w:jc w:val="both"/>
    </w:pPr>
    <w:rPr>
      <w:rFonts w:ascii="楷体_GB2312" w:hAnsi="宋体" w:eastAsia="楷体_GB2312"/>
      <w:b/>
      <w:kern w:val="2"/>
      <w:sz w:val="30"/>
      <w:szCs w:val="30"/>
    </w:rPr>
  </w:style>
  <w:style w:type="paragraph" w:customStyle="1" w:styleId="3792">
    <w:name w:val="水印"/>
    <w:basedOn w:val="1"/>
    <w:qFormat/>
    <w:uiPriority w:val="0"/>
    <w:pPr>
      <w:widowControl w:val="0"/>
      <w:adjustRightInd w:val="0"/>
      <w:spacing w:line="440" w:lineRule="atLeast"/>
      <w:ind w:firstLine="0" w:firstLineChars="0"/>
      <w:jc w:val="both"/>
      <w:textAlignment w:val="baseline"/>
    </w:pPr>
    <w:rPr>
      <w:rFonts w:ascii="Calibri" w:eastAsia="仿宋"/>
      <w:kern w:val="0"/>
      <w:sz w:val="21"/>
      <w:szCs w:val="20"/>
    </w:rPr>
  </w:style>
  <w:style w:type="paragraph" w:customStyle="1" w:styleId="3793">
    <w:name w:val="段落正文"/>
    <w:basedOn w:val="1"/>
    <w:qFormat/>
    <w:uiPriority w:val="0"/>
    <w:pPr>
      <w:widowControl w:val="0"/>
      <w:spacing w:beforeLines="50"/>
      <w:ind w:firstLine="200"/>
      <w:jc w:val="both"/>
    </w:pPr>
    <w:rPr>
      <w:rFonts w:ascii="Calibri" w:eastAsia="仿宋"/>
      <w:spacing w:val="2"/>
      <w:sz w:val="21"/>
    </w:rPr>
  </w:style>
  <w:style w:type="paragraph" w:customStyle="1" w:styleId="3794">
    <w:name w:val="xl242"/>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jc w:val="center"/>
    </w:pPr>
    <w:rPr>
      <w:rFonts w:cs="宋体"/>
      <w:color w:val="000000"/>
      <w:kern w:val="0"/>
      <w:sz w:val="18"/>
      <w:szCs w:val="18"/>
    </w:rPr>
  </w:style>
  <w:style w:type="paragraph" w:customStyle="1" w:styleId="3795">
    <w:name w:val="图片（居中）"/>
    <w:basedOn w:val="1"/>
    <w:qFormat/>
    <w:uiPriority w:val="0"/>
    <w:pPr>
      <w:widowControl w:val="0"/>
      <w:ind w:firstLine="0" w:firstLineChars="0"/>
      <w:jc w:val="center"/>
    </w:pPr>
    <w:rPr>
      <w:rFonts w:ascii="Calibri" w:cs="宋体"/>
      <w:sz w:val="21"/>
      <w:szCs w:val="20"/>
    </w:rPr>
  </w:style>
  <w:style w:type="paragraph" w:customStyle="1" w:styleId="3796">
    <w:name w:val="CM71"/>
    <w:basedOn w:val="305"/>
    <w:next w:val="305"/>
    <w:qFormat/>
    <w:uiPriority w:val="0"/>
    <w:pPr>
      <w:spacing w:line="626" w:lineRule="atLeast"/>
    </w:pPr>
    <w:rPr>
      <w:rFonts w:ascii="仿宋_GB2312" w:eastAsia="仿宋_GB2312" w:cs="Times New Roman"/>
      <w:color w:val="auto"/>
    </w:rPr>
  </w:style>
  <w:style w:type="paragraph" w:customStyle="1" w:styleId="3797">
    <w:name w:val="xl422"/>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jc w:val="center"/>
    </w:pPr>
    <w:rPr>
      <w:rFonts w:cs="宋体"/>
      <w:color w:val="000000"/>
      <w:kern w:val="0"/>
      <w:sz w:val="21"/>
      <w:szCs w:val="20"/>
    </w:rPr>
  </w:style>
  <w:style w:type="paragraph" w:customStyle="1" w:styleId="3798">
    <w:name w:val="样式 样式1 + 左侧:  0.67 字符"/>
    <w:basedOn w:val="237"/>
    <w:qFormat/>
    <w:uiPriority w:val="99"/>
    <w:pPr>
      <w:widowControl w:val="0"/>
      <w:tabs>
        <w:tab w:val="left" w:pos="709"/>
        <w:tab w:val="left" w:pos="720"/>
      </w:tabs>
      <w:ind w:left="141" w:leftChars="67" w:firstLine="566" w:firstLineChars="236"/>
      <w:jc w:val="both"/>
    </w:pPr>
    <w:rPr>
      <w:rFonts w:ascii="宋体" w:hAnsi="宋体" w:cs="宋体"/>
      <w:sz w:val="24"/>
      <w:szCs w:val="20"/>
    </w:rPr>
  </w:style>
  <w:style w:type="paragraph" w:customStyle="1" w:styleId="3799">
    <w:name w:val="xl58"/>
    <w:basedOn w:val="1"/>
    <w:qFormat/>
    <w:uiPriority w:val="0"/>
    <w:pPr>
      <w:pBdr>
        <w:top w:val="single" w:color="auto" w:sz="4" w:space="0"/>
        <w:bottom w:val="single" w:color="auto" w:sz="4" w:space="0"/>
        <w:right w:val="single" w:color="auto" w:sz="8" w:space="0"/>
      </w:pBdr>
      <w:spacing w:before="100" w:beforeLines="50" w:beforeAutospacing="1" w:after="100" w:afterAutospacing="1"/>
      <w:ind w:firstLine="200"/>
      <w:jc w:val="right"/>
      <w:textAlignment w:val="top"/>
    </w:pPr>
    <w:rPr>
      <w:rFonts w:ascii="Arial Unicode MS" w:hAnsi="Arial Unicode MS" w:eastAsia="Arial Unicode MS" w:cs="Arial Unicode MS"/>
      <w:color w:val="000000"/>
      <w:kern w:val="0"/>
      <w:sz w:val="22"/>
      <w:szCs w:val="21"/>
    </w:rPr>
  </w:style>
  <w:style w:type="paragraph" w:customStyle="1" w:styleId="3800">
    <w:name w:val="font9"/>
    <w:basedOn w:val="1"/>
    <w:qFormat/>
    <w:uiPriority w:val="0"/>
    <w:pPr>
      <w:spacing w:before="100" w:beforeAutospacing="1" w:after="100" w:afterAutospacing="1" w:line="240" w:lineRule="auto"/>
      <w:ind w:firstLine="0" w:firstLineChars="0"/>
    </w:pPr>
    <w:rPr>
      <w:rFonts w:eastAsia="仿宋" w:cs="宋体"/>
      <w:kern w:val="0"/>
      <w:sz w:val="21"/>
      <w:szCs w:val="20"/>
    </w:rPr>
  </w:style>
  <w:style w:type="paragraph" w:customStyle="1" w:styleId="3801">
    <w:name w:val="Char Char Char Char Char Char Char Char Char Char8"/>
    <w:basedOn w:val="1"/>
    <w:qFormat/>
    <w:uiPriority w:val="99"/>
    <w:pPr>
      <w:widowControl w:val="0"/>
      <w:ind w:firstLine="0" w:firstLineChars="0"/>
      <w:jc w:val="both"/>
    </w:pPr>
    <w:rPr>
      <w:rFonts w:ascii="Tahoma" w:hAnsi="Tahoma"/>
      <w:sz w:val="21"/>
      <w:szCs w:val="20"/>
    </w:rPr>
  </w:style>
  <w:style w:type="paragraph" w:customStyle="1" w:styleId="3802">
    <w:name w:val="Char Char Char Char Char Char Char Char Char Char Char2"/>
    <w:basedOn w:val="1"/>
    <w:qFormat/>
    <w:uiPriority w:val="0"/>
    <w:pPr>
      <w:widowControl w:val="0"/>
      <w:jc w:val="both"/>
    </w:pPr>
    <w:rPr>
      <w:rFonts w:ascii="Arial" w:hAnsi="Arial" w:eastAsia="仿宋"/>
      <w:sz w:val="21"/>
      <w:szCs w:val="20"/>
    </w:rPr>
  </w:style>
  <w:style w:type="paragraph" w:customStyle="1" w:styleId="3803">
    <w:name w:val="font22"/>
    <w:basedOn w:val="1"/>
    <w:qFormat/>
    <w:uiPriority w:val="0"/>
    <w:pPr>
      <w:spacing w:before="100" w:beforeAutospacing="1" w:after="100" w:afterAutospacing="1" w:line="240" w:lineRule="auto"/>
      <w:ind w:firstLine="0" w:firstLineChars="0"/>
    </w:pPr>
    <w:rPr>
      <w:rFonts w:eastAsia="仿宋" w:cs="宋体"/>
      <w:color w:val="FF0000"/>
      <w:kern w:val="0"/>
      <w:sz w:val="22"/>
      <w:szCs w:val="21"/>
    </w:rPr>
  </w:style>
  <w:style w:type="paragraph" w:customStyle="1" w:styleId="3804">
    <w:name w:val="正文 + 首行缩进:  2 字符 Char"/>
    <w:basedOn w:val="1"/>
    <w:qFormat/>
    <w:uiPriority w:val="99"/>
    <w:pPr>
      <w:ind w:firstLine="200"/>
    </w:pPr>
    <w:rPr>
      <w:rFonts w:cs="宋体"/>
      <w:color w:val="000000"/>
      <w:kern w:val="0"/>
      <w:sz w:val="21"/>
      <w:szCs w:val="20"/>
    </w:rPr>
  </w:style>
  <w:style w:type="paragraph" w:customStyle="1" w:styleId="3805">
    <w:name w:val="论文小节"/>
    <w:basedOn w:val="5"/>
    <w:qFormat/>
    <w:uiPriority w:val="0"/>
    <w:pPr>
      <w:widowControl w:val="0"/>
      <w:numPr>
        <w:ilvl w:val="0"/>
        <w:numId w:val="0"/>
      </w:numPr>
      <w:spacing w:before="120" w:after="120" w:line="415" w:lineRule="auto"/>
      <w:jc w:val="both"/>
    </w:pPr>
    <w:rPr>
      <w:rFonts w:hAnsi="Calibri" w:cs="宋体"/>
      <w:b/>
      <w:szCs w:val="20"/>
    </w:rPr>
  </w:style>
  <w:style w:type="paragraph" w:customStyle="1" w:styleId="3806">
    <w:name w:val="表格列标题"/>
    <w:basedOn w:val="1"/>
    <w:qFormat/>
    <w:uiPriority w:val="99"/>
    <w:pPr>
      <w:widowControl w:val="0"/>
      <w:ind w:firstLine="0" w:firstLineChars="0"/>
      <w:jc w:val="both"/>
    </w:pPr>
    <w:rPr>
      <w:rFonts w:ascii="Calibri"/>
      <w:b/>
      <w:sz w:val="21"/>
    </w:rPr>
  </w:style>
  <w:style w:type="paragraph" w:customStyle="1" w:styleId="3807">
    <w:name w:val="页眉正文2"/>
    <w:basedOn w:val="1"/>
    <w:qFormat/>
    <w:uiPriority w:val="0"/>
    <w:pPr>
      <w:widowControl w:val="0"/>
      <w:ind w:firstLine="0" w:firstLineChars="0"/>
      <w:jc w:val="both"/>
    </w:pPr>
    <w:rPr>
      <w:rFonts w:ascii="Verdana" w:hAnsi="Verdana" w:cs="Courier New"/>
      <w:sz w:val="18"/>
    </w:rPr>
  </w:style>
  <w:style w:type="paragraph" w:customStyle="1" w:styleId="3808">
    <w:name w:val="立通标题2"/>
    <w:basedOn w:val="4"/>
    <w:qFormat/>
    <w:uiPriority w:val="0"/>
    <w:pPr>
      <w:keepLines w:val="0"/>
      <w:widowControl w:val="0"/>
      <w:numPr>
        <w:ilvl w:val="0"/>
        <w:numId w:val="184"/>
      </w:numPr>
      <w:tabs>
        <w:tab w:val="left" w:pos="360"/>
        <w:tab w:val="clear" w:pos="200"/>
      </w:tabs>
      <w:adjustRightInd w:val="0"/>
      <w:snapToGrid w:val="0"/>
      <w:spacing w:before="0" w:beforeLines="0" w:after="60" w:afterLines="0" w:line="360" w:lineRule="auto"/>
      <w:ind w:left="576" w:hanging="576" w:firstLineChars="0"/>
    </w:pPr>
    <w:rPr>
      <w:rFonts w:ascii="Arial" w:hAnsi="Arial" w:eastAsia="宋体" w:cs="Arial"/>
      <w:b/>
      <w:color w:val="000000"/>
      <w:szCs w:val="28"/>
    </w:rPr>
  </w:style>
  <w:style w:type="paragraph" w:customStyle="1" w:styleId="3809">
    <w:name w:val="示例×："/>
    <w:basedOn w:val="1"/>
    <w:qFormat/>
    <w:uiPriority w:val="0"/>
    <w:pPr>
      <w:widowControl w:val="0"/>
      <w:spacing w:line="240" w:lineRule="auto"/>
      <w:ind w:firstLine="0" w:firstLineChars="0"/>
      <w:jc w:val="both"/>
    </w:pPr>
    <w:rPr>
      <w:rFonts w:ascii="Calibri" w:hAnsi="Calibri"/>
      <w:snapToGrid w:val="0"/>
      <w:sz w:val="18"/>
      <w:szCs w:val="18"/>
    </w:rPr>
  </w:style>
  <w:style w:type="paragraph" w:customStyle="1" w:styleId="3810">
    <w:name w:val="修订2"/>
    <w:qFormat/>
    <w:uiPriority w:val="99"/>
    <w:pPr>
      <w:spacing w:line="240" w:lineRule="auto"/>
    </w:pPr>
    <w:rPr>
      <w:rFonts w:ascii="Calibri" w:hAnsi="Calibri" w:eastAsia="仿宋_GB2312" w:cs="Times New Roman"/>
      <w:kern w:val="2"/>
      <w:sz w:val="32"/>
      <w:szCs w:val="24"/>
      <w:lang w:val="en-US" w:eastAsia="zh-CN" w:bidi="ar-SA"/>
    </w:rPr>
  </w:style>
  <w:style w:type="paragraph" w:customStyle="1" w:styleId="3811">
    <w:name w:val="样式 样式 样式 标题 3标题三h3H3level_3PIM 3Level 3 HeadHeading 3 - oldsec....."/>
    <w:basedOn w:val="3357"/>
    <w:qFormat/>
    <w:uiPriority w:val="99"/>
    <w:rPr>
      <w:rFonts w:eastAsia="Times New Roman"/>
    </w:rPr>
  </w:style>
  <w:style w:type="paragraph" w:customStyle="1" w:styleId="3812">
    <w:name w:val="正文节纸"/>
    <w:basedOn w:val="1"/>
    <w:qFormat/>
    <w:uiPriority w:val="0"/>
    <w:pPr>
      <w:widowControl w:val="0"/>
      <w:wordWrap w:val="0"/>
      <w:ind w:left="840" w:firstLine="0" w:firstLineChars="0"/>
    </w:pPr>
    <w:rPr>
      <w:bCs/>
      <w:sz w:val="21"/>
    </w:rPr>
  </w:style>
  <w:style w:type="paragraph" w:customStyle="1" w:styleId="3813">
    <w:name w:val="样式 样式 首行缩进:  2 字符 + 首行缩进:  2 字符"/>
    <w:basedOn w:val="1"/>
    <w:qFormat/>
    <w:uiPriority w:val="0"/>
    <w:pPr>
      <w:widowControl w:val="0"/>
      <w:spacing w:before="156"/>
      <w:ind w:firstLine="420" w:firstLineChars="0"/>
      <w:jc w:val="both"/>
    </w:pPr>
    <w:rPr>
      <w:rFonts w:ascii="Calibri" w:cs="宋体"/>
      <w:sz w:val="21"/>
      <w:szCs w:val="20"/>
    </w:rPr>
  </w:style>
  <w:style w:type="paragraph" w:customStyle="1" w:styleId="3814">
    <w:name w:val="文本框3"/>
    <w:basedOn w:val="1"/>
    <w:qFormat/>
    <w:uiPriority w:val="0"/>
    <w:pPr>
      <w:spacing w:line="400" w:lineRule="atLeast"/>
      <w:ind w:firstLine="0" w:firstLineChars="0"/>
      <w:jc w:val="both"/>
    </w:pPr>
    <w:rPr>
      <w:rFonts w:ascii="Calibri"/>
      <w:bCs/>
      <w:kern w:val="0"/>
      <w:sz w:val="21"/>
      <w:szCs w:val="20"/>
    </w:rPr>
  </w:style>
  <w:style w:type="paragraph" w:customStyle="1" w:styleId="3815">
    <w:name w:val="k"/>
    <w:basedOn w:val="1"/>
    <w:qFormat/>
    <w:uiPriority w:val="0"/>
    <w:pPr>
      <w:spacing w:before="100" w:beforeAutospacing="1" w:after="100" w:afterAutospacing="1" w:line="240" w:lineRule="auto"/>
      <w:ind w:left="240" w:right="240" w:hanging="240" w:firstLineChars="0"/>
    </w:pPr>
    <w:rPr>
      <w:rFonts w:cs="宋体"/>
      <w:kern w:val="0"/>
      <w:sz w:val="21"/>
    </w:rPr>
  </w:style>
  <w:style w:type="paragraph" w:customStyle="1" w:styleId="3816">
    <w:name w:val="10 Char Char Char Char Char Char Char Char Char Char Char Char Char"/>
    <w:basedOn w:val="1"/>
    <w:qFormat/>
    <w:uiPriority w:val="0"/>
    <w:pPr>
      <w:widowControl w:val="0"/>
      <w:spacing w:line="240" w:lineRule="auto"/>
      <w:ind w:firstLine="0" w:firstLineChars="0"/>
      <w:jc w:val="both"/>
    </w:pPr>
    <w:rPr>
      <w:rFonts w:ascii="Tahoma" w:hAnsi="Tahoma"/>
      <w:sz w:val="21"/>
      <w:szCs w:val="20"/>
    </w:rPr>
  </w:style>
  <w:style w:type="paragraph" w:customStyle="1" w:styleId="3817">
    <w:name w:val="Numbered list 2.1"/>
    <w:basedOn w:val="3"/>
    <w:next w:val="1"/>
    <w:qFormat/>
    <w:uiPriority w:val="0"/>
    <w:pPr>
      <w:keepLines w:val="0"/>
      <w:tabs>
        <w:tab w:val="left" w:pos="432"/>
        <w:tab w:val="left" w:pos="720"/>
      </w:tabs>
      <w:spacing w:before="240" w:beforeLines="0" w:after="60" w:afterLines="0"/>
      <w:ind w:left="720" w:hanging="720" w:firstLineChars="0"/>
    </w:pPr>
    <w:rPr>
      <w:rFonts w:ascii="仿宋" w:hAnsi="Arial" w:eastAsia="宋体"/>
      <w:bCs w:val="0"/>
      <w:kern w:val="28"/>
      <w:sz w:val="28"/>
      <w:szCs w:val="20"/>
      <w:lang w:val="en-GB" w:eastAsia="en-US"/>
    </w:rPr>
  </w:style>
  <w:style w:type="paragraph" w:customStyle="1" w:styleId="3818">
    <w:name w:val="AxureTableNormalText"/>
    <w:basedOn w:val="1"/>
    <w:qFormat/>
    <w:uiPriority w:val="0"/>
    <w:pPr>
      <w:spacing w:before="60" w:beforeLines="50" w:after="60"/>
      <w:ind w:firstLine="200"/>
    </w:pPr>
    <w:rPr>
      <w:rFonts w:ascii="Arial" w:hAnsi="Arial" w:cs="Arial"/>
      <w:kern w:val="0"/>
      <w:sz w:val="16"/>
      <w:lang w:eastAsia="en-US"/>
    </w:rPr>
  </w:style>
  <w:style w:type="paragraph" w:customStyle="1" w:styleId="3819">
    <w:name w:val="样式 行距: 1.5 倍行距 左  3.42 字符"/>
    <w:basedOn w:val="1"/>
    <w:qFormat/>
    <w:uiPriority w:val="0"/>
    <w:pPr>
      <w:widowControl w:val="0"/>
      <w:ind w:left="200" w:leftChars="200" w:firstLine="200"/>
      <w:jc w:val="both"/>
    </w:pPr>
    <w:rPr>
      <w:rFonts w:ascii="Calibri" w:cs="宋体"/>
      <w:sz w:val="21"/>
      <w:szCs w:val="20"/>
    </w:rPr>
  </w:style>
  <w:style w:type="paragraph" w:customStyle="1" w:styleId="3820">
    <w:name w:val="columntb"/>
    <w:basedOn w:val="1"/>
    <w:qFormat/>
    <w:uiPriority w:val="0"/>
    <w:pPr>
      <w:spacing w:before="100" w:beforeAutospacing="1" w:after="100" w:afterAutospacing="1" w:line="240" w:lineRule="auto"/>
      <w:ind w:firstLine="0" w:firstLineChars="0"/>
    </w:pPr>
    <w:rPr>
      <w:rFonts w:cs="宋体"/>
      <w:kern w:val="0"/>
      <w:sz w:val="21"/>
    </w:rPr>
  </w:style>
  <w:style w:type="paragraph" w:customStyle="1" w:styleId="3821">
    <w:name w:val="正文缩进2"/>
    <w:basedOn w:val="1"/>
    <w:qFormat/>
    <w:uiPriority w:val="0"/>
    <w:pPr>
      <w:spacing w:before="120" w:beforeLines="50"/>
    </w:pPr>
    <w:rPr>
      <w:rFonts w:ascii="Calibri" w:hAnsi="Calibri"/>
      <w:kern w:val="0"/>
      <w:sz w:val="21"/>
    </w:rPr>
  </w:style>
  <w:style w:type="paragraph" w:customStyle="1" w:styleId="3822">
    <w:name w:val="一级无标题条"/>
    <w:basedOn w:val="1"/>
    <w:qFormat/>
    <w:uiPriority w:val="0"/>
    <w:pPr>
      <w:widowControl w:val="0"/>
      <w:numPr>
        <w:ilvl w:val="2"/>
        <w:numId w:val="76"/>
      </w:numPr>
      <w:tabs>
        <w:tab w:val="left" w:pos="360"/>
      </w:tabs>
      <w:spacing w:line="240" w:lineRule="auto"/>
      <w:ind w:left="0" w:firstLine="0" w:firstLineChars="0"/>
      <w:jc w:val="both"/>
    </w:pPr>
    <w:rPr>
      <w:rFonts w:ascii="Calibri"/>
      <w:sz w:val="21"/>
    </w:rPr>
  </w:style>
  <w:style w:type="paragraph" w:customStyle="1" w:styleId="3823">
    <w:name w:val="a6"/>
    <w:basedOn w:val="8"/>
    <w:qFormat/>
    <w:uiPriority w:val="99"/>
    <w:pPr>
      <w:tabs>
        <w:tab w:val="left" w:pos="1134"/>
        <w:tab w:val="left" w:pos="1152"/>
        <w:tab w:val="left" w:pos="1440"/>
      </w:tabs>
      <w:spacing w:before="100" w:beforeAutospacing="1" w:after="100" w:afterAutospacing="1" w:line="360" w:lineRule="auto"/>
      <w:ind w:firstLine="0" w:firstLineChars="0"/>
      <w:jc w:val="both"/>
    </w:pPr>
    <w:rPr>
      <w:rFonts w:ascii="宋体" w:hAnsi="宋体" w:eastAsia="仿宋_GB2312"/>
      <w:b/>
      <w:color w:val="000000"/>
      <w:kern w:val="2"/>
      <w:sz w:val="20"/>
      <w:szCs w:val="20"/>
    </w:rPr>
  </w:style>
  <w:style w:type="paragraph" w:customStyle="1" w:styleId="3824">
    <w:name w:val="样式 样式 样式 标题 2H2h22Header 2l2Level 2 Headheading 2H2normal full....."/>
    <w:basedOn w:val="3825"/>
    <w:qFormat/>
    <w:uiPriority w:val="99"/>
    <w:pPr>
      <w:tabs>
        <w:tab w:val="left" w:pos="576"/>
        <w:tab w:val="left" w:pos="1769"/>
      </w:tabs>
    </w:pPr>
    <w:rPr>
      <w:rFonts w:eastAsia="Times New Roman"/>
    </w:rPr>
  </w:style>
  <w:style w:type="paragraph" w:customStyle="1" w:styleId="3825">
    <w:name w:val="样式 样式 标题 2H2h22Header 2l2Level 2 Headheading 2H2normal full... +...1"/>
    <w:basedOn w:val="2271"/>
    <w:qFormat/>
    <w:uiPriority w:val="99"/>
    <w:pPr>
      <w:spacing w:beforeLines="100" w:afterLines="100"/>
      <w:ind w:left="0" w:firstLine="0"/>
    </w:pPr>
    <w:rPr>
      <w:rFonts w:ascii="宋体" w:hAnsi="宋体" w:eastAsia="宋体"/>
    </w:rPr>
  </w:style>
  <w:style w:type="paragraph" w:customStyle="1" w:styleId="3826">
    <w:name w:val="CM76"/>
    <w:basedOn w:val="305"/>
    <w:next w:val="305"/>
    <w:qFormat/>
    <w:uiPriority w:val="0"/>
    <w:pPr>
      <w:spacing w:line="628" w:lineRule="atLeast"/>
    </w:pPr>
    <w:rPr>
      <w:rFonts w:ascii="仿宋_GB2312" w:eastAsia="仿宋_GB2312" w:cs="Times New Roman"/>
      <w:color w:val="auto"/>
    </w:rPr>
  </w:style>
  <w:style w:type="paragraph" w:customStyle="1" w:styleId="3827">
    <w:name w:val="表题"/>
    <w:basedOn w:val="1"/>
    <w:qFormat/>
    <w:uiPriority w:val="0"/>
    <w:pPr>
      <w:widowControl w:val="0"/>
      <w:spacing w:after="120" w:line="420" w:lineRule="exact"/>
      <w:ind w:firstLine="0" w:firstLineChars="0"/>
      <w:jc w:val="center"/>
    </w:pPr>
    <w:rPr>
      <w:rFonts w:ascii="Calibri" w:eastAsia="楷体_GB2312"/>
      <w:kern w:val="0"/>
      <w:sz w:val="21"/>
      <w:szCs w:val="20"/>
    </w:rPr>
  </w:style>
  <w:style w:type="paragraph" w:customStyle="1" w:styleId="3828">
    <w:name w:val="目录1"/>
    <w:basedOn w:val="1"/>
    <w:qFormat/>
    <w:uiPriority w:val="0"/>
    <w:pPr>
      <w:widowControl w:val="0"/>
      <w:spacing w:line="358" w:lineRule="auto"/>
      <w:ind w:firstLine="562"/>
      <w:jc w:val="both"/>
    </w:pPr>
    <w:rPr>
      <w:kern w:val="0"/>
      <w:sz w:val="28"/>
    </w:rPr>
  </w:style>
  <w:style w:type="paragraph" w:customStyle="1" w:styleId="3829">
    <w:name w:val="样式 标题 3Chapter X.X.X.标题 3 Charh3 CharLevel 3 Topic Heading C..."/>
    <w:basedOn w:val="6"/>
    <w:qFormat/>
    <w:uiPriority w:val="0"/>
    <w:pPr>
      <w:keepNext w:val="0"/>
      <w:keepLines w:val="0"/>
      <w:widowControl w:val="0"/>
      <w:tabs>
        <w:tab w:val="left" w:pos="0"/>
        <w:tab w:val="left" w:pos="432"/>
        <w:tab w:val="left" w:pos="851"/>
        <w:tab w:val="left" w:pos="864"/>
      </w:tabs>
      <w:adjustRightInd w:val="0"/>
      <w:snapToGrid w:val="0"/>
      <w:spacing w:before="260" w:after="260" w:line="416" w:lineRule="auto"/>
      <w:ind w:left="851" w:right="230" w:rightChars="100" w:hanging="851"/>
    </w:pPr>
    <w:rPr>
      <w:rFonts w:ascii="Calibri" w:hAnsi="Calibri" w:cs="宋体"/>
      <w:b/>
      <w:w w:val="100"/>
      <w:kern w:val="0"/>
      <w:sz w:val="21"/>
      <w:szCs w:val="20"/>
    </w:rPr>
  </w:style>
  <w:style w:type="paragraph" w:customStyle="1" w:styleId="3830">
    <w:name w:val="标准-表头"/>
    <w:basedOn w:val="1"/>
    <w:next w:val="1"/>
    <w:qFormat/>
    <w:uiPriority w:val="0"/>
    <w:pPr>
      <w:spacing w:after="200" w:line="300" w:lineRule="auto"/>
      <w:ind w:firstLine="0" w:firstLineChars="0"/>
      <w:jc w:val="center"/>
    </w:pPr>
    <w:rPr>
      <w:rFonts w:ascii="Calibri"/>
      <w:b/>
      <w:kern w:val="0"/>
      <w:sz w:val="21"/>
      <w:lang w:eastAsia="en-US" w:bidi="en-US"/>
    </w:rPr>
  </w:style>
  <w:style w:type="paragraph" w:customStyle="1" w:styleId="3831">
    <w:name w:val="表身（左）"/>
    <w:qFormat/>
    <w:uiPriority w:val="0"/>
    <w:pPr>
      <w:adjustRightInd w:val="0"/>
      <w:snapToGrid w:val="0"/>
      <w:spacing w:line="300" w:lineRule="auto"/>
      <w:textAlignment w:val="center"/>
    </w:pPr>
    <w:rPr>
      <w:rFonts w:ascii="Calibri" w:hAnsi="Calibri" w:eastAsia="宋体" w:cs="Times New Roman"/>
      <w:sz w:val="18"/>
      <w:lang w:val="en-US" w:eastAsia="zh-CN" w:bidi="ar-SA"/>
    </w:rPr>
  </w:style>
  <w:style w:type="paragraph" w:customStyle="1" w:styleId="3832">
    <w:name w:val="节目"/>
    <w:basedOn w:val="1"/>
    <w:qFormat/>
    <w:uiPriority w:val="99"/>
    <w:pPr>
      <w:numPr>
        <w:ilvl w:val="0"/>
        <w:numId w:val="185"/>
      </w:numPr>
      <w:tabs>
        <w:tab w:val="left" w:pos="360"/>
        <w:tab w:val="left" w:pos="1080"/>
        <w:tab w:val="clear" w:pos="720"/>
      </w:tabs>
      <w:ind w:left="0" w:firstLine="0" w:firstLineChars="0"/>
    </w:pPr>
    <w:rPr>
      <w:rFonts w:ascii="Book Antiqua" w:hAnsi="Book Antiqua"/>
      <w:b/>
      <w:kern w:val="0"/>
      <w:sz w:val="36"/>
      <w:szCs w:val="21"/>
    </w:rPr>
  </w:style>
  <w:style w:type="paragraph" w:customStyle="1" w:styleId="3833">
    <w:name w:val="px12l140"/>
    <w:basedOn w:val="1"/>
    <w:qFormat/>
    <w:uiPriority w:val="99"/>
    <w:pPr>
      <w:spacing w:before="100" w:beforeAutospacing="1" w:after="100" w:afterAutospacing="1" w:line="336" w:lineRule="auto"/>
      <w:ind w:firstLine="0" w:firstLineChars="0"/>
    </w:pPr>
    <w:rPr>
      <w:rFonts w:ascii="ˎ̥" w:hAnsi="ˎ̥" w:eastAsia="仿宋_GB2312" w:cs="宋体"/>
      <w:kern w:val="0"/>
      <w:sz w:val="18"/>
      <w:szCs w:val="18"/>
    </w:rPr>
  </w:style>
  <w:style w:type="paragraph" w:customStyle="1" w:styleId="3834">
    <w:name w:val="样式 标题 2第一层条第二层论文标题 1ICSS章标记sect 1.2HD2H2h2Level 2 Topic..."/>
    <w:basedOn w:val="4"/>
    <w:qFormat/>
    <w:uiPriority w:val="99"/>
    <w:pPr>
      <w:keepLines w:val="0"/>
      <w:pageBreakBefore/>
      <w:widowControl w:val="0"/>
      <w:adjustRightInd w:val="0"/>
      <w:snapToGrid w:val="0"/>
      <w:spacing w:before="0" w:beforeLines="0" w:after="60" w:afterLines="0" w:line="412" w:lineRule="auto"/>
      <w:ind w:left="996" w:firstLine="0" w:firstLineChars="0"/>
    </w:pPr>
    <w:rPr>
      <w:rFonts w:ascii="Arial" w:hAnsi="Arial" w:eastAsia="仿宋_GB2312" w:cs="宋体"/>
      <w:color w:val="000000"/>
      <w:szCs w:val="20"/>
    </w:rPr>
  </w:style>
  <w:style w:type="paragraph" w:customStyle="1" w:styleId="3835">
    <w:name w:val="正文 New New New New New New New New New New New New New New New New New New New New"/>
    <w:qFormat/>
    <w:uiPriority w:val="99"/>
    <w:pPr>
      <w:widowControl w:val="0"/>
      <w:spacing w:line="360" w:lineRule="auto"/>
      <w:ind w:firstLine="200" w:firstLineChars="200"/>
      <w:jc w:val="both"/>
    </w:pPr>
    <w:rPr>
      <w:rFonts w:ascii="Arial Unicode MS" w:hAnsi="Arial Unicode MS" w:eastAsia="宋体" w:cs="Times New Roman"/>
      <w:kern w:val="2"/>
      <w:sz w:val="24"/>
      <w:szCs w:val="24"/>
      <w:lang w:val="en-US" w:eastAsia="zh-CN" w:bidi="ar-SA"/>
    </w:rPr>
  </w:style>
  <w:style w:type="paragraph" w:customStyle="1" w:styleId="3836">
    <w:name w:val="已访问的超级链接"/>
    <w:qFormat/>
    <w:uiPriority w:val="0"/>
    <w:pPr>
      <w:widowControl w:val="0"/>
      <w:spacing w:line="360" w:lineRule="auto"/>
      <w:jc w:val="both"/>
    </w:pPr>
    <w:rPr>
      <w:rFonts w:ascii="Calibri" w:hAnsi="Calibri" w:eastAsia="宋体" w:cs="Times New Roman"/>
      <w:kern w:val="2"/>
      <w:sz w:val="24"/>
      <w:szCs w:val="21"/>
      <w:lang w:val="en-US" w:eastAsia="zh-CN" w:bidi="ar-SA"/>
    </w:rPr>
  </w:style>
  <w:style w:type="paragraph" w:customStyle="1" w:styleId="3837">
    <w:name w:val="Char Char Char9"/>
    <w:basedOn w:val="1"/>
    <w:qFormat/>
    <w:uiPriority w:val="99"/>
    <w:pPr>
      <w:widowControl w:val="0"/>
      <w:ind w:firstLine="0" w:firstLineChars="0"/>
      <w:jc w:val="both"/>
    </w:pPr>
    <w:rPr>
      <w:rFonts w:ascii="Tahoma" w:hAnsi="Tahoma"/>
      <w:sz w:val="21"/>
      <w:szCs w:val="20"/>
    </w:rPr>
  </w:style>
  <w:style w:type="paragraph" w:customStyle="1" w:styleId="3838">
    <w:name w:val="AxureImageParagraph"/>
    <w:basedOn w:val="1"/>
    <w:qFormat/>
    <w:uiPriority w:val="0"/>
    <w:pPr>
      <w:spacing w:before="120" w:after="120" w:line="240" w:lineRule="auto"/>
      <w:ind w:firstLine="0" w:firstLineChars="0"/>
      <w:jc w:val="center"/>
    </w:pPr>
    <w:rPr>
      <w:rFonts w:ascii="Arial" w:hAnsi="Arial" w:cs="Arial"/>
      <w:kern w:val="0"/>
      <w:sz w:val="18"/>
      <w:lang w:eastAsia="en-US"/>
    </w:rPr>
  </w:style>
  <w:style w:type="paragraph" w:customStyle="1" w:styleId="3839">
    <w:name w:val="xxxxx"/>
    <w:basedOn w:val="2957"/>
    <w:qFormat/>
    <w:uiPriority w:val="0"/>
    <w:pPr>
      <w:spacing w:beforeLines="30" w:line="320" w:lineRule="atLeast"/>
      <w:outlineLvl w:val="5"/>
    </w:pPr>
    <w:rPr>
      <w:rFonts w:ascii="Times New Roman" w:hAnsi="Times New Roman" w:eastAsia="宋体"/>
      <w:sz w:val="21"/>
    </w:rPr>
  </w:style>
  <w:style w:type="paragraph" w:customStyle="1" w:styleId="3840">
    <w:name w:val="页眉正文"/>
    <w:basedOn w:val="1"/>
    <w:qFormat/>
    <w:uiPriority w:val="0"/>
    <w:pPr>
      <w:widowControl w:val="0"/>
      <w:ind w:firstLine="0" w:firstLineChars="0"/>
      <w:jc w:val="both"/>
    </w:pPr>
    <w:rPr>
      <w:rFonts w:ascii="Calibri"/>
      <w:b/>
      <w:bCs/>
      <w:sz w:val="21"/>
    </w:rPr>
  </w:style>
  <w:style w:type="paragraph" w:customStyle="1" w:styleId="3841">
    <w:name w:val="a5"/>
    <w:basedOn w:val="1"/>
    <w:qFormat/>
    <w:uiPriority w:val="0"/>
    <w:pPr>
      <w:spacing w:before="100" w:beforeAutospacing="1" w:after="100" w:afterAutospacing="1" w:line="240" w:lineRule="auto"/>
      <w:ind w:firstLine="0" w:firstLineChars="0"/>
    </w:pPr>
    <w:rPr>
      <w:rFonts w:eastAsia="仿宋" w:cs="宋体"/>
      <w:kern w:val="0"/>
      <w:sz w:val="21"/>
    </w:rPr>
  </w:style>
  <w:style w:type="paragraph" w:customStyle="1" w:styleId="3842">
    <w:name w:val="样式 标题 6H6Legal Level 1.Level 1h6Third SubheadingBOD 4PIM ...2"/>
    <w:basedOn w:val="8"/>
    <w:qFormat/>
    <w:uiPriority w:val="99"/>
    <w:pPr>
      <w:widowControl/>
      <w:tabs>
        <w:tab w:val="left" w:pos="1134"/>
        <w:tab w:val="left" w:pos="1152"/>
      </w:tabs>
      <w:spacing w:before="240" w:beforeLines="100" w:after="60" w:afterLines="100" w:line="360" w:lineRule="auto"/>
      <w:ind w:left="1327" w:hanging="1327" w:firstLineChars="0"/>
    </w:pPr>
    <w:rPr>
      <w:rFonts w:ascii="Times New Roman" w:hAnsi="Times New Roman" w:eastAsia="宋体" w:cs="宋体"/>
      <w:b/>
      <w:kern w:val="0"/>
      <w:sz w:val="20"/>
      <w:szCs w:val="20"/>
    </w:rPr>
  </w:style>
  <w:style w:type="paragraph" w:customStyle="1" w:styleId="3843">
    <w:name w:val="样式 标题 3 + 黑体 小三 非加粗"/>
    <w:basedOn w:val="5"/>
    <w:qFormat/>
    <w:uiPriority w:val="99"/>
    <w:pPr>
      <w:keepLines w:val="0"/>
      <w:widowControl w:val="0"/>
      <w:numPr>
        <w:ilvl w:val="0"/>
        <w:numId w:val="0"/>
      </w:numPr>
      <w:tabs>
        <w:tab w:val="left" w:pos="810"/>
        <w:tab w:val="left" w:pos="851"/>
        <w:tab w:val="left" w:pos="1140"/>
        <w:tab w:val="left" w:pos="1260"/>
      </w:tabs>
      <w:spacing w:before="120" w:after="60" w:line="240" w:lineRule="auto"/>
      <w:ind w:left="1260" w:hanging="709"/>
    </w:pPr>
    <w:rPr>
      <w:bCs w:val="0"/>
      <w:sz w:val="30"/>
      <w:szCs w:val="32"/>
    </w:rPr>
  </w:style>
  <w:style w:type="paragraph" w:customStyle="1" w:styleId="3844">
    <w:name w:val="Char Char1 Char"/>
    <w:basedOn w:val="1"/>
    <w:qFormat/>
    <w:uiPriority w:val="0"/>
    <w:pPr>
      <w:widowControl w:val="0"/>
      <w:adjustRightInd w:val="0"/>
      <w:ind w:firstLine="420"/>
      <w:jc w:val="both"/>
    </w:pPr>
    <w:rPr>
      <w:rFonts w:ascii="Arial" w:hAnsi="Arial" w:cs="Angsana New"/>
      <w:color w:val="000000"/>
      <w:kern w:val="0"/>
      <w:sz w:val="21"/>
      <w:szCs w:val="20"/>
      <w:lang w:bidi="th-TH"/>
    </w:rPr>
  </w:style>
  <w:style w:type="paragraph" w:customStyle="1" w:styleId="3845">
    <w:name w:val="GP有序编号3级"/>
    <w:basedOn w:val="1722"/>
    <w:qFormat/>
    <w:uiPriority w:val="0"/>
    <w:pPr>
      <w:numPr>
        <w:ilvl w:val="0"/>
        <w:numId w:val="186"/>
      </w:numPr>
    </w:pPr>
  </w:style>
  <w:style w:type="paragraph" w:customStyle="1" w:styleId="3846">
    <w:name w:val="方欣插图说明"/>
    <w:basedOn w:val="1"/>
    <w:qFormat/>
    <w:uiPriority w:val="99"/>
    <w:pPr>
      <w:ind w:firstLine="420"/>
      <w:jc w:val="center"/>
    </w:pPr>
    <w:rPr>
      <w:rFonts w:ascii="Book Antiqua" w:hAnsi="Book Antiqua" w:cs="宋体"/>
      <w:kern w:val="0"/>
      <w:sz w:val="21"/>
      <w:szCs w:val="20"/>
    </w:rPr>
  </w:style>
  <w:style w:type="paragraph" w:customStyle="1" w:styleId="3847">
    <w:name w:val="xl411"/>
    <w:basedOn w:val="1"/>
    <w:qFormat/>
    <w:uiPriority w:val="99"/>
    <w:pPr>
      <w:pBdr>
        <w:top w:val="single" w:color="auto" w:sz="4" w:space="0"/>
        <w:left w:val="single" w:color="auto" w:sz="4" w:space="0"/>
        <w:bottom w:val="single" w:color="auto" w:sz="4" w:space="0"/>
        <w:right w:val="single" w:color="auto" w:sz="4" w:space="0"/>
      </w:pBdr>
      <w:shd w:val="clear" w:color="auto" w:fill="33CCCC"/>
      <w:spacing w:before="100" w:beforeAutospacing="1" w:after="100" w:afterAutospacing="1"/>
      <w:ind w:firstLine="566" w:firstLineChars="236"/>
    </w:pPr>
    <w:rPr>
      <w:rFonts w:cs="宋体"/>
      <w:b/>
      <w:bCs/>
      <w:color w:val="000000"/>
      <w:kern w:val="0"/>
      <w:sz w:val="21"/>
      <w:szCs w:val="20"/>
    </w:rPr>
  </w:style>
  <w:style w:type="paragraph" w:customStyle="1" w:styleId="3848">
    <w:name w:val="reader-word-layer reader-word-s6-10"/>
    <w:basedOn w:val="1"/>
    <w:qFormat/>
    <w:uiPriority w:val="0"/>
    <w:pPr>
      <w:spacing w:before="100" w:beforeAutospacing="1" w:after="100" w:afterAutospacing="1" w:line="240" w:lineRule="auto"/>
      <w:ind w:firstLine="0" w:firstLineChars="0"/>
    </w:pPr>
    <w:rPr>
      <w:rFonts w:eastAsia="仿宋" w:cs="宋体"/>
      <w:kern w:val="0"/>
      <w:sz w:val="21"/>
    </w:rPr>
  </w:style>
  <w:style w:type="paragraph" w:customStyle="1" w:styleId="3849">
    <w:name w:val="et16"/>
    <w:basedOn w:val="1"/>
    <w:qFormat/>
    <w:uiPriority w:val="99"/>
    <w:pPr>
      <w:pBdr>
        <w:top w:val="single" w:color="000000" w:sz="4" w:space="0"/>
        <w:left w:val="single" w:color="000000" w:sz="4" w:space="0"/>
        <w:bottom w:val="single" w:color="000000" w:sz="4" w:space="0"/>
        <w:right w:val="single" w:color="000000" w:sz="4" w:space="0"/>
      </w:pBdr>
      <w:spacing w:before="100" w:beforeAutospacing="1" w:after="100" w:afterAutospacing="1"/>
      <w:ind w:firstLine="0" w:firstLineChars="0"/>
      <w:jc w:val="center"/>
    </w:pPr>
    <w:rPr>
      <w:rFonts w:ascii="Arial Unicode MS" w:hAnsi="Arial Unicode MS" w:cs="Arial"/>
      <w:color w:val="000000"/>
      <w:kern w:val="0"/>
      <w:sz w:val="21"/>
      <w:szCs w:val="20"/>
    </w:rPr>
  </w:style>
  <w:style w:type="paragraph" w:customStyle="1" w:styleId="3850">
    <w:name w:val="样式 样式3 + 右侧:  0.78 厘米"/>
    <w:basedOn w:val="1"/>
    <w:qFormat/>
    <w:uiPriority w:val="99"/>
    <w:pPr>
      <w:ind w:firstLine="482" w:firstLineChars="0"/>
    </w:pPr>
    <w:rPr>
      <w:rFonts w:ascii="Calibri"/>
      <w:bCs/>
      <w:kern w:val="0"/>
      <w:sz w:val="21"/>
      <w:szCs w:val="20"/>
      <w:lang w:val="zh-CN"/>
    </w:rPr>
  </w:style>
  <w:style w:type="paragraph" w:customStyle="1" w:styleId="3851">
    <w:name w:val="标题0"/>
    <w:basedOn w:val="1"/>
    <w:qFormat/>
    <w:uiPriority w:val="99"/>
    <w:pPr>
      <w:widowControl w:val="0"/>
      <w:spacing w:beforeLines="50" w:afterLines="50" w:line="240" w:lineRule="auto"/>
      <w:ind w:firstLine="0" w:firstLineChars="0"/>
      <w:jc w:val="center"/>
      <w:outlineLvl w:val="0"/>
    </w:pPr>
    <w:rPr>
      <w:rFonts w:ascii="隶书" w:eastAsia="隶书"/>
      <w:b/>
      <w:sz w:val="52"/>
      <w:szCs w:val="52"/>
    </w:rPr>
  </w:style>
  <w:style w:type="paragraph" w:customStyle="1" w:styleId="3852">
    <w:name w:val="样式 正文缩进表正文正文非缩进段1特点Alt+Xmr正文缩进正文缩进 Char正文缩进（首行缩进两字）Inde...2"/>
    <w:basedOn w:val="1"/>
    <w:qFormat/>
    <w:uiPriority w:val="0"/>
    <w:pPr>
      <w:widowControl w:val="0"/>
      <w:numPr>
        <w:ilvl w:val="0"/>
        <w:numId w:val="92"/>
      </w:numPr>
      <w:tabs>
        <w:tab w:val="left" w:pos="360"/>
        <w:tab w:val="left" w:pos="900"/>
      </w:tabs>
      <w:ind w:left="0" w:firstLine="0" w:firstLineChars="0"/>
      <w:jc w:val="both"/>
    </w:pPr>
    <w:rPr>
      <w:rFonts w:ascii="Calibri"/>
      <w:sz w:val="21"/>
    </w:rPr>
  </w:style>
  <w:style w:type="paragraph" w:customStyle="1" w:styleId="3853">
    <w:name w:val="font20"/>
    <w:basedOn w:val="1"/>
    <w:qFormat/>
    <w:uiPriority w:val="99"/>
    <w:pPr>
      <w:spacing w:before="100" w:beforeAutospacing="1" w:after="100" w:afterAutospacing="1" w:line="240" w:lineRule="auto"/>
      <w:ind w:firstLine="0" w:firstLineChars="0"/>
    </w:pPr>
    <w:rPr>
      <w:rFonts w:ascii="黑体" w:eastAsia="黑体" w:cs="宋体"/>
      <w:b/>
      <w:bCs/>
      <w:kern w:val="0"/>
      <w:sz w:val="32"/>
      <w:szCs w:val="32"/>
    </w:rPr>
  </w:style>
  <w:style w:type="paragraph" w:customStyle="1" w:styleId="3854">
    <w:name w:val="签字"/>
    <w:basedOn w:val="1"/>
    <w:qFormat/>
    <w:uiPriority w:val="99"/>
    <w:pPr>
      <w:widowControl w:val="0"/>
      <w:spacing w:beforeLines="50" w:line="240" w:lineRule="auto"/>
      <w:ind w:firstLine="0" w:firstLineChars="0"/>
    </w:pPr>
    <w:rPr>
      <w:rFonts w:eastAsia="仿宋_GB2312"/>
      <w:sz w:val="32"/>
    </w:rPr>
  </w:style>
  <w:style w:type="paragraph" w:customStyle="1" w:styleId="3855">
    <w:name w:val="样式 标题 3 + 楷体_GB2312 小三 倾斜"/>
    <w:basedOn w:val="5"/>
    <w:qFormat/>
    <w:uiPriority w:val="0"/>
    <w:pPr>
      <w:keepLines w:val="0"/>
      <w:widowControl w:val="0"/>
      <w:numPr>
        <w:numId w:val="0"/>
      </w:numPr>
      <w:tabs>
        <w:tab w:val="left" w:pos="1740"/>
      </w:tabs>
      <w:spacing w:before="120" w:after="60" w:line="360" w:lineRule="auto"/>
      <w:ind w:left="1740" w:hanging="420"/>
    </w:pPr>
    <w:rPr>
      <w:rFonts w:ascii="楷体_GB2312" w:hAnsi="楷体_GB2312" w:eastAsia="宋体"/>
      <w:b/>
      <w:i/>
      <w:iCs/>
      <w:sz w:val="30"/>
      <w:szCs w:val="32"/>
    </w:rPr>
  </w:style>
  <w:style w:type="paragraph" w:customStyle="1" w:styleId="3856">
    <w:name w:val="样式 仿宋_GB2312 行距: 1.5 倍行距"/>
    <w:basedOn w:val="1"/>
    <w:qFormat/>
    <w:uiPriority w:val="99"/>
    <w:pPr>
      <w:adjustRightInd w:val="0"/>
      <w:snapToGrid w:val="0"/>
      <w:spacing w:line="520" w:lineRule="exact"/>
      <w:ind w:firstLine="560"/>
    </w:pPr>
    <w:rPr>
      <w:rFonts w:ascii="Calibri" w:eastAsia="仿宋_GB2312"/>
      <w:kern w:val="0"/>
      <w:sz w:val="28"/>
      <w:szCs w:val="20"/>
    </w:rPr>
  </w:style>
  <w:style w:type="paragraph" w:customStyle="1" w:styleId="3857">
    <w:name w:val="项目符号A Char"/>
    <w:basedOn w:val="1"/>
    <w:qFormat/>
    <w:uiPriority w:val="0"/>
    <w:pPr>
      <w:widowControl w:val="0"/>
      <w:tabs>
        <w:tab w:val="left" w:pos="1260"/>
      </w:tabs>
      <w:ind w:left="1260" w:hanging="420" w:firstLineChars="0"/>
      <w:jc w:val="both"/>
    </w:pPr>
    <w:rPr>
      <w:rFonts w:ascii="Arial" w:hAnsi="Arial" w:eastAsia="仿宋"/>
      <w:sz w:val="21"/>
      <w:szCs w:val="20"/>
    </w:rPr>
  </w:style>
  <w:style w:type="paragraph" w:customStyle="1" w:styleId="3858">
    <w:name w:val="xl53"/>
    <w:basedOn w:val="1"/>
    <w:qFormat/>
    <w:uiPriority w:val="0"/>
    <w:pPr>
      <w:pBdr>
        <w:bottom w:val="single" w:color="auto" w:sz="8" w:space="0"/>
      </w:pBdr>
      <w:shd w:val="clear" w:color="auto" w:fill="CCFFFF"/>
      <w:spacing w:before="100" w:beforeLines="50" w:beforeAutospacing="1" w:after="100" w:afterAutospacing="1"/>
      <w:ind w:firstLine="200"/>
    </w:pPr>
    <w:rPr>
      <w:rFonts w:ascii="Arial Unicode MS" w:hAnsi="Arial Unicode MS" w:eastAsia="Arial Unicode MS" w:cs="Arial Unicode MS"/>
      <w:color w:val="000000"/>
      <w:kern w:val="0"/>
      <w:sz w:val="22"/>
      <w:szCs w:val="21"/>
    </w:rPr>
  </w:style>
  <w:style w:type="paragraph" w:customStyle="1" w:styleId="3859">
    <w:name w:val="Char110"/>
    <w:basedOn w:val="1"/>
    <w:qFormat/>
    <w:uiPriority w:val="99"/>
    <w:pPr>
      <w:spacing w:after="160" w:line="240" w:lineRule="exact"/>
      <w:ind w:firstLine="0" w:firstLineChars="0"/>
    </w:pPr>
    <w:rPr>
      <w:rFonts w:ascii="Verdana" w:hAnsi="Verdana"/>
      <w:kern w:val="0"/>
      <w:sz w:val="21"/>
      <w:szCs w:val="20"/>
      <w:lang w:eastAsia="en-US"/>
    </w:rPr>
  </w:style>
  <w:style w:type="paragraph" w:customStyle="1" w:styleId="3860">
    <w:name w:val="xl116"/>
    <w:basedOn w:val="1"/>
    <w:qFormat/>
    <w:uiPriority w:val="0"/>
    <w:pPr>
      <w:pBdr>
        <w:top w:val="single" w:color="auto" w:sz="4" w:space="0"/>
        <w:bottom w:val="single" w:color="auto" w:sz="4" w:space="0"/>
        <w:right w:val="single" w:color="auto" w:sz="4" w:space="0"/>
      </w:pBdr>
      <w:shd w:val="clear" w:color="000000" w:fill="FFFFFF"/>
      <w:spacing w:before="100" w:beforeAutospacing="1" w:after="100" w:afterAutospacing="1" w:line="240" w:lineRule="auto"/>
      <w:ind w:firstLine="0" w:firstLineChars="0"/>
      <w:jc w:val="center"/>
    </w:pPr>
    <w:rPr>
      <w:rFonts w:ascii="仿宋_GB2312" w:eastAsia="仿宋_GB2312" w:cs="宋体"/>
      <w:b/>
      <w:bCs/>
      <w:kern w:val="0"/>
      <w:sz w:val="21"/>
    </w:rPr>
  </w:style>
  <w:style w:type="paragraph" w:customStyle="1" w:styleId="3861">
    <w:name w:val="缺省文本"/>
    <w:basedOn w:val="1"/>
    <w:qFormat/>
    <w:uiPriority w:val="0"/>
    <w:pPr>
      <w:widowControl w:val="0"/>
      <w:autoSpaceDE w:val="0"/>
      <w:autoSpaceDN w:val="0"/>
      <w:adjustRightInd w:val="0"/>
      <w:spacing w:line="240" w:lineRule="auto"/>
      <w:ind w:firstLine="0" w:firstLineChars="0"/>
    </w:pPr>
    <w:rPr>
      <w:rFonts w:ascii="Calibri"/>
      <w:kern w:val="0"/>
      <w:sz w:val="21"/>
    </w:rPr>
  </w:style>
  <w:style w:type="paragraph" w:customStyle="1" w:styleId="3862">
    <w:name w:val="template"/>
    <w:basedOn w:val="1"/>
    <w:qFormat/>
    <w:uiPriority w:val="0"/>
    <w:pPr>
      <w:spacing w:line="240" w:lineRule="exact"/>
      <w:ind w:firstLine="0" w:firstLineChars="0"/>
    </w:pPr>
    <w:rPr>
      <w:rFonts w:ascii="Arial" w:hAnsi="Arial" w:eastAsia="仿宋"/>
      <w:i/>
      <w:kern w:val="0"/>
      <w:sz w:val="22"/>
      <w:szCs w:val="20"/>
    </w:rPr>
  </w:style>
  <w:style w:type="paragraph" w:customStyle="1" w:styleId="3863">
    <w:name w:val="正文文本 211"/>
    <w:basedOn w:val="1"/>
    <w:qFormat/>
    <w:uiPriority w:val="0"/>
    <w:pPr>
      <w:widowControl w:val="0"/>
      <w:spacing w:after="120" w:line="480" w:lineRule="auto"/>
      <w:ind w:firstLine="0" w:firstLineChars="0"/>
      <w:jc w:val="both"/>
    </w:pPr>
    <w:rPr>
      <w:rFonts w:ascii="Calibri"/>
      <w:kern w:val="0"/>
      <w:sz w:val="21"/>
    </w:rPr>
  </w:style>
  <w:style w:type="paragraph" w:customStyle="1" w:styleId="3864">
    <w:name w:val="文中段落"/>
    <w:basedOn w:val="1"/>
    <w:qFormat/>
    <w:uiPriority w:val="99"/>
    <w:pPr>
      <w:ind w:firstLine="560"/>
    </w:pPr>
    <w:rPr>
      <w:rFonts w:hint="eastAsia" w:ascii="Calibri" w:hAnsi="Calibri" w:eastAsia="仿宋_GB2312" w:cs="宋体"/>
      <w:color w:val="000000"/>
      <w:sz w:val="28"/>
      <w:szCs w:val="21"/>
    </w:rPr>
  </w:style>
  <w:style w:type="paragraph" w:customStyle="1" w:styleId="3865">
    <w:name w:val="reader-word-layer reader-word-s6-15"/>
    <w:basedOn w:val="1"/>
    <w:qFormat/>
    <w:uiPriority w:val="0"/>
    <w:pPr>
      <w:spacing w:before="100" w:beforeAutospacing="1" w:after="100" w:afterAutospacing="1" w:line="240" w:lineRule="auto"/>
      <w:ind w:firstLine="0" w:firstLineChars="0"/>
    </w:pPr>
    <w:rPr>
      <w:rFonts w:eastAsia="仿宋" w:cs="宋体"/>
      <w:kern w:val="0"/>
      <w:sz w:val="21"/>
    </w:rPr>
  </w:style>
  <w:style w:type="paragraph" w:customStyle="1" w:styleId="3866">
    <w:name w:val="Char Char 字元 字元 字元 Char Char Char Char1"/>
    <w:basedOn w:val="1"/>
    <w:qFormat/>
    <w:uiPriority w:val="0"/>
    <w:pPr>
      <w:widowControl w:val="0"/>
      <w:adjustRightInd w:val="0"/>
      <w:ind w:firstLine="0" w:firstLineChars="0"/>
      <w:jc w:val="both"/>
    </w:pPr>
    <w:rPr>
      <w:rFonts w:ascii="Calibri"/>
      <w:kern w:val="0"/>
      <w:sz w:val="21"/>
      <w:szCs w:val="20"/>
    </w:rPr>
  </w:style>
  <w:style w:type="paragraph" w:customStyle="1" w:styleId="3867">
    <w:name w:val="中文标题 1"/>
    <w:basedOn w:val="35"/>
    <w:next w:val="35"/>
    <w:qFormat/>
    <w:uiPriority w:val="0"/>
    <w:pPr>
      <w:keepNext/>
      <w:widowControl w:val="0"/>
      <w:numPr>
        <w:ilvl w:val="0"/>
        <w:numId w:val="48"/>
      </w:numPr>
      <w:spacing w:beforeLines="50" w:after="100" w:afterAutospacing="1"/>
      <w:ind w:left="0" w:leftChars="0" w:firstLine="0" w:firstLineChars="0"/>
      <w:jc w:val="both"/>
      <w:outlineLvl w:val="0"/>
    </w:pPr>
    <w:rPr>
      <w:rFonts w:ascii="Calibri"/>
      <w:kern w:val="28"/>
    </w:rPr>
  </w:style>
  <w:style w:type="paragraph" w:customStyle="1" w:styleId="3868">
    <w:name w:val="CM8"/>
    <w:basedOn w:val="305"/>
    <w:next w:val="305"/>
    <w:qFormat/>
    <w:uiPriority w:val="0"/>
    <w:rPr>
      <w:rFonts w:ascii="黑体" w:eastAsia="黑体" w:cs="Times New Roman"/>
      <w:color w:val="auto"/>
    </w:rPr>
  </w:style>
  <w:style w:type="paragraph" w:customStyle="1" w:styleId="3869">
    <w:name w:val="AxureTableHeaderText"/>
    <w:basedOn w:val="1"/>
    <w:qFormat/>
    <w:uiPriority w:val="0"/>
    <w:pPr>
      <w:spacing w:before="60" w:beforeLines="50" w:after="60"/>
      <w:ind w:firstLine="200"/>
    </w:pPr>
    <w:rPr>
      <w:rFonts w:ascii="Arial" w:hAnsi="Arial" w:cs="Arial"/>
      <w:b/>
      <w:kern w:val="0"/>
      <w:sz w:val="16"/>
      <w:lang w:eastAsia="en-US"/>
    </w:rPr>
  </w:style>
  <w:style w:type="paragraph" w:customStyle="1" w:styleId="3870">
    <w:name w:val="Scroll Heading 2"/>
    <w:basedOn w:val="4"/>
    <w:next w:val="1"/>
    <w:qFormat/>
    <w:uiPriority w:val="0"/>
    <w:pPr>
      <w:widowControl w:val="0"/>
      <w:tabs>
        <w:tab w:val="left" w:pos="1368"/>
      </w:tabs>
      <w:adjustRightInd w:val="0"/>
      <w:snapToGrid w:val="0"/>
      <w:spacing w:before="600" w:beforeLines="0" w:after="360" w:afterLines="0" w:line="560" w:lineRule="exact"/>
      <w:ind w:firstLine="0" w:firstLineChars="0"/>
      <w:jc w:val="both"/>
    </w:pPr>
    <w:rPr>
      <w:rFonts w:ascii="Courier New" w:hAnsi="Courier New" w:eastAsia="宋体"/>
      <w:color w:val="172541"/>
      <w:kern w:val="0"/>
      <w:sz w:val="40"/>
      <w:szCs w:val="26"/>
      <w:lang w:eastAsia="en-US"/>
    </w:rPr>
  </w:style>
  <w:style w:type="paragraph" w:customStyle="1" w:styleId="3871">
    <w:name w:val="Pa5"/>
    <w:basedOn w:val="305"/>
    <w:next w:val="305"/>
    <w:qFormat/>
    <w:uiPriority w:val="99"/>
    <w:pPr>
      <w:spacing w:line="241" w:lineRule="atLeast"/>
    </w:pPr>
    <w:rPr>
      <w:rFonts w:ascii="STHeiti Std" w:eastAsia="STHeiti Std" w:cs="Times New Roman"/>
      <w:color w:val="auto"/>
    </w:rPr>
  </w:style>
  <w:style w:type="paragraph" w:customStyle="1" w:styleId="3872">
    <w:name w:val="样式 标题 4 + 宋体 小四"/>
    <w:basedOn w:val="6"/>
    <w:qFormat/>
    <w:uiPriority w:val="0"/>
    <w:pPr>
      <w:tabs>
        <w:tab w:val="left" w:pos="864"/>
        <w:tab w:val="left" w:pos="1465"/>
        <w:tab w:val="left" w:pos="2256"/>
      </w:tabs>
      <w:autoSpaceDE w:val="0"/>
      <w:autoSpaceDN w:val="0"/>
      <w:adjustRightInd w:val="0"/>
      <w:spacing w:after="120" w:line="360" w:lineRule="auto"/>
      <w:ind w:left="1465" w:right="3" w:hanging="864"/>
      <w:textAlignment w:val="bottom"/>
    </w:pPr>
    <w:rPr>
      <w:rFonts w:ascii="宋体" w:hAnsi="宋体" w:eastAsia="宋体" w:cs="Times New Roman"/>
      <w:b/>
      <w:bCs w:val="0"/>
      <w:w w:val="100"/>
      <w:sz w:val="30"/>
      <w:szCs w:val="30"/>
    </w:rPr>
  </w:style>
  <w:style w:type="paragraph" w:customStyle="1" w:styleId="3873">
    <w:name w:val="正文点列"/>
    <w:basedOn w:val="1"/>
    <w:qFormat/>
    <w:uiPriority w:val="0"/>
    <w:pPr>
      <w:keepLines/>
      <w:widowControl w:val="0"/>
      <w:tabs>
        <w:tab w:val="left" w:pos="1440"/>
      </w:tabs>
      <w:spacing w:after="120"/>
      <w:ind w:left="1440" w:hanging="900" w:firstLineChars="0"/>
      <w:jc w:val="both"/>
    </w:pPr>
    <w:rPr>
      <w:kern w:val="0"/>
      <w:sz w:val="21"/>
      <w:szCs w:val="20"/>
    </w:rPr>
  </w:style>
  <w:style w:type="paragraph" w:customStyle="1" w:styleId="3874">
    <w:name w:val="样式 标题 6H6Legal Level 1.Level 1h6Third SubheadingBOD 4PIM ...3"/>
    <w:basedOn w:val="8"/>
    <w:qFormat/>
    <w:uiPriority w:val="99"/>
    <w:pPr>
      <w:widowControl/>
      <w:tabs>
        <w:tab w:val="left" w:pos="1134"/>
        <w:tab w:val="left" w:pos="1152"/>
      </w:tabs>
      <w:spacing w:before="240" w:beforeLines="100" w:after="60" w:afterLines="100" w:line="360" w:lineRule="auto"/>
      <w:ind w:left="1327" w:hanging="1327" w:firstLineChars="0"/>
    </w:pPr>
    <w:rPr>
      <w:rFonts w:ascii="Times New Roman" w:hAnsi="Times New Roman" w:eastAsia="Times New Roman" w:cs="宋体"/>
      <w:b/>
      <w:kern w:val="0"/>
      <w:sz w:val="20"/>
      <w:szCs w:val="20"/>
    </w:rPr>
  </w:style>
  <w:style w:type="paragraph" w:customStyle="1" w:styleId="3875">
    <w:name w:val="Char1 Char Char Char1"/>
    <w:basedOn w:val="1"/>
    <w:qFormat/>
    <w:uiPriority w:val="0"/>
    <w:pPr>
      <w:widowControl w:val="0"/>
      <w:spacing w:line="240" w:lineRule="auto"/>
      <w:ind w:firstLine="0" w:firstLineChars="0"/>
      <w:jc w:val="both"/>
    </w:pPr>
    <w:rPr>
      <w:rFonts w:ascii="Tahoma" w:hAnsi="Tahoma"/>
      <w:snapToGrid w:val="0"/>
      <w:sz w:val="21"/>
      <w:szCs w:val="21"/>
    </w:rPr>
  </w:style>
  <w:style w:type="paragraph" w:customStyle="1" w:styleId="3876">
    <w:name w:val="Item List in Table"/>
    <w:qFormat/>
    <w:uiPriority w:val="0"/>
    <w:pPr>
      <w:tabs>
        <w:tab w:val="left" w:pos="360"/>
      </w:tabs>
      <w:spacing w:before="40" w:after="40" w:line="360" w:lineRule="auto"/>
      <w:ind w:left="360" w:hanging="360" w:hangingChars="200"/>
      <w:jc w:val="both"/>
    </w:pPr>
    <w:rPr>
      <w:rFonts w:ascii="Arial" w:hAnsi="Arial" w:eastAsia="宋体" w:cs="Arial"/>
      <w:sz w:val="18"/>
      <w:szCs w:val="18"/>
      <w:lang w:val="en-US" w:eastAsia="zh-CN" w:bidi="ar-SA"/>
    </w:rPr>
  </w:style>
  <w:style w:type="paragraph" w:customStyle="1" w:styleId="3877">
    <w:name w:val="Table_Sm_Heading_Center"/>
    <w:basedOn w:val="1871"/>
    <w:qFormat/>
    <w:uiPriority w:val="0"/>
    <w:pPr>
      <w:jc w:val="center"/>
    </w:pPr>
  </w:style>
  <w:style w:type="paragraph" w:customStyle="1" w:styleId="3878">
    <w:name w:val="Section5"/>
    <w:basedOn w:val="7"/>
    <w:qFormat/>
    <w:uiPriority w:val="0"/>
    <w:pPr>
      <w:numPr>
        <w:numId w:val="75"/>
      </w:numPr>
      <w:tabs>
        <w:tab w:val="left" w:pos="360"/>
        <w:tab w:val="left" w:pos="432"/>
      </w:tabs>
      <w:spacing w:line="377" w:lineRule="auto"/>
      <w:ind w:left="0" w:firstLine="0"/>
      <w:jc w:val="both"/>
    </w:pPr>
    <w:rPr>
      <w:rFonts w:ascii="Calibri" w:hAnsi="Calibri" w:eastAsia="宋体"/>
      <w:b/>
      <w:bCs w:val="0"/>
      <w:w w:val="100"/>
      <w:kern w:val="2"/>
      <w:sz w:val="28"/>
      <w:szCs w:val="28"/>
    </w:rPr>
  </w:style>
  <w:style w:type="paragraph" w:customStyle="1" w:styleId="3879">
    <w:name w:val="样式 标题 2H22nd levelh22Header 2Heading 2 HiddenHeading 2 CC...1"/>
    <w:basedOn w:val="4"/>
    <w:qFormat/>
    <w:uiPriority w:val="0"/>
    <w:pPr>
      <w:keepLines w:val="0"/>
      <w:widowControl w:val="0"/>
      <w:tabs>
        <w:tab w:val="left" w:pos="840"/>
      </w:tabs>
      <w:adjustRightInd w:val="0"/>
      <w:snapToGrid w:val="0"/>
      <w:spacing w:before="0" w:beforeLines="0" w:after="0" w:afterLines="0" w:line="440" w:lineRule="exact"/>
      <w:ind w:left="1320" w:hanging="420" w:firstLineChars="0"/>
    </w:pPr>
    <w:rPr>
      <w:rFonts w:ascii="楷体_GB2312" w:hAnsi="楷体_GB2312" w:eastAsia="仿宋_GB2312" w:cs="宋体"/>
      <w:b/>
      <w:color w:val="000000"/>
      <w:kern w:val="0"/>
      <w:szCs w:val="20"/>
    </w:rPr>
  </w:style>
  <w:style w:type="paragraph" w:customStyle="1" w:styleId="3880">
    <w:name w:val="Terminal Dispaly"/>
    <w:qFormat/>
    <w:uiPriority w:val="0"/>
    <w:pPr>
      <w:widowControl w:val="0"/>
      <w:spacing w:line="360" w:lineRule="auto"/>
      <w:ind w:left="1701" w:firstLine="200" w:firstLineChars="200"/>
      <w:jc w:val="both"/>
    </w:pPr>
    <w:rPr>
      <w:rFonts w:ascii="Courier New" w:hAnsi="Courier New" w:eastAsia="宋体" w:cs="Courier New"/>
      <w:sz w:val="17"/>
      <w:szCs w:val="17"/>
      <w:lang w:val="en-US" w:eastAsia="zh-CN" w:bidi="ar-SA"/>
    </w:rPr>
  </w:style>
  <w:style w:type="paragraph" w:customStyle="1" w:styleId="3881">
    <w:name w:val="cb"/>
    <w:basedOn w:val="1"/>
    <w:qFormat/>
    <w:uiPriority w:val="0"/>
    <w:pPr>
      <w:spacing w:line="240" w:lineRule="auto"/>
      <w:ind w:left="240" w:firstLine="0" w:firstLineChars="0"/>
    </w:pPr>
    <w:rPr>
      <w:rFonts w:ascii="Courier" w:hAnsi="Courier" w:cs="宋体"/>
      <w:color w:val="888888"/>
      <w:kern w:val="0"/>
      <w:sz w:val="21"/>
    </w:rPr>
  </w:style>
  <w:style w:type="paragraph" w:customStyle="1" w:styleId="3882">
    <w:name w:val="p15"/>
    <w:basedOn w:val="1"/>
    <w:qFormat/>
    <w:uiPriority w:val="0"/>
    <w:pPr>
      <w:spacing w:line="240" w:lineRule="auto"/>
      <w:ind w:firstLine="420" w:firstLineChars="0"/>
      <w:jc w:val="both"/>
    </w:pPr>
    <w:rPr>
      <w:rFonts w:ascii="Calibri" w:hAnsi="Calibri" w:cs="宋体"/>
      <w:kern w:val="0"/>
      <w:sz w:val="21"/>
      <w:szCs w:val="21"/>
    </w:rPr>
  </w:style>
  <w:style w:type="paragraph" w:customStyle="1" w:styleId="3883">
    <w:name w:val="xl61"/>
    <w:basedOn w:val="1"/>
    <w:qFormat/>
    <w:uiPriority w:val="0"/>
    <w:pPr>
      <w:pBdr>
        <w:top w:val="single" w:color="auto" w:sz="4" w:space="0"/>
        <w:left w:val="single" w:color="auto" w:sz="4" w:space="0"/>
        <w:bottom w:val="single" w:color="auto" w:sz="4" w:space="0"/>
        <w:right w:val="single" w:color="auto" w:sz="4" w:space="0"/>
      </w:pBdr>
      <w:spacing w:before="100" w:beforeLines="50" w:beforeAutospacing="1" w:after="100" w:afterAutospacing="1"/>
      <w:ind w:firstLine="200"/>
      <w:jc w:val="center"/>
      <w:textAlignment w:val="top"/>
    </w:pPr>
    <w:rPr>
      <w:rFonts w:ascii="Arial Unicode MS" w:hAnsi="Arial Unicode MS" w:eastAsia="Arial Unicode MS" w:cs="Arial Unicode MS"/>
      <w:color w:val="000000"/>
      <w:kern w:val="0"/>
      <w:sz w:val="22"/>
      <w:szCs w:val="21"/>
    </w:rPr>
  </w:style>
  <w:style w:type="paragraph" w:customStyle="1" w:styleId="3884">
    <w:name w:val="样式 样式 标题 4h4H4L1 Heading 4h41h42h411h43h412h421h4111h44... + 左侧:..."/>
    <w:basedOn w:val="3778"/>
    <w:qFormat/>
    <w:uiPriority w:val="0"/>
    <w:pPr>
      <w:ind w:left="0" w:leftChars="0"/>
      <w:jc w:val="center"/>
    </w:pPr>
    <w:rPr>
      <w:bCs/>
      <w:iCs w:val="0"/>
      <w:spacing w:val="20"/>
    </w:rPr>
  </w:style>
  <w:style w:type="paragraph" w:customStyle="1" w:styleId="3885">
    <w:name w:val="项目列表"/>
    <w:basedOn w:val="34"/>
    <w:qFormat/>
    <w:uiPriority w:val="0"/>
    <w:pPr>
      <w:widowControl w:val="0"/>
      <w:snapToGrid w:val="0"/>
      <w:spacing w:after="20"/>
      <w:ind w:left="851" w:right="-91" w:hanging="369" w:firstLineChars="0"/>
    </w:pPr>
    <w:rPr>
      <w:rFonts w:ascii="Calibri" w:hAnsi="宋体"/>
      <w:kern w:val="0"/>
      <w:sz w:val="24"/>
      <w:szCs w:val="20"/>
    </w:rPr>
  </w:style>
  <w:style w:type="paragraph" w:customStyle="1" w:styleId="3886">
    <w:name w:val="Char Char1 Char Char Char Char2"/>
    <w:basedOn w:val="26"/>
    <w:qFormat/>
    <w:uiPriority w:val="99"/>
    <w:pPr>
      <w:widowControl w:val="0"/>
      <w:shd w:val="clear" w:color="auto" w:fill="000080"/>
      <w:spacing w:line="360" w:lineRule="auto"/>
      <w:jc w:val="both"/>
    </w:pPr>
    <w:rPr>
      <w:rFonts w:ascii="Tahoma" w:hAnsi="Tahoma"/>
      <w:sz w:val="24"/>
      <w:szCs w:val="20"/>
    </w:rPr>
  </w:style>
  <w:style w:type="paragraph" w:customStyle="1" w:styleId="3887">
    <w:name w:val="AxureTableColumnHeader"/>
    <w:basedOn w:val="1"/>
    <w:qFormat/>
    <w:uiPriority w:val="0"/>
    <w:pPr>
      <w:spacing w:before="60" w:beforeLines="50" w:after="60"/>
      <w:ind w:firstLine="200"/>
    </w:pPr>
    <w:rPr>
      <w:rFonts w:ascii="Arial" w:hAnsi="Arial" w:cs="Arial"/>
      <w:b/>
      <w:kern w:val="0"/>
      <w:sz w:val="16"/>
      <w:lang w:eastAsia="en-US"/>
    </w:rPr>
  </w:style>
  <w:style w:type="paragraph" w:customStyle="1" w:styleId="3888">
    <w:name w:val="表格"/>
    <w:basedOn w:val="1"/>
    <w:qFormat/>
    <w:uiPriority w:val="0"/>
    <w:pPr>
      <w:widowControl w:val="0"/>
      <w:spacing w:line="240" w:lineRule="auto"/>
      <w:ind w:firstLine="0" w:firstLineChars="0"/>
      <w:jc w:val="both"/>
    </w:pPr>
    <w:rPr>
      <w:rFonts w:ascii="Calibri" w:hAnsi="Calibri"/>
      <w:sz w:val="21"/>
    </w:rPr>
  </w:style>
  <w:style w:type="paragraph" w:customStyle="1" w:styleId="3889">
    <w:name w:val="标题1-通用文档模板"/>
    <w:basedOn w:val="3"/>
    <w:qFormat/>
    <w:uiPriority w:val="99"/>
    <w:pPr>
      <w:keepLines w:val="0"/>
      <w:pageBreakBefore/>
      <w:tabs>
        <w:tab w:val="left" w:pos="432"/>
      </w:tabs>
      <w:adjustRightInd w:val="0"/>
      <w:snapToGrid w:val="0"/>
      <w:spacing w:before="0" w:beforeLines="0" w:after="0" w:afterLines="0" w:line="480" w:lineRule="auto"/>
      <w:ind w:left="2623" w:hanging="2098" w:firstLineChars="0"/>
      <w:jc w:val="both"/>
    </w:pPr>
    <w:rPr>
      <w:rFonts w:ascii="Times New Roman" w:eastAsia="宋体"/>
      <w:b/>
      <w:bCs w:val="0"/>
      <w:szCs w:val="32"/>
    </w:rPr>
  </w:style>
  <w:style w:type="paragraph" w:customStyle="1" w:styleId="3890">
    <w:name w:val="技术文档正文"/>
    <w:basedOn w:val="26"/>
    <w:qFormat/>
    <w:uiPriority w:val="99"/>
    <w:pPr>
      <w:shd w:val="clear" w:color="auto" w:fill="000080"/>
      <w:spacing w:line="360" w:lineRule="auto"/>
      <w:ind w:firstLine="200" w:firstLineChars="200"/>
    </w:pPr>
    <w:rPr>
      <w:rFonts w:ascii="Tahoma" w:hAnsi="Tahoma" w:cs="宋体"/>
      <w:color w:val="000000"/>
      <w:sz w:val="24"/>
      <w:szCs w:val="20"/>
    </w:rPr>
  </w:style>
  <w:style w:type="paragraph" w:customStyle="1" w:styleId="3891">
    <w:name w:val="讯飞标题2"/>
    <w:basedOn w:val="4"/>
    <w:next w:val="1"/>
    <w:qFormat/>
    <w:uiPriority w:val="0"/>
    <w:pPr>
      <w:keepLines w:val="0"/>
      <w:widowControl w:val="0"/>
      <w:tabs>
        <w:tab w:val="left" w:pos="1320"/>
      </w:tabs>
      <w:adjustRightInd w:val="0"/>
      <w:snapToGrid w:val="0"/>
      <w:spacing w:before="0" w:beforeLines="0" w:after="60" w:afterLines="0"/>
      <w:ind w:left="1320" w:hanging="420" w:firstLineChars="200"/>
    </w:pPr>
    <w:rPr>
      <w:rFonts w:ascii="Arial" w:hAnsi="Arial" w:eastAsia="宋体"/>
      <w:color w:val="000000"/>
      <w:sz w:val="30"/>
    </w:rPr>
  </w:style>
  <w:style w:type="paragraph" w:customStyle="1" w:styleId="3892">
    <w:name w:val="样式 宋体 行距: 1.5 倍行距2"/>
    <w:basedOn w:val="1"/>
    <w:qFormat/>
    <w:uiPriority w:val="0"/>
    <w:pPr>
      <w:spacing w:line="240" w:lineRule="auto"/>
      <w:ind w:firstLine="540" w:firstLineChars="225"/>
    </w:pPr>
    <w:rPr>
      <w:rFonts w:eastAsia="仿宋" w:cs="宋体"/>
      <w:kern w:val="0"/>
      <w:sz w:val="21"/>
      <w:szCs w:val="20"/>
    </w:rPr>
  </w:style>
  <w:style w:type="paragraph" w:customStyle="1" w:styleId="3893">
    <w:name w:val="应答文字"/>
    <w:basedOn w:val="34"/>
    <w:qFormat/>
    <w:uiPriority w:val="99"/>
    <w:pPr>
      <w:spacing w:line="360" w:lineRule="auto"/>
      <w:ind w:firstLine="200"/>
      <w:jc w:val="left"/>
    </w:pPr>
    <w:rPr>
      <w:rFonts w:ascii="Calibri" w:hAnsi="Calibri"/>
      <w:b/>
      <w:sz w:val="24"/>
      <w:u w:val="single"/>
    </w:rPr>
  </w:style>
  <w:style w:type="paragraph" w:customStyle="1" w:styleId="3894">
    <w:name w:val="正文 New New New New New New New New New New New New New New New New New New New New New New New New New"/>
    <w:qFormat/>
    <w:uiPriority w:val="99"/>
    <w:pPr>
      <w:widowControl w:val="0"/>
      <w:spacing w:line="360" w:lineRule="auto"/>
      <w:ind w:firstLine="480"/>
      <w:jc w:val="both"/>
    </w:pPr>
    <w:rPr>
      <w:rFonts w:ascii="Arial Unicode MS" w:hAnsi="Arial Unicode MS" w:eastAsia="宋体" w:cs="Times New Roman"/>
      <w:kern w:val="2"/>
      <w:sz w:val="21"/>
      <w:szCs w:val="21"/>
      <w:lang w:val="en-US" w:eastAsia="zh-CN" w:bidi="ar-SA"/>
    </w:rPr>
  </w:style>
  <w:style w:type="paragraph" w:customStyle="1" w:styleId="3895">
    <w:name w:val="样式 样式 样式1 + 左侧:  0.67 字符 + 左侧:  0.67 字符"/>
    <w:basedOn w:val="1"/>
    <w:qFormat/>
    <w:uiPriority w:val="99"/>
    <w:pPr>
      <w:ind w:left="161" w:leftChars="67" w:firstLine="566" w:firstLineChars="236"/>
    </w:pPr>
    <w:rPr>
      <w:rFonts w:cs="宋体"/>
      <w:kern w:val="0"/>
      <w:sz w:val="21"/>
      <w:szCs w:val="20"/>
    </w:rPr>
  </w:style>
  <w:style w:type="paragraph" w:customStyle="1" w:styleId="3896">
    <w:name w:val="列名"/>
    <w:basedOn w:val="1"/>
    <w:qFormat/>
    <w:uiPriority w:val="99"/>
    <w:pPr>
      <w:widowControl w:val="0"/>
      <w:autoSpaceDE w:val="0"/>
      <w:autoSpaceDN w:val="0"/>
      <w:adjustRightInd w:val="0"/>
      <w:spacing w:line="240" w:lineRule="auto"/>
      <w:ind w:firstLine="0" w:firstLineChars="0"/>
      <w:jc w:val="both"/>
    </w:pPr>
    <w:rPr>
      <w:rFonts w:ascii="Calibri" w:eastAsia="仿宋_GB2312"/>
      <w:b/>
      <w:color w:val="000000"/>
      <w:kern w:val="0"/>
      <w:sz w:val="18"/>
      <w:szCs w:val="20"/>
    </w:rPr>
  </w:style>
  <w:style w:type="paragraph" w:customStyle="1" w:styleId="3897">
    <w:name w:val="bodytext"/>
    <w:basedOn w:val="1"/>
    <w:qFormat/>
    <w:uiPriority w:val="0"/>
    <w:pPr>
      <w:spacing w:before="100" w:beforeAutospacing="1" w:after="100" w:afterAutospacing="1" w:line="281" w:lineRule="atLeast"/>
      <w:ind w:firstLine="0" w:firstLineChars="0"/>
    </w:pPr>
    <w:rPr>
      <w:rFonts w:ascii="Verdana" w:hAnsi="Verdana" w:eastAsia="仿宋" w:cs="宋体"/>
      <w:color w:val="FFFFFF"/>
      <w:kern w:val="0"/>
      <w:sz w:val="19"/>
      <w:szCs w:val="19"/>
    </w:rPr>
  </w:style>
  <w:style w:type="paragraph" w:customStyle="1" w:styleId="3898">
    <w:name w:val="项目段落"/>
    <w:basedOn w:val="3885"/>
    <w:qFormat/>
    <w:uiPriority w:val="0"/>
    <w:pPr>
      <w:tabs>
        <w:tab w:val="left" w:pos="840"/>
        <w:tab w:val="left" w:pos="1260"/>
      </w:tabs>
      <w:spacing w:after="60"/>
      <w:ind w:left="840" w:hanging="315"/>
    </w:pPr>
    <w:rPr>
      <w:sz w:val="18"/>
    </w:rPr>
  </w:style>
  <w:style w:type="paragraph" w:customStyle="1" w:styleId="3899">
    <w:name w:val="Table_Small_Center"/>
    <w:basedOn w:val="3645"/>
    <w:qFormat/>
    <w:uiPriority w:val="0"/>
    <w:pPr>
      <w:jc w:val="center"/>
    </w:pPr>
  </w:style>
  <w:style w:type="paragraph" w:customStyle="1" w:styleId="3900">
    <w:name w:val="封面项目名称"/>
    <w:basedOn w:val="1"/>
    <w:qFormat/>
    <w:uiPriority w:val="99"/>
    <w:pPr>
      <w:ind w:firstLine="425" w:firstLineChars="0"/>
      <w:jc w:val="center"/>
    </w:pPr>
    <w:rPr>
      <w:rFonts w:ascii="Futura Bk" w:hAnsi="Futura Bk" w:eastAsia="华文中宋"/>
      <w:kern w:val="0"/>
      <w:sz w:val="44"/>
      <w:szCs w:val="20"/>
      <w:lang w:val="en-GB" w:eastAsia="en-US"/>
    </w:rPr>
  </w:style>
  <w:style w:type="paragraph" w:customStyle="1" w:styleId="3901">
    <w:name w:val="标题及目录标题"/>
    <w:basedOn w:val="1"/>
    <w:qFormat/>
    <w:uiPriority w:val="0"/>
    <w:pPr>
      <w:widowControl w:val="0"/>
      <w:ind w:firstLine="0" w:firstLineChars="0"/>
      <w:jc w:val="center"/>
    </w:pPr>
    <w:rPr>
      <w:rFonts w:cs="宋体"/>
      <w:b/>
      <w:bCs/>
      <w:sz w:val="36"/>
      <w:szCs w:val="20"/>
    </w:rPr>
  </w:style>
  <w:style w:type="paragraph" w:customStyle="1" w:styleId="3902">
    <w:name w:val="Char1 Char Char Char Char Char Char"/>
    <w:basedOn w:val="1"/>
    <w:qFormat/>
    <w:uiPriority w:val="0"/>
    <w:pPr>
      <w:widowControl w:val="0"/>
      <w:spacing w:line="240" w:lineRule="auto"/>
      <w:ind w:firstLine="0" w:firstLineChars="0"/>
      <w:jc w:val="both"/>
    </w:pPr>
    <w:rPr>
      <w:rFonts w:ascii="Tahoma" w:hAnsi="Tahoma" w:eastAsia="仿宋"/>
      <w:sz w:val="21"/>
      <w:szCs w:val="20"/>
    </w:rPr>
  </w:style>
  <w:style w:type="paragraph" w:customStyle="1" w:styleId="3903">
    <w:name w:val="xl103"/>
    <w:basedOn w:val="1"/>
    <w:qFormat/>
    <w:uiPriority w:val="0"/>
    <w:pPr>
      <w:pBdr>
        <w:left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kern w:val="0"/>
      <w:sz w:val="21"/>
    </w:rPr>
  </w:style>
  <w:style w:type="paragraph" w:customStyle="1" w:styleId="3904">
    <w:name w:val="HD正文1"/>
    <w:basedOn w:val="1"/>
    <w:qFormat/>
    <w:uiPriority w:val="0"/>
    <w:pPr>
      <w:widowControl w:val="0"/>
      <w:spacing w:line="440" w:lineRule="atLeast"/>
      <w:ind w:firstLine="200"/>
      <w:jc w:val="both"/>
    </w:pPr>
    <w:rPr>
      <w:rFonts w:ascii="Calibri" w:eastAsia="仿宋"/>
      <w:sz w:val="21"/>
    </w:rPr>
  </w:style>
  <w:style w:type="paragraph" w:customStyle="1" w:styleId="3905">
    <w:name w:val="目次四级条标题"/>
    <w:basedOn w:val="1"/>
    <w:qFormat/>
    <w:uiPriority w:val="99"/>
    <w:pPr>
      <w:widowControl w:val="0"/>
      <w:tabs>
        <w:tab w:val="left" w:pos="2100"/>
      </w:tabs>
      <w:spacing w:line="240" w:lineRule="auto"/>
      <w:ind w:left="2100" w:hanging="1" w:firstLineChars="0"/>
      <w:jc w:val="both"/>
    </w:pPr>
    <w:rPr>
      <w:rFonts w:ascii="Calibri" w:eastAsia="黑体"/>
      <w:sz w:val="21"/>
    </w:rPr>
  </w:style>
  <w:style w:type="paragraph" w:customStyle="1" w:styleId="3906">
    <w:name w:val="浅色列表 - 着色 31"/>
    <w:qFormat/>
    <w:uiPriority w:val="99"/>
    <w:pPr>
      <w:spacing w:line="360" w:lineRule="auto"/>
      <w:ind w:firstLine="480"/>
    </w:pPr>
    <w:rPr>
      <w:rFonts w:ascii="Arial" w:hAnsi="Arial" w:eastAsia="宋体" w:cs="Times New Roman"/>
      <w:kern w:val="2"/>
      <w:sz w:val="24"/>
      <w:szCs w:val="24"/>
      <w:lang w:val="en-US" w:eastAsia="zh-CN" w:bidi="ar-SA"/>
    </w:rPr>
  </w:style>
  <w:style w:type="paragraph" w:customStyle="1" w:styleId="3907">
    <w:name w:val="省立标题2"/>
    <w:basedOn w:val="1"/>
    <w:next w:val="1"/>
    <w:qFormat/>
    <w:uiPriority w:val="0"/>
    <w:pPr>
      <w:keepNext/>
      <w:widowControl w:val="0"/>
      <w:snapToGrid w:val="0"/>
      <w:spacing w:before="240" w:after="120" w:line="500" w:lineRule="exact"/>
      <w:ind w:firstLine="0" w:firstLineChars="0"/>
      <w:outlineLvl w:val="1"/>
    </w:pPr>
    <w:rPr>
      <w:rFonts w:ascii="黑体" w:eastAsia="仿宋" w:cs="宋体"/>
      <w:b/>
      <w:bCs/>
      <w:sz w:val="28"/>
      <w:szCs w:val="32"/>
    </w:rPr>
  </w:style>
  <w:style w:type="paragraph" w:customStyle="1" w:styleId="3908">
    <w:name w:val="Char10"/>
    <w:basedOn w:val="2652"/>
    <w:qFormat/>
    <w:uiPriority w:val="99"/>
    <w:pPr>
      <w:widowControl/>
      <w:spacing w:after="160" w:line="240" w:lineRule="exact"/>
      <w:jc w:val="left"/>
    </w:pPr>
  </w:style>
  <w:style w:type="paragraph" w:customStyle="1" w:styleId="3909">
    <w:name w:val="样式 正文文字缩进 + Times New Roman"/>
    <w:basedOn w:val="1"/>
    <w:qFormat/>
    <w:uiPriority w:val="99"/>
    <w:pPr>
      <w:widowControl w:val="0"/>
      <w:ind w:firstLine="482" w:firstLineChars="0"/>
      <w:jc w:val="both"/>
    </w:pPr>
    <w:rPr>
      <w:rFonts w:ascii="Calibri" w:eastAsia="仿宋_GB2312"/>
      <w:sz w:val="21"/>
    </w:rPr>
  </w:style>
  <w:style w:type="paragraph" w:customStyle="1" w:styleId="3910">
    <w:name w:val="et13"/>
    <w:basedOn w:val="1"/>
    <w:qFormat/>
    <w:uiPriority w:val="99"/>
    <w:pPr>
      <w:pBdr>
        <w:top w:val="single" w:color="000000" w:sz="4" w:space="0"/>
        <w:left w:val="single" w:color="000000" w:sz="4" w:space="0"/>
        <w:bottom w:val="single" w:color="000000" w:sz="4" w:space="0"/>
        <w:right w:val="single" w:color="000000" w:sz="4" w:space="0"/>
      </w:pBdr>
      <w:spacing w:before="100" w:beforeAutospacing="1" w:after="100" w:afterAutospacing="1"/>
      <w:ind w:firstLine="0" w:firstLineChars="0"/>
      <w:jc w:val="center"/>
    </w:pPr>
    <w:rPr>
      <w:rFonts w:ascii="Arial Unicode MS" w:hAnsi="Arial Unicode MS" w:cs="Arial"/>
      <w:color w:val="000000"/>
      <w:kern w:val="0"/>
      <w:sz w:val="21"/>
      <w:szCs w:val="20"/>
    </w:rPr>
  </w:style>
  <w:style w:type="paragraph" w:customStyle="1" w:styleId="3911">
    <w:name w:val="省立标题4"/>
    <w:basedOn w:val="3912"/>
    <w:next w:val="1"/>
    <w:qFormat/>
    <w:uiPriority w:val="0"/>
    <w:pPr>
      <w:tabs>
        <w:tab w:val="left" w:pos="864"/>
        <w:tab w:val="left" w:pos="2160"/>
      </w:tabs>
    </w:pPr>
    <w:rPr>
      <w:rFonts w:eastAsia="宋体"/>
      <w:color w:val="000000"/>
    </w:rPr>
  </w:style>
  <w:style w:type="paragraph" w:customStyle="1" w:styleId="3912">
    <w:name w:val="讯飞标题4"/>
    <w:basedOn w:val="6"/>
    <w:next w:val="1"/>
    <w:qFormat/>
    <w:uiPriority w:val="0"/>
    <w:pPr>
      <w:widowControl w:val="0"/>
      <w:tabs>
        <w:tab w:val="left" w:pos="864"/>
        <w:tab w:val="left" w:pos="2160"/>
      </w:tabs>
      <w:spacing w:before="280" w:after="290" w:line="374" w:lineRule="auto"/>
      <w:ind w:left="2160" w:hanging="420"/>
    </w:pPr>
    <w:rPr>
      <w:rFonts w:ascii="Arial" w:hAnsi="Arial" w:cs="Times New Roman"/>
      <w:b/>
      <w:w w:val="100"/>
      <w:sz w:val="28"/>
      <w:szCs w:val="28"/>
    </w:rPr>
  </w:style>
  <w:style w:type="paragraph" w:customStyle="1" w:styleId="3913">
    <w:name w:val="样式 样式 正文首行缩进 2 + 首行缩进:  2 字符1 + 左侧:  2 字符 首行缩进:  2 字符"/>
    <w:basedOn w:val="1"/>
    <w:qFormat/>
    <w:uiPriority w:val="99"/>
    <w:pPr>
      <w:spacing w:after="120"/>
      <w:ind w:left="420" w:leftChars="200" w:firstLine="200"/>
    </w:pPr>
    <w:rPr>
      <w:rFonts w:ascii="Calibri"/>
      <w:kern w:val="0"/>
      <w:sz w:val="21"/>
      <w:szCs w:val="20"/>
    </w:rPr>
  </w:style>
  <w:style w:type="paragraph" w:customStyle="1" w:styleId="3914">
    <w:name w:val="xl163"/>
    <w:basedOn w:val="1"/>
    <w:qFormat/>
    <w:uiPriority w:val="0"/>
    <w:pPr>
      <w:pBdr>
        <w:top w:val="single" w:color="auto" w:sz="4" w:space="0"/>
        <w:left w:val="single" w:color="auto" w:sz="4" w:space="0"/>
        <w:bottom w:val="single" w:color="auto" w:sz="4" w:space="0"/>
        <w:right w:val="single" w:color="auto" w:sz="4" w:space="0"/>
      </w:pBdr>
      <w:shd w:val="clear" w:color="000000" w:fill="D9D9D9"/>
      <w:spacing w:before="100" w:beforeAutospacing="1" w:after="100" w:afterAutospacing="1" w:line="240" w:lineRule="auto"/>
      <w:ind w:firstLine="0" w:firstLineChars="0"/>
      <w:jc w:val="center"/>
    </w:pPr>
    <w:rPr>
      <w:rFonts w:eastAsia="仿宋" w:cs="宋体"/>
      <w:b/>
      <w:bCs/>
      <w:kern w:val="0"/>
      <w:sz w:val="21"/>
      <w:szCs w:val="20"/>
    </w:rPr>
  </w:style>
  <w:style w:type="paragraph" w:customStyle="1" w:styleId="3915">
    <w:name w:val="ABC"/>
    <w:basedOn w:val="1"/>
    <w:qFormat/>
    <w:uiPriority w:val="0"/>
    <w:pPr>
      <w:widowControl w:val="0"/>
      <w:tabs>
        <w:tab w:val="left" w:pos="851"/>
      </w:tabs>
      <w:autoSpaceDE w:val="0"/>
      <w:autoSpaceDN w:val="0"/>
      <w:adjustRightInd w:val="0"/>
      <w:ind w:left="851" w:hanging="397"/>
    </w:pPr>
    <w:rPr>
      <w:rFonts w:ascii="Calibri" w:eastAsia="仿宋" w:cs="Tahoma"/>
      <w:color w:val="000000"/>
      <w:kern w:val="0"/>
      <w:sz w:val="21"/>
    </w:rPr>
  </w:style>
  <w:style w:type="paragraph" w:customStyle="1" w:styleId="3916">
    <w:name w:val="样式 标题 3sect1.2.3h33H3Heading 3 - oldCTLevel 3 Topic Headi...1"/>
    <w:basedOn w:val="5"/>
    <w:qFormat/>
    <w:uiPriority w:val="0"/>
    <w:pPr>
      <w:keepNext w:val="0"/>
      <w:keepLines w:val="0"/>
      <w:widowControl w:val="0"/>
      <w:numPr>
        <w:numId w:val="0"/>
      </w:numPr>
      <w:tabs>
        <w:tab w:val="left" w:pos="1740"/>
      </w:tabs>
      <w:spacing w:line="240" w:lineRule="auto"/>
      <w:ind w:left="1740" w:hanging="420"/>
      <w:outlineLvl w:val="9"/>
    </w:pPr>
    <w:rPr>
      <w:rFonts w:ascii="Arial" w:hAnsi="Arial" w:eastAsia="仿宋_GB2312" w:cs="Arial"/>
      <w:b/>
    </w:rPr>
  </w:style>
  <w:style w:type="paragraph" w:customStyle="1" w:styleId="3917">
    <w:name w:val="msolistparagraph"/>
    <w:basedOn w:val="1"/>
    <w:qFormat/>
    <w:uiPriority w:val="0"/>
    <w:pPr>
      <w:widowControl w:val="0"/>
      <w:spacing w:line="460" w:lineRule="exact"/>
      <w:ind w:firstLine="420"/>
      <w:jc w:val="both"/>
    </w:pPr>
    <w:rPr>
      <w:rFonts w:hint="eastAsia" w:ascii="仿宋_GB2312" w:eastAsia="仿宋_GB2312"/>
      <w:sz w:val="28"/>
      <w:szCs w:val="20"/>
    </w:rPr>
  </w:style>
  <w:style w:type="paragraph" w:customStyle="1" w:styleId="3918">
    <w:name w:val="正文_注"/>
    <w:basedOn w:val="1"/>
    <w:qFormat/>
    <w:uiPriority w:val="0"/>
    <w:pPr>
      <w:ind w:firstLine="0" w:firstLineChars="0"/>
      <w:jc w:val="both"/>
    </w:pPr>
    <w:rPr>
      <w:rFonts w:ascii="Calibri"/>
      <w:kern w:val="0"/>
      <w:sz w:val="18"/>
      <w:szCs w:val="20"/>
    </w:rPr>
  </w:style>
  <w:style w:type="paragraph" w:customStyle="1" w:styleId="3919">
    <w:name w:val="Char Char Char Char3"/>
    <w:basedOn w:val="1"/>
    <w:qFormat/>
    <w:uiPriority w:val="0"/>
    <w:pPr>
      <w:spacing w:after="160" w:line="240" w:lineRule="exact"/>
      <w:ind w:firstLine="0" w:firstLineChars="0"/>
    </w:pPr>
    <w:rPr>
      <w:rFonts w:ascii="Verdana" w:hAnsi="Verdana"/>
      <w:kern w:val="0"/>
      <w:sz w:val="21"/>
      <w:szCs w:val="20"/>
      <w:lang w:eastAsia="en-US"/>
    </w:rPr>
  </w:style>
  <w:style w:type="paragraph" w:customStyle="1" w:styleId="3920">
    <w:name w:val="表正文1"/>
    <w:basedOn w:val="21"/>
    <w:qFormat/>
    <w:uiPriority w:val="0"/>
    <w:pPr>
      <w:widowControl/>
      <w:spacing w:beforeLines="50" w:line="360" w:lineRule="auto"/>
      <w:ind w:firstLine="0" w:firstLineChars="0"/>
      <w:jc w:val="center"/>
    </w:pPr>
    <w:rPr>
      <w:snapToGrid w:val="0"/>
      <w:lang w:eastAsia="en-US"/>
    </w:rPr>
  </w:style>
  <w:style w:type="paragraph" w:customStyle="1" w:styleId="3921">
    <w:name w:val="FA正文+标号"/>
    <w:basedOn w:val="661"/>
    <w:qFormat/>
    <w:uiPriority w:val="99"/>
    <w:pPr>
      <w:tabs>
        <w:tab w:val="left" w:pos="907"/>
      </w:tabs>
      <w:ind w:left="907" w:hanging="567"/>
    </w:pPr>
    <w:rPr>
      <w:rFonts w:ascii="Times New Roman" w:eastAsia="仿宋_GB2312"/>
    </w:rPr>
  </w:style>
  <w:style w:type="paragraph" w:customStyle="1" w:styleId="3922">
    <w:name w:val="封面文档名称"/>
    <w:basedOn w:val="3900"/>
    <w:qFormat/>
    <w:uiPriority w:val="99"/>
  </w:style>
  <w:style w:type="paragraph" w:customStyle="1" w:styleId="3923">
    <w:name w:val="封面正文"/>
    <w:qFormat/>
    <w:uiPriority w:val="0"/>
    <w:pPr>
      <w:numPr>
        <w:ilvl w:val="1"/>
        <w:numId w:val="54"/>
      </w:numPr>
      <w:spacing w:after="200" w:line="276" w:lineRule="auto"/>
      <w:ind w:firstLine="0"/>
      <w:jc w:val="both"/>
    </w:pPr>
    <w:rPr>
      <w:rFonts w:ascii="Calibri" w:hAnsi="Calibri" w:eastAsia="宋体" w:cs="Times New Roman"/>
      <w:sz w:val="22"/>
      <w:szCs w:val="21"/>
      <w:lang w:val="en-US" w:eastAsia="zh-CN" w:bidi="ar-SA"/>
    </w:rPr>
  </w:style>
  <w:style w:type="paragraph" w:customStyle="1" w:styleId="3924">
    <w:name w:val="正文文档"/>
    <w:basedOn w:val="1"/>
    <w:qFormat/>
    <w:uiPriority w:val="99"/>
    <w:pPr>
      <w:widowControl w:val="0"/>
      <w:ind w:left="840" w:leftChars="400" w:right="210" w:rightChars="100" w:firstLine="0" w:firstLineChars="0"/>
      <w:jc w:val="both"/>
    </w:pPr>
    <w:rPr>
      <w:rFonts w:eastAsia="仿宋_GB2312"/>
      <w:sz w:val="21"/>
    </w:rPr>
  </w:style>
  <w:style w:type="paragraph" w:customStyle="1" w:styleId="3925">
    <w:name w:val="样式 标题 1标题 1modelHeading 0H1PIM 1h1标书1L1bocSection Head...5"/>
    <w:basedOn w:val="3"/>
    <w:next w:val="86"/>
    <w:qFormat/>
    <w:uiPriority w:val="99"/>
    <w:pPr>
      <w:pageBreakBefore/>
      <w:tabs>
        <w:tab w:val="left" w:pos="420"/>
        <w:tab w:val="left" w:pos="432"/>
      </w:tabs>
      <w:autoSpaceDE w:val="0"/>
      <w:autoSpaceDN w:val="0"/>
      <w:adjustRightInd w:val="0"/>
      <w:snapToGrid w:val="0"/>
      <w:spacing w:before="120" w:beforeLines="0" w:after="120" w:afterLines="0"/>
      <w:ind w:left="420" w:hanging="420" w:firstLineChars="0"/>
      <w:jc w:val="both"/>
    </w:pPr>
    <w:rPr>
      <w:rFonts w:ascii="Times New Roman" w:eastAsia="宋体" w:cs="宋体"/>
      <w:color w:val="000000"/>
      <w:kern w:val="0"/>
      <w:sz w:val="44"/>
      <w:szCs w:val="20"/>
    </w:rPr>
  </w:style>
  <w:style w:type="paragraph" w:customStyle="1" w:styleId="3926">
    <w:name w:val="Char Char Char Char Char Char1 Char"/>
    <w:basedOn w:val="1"/>
    <w:qFormat/>
    <w:uiPriority w:val="0"/>
    <w:pPr>
      <w:spacing w:after="160" w:line="240" w:lineRule="exact"/>
      <w:ind w:firstLine="0" w:firstLineChars="0"/>
    </w:pPr>
    <w:rPr>
      <w:rFonts w:ascii="Verdana" w:hAnsi="Verdana" w:eastAsia="仿宋_GB2312"/>
      <w:kern w:val="0"/>
      <w:sz w:val="30"/>
      <w:szCs w:val="30"/>
      <w:lang w:eastAsia="en-US"/>
    </w:rPr>
  </w:style>
  <w:style w:type="paragraph" w:customStyle="1" w:styleId="3927">
    <w:name w:val="CM68"/>
    <w:basedOn w:val="305"/>
    <w:next w:val="305"/>
    <w:qFormat/>
    <w:uiPriority w:val="0"/>
    <w:rPr>
      <w:rFonts w:ascii="仿宋_GB2312" w:eastAsia="仿宋_GB2312" w:cs="Times New Roman"/>
      <w:color w:val="auto"/>
    </w:rPr>
  </w:style>
  <w:style w:type="paragraph" w:customStyle="1" w:styleId="3928">
    <w:name w:val="样式 标题 2正文二级标题H2sect 1.2PIM2Heading 2 Hidden2nd levelh22...2"/>
    <w:basedOn w:val="4"/>
    <w:qFormat/>
    <w:uiPriority w:val="99"/>
    <w:pPr>
      <w:keepLines w:val="0"/>
      <w:tabs>
        <w:tab w:val="left" w:pos="567"/>
      </w:tabs>
      <w:autoSpaceDE w:val="0"/>
      <w:autoSpaceDN w:val="0"/>
      <w:adjustRightInd w:val="0"/>
      <w:snapToGrid w:val="0"/>
      <w:spacing w:before="240" w:beforeLines="50" w:after="180" w:afterLines="50" w:line="240" w:lineRule="auto"/>
      <w:ind w:left="840" w:hanging="420" w:firstLineChars="0"/>
    </w:pPr>
    <w:rPr>
      <w:rFonts w:ascii="Times" w:hAnsi="Times" w:eastAsia="宋体" w:cs="宋体"/>
      <w:color w:val="000000"/>
      <w:kern w:val="0"/>
      <w:szCs w:val="20"/>
    </w:rPr>
  </w:style>
  <w:style w:type="paragraph" w:customStyle="1" w:styleId="3929">
    <w:name w:val="Char Char9 Char Char1"/>
    <w:basedOn w:val="1"/>
    <w:qFormat/>
    <w:uiPriority w:val="0"/>
    <w:pPr>
      <w:spacing w:after="160" w:line="240" w:lineRule="exact"/>
      <w:ind w:firstLine="0" w:firstLineChars="0"/>
    </w:pPr>
    <w:rPr>
      <w:rFonts w:ascii="Verdana" w:hAnsi="Verdana" w:eastAsia="仿宋_GB2312"/>
      <w:kern w:val="0"/>
      <w:sz w:val="21"/>
      <w:szCs w:val="20"/>
      <w:lang w:eastAsia="en-US"/>
    </w:rPr>
  </w:style>
  <w:style w:type="paragraph" w:customStyle="1" w:styleId="3930">
    <w:name w:val="CM36"/>
    <w:basedOn w:val="305"/>
    <w:next w:val="305"/>
    <w:qFormat/>
    <w:uiPriority w:val="0"/>
    <w:pPr>
      <w:spacing w:line="653" w:lineRule="atLeast"/>
    </w:pPr>
    <w:rPr>
      <w:rFonts w:ascii="仿宋_GB2312" w:eastAsia="仿宋_GB2312" w:cs="Times New Roman"/>
      <w:color w:val="auto"/>
    </w:rPr>
  </w:style>
  <w:style w:type="paragraph" w:customStyle="1" w:styleId="3931">
    <w:name w:val="xl192"/>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textAlignment w:val="center"/>
    </w:pPr>
    <w:rPr>
      <w:rFonts w:ascii="Arial" w:hAnsi="Arial" w:eastAsia="Arial Unicode MS" w:cs="Arial"/>
      <w:color w:val="000000"/>
      <w:kern w:val="0"/>
      <w:sz w:val="21"/>
      <w:szCs w:val="20"/>
    </w:rPr>
  </w:style>
  <w:style w:type="paragraph" w:customStyle="1" w:styleId="3932">
    <w:name w:val="Char1 Char Char Char11"/>
    <w:basedOn w:val="1"/>
    <w:qFormat/>
    <w:uiPriority w:val="99"/>
    <w:pPr>
      <w:widowControl w:val="0"/>
      <w:ind w:firstLine="0" w:firstLineChars="0"/>
      <w:jc w:val="both"/>
    </w:pPr>
    <w:rPr>
      <w:rFonts w:ascii="Tahoma" w:hAnsi="Tahoma"/>
      <w:sz w:val="21"/>
      <w:szCs w:val="20"/>
    </w:rPr>
  </w:style>
  <w:style w:type="paragraph" w:customStyle="1" w:styleId="3933">
    <w:name w:val="段落内容"/>
    <w:basedOn w:val="1"/>
    <w:qFormat/>
    <w:uiPriority w:val="0"/>
    <w:pPr>
      <w:widowControl w:val="0"/>
      <w:snapToGrid w:val="0"/>
      <w:spacing w:line="440" w:lineRule="atLeast"/>
      <w:ind w:left="1060" w:hanging="420" w:firstLineChars="0"/>
      <w:jc w:val="both"/>
    </w:pPr>
    <w:rPr>
      <w:rFonts w:ascii="Calibri" w:eastAsia="仿宋"/>
      <w:sz w:val="28"/>
      <w:szCs w:val="20"/>
    </w:rPr>
  </w:style>
  <w:style w:type="paragraph" w:customStyle="1" w:styleId="3934">
    <w:name w:val="jx正文"/>
    <w:basedOn w:val="1"/>
    <w:qFormat/>
    <w:uiPriority w:val="0"/>
    <w:pPr>
      <w:widowControl w:val="0"/>
      <w:ind w:firstLine="200"/>
      <w:jc w:val="both"/>
    </w:pPr>
    <w:rPr>
      <w:rFonts w:ascii="Calibri"/>
      <w:sz w:val="21"/>
    </w:rPr>
  </w:style>
  <w:style w:type="paragraph" w:customStyle="1" w:styleId="3935">
    <w:name w:val="参编人员"/>
    <w:basedOn w:val="1"/>
    <w:qFormat/>
    <w:uiPriority w:val="99"/>
    <w:pPr>
      <w:spacing w:before="312" w:after="312" w:line="480" w:lineRule="auto"/>
      <w:ind w:firstLine="566" w:firstLineChars="236"/>
      <w:jc w:val="center"/>
    </w:pPr>
    <w:rPr>
      <w:rFonts w:ascii="Arial Black" w:cs="宋体"/>
      <w:b/>
      <w:bCs/>
      <w:color w:val="000000"/>
      <w:kern w:val="0"/>
      <w:sz w:val="44"/>
      <w:szCs w:val="20"/>
    </w:rPr>
  </w:style>
  <w:style w:type="paragraph" w:customStyle="1" w:styleId="3936">
    <w:name w:val="HP_Internal"/>
    <w:basedOn w:val="1"/>
    <w:next w:val="1"/>
    <w:qFormat/>
    <w:uiPriority w:val="0"/>
    <w:pPr>
      <w:ind w:firstLine="0" w:firstLineChars="0"/>
    </w:pPr>
    <w:rPr>
      <w:rFonts w:ascii="Arial" w:hAnsi="Arial" w:eastAsia="仿宋"/>
      <w:i/>
      <w:kern w:val="0"/>
      <w:sz w:val="18"/>
      <w:szCs w:val="20"/>
      <w:lang w:val="en-GB" w:eastAsia="en-US"/>
    </w:rPr>
  </w:style>
  <w:style w:type="paragraph" w:customStyle="1" w:styleId="3937">
    <w:name w:val="样式 标题 2 + 仿宋_GB2312"/>
    <w:basedOn w:val="4"/>
    <w:qFormat/>
    <w:uiPriority w:val="0"/>
    <w:pPr>
      <w:keepLines w:val="0"/>
      <w:widowControl w:val="0"/>
      <w:tabs>
        <w:tab w:val="left" w:pos="420"/>
      </w:tabs>
      <w:adjustRightInd w:val="0"/>
      <w:snapToGrid w:val="0"/>
      <w:spacing w:before="0" w:beforeLines="0" w:after="60" w:afterLines="0" w:line="360" w:lineRule="auto"/>
      <w:ind w:firstLine="0" w:firstLineChars="0"/>
    </w:pPr>
    <w:rPr>
      <w:rFonts w:ascii="仿宋_GB2312" w:hAnsi="仿宋_GB2312" w:eastAsia="仿宋_GB2312"/>
      <w:color w:val="000000"/>
      <w:sz w:val="24"/>
    </w:rPr>
  </w:style>
  <w:style w:type="paragraph" w:customStyle="1" w:styleId="3938">
    <w:name w:val="tabledescription"/>
    <w:basedOn w:val="1"/>
    <w:qFormat/>
    <w:uiPriority w:val="0"/>
    <w:pPr>
      <w:spacing w:before="100" w:beforeAutospacing="1" w:after="100" w:afterAutospacing="1" w:line="240" w:lineRule="auto"/>
      <w:ind w:firstLine="0" w:firstLineChars="0"/>
    </w:pPr>
    <w:rPr>
      <w:rFonts w:eastAsia="仿宋" w:cs="宋体"/>
      <w:kern w:val="0"/>
      <w:sz w:val="21"/>
    </w:rPr>
  </w:style>
  <w:style w:type="paragraph" w:customStyle="1" w:styleId="3939">
    <w:name w:val="我的表格文字"/>
    <w:basedOn w:val="393"/>
    <w:qFormat/>
    <w:uiPriority w:val="0"/>
    <w:pPr>
      <w:widowControl/>
      <w:spacing w:beforeLines="0" w:afterLines="0" w:line="440" w:lineRule="exact"/>
      <w:ind w:firstLine="0" w:firstLineChars="0"/>
    </w:pPr>
    <w:rPr>
      <w:rFonts w:ascii="仿宋_GB2312" w:hAnsi="Arial" w:eastAsia="仿宋_GB2312" w:cs="Times New Roman"/>
      <w:color w:val="auto"/>
      <w:sz w:val="32"/>
      <w:szCs w:val="18"/>
    </w:rPr>
  </w:style>
  <w:style w:type="paragraph" w:customStyle="1" w:styleId="3940">
    <w:name w:val="red"/>
    <w:basedOn w:val="1"/>
    <w:qFormat/>
    <w:uiPriority w:val="0"/>
    <w:pPr>
      <w:spacing w:before="100" w:beforeAutospacing="1" w:after="100" w:afterAutospacing="1" w:line="240" w:lineRule="auto"/>
      <w:ind w:firstLine="0" w:firstLineChars="0"/>
    </w:pPr>
    <w:rPr>
      <w:rFonts w:eastAsia="仿宋" w:cs="宋体"/>
      <w:color w:val="FF9933"/>
      <w:kern w:val="0"/>
      <w:sz w:val="18"/>
      <w:szCs w:val="18"/>
    </w:rPr>
  </w:style>
  <w:style w:type="paragraph" w:customStyle="1" w:styleId="3941">
    <w:name w:val="CM26"/>
    <w:basedOn w:val="305"/>
    <w:next w:val="305"/>
    <w:qFormat/>
    <w:uiPriority w:val="99"/>
    <w:pPr>
      <w:spacing w:after="295"/>
    </w:pPr>
    <w:rPr>
      <w:rFonts w:ascii="宋体" w:cs="Times New Roman"/>
      <w:color w:val="auto"/>
    </w:rPr>
  </w:style>
  <w:style w:type="paragraph" w:customStyle="1" w:styleId="3942">
    <w:name w:val="xl224"/>
    <w:basedOn w:val="1"/>
    <w:qFormat/>
    <w:uiPriority w:val="99"/>
    <w:pPr>
      <w:pBdr>
        <w:top w:val="single" w:color="auto" w:sz="4" w:space="0"/>
        <w:left w:val="single" w:color="auto" w:sz="4" w:space="0"/>
        <w:bottom w:val="single" w:color="auto" w:sz="8" w:space="0"/>
        <w:right w:val="single" w:color="auto" w:sz="4" w:space="0"/>
      </w:pBdr>
      <w:spacing w:before="100" w:beforeAutospacing="1" w:after="100" w:afterAutospacing="1"/>
      <w:ind w:firstLine="0" w:firstLineChars="0"/>
      <w:jc w:val="center"/>
    </w:pPr>
    <w:rPr>
      <w:rFonts w:ascii="Calibri"/>
      <w:kern w:val="0"/>
      <w:sz w:val="21"/>
      <w:szCs w:val="21"/>
    </w:rPr>
  </w:style>
  <w:style w:type="paragraph" w:customStyle="1" w:styleId="3943">
    <w:name w:val="图样式"/>
    <w:basedOn w:val="1"/>
    <w:qFormat/>
    <w:uiPriority w:val="0"/>
    <w:pPr>
      <w:keepNext/>
      <w:autoSpaceDE w:val="0"/>
      <w:autoSpaceDN w:val="0"/>
      <w:adjustRightInd w:val="0"/>
      <w:spacing w:before="80" w:after="80"/>
      <w:ind w:firstLine="0" w:firstLineChars="0"/>
      <w:jc w:val="center"/>
    </w:pPr>
    <w:rPr>
      <w:rFonts w:ascii="Calibri" w:eastAsia="仿宋"/>
      <w:kern w:val="0"/>
      <w:sz w:val="21"/>
      <w:szCs w:val="20"/>
    </w:rPr>
  </w:style>
  <w:style w:type="paragraph" w:customStyle="1" w:styleId="3944">
    <w:name w:val="_Style 3"/>
    <w:basedOn w:val="1"/>
    <w:qFormat/>
    <w:uiPriority w:val="0"/>
    <w:pPr>
      <w:widowControl w:val="0"/>
      <w:spacing w:line="240" w:lineRule="auto"/>
      <w:ind w:firstLine="0" w:firstLineChars="0"/>
      <w:jc w:val="both"/>
    </w:pPr>
    <w:rPr>
      <w:rFonts w:ascii="Calibri" w:hAnsi="Calibri"/>
      <w:snapToGrid w:val="0"/>
      <w:sz w:val="21"/>
      <w:szCs w:val="21"/>
    </w:rPr>
  </w:style>
  <w:style w:type="paragraph" w:customStyle="1" w:styleId="3945">
    <w:name w:val="样式 正文（首行缩进两字） + 首行缩进:  2 字符 段后: 0.5 行 行距: 1.5 倍行距"/>
    <w:basedOn w:val="21"/>
    <w:qFormat/>
    <w:uiPriority w:val="0"/>
    <w:pPr>
      <w:spacing w:line="360" w:lineRule="auto"/>
      <w:ind w:firstLine="0" w:firstLineChars="0"/>
    </w:pPr>
    <w:rPr>
      <w:rFonts w:ascii="Calibri"/>
      <w:szCs w:val="24"/>
    </w:rPr>
  </w:style>
  <w:style w:type="paragraph" w:customStyle="1" w:styleId="3946">
    <w:name w:val="!a章标题"/>
    <w:basedOn w:val="3"/>
    <w:next w:val="1"/>
    <w:qFormat/>
    <w:uiPriority w:val="99"/>
    <w:pPr>
      <w:pageBreakBefore/>
      <w:numPr>
        <w:ilvl w:val="0"/>
        <w:numId w:val="187"/>
      </w:numPr>
      <w:tabs>
        <w:tab w:val="left" w:pos="360"/>
        <w:tab w:val="left" w:pos="432"/>
        <w:tab w:val="clear" w:pos="420"/>
      </w:tabs>
      <w:spacing w:before="120" w:beforeLines="50" w:after="60" w:afterLines="50" w:line="240" w:lineRule="auto"/>
      <w:ind w:left="0" w:hanging="76" w:firstLineChars="0"/>
    </w:pPr>
    <w:rPr>
      <w:rFonts w:eastAsia="宋体" w:cs="宋体"/>
      <w:bCs w:val="0"/>
      <w:kern w:val="32"/>
      <w:szCs w:val="32"/>
    </w:rPr>
  </w:style>
  <w:style w:type="paragraph" w:customStyle="1" w:styleId="3947">
    <w:name w:val="我的4"/>
    <w:basedOn w:val="6"/>
    <w:qFormat/>
    <w:uiPriority w:val="0"/>
    <w:pPr>
      <w:keepNext w:val="0"/>
      <w:keepLines w:val="0"/>
      <w:widowControl w:val="0"/>
      <w:numPr>
        <w:ilvl w:val="0"/>
        <w:numId w:val="188"/>
      </w:numPr>
      <w:tabs>
        <w:tab w:val="left" w:pos="360"/>
        <w:tab w:val="left" w:pos="864"/>
        <w:tab w:val="clear" w:pos="432"/>
      </w:tabs>
      <w:spacing w:before="280" w:after="290" w:line="240" w:lineRule="auto"/>
      <w:jc w:val="both"/>
    </w:pPr>
    <w:rPr>
      <w:rFonts w:ascii="Calibri Light" w:hAnsi="Calibri Light" w:eastAsia="宋体" w:cs="Times New Roman"/>
      <w:b/>
      <w:w w:val="100"/>
      <w:sz w:val="28"/>
      <w:szCs w:val="28"/>
    </w:rPr>
  </w:style>
  <w:style w:type="paragraph" w:customStyle="1" w:styleId="3948">
    <w:name w:val="zi"/>
    <w:basedOn w:val="1"/>
    <w:qFormat/>
    <w:uiPriority w:val="0"/>
    <w:pPr>
      <w:spacing w:before="100" w:beforeAutospacing="1" w:after="100" w:afterAutospacing="1" w:line="240" w:lineRule="auto"/>
      <w:ind w:firstLine="0" w:firstLineChars="0"/>
    </w:pPr>
    <w:rPr>
      <w:rFonts w:eastAsia="仿宋" w:cs="宋体"/>
      <w:kern w:val="0"/>
      <w:sz w:val="21"/>
    </w:rPr>
  </w:style>
  <w:style w:type="paragraph" w:customStyle="1" w:styleId="3949">
    <w:name w:val="contentlabel"/>
    <w:basedOn w:val="1"/>
    <w:qFormat/>
    <w:uiPriority w:val="0"/>
    <w:pPr>
      <w:spacing w:before="30" w:after="100" w:afterAutospacing="1" w:line="240" w:lineRule="auto"/>
      <w:ind w:left="90" w:firstLine="0" w:firstLineChars="0"/>
    </w:pPr>
    <w:rPr>
      <w:rFonts w:ascii="Arial Unicode MS" w:hAnsi="Arial Unicode MS"/>
      <w:color w:val="336666"/>
      <w:kern w:val="0"/>
      <w:sz w:val="18"/>
      <w:szCs w:val="18"/>
    </w:rPr>
  </w:style>
  <w:style w:type="paragraph" w:customStyle="1" w:styleId="3950">
    <w:name w:val="CM121"/>
    <w:basedOn w:val="305"/>
    <w:next w:val="305"/>
    <w:qFormat/>
    <w:uiPriority w:val="99"/>
    <w:pPr>
      <w:spacing w:after="515"/>
    </w:pPr>
    <w:rPr>
      <w:rFonts w:ascii="仿宋_GB2312" w:eastAsia="仿宋_GB2312" w:cs="Times New Roman"/>
      <w:color w:val="auto"/>
    </w:rPr>
  </w:style>
  <w:style w:type="paragraph" w:customStyle="1" w:styleId="3951">
    <w:name w:val="CM64"/>
    <w:basedOn w:val="305"/>
    <w:next w:val="305"/>
    <w:qFormat/>
    <w:uiPriority w:val="0"/>
    <w:pPr>
      <w:spacing w:line="546" w:lineRule="atLeast"/>
    </w:pPr>
    <w:rPr>
      <w:rFonts w:ascii="仿宋_GB2312" w:eastAsia="仿宋_GB2312" w:cs="Times New Roman"/>
      <w:color w:val="auto"/>
    </w:rPr>
  </w:style>
  <w:style w:type="paragraph" w:customStyle="1" w:styleId="3952">
    <w:name w:val="font5"/>
    <w:basedOn w:val="1"/>
    <w:qFormat/>
    <w:uiPriority w:val="0"/>
    <w:pPr>
      <w:spacing w:before="100" w:beforeAutospacing="1" w:after="100" w:afterAutospacing="1" w:line="240" w:lineRule="auto"/>
      <w:ind w:firstLine="0" w:firstLineChars="0"/>
    </w:pPr>
    <w:rPr>
      <w:rFonts w:ascii="等线" w:hAnsi="等线" w:eastAsia="等线" w:cs="宋体"/>
      <w:kern w:val="0"/>
      <w:sz w:val="18"/>
      <w:szCs w:val="18"/>
    </w:rPr>
  </w:style>
  <w:style w:type="paragraph" w:customStyle="1" w:styleId="3953">
    <w:name w:val="Char1 Char Char Char Char Char Char Char"/>
    <w:basedOn w:val="1"/>
    <w:next w:val="1"/>
    <w:qFormat/>
    <w:uiPriority w:val="99"/>
    <w:pPr>
      <w:widowControl w:val="0"/>
      <w:ind w:firstLine="0" w:firstLineChars="0"/>
      <w:jc w:val="both"/>
    </w:pPr>
    <w:rPr>
      <w:rFonts w:ascii="Tahoma" w:hAnsi="Tahoma"/>
      <w:sz w:val="21"/>
    </w:rPr>
  </w:style>
  <w:style w:type="paragraph" w:customStyle="1" w:styleId="3954">
    <w:name w:val="样式 页眉 + 小四 两端对齐 首行缩进:  2 字符"/>
    <w:basedOn w:val="57"/>
    <w:qFormat/>
    <w:uiPriority w:val="99"/>
    <w:pPr>
      <w:pBdr>
        <w:bottom w:val="none" w:color="auto" w:sz="0" w:space="0"/>
      </w:pBdr>
      <w:spacing w:line="480" w:lineRule="exact"/>
      <w:ind w:firstLine="560"/>
      <w:jc w:val="both"/>
    </w:pPr>
    <w:rPr>
      <w:rFonts w:hAnsi="Arial Unicode MS" w:eastAsia="仿宋_GB2312" w:cs="宋体"/>
      <w:sz w:val="28"/>
      <w:szCs w:val="20"/>
    </w:rPr>
  </w:style>
  <w:style w:type="paragraph" w:customStyle="1" w:styleId="3955">
    <w:name w:val="xl174"/>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right"/>
    </w:pPr>
    <w:rPr>
      <w:rFonts w:eastAsia="仿宋" w:cs="宋体"/>
      <w:b/>
      <w:bCs/>
      <w:kern w:val="0"/>
      <w:sz w:val="21"/>
      <w:szCs w:val="20"/>
    </w:rPr>
  </w:style>
  <w:style w:type="paragraph" w:customStyle="1" w:styleId="3956">
    <w:name w:val="样式 标题 4 + 小四 非加粗"/>
    <w:basedOn w:val="5"/>
    <w:qFormat/>
    <w:uiPriority w:val="99"/>
    <w:pPr>
      <w:keepNext w:val="0"/>
      <w:keepLines w:val="0"/>
      <w:widowControl w:val="0"/>
      <w:numPr>
        <w:ilvl w:val="0"/>
        <w:numId w:val="0"/>
      </w:numPr>
      <w:tabs>
        <w:tab w:val="left" w:pos="360"/>
        <w:tab w:val="left" w:pos="1740"/>
      </w:tabs>
      <w:adjustRightInd w:val="0"/>
      <w:snapToGrid w:val="0"/>
      <w:spacing w:line="360" w:lineRule="auto"/>
      <w:ind w:left="1325" w:leftChars="300" w:right="240" w:rightChars="100" w:hanging="605"/>
      <w:outlineLvl w:val="3"/>
    </w:pPr>
    <w:rPr>
      <w:rFonts w:ascii="Arial" w:hAnsi="Arial"/>
      <w:b/>
      <w:sz w:val="21"/>
      <w:szCs w:val="24"/>
    </w:rPr>
  </w:style>
  <w:style w:type="paragraph" w:customStyle="1" w:styleId="3957">
    <w:name w:val="xl99"/>
    <w:basedOn w:val="1"/>
    <w:qFormat/>
    <w:uiPriority w:val="0"/>
    <w:pPr>
      <w:pBdr>
        <w:top w:val="single" w:color="auto" w:sz="4" w:space="0"/>
        <w:bottom w:val="single" w:color="auto" w:sz="4" w:space="0"/>
        <w:right w:val="single" w:color="auto" w:sz="4" w:space="0"/>
      </w:pBdr>
      <w:shd w:val="clear" w:color="000000" w:fill="FFFFFF"/>
      <w:spacing w:before="100" w:beforeAutospacing="1" w:after="100" w:afterAutospacing="1" w:line="240" w:lineRule="auto"/>
      <w:ind w:firstLine="0" w:firstLineChars="0"/>
      <w:textAlignment w:val="center"/>
    </w:pPr>
    <w:rPr>
      <w:rFonts w:ascii="仿宋_GB2312" w:eastAsia="仿宋_GB2312" w:cs="宋体"/>
      <w:b/>
      <w:bCs/>
      <w:color w:val="000000"/>
      <w:kern w:val="0"/>
      <w:sz w:val="21"/>
    </w:rPr>
  </w:style>
  <w:style w:type="paragraph" w:customStyle="1" w:styleId="3958">
    <w:name w:val="!标题4 Ctrl+4"/>
    <w:basedOn w:val="1"/>
    <w:next w:val="763"/>
    <w:qFormat/>
    <w:uiPriority w:val="0"/>
    <w:pPr>
      <w:widowControl w:val="0"/>
      <w:tabs>
        <w:tab w:val="left" w:pos="851"/>
      </w:tabs>
      <w:adjustRightInd w:val="0"/>
      <w:snapToGrid w:val="0"/>
      <w:spacing w:beforeLines="50" w:afterLines="50" w:line="240" w:lineRule="auto"/>
      <w:ind w:left="851" w:hanging="851" w:firstLineChars="0"/>
      <w:jc w:val="both"/>
      <w:outlineLvl w:val="3"/>
    </w:pPr>
    <w:rPr>
      <w:rFonts w:ascii="Arial" w:hAnsi="Arial" w:eastAsia="黑体"/>
      <w:b/>
      <w:sz w:val="30"/>
      <w:szCs w:val="30"/>
    </w:rPr>
  </w:style>
  <w:style w:type="paragraph" w:customStyle="1" w:styleId="3959">
    <w:name w:val="列举项目"/>
    <w:basedOn w:val="3756"/>
    <w:qFormat/>
    <w:uiPriority w:val="99"/>
    <w:pPr>
      <w:widowControl/>
      <w:numPr>
        <w:ilvl w:val="0"/>
        <w:numId w:val="189"/>
      </w:numPr>
      <w:shd w:val="clear" w:color="auto" w:fill="auto"/>
      <w:tabs>
        <w:tab w:val="left" w:pos="360"/>
        <w:tab w:val="left" w:pos="432"/>
        <w:tab w:val="left" w:pos="1200"/>
      </w:tabs>
      <w:spacing w:line="360" w:lineRule="auto"/>
      <w:ind w:left="432" w:leftChars="400" w:hanging="432" w:hangingChars="200"/>
      <w:jc w:val="left"/>
    </w:pPr>
    <w:rPr>
      <w:rFonts w:ascii="宋体" w:eastAsia="宋体" w:cs="宋体"/>
      <w:kern w:val="0"/>
      <w:sz w:val="21"/>
    </w:rPr>
  </w:style>
  <w:style w:type="paragraph" w:customStyle="1" w:styleId="3960">
    <w:name w:val="分类缩进正文文字"/>
    <w:basedOn w:val="35"/>
    <w:qFormat/>
    <w:uiPriority w:val="0"/>
    <w:pPr>
      <w:widowControl w:val="0"/>
      <w:tabs>
        <w:tab w:val="left" w:pos="510"/>
      </w:tabs>
      <w:spacing w:before="60" w:line="240" w:lineRule="auto"/>
      <w:ind w:left="510" w:leftChars="0" w:hanging="510" w:firstLineChars="0"/>
      <w:jc w:val="both"/>
    </w:pPr>
    <w:rPr>
      <w:rFonts w:ascii="Garamond" w:hAnsi="Garamond"/>
      <w:kern w:val="0"/>
      <w:szCs w:val="20"/>
    </w:rPr>
  </w:style>
  <w:style w:type="paragraph" w:customStyle="1" w:styleId="3961">
    <w:name w:val="封面"/>
    <w:basedOn w:val="1"/>
    <w:qFormat/>
    <w:uiPriority w:val="0"/>
    <w:pPr>
      <w:widowControl w:val="0"/>
      <w:adjustRightInd w:val="0"/>
      <w:spacing w:line="360" w:lineRule="atLeast"/>
      <w:ind w:firstLine="0" w:firstLineChars="0"/>
      <w:jc w:val="right"/>
      <w:textAlignment w:val="baseline"/>
    </w:pPr>
    <w:rPr>
      <w:rFonts w:ascii="Arial" w:hAnsi="Arial"/>
      <w:kern w:val="0"/>
      <w:sz w:val="21"/>
      <w:szCs w:val="20"/>
    </w:rPr>
  </w:style>
  <w:style w:type="paragraph" w:customStyle="1" w:styleId="3962">
    <w:name w:val="列表编号 6"/>
    <w:basedOn w:val="20"/>
    <w:next w:val="21"/>
    <w:qFormat/>
    <w:uiPriority w:val="99"/>
    <w:pPr>
      <w:numPr>
        <w:ilvl w:val="0"/>
        <w:numId w:val="0"/>
      </w:numPr>
      <w:tabs>
        <w:tab w:val="left" w:pos="360"/>
      </w:tabs>
      <w:adjustRightInd w:val="0"/>
      <w:spacing w:before="0" w:beforeAutospacing="0" w:after="60" w:afterAutospacing="0" w:line="320" w:lineRule="exact"/>
      <w:contextualSpacing/>
    </w:pPr>
    <w:rPr>
      <w:rFonts w:ascii="宋体" w:hAnsi="Arial Unicode MS" w:eastAsia="黑体"/>
      <w:sz w:val="21"/>
      <w:szCs w:val="24"/>
    </w:rPr>
  </w:style>
  <w:style w:type="paragraph" w:customStyle="1" w:styleId="3963">
    <w:name w:val="默认段落字体 Para Char Char Char Char Char Char Char Char Char1 Char Char Char Char Char Char"/>
    <w:basedOn w:val="26"/>
    <w:qFormat/>
    <w:uiPriority w:val="99"/>
    <w:pPr>
      <w:shd w:val="clear" w:color="auto" w:fill="000080"/>
      <w:spacing w:line="360" w:lineRule="auto"/>
    </w:pPr>
    <w:rPr>
      <w:rFonts w:ascii="Tahoma" w:hAnsi="Tahoma"/>
      <w:sz w:val="24"/>
      <w:szCs w:val="20"/>
    </w:rPr>
  </w:style>
  <w:style w:type="paragraph" w:customStyle="1" w:styleId="3964">
    <w:name w:val="font24"/>
    <w:basedOn w:val="1"/>
    <w:qFormat/>
    <w:uiPriority w:val="0"/>
    <w:pPr>
      <w:spacing w:before="100" w:beforeAutospacing="1" w:after="100" w:afterAutospacing="1" w:line="240" w:lineRule="auto"/>
      <w:ind w:firstLine="0" w:firstLineChars="0"/>
    </w:pPr>
    <w:rPr>
      <w:rFonts w:ascii="Arial Narrow" w:hAnsi="Arial Narrow" w:eastAsia="仿宋" w:cs="宋体"/>
      <w:color w:val="FF0000"/>
      <w:kern w:val="0"/>
      <w:sz w:val="21"/>
      <w:szCs w:val="20"/>
    </w:rPr>
  </w:style>
  <w:style w:type="paragraph" w:customStyle="1" w:styleId="3965">
    <w:name w:val="目录标题（黑体 三号 加粗 居中）"/>
    <w:basedOn w:val="1"/>
    <w:qFormat/>
    <w:uiPriority w:val="0"/>
    <w:pPr>
      <w:widowControl w:val="0"/>
      <w:ind w:firstLine="0" w:firstLineChars="0"/>
      <w:jc w:val="center"/>
    </w:pPr>
    <w:rPr>
      <w:rFonts w:ascii="黑体" w:eastAsia="黑体" w:cs="宋体"/>
      <w:b/>
      <w:bCs/>
      <w:sz w:val="32"/>
      <w:szCs w:val="20"/>
    </w:rPr>
  </w:style>
  <w:style w:type="paragraph" w:customStyle="1" w:styleId="3966">
    <w:name w:val="Char Char12 Char Char"/>
    <w:basedOn w:val="1"/>
    <w:qFormat/>
    <w:uiPriority w:val="0"/>
    <w:pPr>
      <w:widowControl w:val="0"/>
      <w:spacing w:line="240" w:lineRule="auto"/>
      <w:ind w:firstLine="0" w:firstLineChars="0"/>
      <w:jc w:val="both"/>
    </w:pPr>
    <w:rPr>
      <w:rFonts w:ascii="Tahoma" w:hAnsi="Tahoma" w:eastAsia="仿宋"/>
      <w:sz w:val="21"/>
      <w:szCs w:val="20"/>
    </w:rPr>
  </w:style>
  <w:style w:type="paragraph" w:customStyle="1" w:styleId="3967">
    <w:name w:val="Bullet with text 1"/>
    <w:basedOn w:val="1"/>
    <w:qFormat/>
    <w:uiPriority w:val="0"/>
    <w:pPr>
      <w:tabs>
        <w:tab w:val="left" w:pos="360"/>
        <w:tab w:val="left" w:pos="432"/>
      </w:tabs>
      <w:ind w:left="432" w:hanging="432" w:firstLineChars="0"/>
    </w:pPr>
    <w:rPr>
      <w:rFonts w:ascii="Arial" w:hAnsi="Arial" w:eastAsia="仿宋"/>
      <w:kern w:val="0"/>
      <w:sz w:val="21"/>
      <w:szCs w:val="20"/>
      <w:lang w:val="en-GB" w:eastAsia="en-US"/>
    </w:rPr>
  </w:style>
  <w:style w:type="paragraph" w:customStyle="1" w:styleId="3968">
    <w:name w:val="目录 61"/>
    <w:basedOn w:val="1"/>
    <w:next w:val="1"/>
    <w:qFormat/>
    <w:uiPriority w:val="39"/>
    <w:pPr>
      <w:widowControl w:val="0"/>
      <w:spacing w:line="240" w:lineRule="auto"/>
      <w:ind w:left="1050" w:firstLine="0" w:firstLineChars="0"/>
    </w:pPr>
    <w:rPr>
      <w:rFonts w:ascii="Calibri" w:cs="Calibri"/>
      <w:sz w:val="18"/>
      <w:szCs w:val="18"/>
    </w:rPr>
  </w:style>
  <w:style w:type="paragraph" w:customStyle="1" w:styleId="3969">
    <w:name w:val="样式 宋体 小四 行距: 多倍行距 1.25 字行"/>
    <w:basedOn w:val="1"/>
    <w:qFormat/>
    <w:uiPriority w:val="0"/>
    <w:pPr>
      <w:widowControl w:val="0"/>
      <w:ind w:firstLine="0" w:firstLineChars="0"/>
      <w:jc w:val="both"/>
    </w:pPr>
    <w:rPr>
      <w:rFonts w:eastAsia="楷体_GB2312"/>
      <w:sz w:val="21"/>
      <w:szCs w:val="20"/>
    </w:rPr>
  </w:style>
  <w:style w:type="paragraph" w:customStyle="1" w:styleId="3970">
    <w:name w:val="年月日"/>
    <w:basedOn w:val="1"/>
    <w:qFormat/>
    <w:uiPriority w:val="0"/>
    <w:pPr>
      <w:ind w:firstLine="0" w:firstLineChars="0"/>
      <w:jc w:val="center"/>
    </w:pPr>
    <w:rPr>
      <w:rFonts w:ascii="黑体" w:eastAsia="黑体" w:cs="宋体"/>
      <w:b/>
      <w:bCs/>
      <w:kern w:val="0"/>
      <w:sz w:val="32"/>
      <w:szCs w:val="20"/>
    </w:rPr>
  </w:style>
  <w:style w:type="paragraph" w:customStyle="1" w:styleId="3971">
    <w:name w:val="我的标题5"/>
    <w:basedOn w:val="393"/>
    <w:next w:val="393"/>
    <w:qFormat/>
    <w:uiPriority w:val="0"/>
    <w:pPr>
      <w:widowControl/>
      <w:spacing w:beforeLines="0" w:afterLines="0" w:line="590" w:lineRule="exact"/>
      <w:ind w:left="2240" w:hanging="420" w:firstLineChars="0"/>
      <w:outlineLvl w:val="4"/>
    </w:pPr>
    <w:rPr>
      <w:rFonts w:ascii="仿宋_GB2312" w:hAnsi="Arial" w:eastAsia="仿宋_GB2312" w:cs="Times New Roman"/>
      <w:color w:val="auto"/>
      <w:sz w:val="32"/>
      <w:szCs w:val="18"/>
    </w:rPr>
  </w:style>
  <w:style w:type="paragraph" w:customStyle="1" w:styleId="3972">
    <w:name w:val="样式 标题 3Level 3 HeadH3Heading 3 - oldh3sect1.2.3Head33l3..."/>
    <w:basedOn w:val="5"/>
    <w:qFormat/>
    <w:uiPriority w:val="99"/>
    <w:pPr>
      <w:keepLines w:val="0"/>
      <w:numPr>
        <w:ilvl w:val="0"/>
        <w:numId w:val="0"/>
      </w:numPr>
      <w:tabs>
        <w:tab w:val="left" w:pos="0"/>
      </w:tabs>
      <w:spacing w:before="156" w:line="360" w:lineRule="auto"/>
    </w:pPr>
    <w:rPr>
      <w:rFonts w:ascii="Arial Unicode MS" w:hAnsi="Arial Unicode MS" w:eastAsia="宋体" w:cs="宋体"/>
      <w:b/>
      <w:kern w:val="0"/>
      <w:sz w:val="30"/>
      <w:szCs w:val="30"/>
    </w:rPr>
  </w:style>
  <w:style w:type="paragraph" w:customStyle="1" w:styleId="3973">
    <w:name w:val="样式 正文首行缩进 + 首行缩进:  1 字符"/>
    <w:basedOn w:val="1"/>
    <w:qFormat/>
    <w:uiPriority w:val="99"/>
    <w:pPr>
      <w:tabs>
        <w:tab w:val="left" w:pos="2730"/>
      </w:tabs>
      <w:spacing w:after="120"/>
    </w:pPr>
    <w:rPr>
      <w:rFonts w:cs="宋体"/>
      <w:color w:val="000000"/>
      <w:szCs w:val="20"/>
    </w:rPr>
  </w:style>
  <w:style w:type="paragraph" w:customStyle="1" w:styleId="3974">
    <w:name w:val="Char Char Char Char Char Char Char12"/>
    <w:basedOn w:val="1"/>
    <w:qFormat/>
    <w:uiPriority w:val="99"/>
    <w:pPr>
      <w:widowControl w:val="0"/>
      <w:ind w:firstLine="0" w:firstLineChars="0"/>
      <w:jc w:val="both"/>
    </w:pPr>
    <w:rPr>
      <w:rFonts w:ascii="Tahoma" w:hAnsi="Tahoma"/>
      <w:sz w:val="21"/>
      <w:szCs w:val="20"/>
    </w:rPr>
  </w:style>
  <w:style w:type="paragraph" w:customStyle="1" w:styleId="3975">
    <w:name w:val="CM51"/>
    <w:basedOn w:val="305"/>
    <w:next w:val="305"/>
    <w:qFormat/>
    <w:uiPriority w:val="0"/>
    <w:rPr>
      <w:rFonts w:ascii="仿宋_GB2312" w:eastAsia="仿宋_GB2312" w:cs="Times New Roman"/>
      <w:color w:val="auto"/>
    </w:rPr>
  </w:style>
  <w:style w:type="paragraph" w:customStyle="1" w:styleId="3976">
    <w:name w:val="Char Char2 Char"/>
    <w:basedOn w:val="26"/>
    <w:qFormat/>
    <w:uiPriority w:val="0"/>
    <w:pPr>
      <w:widowControl w:val="0"/>
      <w:shd w:val="clear" w:color="auto" w:fill="000080"/>
      <w:spacing w:line="360" w:lineRule="auto"/>
      <w:ind w:firstLine="200" w:firstLineChars="200"/>
      <w:jc w:val="both"/>
    </w:pPr>
    <w:rPr>
      <w:rFonts w:ascii="Tahoma" w:hAnsi="Tahoma"/>
      <w:sz w:val="24"/>
      <w:szCs w:val="24"/>
      <w:lang w:eastAsia="en-US"/>
    </w:rPr>
  </w:style>
  <w:style w:type="paragraph" w:customStyle="1" w:styleId="3977">
    <w:name w:val="附图居中"/>
    <w:basedOn w:val="1"/>
    <w:next w:val="3978"/>
    <w:qFormat/>
    <w:uiPriority w:val="0"/>
    <w:pPr>
      <w:keepNext/>
      <w:widowControl w:val="0"/>
      <w:spacing w:line="240" w:lineRule="auto"/>
      <w:ind w:firstLine="0" w:firstLineChars="0"/>
      <w:jc w:val="center"/>
    </w:pPr>
    <w:rPr>
      <w:rFonts w:ascii="Calibri"/>
      <w:sz w:val="21"/>
    </w:rPr>
  </w:style>
  <w:style w:type="paragraph" w:customStyle="1" w:styleId="3978">
    <w:name w:val="附图标题"/>
    <w:basedOn w:val="1"/>
    <w:next w:val="21"/>
    <w:qFormat/>
    <w:uiPriority w:val="0"/>
    <w:pPr>
      <w:keepNext/>
      <w:widowControl w:val="0"/>
      <w:numPr>
        <w:ilvl w:val="0"/>
        <w:numId w:val="190"/>
      </w:numPr>
      <w:tabs>
        <w:tab w:val="left" w:pos="360"/>
        <w:tab w:val="left" w:pos="720"/>
        <w:tab w:val="clear" w:pos="420"/>
      </w:tabs>
      <w:spacing w:afterLines="100" w:line="240" w:lineRule="auto"/>
      <w:ind w:left="0" w:firstLine="0" w:firstLineChars="0"/>
      <w:jc w:val="center"/>
    </w:pPr>
    <w:rPr>
      <w:rFonts w:ascii="Arial" w:hAnsi="Arial" w:eastAsia="黑体"/>
      <w:b/>
      <w:sz w:val="18"/>
    </w:rPr>
  </w:style>
  <w:style w:type="paragraph" w:customStyle="1" w:styleId="3979">
    <w:name w:val="Char Char Char1 Char Char Char Char Char Char Char1"/>
    <w:basedOn w:val="1"/>
    <w:qFormat/>
    <w:uiPriority w:val="0"/>
    <w:pPr>
      <w:widowControl w:val="0"/>
      <w:tabs>
        <w:tab w:val="left" w:pos="425"/>
      </w:tabs>
      <w:spacing w:line="240" w:lineRule="auto"/>
      <w:ind w:left="425" w:hanging="425" w:firstLineChars="0"/>
      <w:jc w:val="both"/>
    </w:pPr>
    <w:rPr>
      <w:rFonts w:ascii="Calibri"/>
      <w:sz w:val="21"/>
    </w:rPr>
  </w:style>
  <w:style w:type="paragraph" w:customStyle="1" w:styleId="3980">
    <w:name w:val="iflytek标题1"/>
    <w:basedOn w:val="3"/>
    <w:qFormat/>
    <w:uiPriority w:val="0"/>
    <w:pPr>
      <w:widowControl w:val="0"/>
      <w:tabs>
        <w:tab w:val="left" w:pos="432"/>
        <w:tab w:val="left" w:pos="900"/>
      </w:tabs>
      <w:spacing w:before="320" w:beforeLines="0" w:after="320" w:afterLines="0" w:line="576" w:lineRule="auto"/>
      <w:ind w:left="900" w:hanging="420" w:firstLineChars="0"/>
    </w:pPr>
    <w:rPr>
      <w:rFonts w:ascii="黑体" w:hAnsi="Arial" w:eastAsia="仿宋" w:cs="宋体"/>
      <w:bCs w:val="0"/>
      <w:sz w:val="44"/>
      <w:szCs w:val="20"/>
    </w:rPr>
  </w:style>
  <w:style w:type="paragraph" w:customStyle="1" w:styleId="3981">
    <w:name w:val="目录2"/>
    <w:basedOn w:val="1"/>
    <w:qFormat/>
    <w:uiPriority w:val="0"/>
    <w:pPr>
      <w:widowControl w:val="0"/>
      <w:ind w:firstLine="0" w:firstLineChars="0"/>
      <w:jc w:val="both"/>
      <w:outlineLvl w:val="1"/>
    </w:pPr>
    <w:rPr>
      <w:sz w:val="21"/>
    </w:rPr>
  </w:style>
  <w:style w:type="paragraph" w:customStyle="1" w:styleId="3982">
    <w:name w:val="表格表头"/>
    <w:basedOn w:val="1"/>
    <w:qFormat/>
    <w:uiPriority w:val="0"/>
    <w:pPr>
      <w:widowControl w:val="0"/>
      <w:ind w:firstLine="0" w:firstLineChars="0"/>
      <w:jc w:val="center"/>
      <w:outlineLvl w:val="0"/>
    </w:pPr>
    <w:rPr>
      <w:rFonts w:eastAsia="黑体" w:cs="宋体"/>
      <w:sz w:val="21"/>
      <w:szCs w:val="21"/>
    </w:rPr>
  </w:style>
  <w:style w:type="paragraph" w:customStyle="1" w:styleId="3983">
    <w:name w:val="xl91"/>
    <w:basedOn w:val="1"/>
    <w:qFormat/>
    <w:uiPriority w:val="0"/>
    <w:pPr>
      <w:pBdr>
        <w:left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kern w:val="0"/>
      <w:sz w:val="21"/>
    </w:rPr>
  </w:style>
  <w:style w:type="paragraph" w:customStyle="1" w:styleId="3984">
    <w:name w:val="Main Title"/>
    <w:basedOn w:val="1"/>
    <w:qFormat/>
    <w:uiPriority w:val="0"/>
    <w:pPr>
      <w:widowControl w:val="0"/>
      <w:spacing w:before="480" w:after="60" w:line="240" w:lineRule="auto"/>
      <w:ind w:firstLine="0" w:firstLineChars="0"/>
      <w:jc w:val="center"/>
    </w:pPr>
    <w:rPr>
      <w:b/>
      <w:snapToGrid w:val="0"/>
      <w:kern w:val="28"/>
      <w:sz w:val="32"/>
      <w:szCs w:val="20"/>
    </w:rPr>
  </w:style>
  <w:style w:type="paragraph" w:customStyle="1" w:styleId="3985">
    <w:name w:val="maxy"/>
    <w:basedOn w:val="1"/>
    <w:qFormat/>
    <w:uiPriority w:val="0"/>
    <w:pPr>
      <w:widowControl w:val="0"/>
      <w:tabs>
        <w:tab w:val="left" w:pos="3410"/>
        <w:tab w:val="left" w:pos="8698"/>
      </w:tabs>
      <w:autoSpaceDE w:val="0"/>
      <w:autoSpaceDN w:val="0"/>
      <w:adjustRightInd w:val="0"/>
      <w:spacing w:before="120" w:after="156"/>
      <w:ind w:firstLine="360" w:firstLineChars="0"/>
    </w:pPr>
    <w:rPr>
      <w:rFonts w:hint="eastAsia" w:eastAsia="仿宋"/>
      <w:color w:val="000000"/>
      <w:kern w:val="0"/>
      <w:sz w:val="28"/>
      <w:szCs w:val="20"/>
      <w:lang w:val="zh-CN"/>
    </w:rPr>
  </w:style>
  <w:style w:type="paragraph" w:customStyle="1" w:styleId="3986">
    <w:name w:val="样式 标题 3H3l3CTh3Level 3 Topic Headingsect1.2.3Title3BOD 0..."/>
    <w:basedOn w:val="5"/>
    <w:qFormat/>
    <w:uiPriority w:val="0"/>
    <w:pPr>
      <w:keepLines w:val="0"/>
      <w:numPr>
        <w:numId w:val="19"/>
      </w:numPr>
      <w:tabs>
        <w:tab w:val="left" w:pos="360"/>
      </w:tabs>
      <w:spacing w:before="156" w:after="60" w:line="416" w:lineRule="auto"/>
      <w:ind w:left="720" w:hanging="720"/>
    </w:pPr>
    <w:rPr>
      <w:rFonts w:ascii="Calibri" w:hAnsi="Calibri" w:eastAsia="宋体" w:cs="宋体"/>
      <w:b/>
      <w:bCs w:val="0"/>
      <w:smallCaps/>
      <w:sz w:val="32"/>
      <w:szCs w:val="20"/>
    </w:rPr>
  </w:style>
  <w:style w:type="paragraph" w:customStyle="1" w:styleId="3987">
    <w:name w:val="表身（中）"/>
    <w:basedOn w:val="3831"/>
    <w:qFormat/>
    <w:uiPriority w:val="0"/>
    <w:pPr>
      <w:jc w:val="center"/>
    </w:pPr>
  </w:style>
  <w:style w:type="paragraph" w:customStyle="1" w:styleId="3988">
    <w:name w:val="xl208"/>
    <w:basedOn w:val="1"/>
    <w:qFormat/>
    <w:uiPriority w:val="0"/>
    <w:pPr>
      <w:pBdr>
        <w:top w:val="single" w:color="auto" w:sz="4" w:space="0"/>
        <w:bottom w:val="single" w:color="auto" w:sz="4" w:space="0"/>
      </w:pBdr>
      <w:spacing w:before="100" w:beforeAutospacing="1" w:after="100" w:afterAutospacing="1" w:line="240" w:lineRule="auto"/>
      <w:ind w:firstLine="0" w:firstLineChars="0"/>
      <w:jc w:val="center"/>
      <w:textAlignment w:val="center"/>
    </w:pPr>
    <w:rPr>
      <w:rFonts w:ascii="Arial" w:hAnsi="Arial" w:eastAsia="Arial Unicode MS" w:cs="Arial"/>
      <w:color w:val="000000"/>
      <w:kern w:val="0"/>
      <w:sz w:val="21"/>
      <w:szCs w:val="20"/>
    </w:rPr>
  </w:style>
  <w:style w:type="paragraph" w:customStyle="1" w:styleId="3989">
    <w:name w:val="xl70"/>
    <w:basedOn w:val="1"/>
    <w:qFormat/>
    <w:uiPriority w:val="0"/>
    <w:pPr>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color w:val="000000"/>
      <w:kern w:val="0"/>
      <w:sz w:val="21"/>
    </w:rPr>
  </w:style>
  <w:style w:type="paragraph" w:customStyle="1" w:styleId="3990">
    <w:name w:val="xl195"/>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textAlignment w:val="center"/>
    </w:pPr>
    <w:rPr>
      <w:rFonts w:ascii="Arial" w:hAnsi="Arial" w:eastAsia="Arial Unicode MS" w:cs="Arial"/>
      <w:color w:val="000000"/>
      <w:kern w:val="0"/>
      <w:sz w:val="21"/>
      <w:szCs w:val="20"/>
    </w:rPr>
  </w:style>
  <w:style w:type="paragraph" w:customStyle="1" w:styleId="3991">
    <w:name w:val="p16"/>
    <w:basedOn w:val="1"/>
    <w:qFormat/>
    <w:uiPriority w:val="0"/>
    <w:pPr>
      <w:snapToGrid w:val="0"/>
      <w:spacing w:line="240" w:lineRule="auto"/>
      <w:ind w:firstLine="0" w:firstLineChars="0"/>
    </w:pPr>
    <w:rPr>
      <w:rFonts w:ascii="Janson Text LT Pro" w:eastAsia="Janson Text LT Pro" w:cs="宋体"/>
      <w:color w:val="000000"/>
      <w:kern w:val="0"/>
      <w:sz w:val="21"/>
    </w:rPr>
  </w:style>
  <w:style w:type="paragraph" w:customStyle="1" w:styleId="3992">
    <w:name w:val="正文表标题"/>
    <w:next w:val="1"/>
    <w:qFormat/>
    <w:uiPriority w:val="0"/>
    <w:pPr>
      <w:numPr>
        <w:ilvl w:val="0"/>
        <w:numId w:val="191"/>
      </w:numPr>
      <w:tabs>
        <w:tab w:val="left" w:pos="360"/>
      </w:tabs>
      <w:spacing w:beforeLines="50" w:afterLines="50" w:line="240" w:lineRule="auto"/>
      <w:jc w:val="center"/>
    </w:pPr>
    <w:rPr>
      <w:rFonts w:ascii="黑体" w:hAnsi="Calibri" w:eastAsia="黑体" w:cs="Times New Roman"/>
      <w:sz w:val="21"/>
      <w:lang w:val="en-US" w:eastAsia="zh-CN" w:bidi="ar-SA"/>
    </w:rPr>
  </w:style>
  <w:style w:type="paragraph" w:customStyle="1" w:styleId="3993">
    <w:name w:val="项目编号1级"/>
    <w:qFormat/>
    <w:uiPriority w:val="99"/>
    <w:pPr>
      <w:tabs>
        <w:tab w:val="left" w:pos="840"/>
      </w:tabs>
      <w:spacing w:line="360" w:lineRule="auto"/>
      <w:ind w:left="840" w:hanging="420"/>
    </w:pPr>
    <w:rPr>
      <w:rFonts w:hint="eastAsia" w:ascii="Verdana" w:hAnsi="Verdana" w:eastAsia="宋体" w:cs="Times New Roman"/>
      <w:color w:val="000000"/>
      <w:kern w:val="2"/>
      <w:sz w:val="24"/>
      <w:szCs w:val="21"/>
      <w:lang w:val="en-US" w:eastAsia="zh-CN" w:bidi="ar-SA"/>
    </w:rPr>
  </w:style>
  <w:style w:type="paragraph" w:customStyle="1" w:styleId="3994">
    <w:name w:val="三级条标题"/>
    <w:basedOn w:val="853"/>
    <w:next w:val="1"/>
    <w:qFormat/>
    <w:uiPriority w:val="0"/>
    <w:pPr>
      <w:outlineLvl w:val="4"/>
    </w:pPr>
    <w:rPr>
      <w:rFonts w:ascii="Calibri" w:hAnsi="Calibri"/>
    </w:rPr>
  </w:style>
  <w:style w:type="paragraph" w:customStyle="1" w:styleId="3995">
    <w:name w:val="默认段落字体 Char2 Char1 Char Char1 Char Char Char Char1 Char Char Char"/>
    <w:basedOn w:val="1"/>
    <w:qFormat/>
    <w:uiPriority w:val="0"/>
    <w:pPr>
      <w:widowControl w:val="0"/>
      <w:spacing w:line="240" w:lineRule="auto"/>
      <w:ind w:firstLine="0" w:firstLineChars="0"/>
      <w:jc w:val="both"/>
    </w:pPr>
    <w:rPr>
      <w:rFonts w:ascii="Tahoma" w:hAnsi="Tahoma"/>
      <w:sz w:val="21"/>
      <w:szCs w:val="20"/>
    </w:rPr>
  </w:style>
  <w:style w:type="paragraph" w:customStyle="1" w:styleId="3996">
    <w:name w:val="Num Heading 2"/>
    <w:basedOn w:val="4"/>
    <w:next w:val="1"/>
    <w:qFormat/>
    <w:uiPriority w:val="0"/>
    <w:pPr>
      <w:keepLines w:val="0"/>
      <w:widowControl w:val="0"/>
      <w:numPr>
        <w:ilvl w:val="1"/>
        <w:numId w:val="68"/>
      </w:numPr>
      <w:tabs>
        <w:tab w:val="left" w:pos="360"/>
        <w:tab w:val="left" w:pos="794"/>
      </w:tabs>
      <w:adjustRightInd w:val="0"/>
      <w:snapToGrid w:val="0"/>
      <w:spacing w:before="0" w:beforeLines="0" w:after="60" w:afterLines="0" w:line="360" w:lineRule="auto"/>
      <w:ind w:left="576" w:firstLine="200"/>
    </w:pPr>
    <w:rPr>
      <w:rFonts w:ascii="仿宋_GB2312" w:hAnsi="仿宋" w:eastAsia="宋体"/>
      <w:b/>
      <w:color w:val="333333"/>
      <w:szCs w:val="28"/>
    </w:rPr>
  </w:style>
  <w:style w:type="paragraph" w:customStyle="1" w:styleId="3997">
    <w:name w:val="列出段落21"/>
    <w:basedOn w:val="1"/>
    <w:qFormat/>
    <w:uiPriority w:val="34"/>
    <w:pPr>
      <w:widowControl w:val="0"/>
      <w:ind w:firstLine="420"/>
      <w:jc w:val="both"/>
    </w:pPr>
    <w:rPr>
      <w:rFonts w:ascii="Calibri" w:hAnsi="Calibri"/>
    </w:rPr>
  </w:style>
  <w:style w:type="paragraph" w:customStyle="1" w:styleId="3998">
    <w:name w:val="xl201"/>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textAlignment w:val="center"/>
    </w:pPr>
    <w:rPr>
      <w:rFonts w:ascii="Arial" w:hAnsi="Arial" w:eastAsia="Arial Unicode MS" w:cs="Arial"/>
      <w:color w:val="000000"/>
      <w:kern w:val="0"/>
      <w:sz w:val="21"/>
      <w:szCs w:val="20"/>
    </w:rPr>
  </w:style>
  <w:style w:type="paragraph" w:customStyle="1" w:styleId="3999">
    <w:name w:val="样式 正文首行缩进 2 + 首行缩进:  2 字符"/>
    <w:basedOn w:val="1"/>
    <w:next w:val="1"/>
    <w:qFormat/>
    <w:uiPriority w:val="0"/>
    <w:pPr>
      <w:ind w:firstLine="0" w:firstLineChars="0"/>
    </w:pPr>
    <w:rPr>
      <w:rFonts w:ascii="Calibri"/>
      <w:sz w:val="21"/>
    </w:rPr>
  </w:style>
  <w:style w:type="paragraph" w:customStyle="1" w:styleId="4000">
    <w:name w:val="正文 小四 首缩"/>
    <w:qFormat/>
    <w:uiPriority w:val="0"/>
    <w:pPr>
      <w:snapToGrid w:val="0"/>
      <w:spacing w:line="360" w:lineRule="auto"/>
      <w:ind w:firstLine="482"/>
    </w:pPr>
    <w:rPr>
      <w:rFonts w:ascii="Calibri" w:hAnsi="Calibri" w:eastAsia="宋体" w:cs="Times New Roman"/>
      <w:kern w:val="2"/>
      <w:sz w:val="24"/>
      <w:lang w:val="en-US" w:eastAsia="zh-CN" w:bidi="ar-SA"/>
    </w:rPr>
  </w:style>
  <w:style w:type="paragraph" w:customStyle="1" w:styleId="4001">
    <w:name w:val="样式 楷体_GB2312 (符号) Courier New 小四 行距: 1.5 倍行距"/>
    <w:basedOn w:val="1"/>
    <w:qFormat/>
    <w:uiPriority w:val="0"/>
    <w:pPr>
      <w:widowControl w:val="0"/>
      <w:jc w:val="both"/>
    </w:pPr>
    <w:rPr>
      <w:rFonts w:eastAsia="楷体_GB2312"/>
      <w:bCs/>
      <w:kern w:val="0"/>
      <w:sz w:val="21"/>
    </w:rPr>
  </w:style>
  <w:style w:type="paragraph" w:customStyle="1" w:styleId="4002">
    <w:name w:val="xl247"/>
    <w:basedOn w:val="1"/>
    <w:qFormat/>
    <w:uiPriority w:val="99"/>
    <w:pPr>
      <w:pBdr>
        <w:top w:val="single" w:color="auto" w:sz="4" w:space="0"/>
        <w:left w:val="single" w:color="auto" w:sz="4" w:space="0"/>
        <w:bottom w:val="single" w:color="auto" w:sz="4" w:space="0"/>
        <w:right w:val="single" w:color="auto" w:sz="4" w:space="0"/>
      </w:pBdr>
      <w:shd w:val="clear" w:color="auto" w:fill="33CCCC"/>
      <w:spacing w:before="100" w:beforeAutospacing="1" w:after="100" w:afterAutospacing="1"/>
      <w:ind w:firstLine="566" w:firstLineChars="236"/>
      <w:jc w:val="center"/>
    </w:pPr>
    <w:rPr>
      <w:rFonts w:cs="宋体"/>
      <w:b/>
      <w:bCs/>
      <w:color w:val="000000"/>
      <w:kern w:val="0"/>
      <w:sz w:val="18"/>
      <w:szCs w:val="18"/>
    </w:rPr>
  </w:style>
  <w:style w:type="paragraph" w:customStyle="1" w:styleId="4003">
    <w:name w:val="列表（符号二级）（绿盟科技）"/>
    <w:basedOn w:val="1012"/>
    <w:qFormat/>
    <w:uiPriority w:val="0"/>
    <w:pPr>
      <w:ind w:left="0" w:firstLine="0"/>
    </w:pPr>
    <w:rPr>
      <w:rFonts w:eastAsia="宋体"/>
    </w:rPr>
  </w:style>
  <w:style w:type="paragraph" w:customStyle="1" w:styleId="4004">
    <w:name w:val="xl427"/>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pPr>
    <w:rPr>
      <w:rFonts w:cs="宋体"/>
      <w:color w:val="000000"/>
      <w:kern w:val="0"/>
      <w:sz w:val="21"/>
      <w:szCs w:val="20"/>
    </w:rPr>
  </w:style>
  <w:style w:type="paragraph" w:customStyle="1" w:styleId="4005">
    <w:name w:val="注示文本"/>
    <w:basedOn w:val="1"/>
    <w:qFormat/>
    <w:uiPriority w:val="0"/>
    <w:pPr>
      <w:widowControl w:val="0"/>
      <w:pBdr>
        <w:bottom w:val="single" w:color="000000" w:sz="4" w:space="1"/>
      </w:pBdr>
      <w:ind w:firstLine="360"/>
      <w:jc w:val="both"/>
    </w:pPr>
    <w:rPr>
      <w:rFonts w:ascii="Arial" w:hAnsi="Arial" w:eastAsia="楷体_GB2312"/>
      <w:sz w:val="18"/>
      <w:szCs w:val="18"/>
    </w:rPr>
  </w:style>
  <w:style w:type="paragraph" w:customStyle="1" w:styleId="4006">
    <w:name w:val="样式 标题 5 + 左侧:  1.02 厘米 首行缩进:  0 厘米"/>
    <w:basedOn w:val="7"/>
    <w:qFormat/>
    <w:uiPriority w:val="99"/>
    <w:pPr>
      <w:numPr>
        <w:ilvl w:val="0"/>
        <w:numId w:val="0"/>
      </w:numPr>
      <w:tabs>
        <w:tab w:val="left" w:pos="360"/>
        <w:tab w:val="left" w:pos="859"/>
      </w:tabs>
      <w:spacing w:before="240" w:beforeLines="100" w:after="60" w:afterLines="100" w:line="374" w:lineRule="auto"/>
      <w:ind w:left="876" w:leftChars="150" w:hanging="726"/>
    </w:pPr>
    <w:rPr>
      <w:rFonts w:ascii="Calibri" w:hAnsi="Calibri" w:eastAsia="仿宋_GB2312" w:cs="宋体"/>
      <w:b/>
      <w:w w:val="100"/>
      <w:kern w:val="2"/>
      <w:sz w:val="28"/>
      <w:szCs w:val="20"/>
    </w:rPr>
  </w:style>
  <w:style w:type="paragraph" w:customStyle="1" w:styleId="4007">
    <w:name w:val="subtitle 2"/>
    <w:basedOn w:val="1"/>
    <w:qFormat/>
    <w:uiPriority w:val="0"/>
    <w:pPr>
      <w:widowControl w:val="0"/>
      <w:adjustRightInd w:val="0"/>
      <w:spacing w:before="240" w:after="240" w:line="312" w:lineRule="atLeast"/>
      <w:ind w:firstLine="0" w:firstLineChars="0"/>
      <w:jc w:val="both"/>
      <w:textAlignment w:val="baseline"/>
    </w:pPr>
    <w:rPr>
      <w:rFonts w:ascii="Calibri" w:eastAsia="黑体"/>
      <w:kern w:val="0"/>
      <w:sz w:val="21"/>
      <w:szCs w:val="20"/>
    </w:rPr>
  </w:style>
  <w:style w:type="paragraph" w:customStyle="1" w:styleId="4008">
    <w:name w:val="样式 行距: 1.5 倍行距3"/>
    <w:basedOn w:val="1"/>
    <w:qFormat/>
    <w:uiPriority w:val="0"/>
    <w:pPr>
      <w:widowControl w:val="0"/>
      <w:ind w:firstLine="0" w:firstLineChars="0"/>
      <w:jc w:val="both"/>
    </w:pPr>
    <w:rPr>
      <w:rFonts w:ascii="Calibri" w:cs="宋体"/>
      <w:sz w:val="21"/>
      <w:szCs w:val="20"/>
    </w:rPr>
  </w:style>
  <w:style w:type="paragraph" w:customStyle="1" w:styleId="4009">
    <w:name w:val="重点文字"/>
    <w:basedOn w:val="1"/>
    <w:qFormat/>
    <w:uiPriority w:val="0"/>
    <w:pPr>
      <w:ind w:firstLine="0" w:firstLineChars="0"/>
      <w:jc w:val="both"/>
    </w:pPr>
    <w:rPr>
      <w:rFonts w:ascii="Calibri"/>
      <w:b/>
      <w:kern w:val="0"/>
      <w:sz w:val="21"/>
      <w:szCs w:val="32"/>
    </w:rPr>
  </w:style>
  <w:style w:type="paragraph" w:customStyle="1" w:styleId="4010">
    <w:name w:val="样式 样式 四号 加粗 段前: 0.5 行 + 黑体1"/>
    <w:basedOn w:val="1"/>
    <w:qFormat/>
    <w:uiPriority w:val="99"/>
    <w:pPr>
      <w:spacing w:beforeLines="50"/>
      <w:ind w:firstLine="0" w:firstLineChars="0"/>
    </w:pPr>
    <w:rPr>
      <w:rFonts w:ascii="黑体" w:hAnsi="黑体" w:eastAsia="黑体" w:cs="宋体"/>
      <w:b/>
      <w:bCs/>
      <w:kern w:val="0"/>
      <w:sz w:val="28"/>
      <w:szCs w:val="20"/>
    </w:rPr>
  </w:style>
  <w:style w:type="paragraph" w:customStyle="1" w:styleId="4011">
    <w:name w:val="xl152"/>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pPr>
    <w:rPr>
      <w:rFonts w:eastAsia="仿宋" w:cs="宋体"/>
      <w:color w:val="000000"/>
      <w:kern w:val="0"/>
      <w:sz w:val="21"/>
      <w:szCs w:val="20"/>
    </w:rPr>
  </w:style>
  <w:style w:type="paragraph" w:customStyle="1" w:styleId="4012">
    <w:name w:val="new -2"/>
    <w:basedOn w:val="1"/>
    <w:qFormat/>
    <w:uiPriority w:val="0"/>
    <w:pPr>
      <w:numPr>
        <w:ilvl w:val="0"/>
        <w:numId w:val="192"/>
      </w:numPr>
      <w:tabs>
        <w:tab w:val="left" w:pos="360"/>
        <w:tab w:val="left" w:pos="420"/>
      </w:tabs>
      <w:ind w:left="0" w:firstLine="0" w:firstLineChars="0"/>
    </w:pPr>
    <w:rPr>
      <w:rFonts w:ascii="华文细黑" w:hAnsi="华文细黑" w:eastAsia="华文细黑"/>
      <w:b/>
      <w:bCs/>
      <w:kern w:val="44"/>
      <w:sz w:val="30"/>
      <w:szCs w:val="30"/>
      <w:lang w:val="en-GB" w:eastAsia="en-US"/>
    </w:rPr>
  </w:style>
  <w:style w:type="paragraph" w:customStyle="1" w:styleId="4013">
    <w:name w:val="Char Char Char Char1 Char Char Char Char Char Char Char Char Char Char Char"/>
    <w:basedOn w:val="1"/>
    <w:qFormat/>
    <w:uiPriority w:val="99"/>
    <w:pPr>
      <w:spacing w:after="160" w:line="240" w:lineRule="exact"/>
      <w:ind w:firstLine="0" w:firstLineChars="0"/>
    </w:pPr>
    <w:rPr>
      <w:rFonts w:ascii="Verdana" w:hAnsi="Verdana" w:eastAsia="仿宋_GB2312"/>
      <w:kern w:val="0"/>
      <w:sz w:val="21"/>
      <w:szCs w:val="20"/>
      <w:lang w:eastAsia="en-US"/>
    </w:rPr>
  </w:style>
  <w:style w:type="paragraph" w:customStyle="1" w:styleId="4014">
    <w:name w:val="Char1 Char Char Char Char Char Char1"/>
    <w:basedOn w:val="1"/>
    <w:qFormat/>
    <w:uiPriority w:val="0"/>
    <w:pPr>
      <w:widowControl w:val="0"/>
      <w:spacing w:line="240" w:lineRule="auto"/>
      <w:ind w:firstLine="0" w:firstLineChars="0"/>
      <w:jc w:val="both"/>
    </w:pPr>
    <w:rPr>
      <w:rFonts w:ascii="Calibri" w:eastAsia="仿宋_GB2312"/>
      <w:sz w:val="28"/>
    </w:rPr>
  </w:style>
  <w:style w:type="paragraph" w:customStyle="1" w:styleId="4015">
    <w:name w:val="xl148"/>
    <w:basedOn w:val="1"/>
    <w:qFormat/>
    <w:uiPriority w:val="0"/>
    <w:pPr>
      <w:spacing w:before="100" w:beforeAutospacing="1" w:after="100" w:afterAutospacing="1" w:line="240" w:lineRule="auto"/>
      <w:ind w:firstLine="0" w:firstLineChars="0"/>
      <w:jc w:val="center"/>
    </w:pPr>
    <w:rPr>
      <w:rFonts w:eastAsia="仿宋" w:cs="宋体"/>
      <w:kern w:val="0"/>
      <w:sz w:val="21"/>
      <w:szCs w:val="20"/>
    </w:rPr>
  </w:style>
  <w:style w:type="paragraph" w:customStyle="1" w:styleId="4016">
    <w:name w:val="CM5"/>
    <w:basedOn w:val="305"/>
    <w:next w:val="305"/>
    <w:qFormat/>
    <w:uiPriority w:val="99"/>
    <w:pPr>
      <w:spacing w:line="623" w:lineRule="atLeast"/>
    </w:pPr>
    <w:rPr>
      <w:rFonts w:ascii="仿宋_GB2312" w:eastAsia="仿宋_GB2312" w:cs="Times New Roman"/>
      <w:color w:val="auto"/>
    </w:rPr>
  </w:style>
  <w:style w:type="paragraph" w:customStyle="1" w:styleId="4017">
    <w:name w:val="Char Char Char Char2 Char Char Char"/>
    <w:basedOn w:val="1"/>
    <w:qFormat/>
    <w:uiPriority w:val="0"/>
    <w:pPr>
      <w:spacing w:after="160" w:line="240" w:lineRule="exact"/>
      <w:ind w:firstLine="0" w:firstLineChars="0"/>
    </w:pPr>
    <w:rPr>
      <w:rFonts w:ascii="Verdana" w:hAnsi="Verdana" w:eastAsia="仿宋"/>
      <w:kern w:val="0"/>
      <w:sz w:val="21"/>
      <w:szCs w:val="20"/>
      <w:lang w:eastAsia="en-US"/>
    </w:rPr>
  </w:style>
  <w:style w:type="paragraph" w:customStyle="1" w:styleId="4018">
    <w:name w:val="arial122"/>
    <w:basedOn w:val="1"/>
    <w:qFormat/>
    <w:uiPriority w:val="0"/>
    <w:pPr>
      <w:spacing w:line="300" w:lineRule="atLeast"/>
      <w:ind w:firstLine="0" w:firstLineChars="0"/>
    </w:pPr>
    <w:rPr>
      <w:rFonts w:eastAsia="仿宋" w:cs="宋体"/>
      <w:kern w:val="0"/>
      <w:sz w:val="18"/>
      <w:szCs w:val="18"/>
    </w:rPr>
  </w:style>
  <w:style w:type="paragraph" w:customStyle="1" w:styleId="4019">
    <w:name w:val="bullet list"/>
    <w:basedOn w:val="1"/>
    <w:qFormat/>
    <w:uiPriority w:val="0"/>
    <w:pPr>
      <w:tabs>
        <w:tab w:val="left" w:pos="907"/>
        <w:tab w:val="left" w:pos="936"/>
      </w:tabs>
      <w:spacing w:before="60" w:after="60"/>
      <w:ind w:left="936" w:hanging="397"/>
    </w:pPr>
    <w:rPr>
      <w:rFonts w:ascii="Arial" w:hAnsi="Arial" w:eastAsia="仿宋"/>
      <w:kern w:val="0"/>
      <w:sz w:val="21"/>
      <w:szCs w:val="20"/>
    </w:rPr>
  </w:style>
  <w:style w:type="paragraph" w:customStyle="1" w:styleId="4020">
    <w:name w:val="样式 首行缩进:  0.85 厘米 段前: 7.8 磅 段后: 7.8 磅"/>
    <w:basedOn w:val="1"/>
    <w:qFormat/>
    <w:uiPriority w:val="0"/>
    <w:pPr>
      <w:widowControl w:val="0"/>
      <w:spacing w:line="240" w:lineRule="auto"/>
      <w:ind w:firstLine="0" w:firstLineChars="0"/>
      <w:jc w:val="both"/>
    </w:pPr>
    <w:rPr>
      <w:rFonts w:ascii="Calibri" w:cs="宋体"/>
      <w:sz w:val="21"/>
      <w:szCs w:val="20"/>
    </w:rPr>
  </w:style>
  <w:style w:type="paragraph" w:customStyle="1" w:styleId="4021">
    <w:name w:val="带符号正文"/>
    <w:basedOn w:val="1"/>
    <w:qFormat/>
    <w:uiPriority w:val="99"/>
    <w:pPr>
      <w:tabs>
        <w:tab w:val="left" w:pos="840"/>
      </w:tabs>
      <w:spacing w:before="120" w:after="120"/>
      <w:ind w:left="840" w:hanging="420" w:firstLineChars="236"/>
    </w:pPr>
    <w:rPr>
      <w:rFonts w:cs="宋体"/>
      <w:bCs/>
      <w:color w:val="000000"/>
      <w:kern w:val="0"/>
      <w:sz w:val="21"/>
      <w:szCs w:val="28"/>
    </w:rPr>
  </w:style>
  <w:style w:type="paragraph" w:customStyle="1" w:styleId="4022">
    <w:name w:val="Table_Heading_Center"/>
    <w:basedOn w:val="1872"/>
    <w:qFormat/>
    <w:uiPriority w:val="0"/>
    <w:pPr>
      <w:jc w:val="center"/>
    </w:pPr>
  </w:style>
  <w:style w:type="paragraph" w:customStyle="1" w:styleId="4023">
    <w:name w:val="xl266"/>
    <w:basedOn w:val="1"/>
    <w:qFormat/>
    <w:uiPriority w:val="99"/>
    <w:pPr>
      <w:spacing w:before="100" w:beforeAutospacing="1" w:after="100" w:afterAutospacing="1"/>
      <w:ind w:firstLine="566" w:firstLineChars="236"/>
      <w:jc w:val="center"/>
    </w:pPr>
    <w:rPr>
      <w:rFonts w:cs="宋体"/>
      <w:color w:val="0000FF"/>
      <w:kern w:val="0"/>
      <w:sz w:val="18"/>
      <w:szCs w:val="18"/>
    </w:rPr>
  </w:style>
  <w:style w:type="paragraph" w:customStyle="1" w:styleId="4024">
    <w:name w:val="Tiles"/>
    <w:qFormat/>
    <w:uiPriority w:val="0"/>
    <w:pPr>
      <w:spacing w:after="200" w:line="276" w:lineRule="auto"/>
    </w:pPr>
    <w:rPr>
      <w:rFonts w:ascii="Calibri" w:hAnsi="Calibri" w:eastAsia="宋体" w:cs="Times New Roman"/>
      <w:sz w:val="22"/>
      <w:szCs w:val="21"/>
      <w:lang w:val="en-US" w:eastAsia="zh-CN" w:bidi="ar-SA"/>
    </w:rPr>
  </w:style>
  <w:style w:type="paragraph" w:customStyle="1" w:styleId="4025">
    <w:name w:val="标题 3 New New New New"/>
    <w:basedOn w:val="1941"/>
    <w:next w:val="2226"/>
    <w:qFormat/>
    <w:uiPriority w:val="99"/>
    <w:pPr>
      <w:keepNext/>
      <w:keepLines/>
      <w:tabs>
        <w:tab w:val="left" w:pos="720"/>
        <w:tab w:val="left" w:pos="1660"/>
      </w:tabs>
      <w:ind w:left="1660" w:firstLine="0" w:firstLineChars="0"/>
      <w:outlineLvl w:val="2"/>
    </w:pPr>
    <w:rPr>
      <w:b/>
      <w:bCs/>
      <w:sz w:val="28"/>
      <w:szCs w:val="32"/>
      <w:lang w:bidi="en-US"/>
    </w:rPr>
  </w:style>
  <w:style w:type="paragraph" w:customStyle="1" w:styleId="4026">
    <w:name w:val="my（1）"/>
    <w:basedOn w:val="1148"/>
    <w:qFormat/>
    <w:uiPriority w:val="99"/>
    <w:pPr>
      <w:widowControl/>
      <w:numPr>
        <w:ilvl w:val="0"/>
        <w:numId w:val="193"/>
      </w:numPr>
      <w:tabs>
        <w:tab w:val="left" w:pos="0"/>
        <w:tab w:val="left" w:pos="360"/>
        <w:tab w:val="left" w:pos="420"/>
        <w:tab w:val="left" w:pos="900"/>
        <w:tab w:val="clear" w:pos="432"/>
      </w:tabs>
      <w:spacing w:before="156" w:beforeLines="0" w:after="156"/>
      <w:ind w:left="-32767" w:firstLine="0" w:firstLineChars="0"/>
      <w:jc w:val="left"/>
    </w:pPr>
    <w:rPr>
      <w:rFonts w:hint="eastAsia" w:eastAsia="宋体"/>
      <w:szCs w:val="28"/>
    </w:rPr>
  </w:style>
  <w:style w:type="paragraph" w:customStyle="1" w:styleId="4027">
    <w:name w:val="样式 样式 标题 2Titre2 + 宋体 左侧:  0.32 厘米 首行缩进:  1.06 厘米 右侧:  1 字符 行距....."/>
    <w:basedOn w:val="4"/>
    <w:next w:val="4"/>
    <w:qFormat/>
    <w:uiPriority w:val="0"/>
    <w:pPr>
      <w:keepLines w:val="0"/>
      <w:tabs>
        <w:tab w:val="left" w:pos="1356"/>
      </w:tabs>
      <w:autoSpaceDE w:val="0"/>
      <w:autoSpaceDN w:val="0"/>
      <w:adjustRightInd w:val="0"/>
      <w:snapToGrid w:val="0"/>
      <w:spacing w:before="0" w:beforeLines="0" w:after="60" w:afterLines="0" w:line="480" w:lineRule="auto"/>
      <w:ind w:left="1356" w:right="210" w:rightChars="100" w:hanging="576" w:firstLineChars="200"/>
      <w:textAlignment w:val="bottom"/>
    </w:pPr>
    <w:rPr>
      <w:rFonts w:ascii="Book Antiqua" w:hAnsi="Book Antiqua" w:eastAsia="宋体"/>
      <w:bCs w:val="0"/>
      <w:caps/>
      <w:color w:val="000000"/>
      <w:sz w:val="30"/>
      <w:szCs w:val="21"/>
    </w:rPr>
  </w:style>
  <w:style w:type="paragraph" w:customStyle="1" w:styleId="4028">
    <w:name w:val="et7"/>
    <w:basedOn w:val="1"/>
    <w:qFormat/>
    <w:uiPriority w:val="99"/>
    <w:pPr>
      <w:pBdr>
        <w:top w:val="single" w:color="000000" w:sz="4" w:space="0"/>
        <w:left w:val="single" w:color="000000" w:sz="4" w:space="0"/>
        <w:bottom w:val="single" w:color="000000" w:sz="4" w:space="0"/>
        <w:right w:val="single" w:color="000000" w:sz="4" w:space="0"/>
      </w:pBdr>
      <w:spacing w:before="100" w:beforeAutospacing="1" w:after="100" w:afterAutospacing="1"/>
      <w:ind w:firstLine="0" w:firstLineChars="0"/>
      <w:jc w:val="center"/>
    </w:pPr>
    <w:rPr>
      <w:rFonts w:cs="宋体"/>
      <w:color w:val="000000"/>
      <w:kern w:val="0"/>
      <w:sz w:val="21"/>
      <w:szCs w:val="20"/>
    </w:rPr>
  </w:style>
  <w:style w:type="paragraph" w:customStyle="1" w:styleId="4029">
    <w:name w:val="Section4"/>
    <w:basedOn w:val="6"/>
    <w:qFormat/>
    <w:uiPriority w:val="0"/>
    <w:pPr>
      <w:widowControl w:val="0"/>
      <w:tabs>
        <w:tab w:val="left" w:pos="360"/>
        <w:tab w:val="left" w:pos="432"/>
        <w:tab w:val="left" w:pos="864"/>
      </w:tabs>
      <w:spacing w:before="280" w:after="290" w:line="376" w:lineRule="auto"/>
      <w:ind w:left="1148" w:firstLine="425"/>
    </w:pPr>
    <w:rPr>
      <w:rFonts w:ascii="Calibri" w:hAnsi="宋体" w:eastAsia="宋体" w:cs="Times New Roman"/>
      <w:b/>
      <w:bCs w:val="0"/>
      <w:w w:val="100"/>
      <w:sz w:val="30"/>
      <w:szCs w:val="28"/>
    </w:rPr>
  </w:style>
  <w:style w:type="paragraph" w:customStyle="1" w:styleId="4030">
    <w:name w:val="表格内字体"/>
    <w:basedOn w:val="1"/>
    <w:qFormat/>
    <w:uiPriority w:val="99"/>
    <w:pPr>
      <w:ind w:firstLine="0" w:firstLineChars="0"/>
    </w:pPr>
    <w:rPr>
      <w:rFonts w:ascii="仿宋_GB2312" w:hAnsi="Arial Unicode MS" w:eastAsia="仿宋_GB2312" w:cs="Arial"/>
      <w:kern w:val="0"/>
      <w:sz w:val="21"/>
    </w:rPr>
  </w:style>
  <w:style w:type="paragraph" w:customStyle="1" w:styleId="4031">
    <w:name w:val="首级符号（非加粗）"/>
    <w:basedOn w:val="1"/>
    <w:qFormat/>
    <w:uiPriority w:val="0"/>
    <w:pPr>
      <w:widowControl w:val="0"/>
      <w:numPr>
        <w:ilvl w:val="0"/>
        <w:numId w:val="194"/>
      </w:numPr>
      <w:tabs>
        <w:tab w:val="left" w:pos="360"/>
        <w:tab w:val="left" w:pos="620"/>
        <w:tab w:val="clear" w:pos="794"/>
      </w:tabs>
      <w:ind w:left="400" w:leftChars="200" w:hanging="200" w:hangingChars="200"/>
      <w:jc w:val="both"/>
    </w:pPr>
    <w:rPr>
      <w:rFonts w:ascii="Calibri"/>
      <w:sz w:val="21"/>
    </w:rPr>
  </w:style>
  <w:style w:type="paragraph" w:customStyle="1" w:styleId="4032">
    <w:name w:val="正文加点"/>
    <w:basedOn w:val="1"/>
    <w:next w:val="1"/>
    <w:qFormat/>
    <w:uiPriority w:val="99"/>
    <w:pPr>
      <w:ind w:firstLine="0" w:firstLineChars="0"/>
    </w:pPr>
    <w:rPr>
      <w:rFonts w:ascii="Arial Unicode MS" w:hAnsi="Arial Unicode MS" w:cs="Arial"/>
      <w:kern w:val="0"/>
      <w:sz w:val="21"/>
    </w:rPr>
  </w:style>
  <w:style w:type="paragraph" w:customStyle="1" w:styleId="4033">
    <w:name w:val="表格标准样式"/>
    <w:basedOn w:val="1"/>
    <w:qFormat/>
    <w:uiPriority w:val="0"/>
    <w:pPr>
      <w:widowControl w:val="0"/>
      <w:spacing w:line="240" w:lineRule="auto"/>
      <w:ind w:firstLine="0" w:firstLineChars="0"/>
    </w:pPr>
    <w:rPr>
      <w:rFonts w:ascii="Calibri"/>
      <w:sz w:val="21"/>
    </w:rPr>
  </w:style>
  <w:style w:type="paragraph" w:customStyle="1" w:styleId="4034">
    <w:name w:val="font17"/>
    <w:basedOn w:val="1"/>
    <w:qFormat/>
    <w:uiPriority w:val="0"/>
    <w:pPr>
      <w:spacing w:before="100" w:beforeAutospacing="1" w:after="100" w:afterAutospacing="1" w:line="240" w:lineRule="auto"/>
      <w:ind w:firstLine="0" w:firstLineChars="0"/>
    </w:pPr>
    <w:rPr>
      <w:rFonts w:ascii="Arial Narrow" w:hAnsi="Arial Narrow" w:eastAsia="仿宋" w:cs="宋体"/>
      <w:kern w:val="0"/>
      <w:sz w:val="21"/>
      <w:szCs w:val="20"/>
    </w:rPr>
  </w:style>
  <w:style w:type="paragraph" w:customStyle="1" w:styleId="4035">
    <w:name w:val="关注类型"/>
    <w:basedOn w:val="6"/>
    <w:qFormat/>
    <w:uiPriority w:val="0"/>
    <w:pPr>
      <w:pBdr>
        <w:top w:val="single" w:color="auto" w:sz="4" w:space="1"/>
      </w:pBdr>
      <w:tabs>
        <w:tab w:val="left" w:pos="360"/>
        <w:tab w:val="left" w:pos="864"/>
        <w:tab w:val="left" w:pos="1871"/>
      </w:tabs>
      <w:spacing w:before="240" w:after="120" w:line="360" w:lineRule="auto"/>
      <w:ind w:left="1418" w:firstLine="288"/>
      <w:textAlignment w:val="baseline"/>
    </w:pPr>
    <w:rPr>
      <w:rFonts w:ascii="Arial" w:hAnsi="Arial" w:cs="Times New Roman"/>
      <w:bCs w:val="0"/>
      <w:w w:val="100"/>
      <w:sz w:val="21"/>
      <w:szCs w:val="30"/>
    </w:rPr>
  </w:style>
  <w:style w:type="paragraph" w:customStyle="1" w:styleId="4036">
    <w:name w:val="符号"/>
    <w:basedOn w:val="1"/>
    <w:qFormat/>
    <w:uiPriority w:val="99"/>
    <w:pPr>
      <w:widowControl w:val="0"/>
      <w:adjustRightInd w:val="0"/>
      <w:spacing w:beforeLines="20" w:afterLines="20" w:line="240" w:lineRule="auto"/>
      <w:ind w:firstLine="0" w:firstLineChars="0"/>
      <w:jc w:val="both"/>
    </w:pPr>
    <w:rPr>
      <w:rFonts w:ascii="Calibri"/>
      <w:kern w:val="0"/>
      <w:sz w:val="21"/>
      <w:szCs w:val="20"/>
    </w:rPr>
  </w:style>
  <w:style w:type="paragraph" w:customStyle="1" w:styleId="4037">
    <w:name w:val="是"/>
    <w:basedOn w:val="1"/>
    <w:qFormat/>
    <w:uiPriority w:val="99"/>
    <w:pPr>
      <w:widowControl w:val="0"/>
      <w:autoSpaceDE w:val="0"/>
      <w:autoSpaceDN w:val="0"/>
      <w:adjustRightInd w:val="0"/>
      <w:spacing w:line="240" w:lineRule="auto"/>
      <w:ind w:firstLine="0" w:firstLineChars="0"/>
      <w:jc w:val="both"/>
    </w:pPr>
    <w:rPr>
      <w:rFonts w:ascii="Calibri" w:eastAsia="仿宋_GB2312"/>
      <w:color w:val="FF0000"/>
      <w:kern w:val="0"/>
      <w:sz w:val="18"/>
      <w:szCs w:val="20"/>
    </w:rPr>
  </w:style>
  <w:style w:type="paragraph" w:customStyle="1" w:styleId="4038">
    <w:name w:val="CM87"/>
    <w:basedOn w:val="305"/>
    <w:next w:val="305"/>
    <w:qFormat/>
    <w:uiPriority w:val="0"/>
    <w:pPr>
      <w:spacing w:after="263"/>
    </w:pPr>
    <w:rPr>
      <w:rFonts w:ascii="宋体" w:cs="Times New Roman"/>
      <w:color w:val="auto"/>
    </w:rPr>
  </w:style>
  <w:style w:type="paragraph" w:customStyle="1" w:styleId="4039">
    <w:name w:val="pi"/>
    <w:basedOn w:val="1"/>
    <w:qFormat/>
    <w:uiPriority w:val="0"/>
    <w:pPr>
      <w:spacing w:before="100" w:beforeAutospacing="1" w:after="100" w:afterAutospacing="1" w:line="240" w:lineRule="auto"/>
      <w:ind w:firstLine="0" w:firstLineChars="0"/>
    </w:pPr>
    <w:rPr>
      <w:rFonts w:cs="宋体"/>
      <w:color w:val="0000FF"/>
      <w:kern w:val="0"/>
      <w:sz w:val="21"/>
    </w:rPr>
  </w:style>
  <w:style w:type="paragraph" w:customStyle="1" w:styleId="4040">
    <w:name w:val="xl128"/>
    <w:basedOn w:val="1"/>
    <w:qFormat/>
    <w:uiPriority w:val="0"/>
    <w:pPr>
      <w:pBdr>
        <w:left w:val="single" w:color="auto" w:sz="4" w:space="0"/>
        <w:bottom w:val="single" w:color="auto" w:sz="4" w:space="0"/>
        <w:right w:val="single" w:color="auto" w:sz="4" w:space="0"/>
      </w:pBdr>
      <w:spacing w:before="100" w:beforeAutospacing="1" w:after="100" w:afterAutospacing="1" w:line="240" w:lineRule="auto"/>
      <w:ind w:firstLine="0" w:firstLineChars="0"/>
      <w:textAlignment w:val="center"/>
    </w:pPr>
    <w:rPr>
      <w:rFonts w:cs="宋体"/>
      <w:color w:val="000000"/>
      <w:kern w:val="0"/>
      <w:sz w:val="21"/>
    </w:rPr>
  </w:style>
  <w:style w:type="paragraph" w:customStyle="1" w:styleId="4041">
    <w:name w:val="AxureHeadingBasic"/>
    <w:basedOn w:val="1"/>
    <w:qFormat/>
    <w:uiPriority w:val="0"/>
    <w:pPr>
      <w:spacing w:before="240" w:after="120" w:line="240" w:lineRule="auto"/>
      <w:ind w:firstLine="0" w:firstLineChars="0"/>
    </w:pPr>
    <w:rPr>
      <w:rFonts w:ascii="Arial" w:hAnsi="Arial" w:cs="Arial"/>
      <w:b/>
      <w:color w:val="404040"/>
      <w:kern w:val="0"/>
      <w:sz w:val="18"/>
      <w:u w:val="single"/>
      <w:lang w:eastAsia="en-US"/>
    </w:rPr>
  </w:style>
  <w:style w:type="paragraph" w:customStyle="1" w:styleId="4042">
    <w:name w:val="WW-普通 (Web)"/>
    <w:basedOn w:val="1"/>
    <w:qFormat/>
    <w:uiPriority w:val="0"/>
    <w:pPr>
      <w:suppressAutoHyphens/>
      <w:spacing w:before="100" w:after="100" w:line="288" w:lineRule="atLeast"/>
      <w:ind w:firstLine="0" w:firstLineChars="0"/>
    </w:pPr>
    <w:rPr>
      <w:rFonts w:ascii="Calibri" w:eastAsia="仿宋"/>
      <w:kern w:val="17153"/>
      <w:sz w:val="19"/>
      <w:szCs w:val="20"/>
    </w:rPr>
  </w:style>
  <w:style w:type="paragraph" w:customStyle="1" w:styleId="4043">
    <w:name w:val="Char Char Char Char5"/>
    <w:basedOn w:val="1"/>
    <w:qFormat/>
    <w:uiPriority w:val="99"/>
    <w:pPr>
      <w:tabs>
        <w:tab w:val="left" w:pos="360"/>
      </w:tabs>
      <w:ind w:firstLine="0" w:firstLineChars="0"/>
    </w:pPr>
    <w:rPr>
      <w:rFonts w:ascii="Calibri"/>
      <w:kern w:val="0"/>
      <w:sz w:val="21"/>
    </w:rPr>
  </w:style>
  <w:style w:type="paragraph" w:customStyle="1" w:styleId="4044">
    <w:name w:val="Item List"/>
    <w:qFormat/>
    <w:uiPriority w:val="0"/>
    <w:pPr>
      <w:numPr>
        <w:ilvl w:val="0"/>
        <w:numId w:val="195"/>
      </w:numPr>
      <w:tabs>
        <w:tab w:val="left" w:pos="1985"/>
      </w:tabs>
      <w:adjustRightInd w:val="0"/>
      <w:snapToGrid w:val="0"/>
      <w:spacing w:before="80" w:after="80" w:line="240" w:lineRule="atLeast"/>
    </w:pPr>
    <w:rPr>
      <w:rFonts w:ascii="Calibri" w:hAnsi="Calibri" w:eastAsia="宋体" w:cs="Times New Roman"/>
      <w:szCs w:val="21"/>
      <w:lang w:val="en-US" w:eastAsia="zh-CN" w:bidi="ar-SA"/>
    </w:rPr>
  </w:style>
  <w:style w:type="paragraph" w:customStyle="1" w:styleId="4045">
    <w:name w:val="ddddd"/>
    <w:basedOn w:val="1"/>
    <w:qFormat/>
    <w:uiPriority w:val="99"/>
    <w:pPr>
      <w:pageBreakBefore/>
      <w:ind w:firstLine="566" w:firstLineChars="236"/>
    </w:pPr>
    <w:rPr>
      <w:rFonts w:ascii="Tahoma" w:hAnsi="Tahoma" w:cs="宋体"/>
      <w:color w:val="000000"/>
      <w:kern w:val="0"/>
      <w:sz w:val="21"/>
      <w:szCs w:val="20"/>
    </w:rPr>
  </w:style>
  <w:style w:type="paragraph" w:customStyle="1" w:styleId="4046">
    <w:name w:val="正文符号5"/>
    <w:basedOn w:val="1"/>
    <w:qFormat/>
    <w:uiPriority w:val="0"/>
    <w:pPr>
      <w:widowControl w:val="0"/>
      <w:tabs>
        <w:tab w:val="left" w:pos="360"/>
        <w:tab w:val="left" w:pos="4980"/>
      </w:tabs>
      <w:spacing w:line="240" w:lineRule="auto"/>
      <w:ind w:firstLine="0" w:firstLineChars="0"/>
      <w:jc w:val="both"/>
    </w:pPr>
    <w:rPr>
      <w:rFonts w:ascii="Calibri" w:eastAsia="楷体_GB2312"/>
      <w:sz w:val="28"/>
    </w:rPr>
  </w:style>
  <w:style w:type="paragraph" w:customStyle="1" w:styleId="4047">
    <w:name w:val="样式 样式 正文缩进 + 首行缩进:  2 字符 + 五号"/>
    <w:basedOn w:val="1599"/>
    <w:qFormat/>
    <w:uiPriority w:val="99"/>
    <w:pPr>
      <w:widowControl/>
      <w:spacing w:before="0" w:beforeLines="0" w:line="240" w:lineRule="auto"/>
      <w:ind w:firstLine="0" w:firstLineChars="0"/>
      <w:jc w:val="left"/>
    </w:pPr>
    <w:rPr>
      <w:rFonts w:hint="eastAsia" w:ascii="Arial Unicode MS" w:hAnsi="Arial Unicode MS" w:eastAsia="Arial Unicode MS" w:cs="Arial Unicode MS"/>
    </w:rPr>
  </w:style>
  <w:style w:type="paragraph" w:customStyle="1" w:styleId="4048">
    <w:name w:val="xl28"/>
    <w:basedOn w:val="1"/>
    <w:qFormat/>
    <w:uiPriority w:val="0"/>
    <w:pPr>
      <w:pBdr>
        <w:top w:val="single" w:color="auto" w:sz="8" w:space="0"/>
        <w:left w:val="single" w:color="auto" w:sz="4" w:space="0"/>
        <w:bottom w:val="single" w:color="auto" w:sz="8" w:space="0"/>
        <w:right w:val="single" w:color="auto" w:sz="8" w:space="0"/>
      </w:pBdr>
      <w:spacing w:before="100" w:beforeLines="50" w:beforeAutospacing="1" w:after="100" w:afterAutospacing="1"/>
      <w:ind w:firstLine="200"/>
      <w:jc w:val="center"/>
    </w:pPr>
    <w:rPr>
      <w:kern w:val="0"/>
      <w:sz w:val="21"/>
    </w:rPr>
  </w:style>
  <w:style w:type="paragraph" w:customStyle="1" w:styleId="4049">
    <w:name w:val="目录 91"/>
    <w:basedOn w:val="1"/>
    <w:next w:val="1"/>
    <w:qFormat/>
    <w:uiPriority w:val="39"/>
    <w:pPr>
      <w:widowControl w:val="0"/>
      <w:spacing w:line="240" w:lineRule="auto"/>
      <w:ind w:left="1680" w:firstLine="0" w:firstLineChars="0"/>
    </w:pPr>
    <w:rPr>
      <w:rFonts w:ascii="Calibri" w:cs="Calibri"/>
      <w:sz w:val="18"/>
      <w:szCs w:val="18"/>
    </w:rPr>
  </w:style>
  <w:style w:type="paragraph" w:customStyle="1" w:styleId="4050">
    <w:name w:val="Char Char Char4"/>
    <w:basedOn w:val="1"/>
    <w:qFormat/>
    <w:uiPriority w:val="99"/>
    <w:pPr>
      <w:ind w:firstLine="0" w:firstLineChars="0"/>
    </w:pPr>
    <w:rPr>
      <w:rFonts w:ascii="Tahoma" w:hAnsi="Tahoma"/>
      <w:kern w:val="0"/>
      <w:sz w:val="21"/>
      <w:szCs w:val="20"/>
    </w:rPr>
  </w:style>
  <w:style w:type="paragraph" w:customStyle="1" w:styleId="4051">
    <w:name w:val="附录名称"/>
    <w:basedOn w:val="1"/>
    <w:qFormat/>
    <w:uiPriority w:val="0"/>
    <w:pPr>
      <w:widowControl w:val="0"/>
      <w:topLinePunct/>
      <w:spacing w:after="240"/>
      <w:ind w:firstLine="0" w:firstLineChars="0"/>
      <w:jc w:val="center"/>
    </w:pPr>
    <w:rPr>
      <w:rFonts w:ascii="Calibri" w:eastAsia="黑体"/>
      <w:spacing w:val="-4"/>
      <w:kern w:val="24"/>
      <w:sz w:val="21"/>
      <w:szCs w:val="20"/>
    </w:rPr>
  </w:style>
  <w:style w:type="paragraph" w:customStyle="1" w:styleId="4052">
    <w:name w:val="清單段落1"/>
    <w:basedOn w:val="1"/>
    <w:qFormat/>
    <w:uiPriority w:val="0"/>
    <w:pPr>
      <w:widowControl w:val="0"/>
      <w:spacing w:line="240" w:lineRule="auto"/>
      <w:ind w:left="480" w:leftChars="200" w:firstLine="0" w:firstLineChars="0"/>
    </w:pPr>
    <w:rPr>
      <w:rFonts w:ascii="Calibri" w:hAnsi="Calibri"/>
      <w:sz w:val="21"/>
      <w:szCs w:val="21"/>
      <w:lang w:eastAsia="zh-TW"/>
    </w:rPr>
  </w:style>
  <w:style w:type="paragraph" w:customStyle="1" w:styleId="4053">
    <w:name w:val="BOC正文"/>
    <w:basedOn w:val="1"/>
    <w:qFormat/>
    <w:uiPriority w:val="0"/>
    <w:pPr>
      <w:widowControl w:val="0"/>
      <w:snapToGrid w:val="0"/>
      <w:spacing w:line="360" w:lineRule="atLeast"/>
      <w:ind w:firstLine="500"/>
      <w:jc w:val="both"/>
    </w:pPr>
    <w:rPr>
      <w:rFonts w:hint="eastAsia"/>
      <w:sz w:val="21"/>
      <w:szCs w:val="20"/>
    </w:rPr>
  </w:style>
  <w:style w:type="paragraph" w:customStyle="1" w:styleId="4054">
    <w:name w:val="font"/>
    <w:basedOn w:val="1"/>
    <w:qFormat/>
    <w:uiPriority w:val="99"/>
    <w:pPr>
      <w:spacing w:before="100" w:beforeAutospacing="1" w:after="100" w:afterAutospacing="1" w:line="240" w:lineRule="auto"/>
      <w:ind w:firstLine="0" w:firstLineChars="0"/>
    </w:pPr>
    <w:rPr>
      <w:rFonts w:cs="宋体"/>
      <w:color w:val="000000"/>
      <w:kern w:val="0"/>
      <w:sz w:val="18"/>
      <w:szCs w:val="18"/>
    </w:rPr>
  </w:style>
  <w:style w:type="paragraph" w:customStyle="1" w:styleId="4055">
    <w:name w:val="样式 首行缩进:  0.8 厘米1"/>
    <w:basedOn w:val="1"/>
    <w:qFormat/>
    <w:uiPriority w:val="99"/>
    <w:pPr>
      <w:widowControl w:val="0"/>
      <w:spacing w:before="60" w:after="60" w:line="288" w:lineRule="auto"/>
      <w:ind w:firstLine="454" w:firstLineChars="0"/>
      <w:jc w:val="both"/>
    </w:pPr>
    <w:rPr>
      <w:rFonts w:ascii="Calibri" w:cs="宋体"/>
      <w:kern w:val="0"/>
      <w:sz w:val="21"/>
      <w:szCs w:val="20"/>
      <w:lang w:eastAsia="en-US"/>
    </w:rPr>
  </w:style>
  <w:style w:type="paragraph" w:customStyle="1" w:styleId="4056">
    <w:name w:val="样式 标题 4H4Ref Heading 1rh1Heading sqlsect 1.2.3.4bulletbl...4"/>
    <w:basedOn w:val="6"/>
    <w:qFormat/>
    <w:uiPriority w:val="99"/>
    <w:pPr>
      <w:widowControl w:val="0"/>
      <w:tabs>
        <w:tab w:val="left" w:pos="864"/>
        <w:tab w:val="left" w:pos="1284"/>
      </w:tabs>
      <w:spacing w:before="120" w:after="120" w:line="360" w:lineRule="auto"/>
      <w:ind w:left="567" w:leftChars="270" w:hanging="864"/>
    </w:pPr>
    <w:rPr>
      <w:rFonts w:ascii="Arial" w:hAnsi="Arial" w:cs="宋体"/>
      <w:w w:val="100"/>
      <w:sz w:val="21"/>
      <w:szCs w:val="20"/>
    </w:rPr>
  </w:style>
  <w:style w:type="paragraph" w:customStyle="1" w:styleId="4057">
    <w:name w:val="标题0级"/>
    <w:basedOn w:val="3"/>
    <w:qFormat/>
    <w:uiPriority w:val="0"/>
    <w:pPr>
      <w:widowControl w:val="0"/>
      <w:tabs>
        <w:tab w:val="left" w:pos="432"/>
        <w:tab w:val="left" w:pos="1260"/>
      </w:tabs>
      <w:spacing w:before="340" w:beforeLines="0" w:after="330" w:afterLines="0" w:line="576" w:lineRule="auto"/>
      <w:ind w:left="1260" w:hanging="420" w:firstLineChars="0"/>
      <w:jc w:val="both"/>
    </w:pPr>
    <w:rPr>
      <w:rFonts w:ascii="Times New Roman" w:eastAsia="宋体"/>
      <w:kern w:val="2"/>
      <w:sz w:val="30"/>
    </w:rPr>
  </w:style>
  <w:style w:type="paragraph" w:customStyle="1" w:styleId="4058">
    <w:name w:val="内容with编号"/>
    <w:basedOn w:val="1"/>
    <w:qFormat/>
    <w:uiPriority w:val="0"/>
    <w:pPr>
      <w:tabs>
        <w:tab w:val="left" w:pos="987"/>
      </w:tabs>
      <w:ind w:firstLine="0" w:firstLineChars="0"/>
      <w:jc w:val="both"/>
    </w:pPr>
    <w:rPr>
      <w:rFonts w:eastAsia="仿宋"/>
      <w:kern w:val="0"/>
      <w:sz w:val="21"/>
      <w:szCs w:val="20"/>
    </w:rPr>
  </w:style>
  <w:style w:type="paragraph" w:customStyle="1" w:styleId="4059">
    <w:name w:val="项目符号A"/>
    <w:basedOn w:val="1"/>
    <w:qFormat/>
    <w:uiPriority w:val="0"/>
    <w:pPr>
      <w:widowControl w:val="0"/>
      <w:tabs>
        <w:tab w:val="left" w:pos="1021"/>
      </w:tabs>
      <w:ind w:left="1021" w:hanging="454" w:firstLineChars="0"/>
      <w:jc w:val="both"/>
    </w:pPr>
    <w:rPr>
      <w:rFonts w:ascii="Arial" w:hAnsi="Arial" w:eastAsia="仿宋"/>
      <w:sz w:val="21"/>
      <w:szCs w:val="20"/>
    </w:rPr>
  </w:style>
  <w:style w:type="paragraph" w:customStyle="1" w:styleId="4060">
    <w:name w:val="页标题"/>
    <w:basedOn w:val="1"/>
    <w:qFormat/>
    <w:uiPriority w:val="99"/>
    <w:pPr>
      <w:widowControl w:val="0"/>
      <w:spacing w:beforeLines="50" w:afterLines="50"/>
      <w:ind w:firstLine="0" w:firstLineChars="0"/>
      <w:jc w:val="center"/>
    </w:pPr>
    <w:rPr>
      <w:rFonts w:ascii="黑体" w:hAnsi="Arial" w:eastAsia="黑体" w:cs="宋体"/>
      <w:sz w:val="44"/>
      <w:szCs w:val="44"/>
    </w:rPr>
  </w:style>
  <w:style w:type="paragraph" w:customStyle="1" w:styleId="4061">
    <w:name w:val="正文SONG"/>
    <w:basedOn w:val="1"/>
    <w:qFormat/>
    <w:uiPriority w:val="0"/>
    <w:pPr>
      <w:widowControl w:val="0"/>
      <w:ind w:firstLine="210" w:firstLineChars="210"/>
      <w:jc w:val="both"/>
    </w:pPr>
    <w:rPr>
      <w:rFonts w:ascii="仿宋_GB2312" w:eastAsia="仿宋_GB2312"/>
      <w:sz w:val="30"/>
      <w:szCs w:val="30"/>
    </w:rPr>
  </w:style>
  <w:style w:type="paragraph" w:customStyle="1" w:styleId="4062">
    <w:name w:val="a"/>
    <w:basedOn w:val="6"/>
    <w:qFormat/>
    <w:uiPriority w:val="0"/>
    <w:pPr>
      <w:keepNext w:val="0"/>
      <w:widowControl w:val="0"/>
      <w:tabs>
        <w:tab w:val="left" w:pos="432"/>
        <w:tab w:val="left" w:pos="851"/>
        <w:tab w:val="left" w:pos="864"/>
      </w:tabs>
      <w:adjustRightInd w:val="0"/>
      <w:snapToGrid w:val="0"/>
      <w:spacing w:before="62" w:beforeLines="20" w:line="240" w:lineRule="auto"/>
      <w:ind w:left="851" w:right="230" w:rightChars="100" w:hanging="851"/>
    </w:pPr>
    <w:rPr>
      <w:rFonts w:ascii="Cambria" w:hAnsi="Cambria" w:eastAsia="宋体" w:cs="Times New Roman"/>
      <w:w w:val="100"/>
      <w:sz w:val="28"/>
      <w:szCs w:val="28"/>
    </w:rPr>
  </w:style>
  <w:style w:type="paragraph" w:customStyle="1" w:styleId="4063">
    <w:name w:val="列表 51"/>
    <w:basedOn w:val="1"/>
    <w:next w:val="69"/>
    <w:qFormat/>
    <w:uiPriority w:val="0"/>
    <w:pPr>
      <w:widowControl w:val="0"/>
      <w:spacing w:line="412" w:lineRule="auto"/>
      <w:ind w:left="100" w:leftChars="800" w:hanging="200" w:hangingChars="200"/>
      <w:contextualSpacing/>
      <w:jc w:val="both"/>
    </w:pPr>
    <w:rPr>
      <w:rFonts w:ascii="Calibri"/>
      <w:sz w:val="21"/>
      <w:szCs w:val="20"/>
    </w:rPr>
  </w:style>
  <w:style w:type="paragraph" w:customStyle="1" w:styleId="4064">
    <w:name w:val="Item Step Char Char Char Char"/>
    <w:qFormat/>
    <w:uiPriority w:val="0"/>
    <w:pPr>
      <w:tabs>
        <w:tab w:val="left" w:pos="2211"/>
      </w:tabs>
      <w:spacing w:line="300" w:lineRule="auto"/>
      <w:ind w:left="2211" w:hanging="510" w:firstLineChars="200"/>
      <w:jc w:val="both"/>
    </w:pPr>
    <w:rPr>
      <w:rFonts w:ascii="Arial" w:hAnsi="Arial" w:eastAsia="宋体" w:cs="Arial"/>
      <w:snapToGrid w:val="0"/>
      <w:kern w:val="2"/>
      <w:sz w:val="21"/>
      <w:szCs w:val="21"/>
      <w:lang w:val="en-US" w:eastAsia="zh-CN" w:bidi="ar-SA"/>
    </w:rPr>
  </w:style>
  <w:style w:type="paragraph" w:customStyle="1" w:styleId="4065">
    <w:name w:val="样式 正文不空 + 小四 右 行距: 单倍行距"/>
    <w:basedOn w:val="1"/>
    <w:qFormat/>
    <w:uiPriority w:val="99"/>
    <w:pPr>
      <w:ind w:firstLine="0" w:firstLineChars="0"/>
      <w:jc w:val="right"/>
    </w:pPr>
    <w:rPr>
      <w:rFonts w:ascii="Arial Unicode MS" w:hAnsi="Arial Unicode MS" w:cs="宋体"/>
      <w:kern w:val="0"/>
      <w:sz w:val="21"/>
      <w:szCs w:val="20"/>
    </w:rPr>
  </w:style>
  <w:style w:type="paragraph" w:customStyle="1" w:styleId="4066">
    <w:name w:val="Char Char Char Char6"/>
    <w:basedOn w:val="1"/>
    <w:qFormat/>
    <w:uiPriority w:val="99"/>
    <w:pPr>
      <w:tabs>
        <w:tab w:val="left" w:pos="360"/>
      </w:tabs>
      <w:ind w:firstLine="0" w:firstLineChars="0"/>
    </w:pPr>
    <w:rPr>
      <w:rFonts w:ascii="Arial Unicode MS" w:hAnsi="Arial Unicode MS"/>
      <w:kern w:val="0"/>
      <w:sz w:val="21"/>
    </w:rPr>
  </w:style>
  <w:style w:type="paragraph" w:customStyle="1" w:styleId="4067">
    <w:name w:val="小四正文 + 首行缩进"/>
    <w:basedOn w:val="1"/>
    <w:qFormat/>
    <w:uiPriority w:val="0"/>
    <w:pPr>
      <w:widowControl w:val="0"/>
      <w:autoSpaceDE w:val="0"/>
      <w:autoSpaceDN w:val="0"/>
      <w:adjustRightInd w:val="0"/>
      <w:spacing w:before="156" w:after="156" w:line="312" w:lineRule="auto"/>
      <w:ind w:firstLine="200"/>
    </w:pPr>
    <w:rPr>
      <w:rFonts w:hint="eastAsia" w:eastAsia="仿宋"/>
      <w:color w:val="000000"/>
      <w:sz w:val="21"/>
      <w:szCs w:val="20"/>
      <w:lang w:val="zh-CN"/>
    </w:rPr>
  </w:style>
  <w:style w:type="paragraph" w:customStyle="1" w:styleId="4068">
    <w:name w:val="bf(1)"/>
    <w:basedOn w:val="1"/>
    <w:qFormat/>
    <w:uiPriority w:val="99"/>
    <w:pPr>
      <w:widowControl w:val="0"/>
      <w:spacing w:after="156" w:line="240" w:lineRule="auto"/>
      <w:ind w:left="1439" w:hanging="540" w:firstLineChars="0"/>
      <w:jc w:val="both"/>
    </w:pPr>
    <w:rPr>
      <w:rFonts w:ascii="Calibri" w:eastAsia="仿宋_GB2312"/>
      <w:sz w:val="21"/>
    </w:rPr>
  </w:style>
  <w:style w:type="paragraph" w:customStyle="1" w:styleId="4069">
    <w:name w:val="Numbered List 1"/>
    <w:basedOn w:val="1"/>
    <w:qFormat/>
    <w:uiPriority w:val="99"/>
    <w:pPr>
      <w:tabs>
        <w:tab w:val="left" w:pos="360"/>
      </w:tabs>
      <w:spacing w:before="60" w:after="60" w:line="260" w:lineRule="exact"/>
      <w:ind w:left="360" w:hanging="360" w:firstLineChars="0"/>
    </w:pPr>
    <w:rPr>
      <w:rFonts w:ascii="Verdana" w:hAnsi="Verdana" w:eastAsia="PMingLiU"/>
      <w:kern w:val="0"/>
      <w:sz w:val="21"/>
      <w:szCs w:val="20"/>
      <w:lang w:eastAsia="zh-TW"/>
    </w:rPr>
  </w:style>
  <w:style w:type="paragraph" w:customStyle="1" w:styleId="4070">
    <w:name w:val="列表项abc"/>
    <w:basedOn w:val="1602"/>
    <w:qFormat/>
    <w:uiPriority w:val="0"/>
    <w:pPr>
      <w:numPr>
        <w:ilvl w:val="0"/>
        <w:numId w:val="196"/>
      </w:numPr>
      <w:tabs>
        <w:tab w:val="left" w:pos="360"/>
        <w:tab w:val="left" w:pos="425"/>
        <w:tab w:val="left" w:pos="794"/>
        <w:tab w:val="left" w:pos="2098"/>
      </w:tabs>
      <w:ind w:left="2098" w:firstLine="0"/>
      <w:textAlignment w:val="baseline"/>
    </w:pPr>
    <w:rPr>
      <w:rFonts w:ascii="宋体" w:eastAsia="宋体" w:cs="Calibri"/>
      <w:color w:val="auto"/>
    </w:rPr>
  </w:style>
  <w:style w:type="paragraph" w:customStyle="1" w:styleId="4071">
    <w:name w:val="附录图标题"/>
    <w:basedOn w:val="1"/>
    <w:next w:val="706"/>
    <w:qFormat/>
    <w:uiPriority w:val="0"/>
    <w:pPr>
      <w:widowControl w:val="0"/>
      <w:numPr>
        <w:ilvl w:val="1"/>
        <w:numId w:val="94"/>
      </w:numPr>
      <w:tabs>
        <w:tab w:val="left" w:pos="363"/>
      </w:tabs>
      <w:spacing w:beforeLines="50" w:afterLines="50" w:line="240" w:lineRule="auto"/>
      <w:ind w:left="0" w:firstLine="0" w:firstLineChars="0"/>
      <w:jc w:val="center"/>
    </w:pPr>
    <w:rPr>
      <w:rFonts w:ascii="黑体" w:eastAsia="黑体"/>
      <w:sz w:val="21"/>
      <w:szCs w:val="21"/>
    </w:rPr>
  </w:style>
  <w:style w:type="paragraph" w:customStyle="1" w:styleId="4072">
    <w:name w:val="正文要点"/>
    <w:basedOn w:val="1"/>
    <w:next w:val="1"/>
    <w:qFormat/>
    <w:uiPriority w:val="0"/>
    <w:pPr>
      <w:widowControl w:val="0"/>
      <w:tabs>
        <w:tab w:val="left" w:pos="420"/>
        <w:tab w:val="left" w:pos="1260"/>
      </w:tabs>
      <w:ind w:left="1260" w:hanging="420" w:firstLineChars="0"/>
      <w:jc w:val="both"/>
    </w:pPr>
    <w:rPr>
      <w:rFonts w:ascii="Calibri" w:eastAsia="仿宋"/>
      <w:sz w:val="21"/>
    </w:rPr>
  </w:style>
  <w:style w:type="paragraph" w:customStyle="1" w:styleId="4073">
    <w:name w:val="正文-通用文档模板"/>
    <w:basedOn w:val="21"/>
    <w:qFormat/>
    <w:uiPriority w:val="99"/>
    <w:pPr>
      <w:widowControl/>
      <w:spacing w:line="360" w:lineRule="auto"/>
      <w:jc w:val="left"/>
    </w:pPr>
    <w:rPr>
      <w:rFonts w:ascii="Calibri" w:hAnsi="Calibri"/>
      <w:kern w:val="2"/>
      <w:szCs w:val="21"/>
    </w:rPr>
  </w:style>
  <w:style w:type="paragraph" w:customStyle="1" w:styleId="4074">
    <w:name w:val="图题注（居中）"/>
    <w:basedOn w:val="22"/>
    <w:next w:val="1"/>
    <w:qFormat/>
    <w:uiPriority w:val="0"/>
    <w:pPr>
      <w:spacing w:before="0" w:after="0" w:line="360" w:lineRule="auto"/>
      <w:ind w:firstLine="0" w:firstLineChars="0"/>
      <w:jc w:val="center"/>
    </w:pPr>
    <w:rPr>
      <w:rFonts w:cs="宋体"/>
      <w:sz w:val="21"/>
    </w:rPr>
  </w:style>
  <w:style w:type="paragraph" w:customStyle="1" w:styleId="4075">
    <w:name w:val="段落正文 Char Char1"/>
    <w:basedOn w:val="1"/>
    <w:qFormat/>
    <w:uiPriority w:val="0"/>
    <w:pPr>
      <w:widowControl w:val="0"/>
      <w:spacing w:beforeLines="50"/>
      <w:ind w:firstLine="200"/>
      <w:jc w:val="both"/>
    </w:pPr>
    <w:rPr>
      <w:rFonts w:ascii="Calibri" w:eastAsia="仿宋"/>
      <w:spacing w:val="2"/>
      <w:sz w:val="21"/>
    </w:rPr>
  </w:style>
  <w:style w:type="paragraph" w:customStyle="1" w:styleId="4076">
    <w:name w:val="样式 标题 5H55l4h5Second Subheadingdashdsdddash1ds1dd1da..."/>
    <w:basedOn w:val="7"/>
    <w:qFormat/>
    <w:uiPriority w:val="99"/>
    <w:pPr>
      <w:numPr>
        <w:ilvl w:val="0"/>
        <w:numId w:val="0"/>
      </w:numPr>
      <w:spacing w:before="240" w:beforeLines="100" w:after="60" w:afterLines="100" w:line="360" w:lineRule="auto"/>
      <w:ind w:left="959" w:leftChars="-50" w:hanging="1009"/>
    </w:pPr>
    <w:rPr>
      <w:rFonts w:ascii="Calibri" w:hAnsi="Calibri" w:eastAsia="仿宋_GB2312"/>
      <w:b/>
      <w:w w:val="100"/>
      <w:kern w:val="0"/>
      <w:sz w:val="28"/>
      <w:szCs w:val="28"/>
    </w:rPr>
  </w:style>
  <w:style w:type="paragraph" w:customStyle="1" w:styleId="4077">
    <w:name w:val="样式 标题 1 + 段后: 1 行1"/>
    <w:basedOn w:val="3"/>
    <w:qFormat/>
    <w:uiPriority w:val="99"/>
    <w:pPr>
      <w:tabs>
        <w:tab w:val="left" w:pos="432"/>
      </w:tabs>
      <w:spacing w:before="100" w:beforeLines="0" w:beforeAutospacing="1" w:after="60" w:afterLines="100"/>
      <w:ind w:left="0" w:firstLine="0" w:firstLineChars="0"/>
      <w:jc w:val="both"/>
    </w:pPr>
    <w:rPr>
      <w:rFonts w:ascii="Arial Unicode MS" w:hAnsi="Arial Unicode MS" w:eastAsia="宋体" w:cs="宋体"/>
      <w:sz w:val="44"/>
      <w:szCs w:val="20"/>
    </w:rPr>
  </w:style>
  <w:style w:type="paragraph" w:customStyle="1" w:styleId="4078">
    <w:name w:val="样式 标题 4Titre4H4PIM 4h4blbbITT t4PA Micro SectionTE Head..."/>
    <w:basedOn w:val="6"/>
    <w:qFormat/>
    <w:uiPriority w:val="99"/>
    <w:pPr>
      <w:tabs>
        <w:tab w:val="left" w:pos="0"/>
        <w:tab w:val="left" w:pos="864"/>
      </w:tabs>
      <w:adjustRightInd w:val="0"/>
      <w:snapToGrid w:val="0"/>
      <w:spacing w:before="240" w:beforeLines="50" w:line="360" w:lineRule="auto"/>
      <w:ind w:left="1148" w:hanging="864"/>
    </w:pPr>
    <w:rPr>
      <w:rFonts w:ascii="Arial Unicode MS" w:hAnsi="Arial Unicode MS" w:eastAsia="宋体" w:cs="宋体"/>
      <w:w w:val="100"/>
      <w:kern w:val="0"/>
      <w:sz w:val="21"/>
      <w:szCs w:val="20"/>
    </w:rPr>
  </w:style>
  <w:style w:type="paragraph" w:customStyle="1" w:styleId="4079">
    <w:name w:val="1级 条"/>
    <w:basedOn w:val="1"/>
    <w:qFormat/>
    <w:uiPriority w:val="0"/>
    <w:pPr>
      <w:widowControl w:val="0"/>
      <w:spacing w:line="240" w:lineRule="auto"/>
      <w:ind w:firstLine="0" w:firstLineChars="0"/>
      <w:jc w:val="both"/>
    </w:pPr>
    <w:rPr>
      <w:rFonts w:ascii="Calibri" w:hAnsi="Calibri"/>
      <w:b/>
      <w:sz w:val="28"/>
      <w:szCs w:val="20"/>
    </w:rPr>
  </w:style>
  <w:style w:type="paragraph" w:customStyle="1" w:styleId="4080">
    <w:name w:val="样式 标题 1 + 微软雅黑 小二 居中 段前: 12 磅 段后: 12 磅 行距: 1.5 倍行距"/>
    <w:basedOn w:val="3"/>
    <w:qFormat/>
    <w:uiPriority w:val="0"/>
    <w:pPr>
      <w:widowControl w:val="0"/>
      <w:numPr>
        <w:ilvl w:val="0"/>
        <w:numId w:val="197"/>
      </w:numPr>
      <w:tabs>
        <w:tab w:val="left" w:pos="360"/>
        <w:tab w:val="left" w:pos="432"/>
        <w:tab w:val="clear" w:pos="900"/>
      </w:tabs>
      <w:spacing w:before="0" w:beforeLines="0" w:after="0" w:afterLines="0" w:line="480" w:lineRule="auto"/>
      <w:ind w:left="76" w:hanging="76" w:firstLineChars="0"/>
      <w:jc w:val="left"/>
    </w:pPr>
    <w:rPr>
      <w:rFonts w:ascii="微软雅黑" w:hAnsi="微软雅黑" w:eastAsia="微软雅黑" w:cs="宋体"/>
      <w:szCs w:val="20"/>
    </w:rPr>
  </w:style>
  <w:style w:type="paragraph" w:customStyle="1" w:styleId="4081">
    <w:name w:val="Default Text"/>
    <w:basedOn w:val="1"/>
    <w:qFormat/>
    <w:uiPriority w:val="0"/>
    <w:pPr>
      <w:widowControl w:val="0"/>
      <w:autoSpaceDE w:val="0"/>
      <w:autoSpaceDN w:val="0"/>
      <w:adjustRightInd w:val="0"/>
      <w:spacing w:line="240" w:lineRule="auto"/>
      <w:ind w:firstLine="0" w:firstLineChars="0"/>
      <w:textAlignment w:val="baseline"/>
    </w:pPr>
    <w:rPr>
      <w:rFonts w:ascii="楷体" w:eastAsia="楷体"/>
      <w:kern w:val="0"/>
      <w:sz w:val="28"/>
      <w:szCs w:val="20"/>
    </w:rPr>
  </w:style>
  <w:style w:type="paragraph" w:customStyle="1" w:styleId="4082">
    <w:name w:val="金宏发行正文 Char"/>
    <w:basedOn w:val="1"/>
    <w:qFormat/>
    <w:uiPriority w:val="99"/>
    <w:pPr>
      <w:widowControl w:val="0"/>
      <w:spacing w:line="500" w:lineRule="exact"/>
      <w:ind w:firstLine="560"/>
      <w:jc w:val="both"/>
    </w:pPr>
    <w:rPr>
      <w:rFonts w:ascii="Calibri" w:eastAsia="仿宋_GB2312" w:cs="宋体"/>
      <w:sz w:val="28"/>
      <w:szCs w:val="20"/>
    </w:rPr>
  </w:style>
  <w:style w:type="paragraph" w:customStyle="1" w:styleId="4083">
    <w:name w:val="标准正文格式"/>
    <w:basedOn w:val="1"/>
    <w:qFormat/>
    <w:uiPriority w:val="0"/>
    <w:pPr>
      <w:adjustRightInd w:val="0"/>
      <w:spacing w:before="60" w:after="120"/>
      <w:ind w:firstLine="200"/>
      <w:jc w:val="both"/>
      <w:textAlignment w:val="baseline"/>
    </w:pPr>
    <w:rPr>
      <w:rFonts w:eastAsia="仿宋_GB2312" w:cs="宋体"/>
      <w:color w:val="000000"/>
      <w:kern w:val="0"/>
      <w:sz w:val="21"/>
      <w:szCs w:val="20"/>
    </w:rPr>
  </w:style>
  <w:style w:type="paragraph" w:customStyle="1" w:styleId="4084">
    <w:name w:val="FourPartStyle"/>
    <w:basedOn w:val="1"/>
    <w:qFormat/>
    <w:uiPriority w:val="0"/>
    <w:rPr>
      <w:rFonts w:ascii="宋体" w:hAnsi="宋体" w:eastAsia="宋体" w:cs="宋体"/>
    </w:rPr>
  </w:style>
  <w:style w:type="paragraph" w:customStyle="1" w:styleId="4085">
    <w:name w:val="SpireTableThStyle78a1618c-4db2-48ba-8b50-90b91a4b6b84"/>
    <w:basedOn w:val="1"/>
    <w:qFormat/>
    <w:uiPriority w:val="0"/>
    <w:pPr>
      <w:jc w:val="center"/>
    </w:pPr>
    <w:rPr>
      <w:b/>
    </w:rPr>
  </w:style>
  <w:style w:type="paragraph" w:customStyle="1" w:styleId="4086">
    <w:name w:val="SpireTableThStyled567a010-6496-4c50-8e80-9a0fff66d34e"/>
    <w:basedOn w:val="1"/>
    <w:qFormat/>
    <w:uiPriority w:val="0"/>
    <w:pPr>
      <w:jc w:val="center"/>
    </w:pPr>
    <w:rPr>
      <w:b/>
    </w:rPr>
  </w:style>
  <w:style w:type="paragraph" w:customStyle="1" w:styleId="4087">
    <w:name w:val="SpireTableThStyle0240b152-16ee-461b-8b34-9144504c7454"/>
    <w:basedOn w:val="1"/>
    <w:qFormat/>
    <w:uiPriority w:val="0"/>
    <w:pPr>
      <w:jc w:val="center"/>
    </w:pPr>
    <w:rPr>
      <w:b/>
    </w:rPr>
  </w:style>
  <w:style w:type="paragraph" w:customStyle="1" w:styleId="4088">
    <w:name w:val="SpireTableThStyle7d6a06c5-a825-4ad5-a3eb-36657be3a4fc"/>
    <w:basedOn w:val="1"/>
    <w:qFormat/>
    <w:uiPriority w:val="0"/>
    <w:pPr>
      <w:jc w:val="center"/>
    </w:pPr>
    <w:rPr>
      <w:b/>
    </w:rPr>
  </w:style>
  <w:style w:type="paragraph" w:customStyle="1" w:styleId="4089">
    <w:name w:val="SpireTableThStylea0dd560b-a092-4eff-8a8f-3af2a940b466"/>
    <w:basedOn w:val="1"/>
    <w:qFormat/>
    <w:uiPriority w:val="0"/>
    <w:pPr>
      <w:jc w:val="center"/>
    </w:pPr>
    <w:rPr>
      <w:b/>
    </w:rPr>
  </w:style>
  <w:style w:type="paragraph" w:customStyle="1" w:styleId="4090">
    <w:name w:val="SpireTableThStyle4959fb88-eca6-47ef-907c-503295d236e9"/>
    <w:basedOn w:val="1"/>
    <w:qFormat/>
    <w:uiPriority w:val="0"/>
    <w:pPr>
      <w:jc w:val="center"/>
    </w:pPr>
    <w:rPr>
      <w:b/>
    </w:rPr>
  </w:style>
  <w:style w:type="paragraph" w:customStyle="1" w:styleId="4091">
    <w:name w:val="SpireTableThStylefcd05b2e-b888-484f-9459-d633f9333072"/>
    <w:basedOn w:val="1"/>
    <w:qFormat/>
    <w:uiPriority w:val="0"/>
    <w:pPr>
      <w:jc w:val="center"/>
    </w:pPr>
    <w:rPr>
      <w:b/>
    </w:rPr>
  </w:style>
  <w:style w:type="paragraph" w:customStyle="1" w:styleId="4092">
    <w:name w:val="SpireTableThStyle92b685db-aa0a-48b3-b9d8-827f652b6f83"/>
    <w:basedOn w:val="1"/>
    <w:qFormat/>
    <w:uiPriority w:val="0"/>
    <w:pPr>
      <w:jc w:val="center"/>
    </w:pPr>
    <w:rPr>
      <w:b/>
    </w:rPr>
  </w:style>
  <w:style w:type="paragraph" w:customStyle="1" w:styleId="4093">
    <w:name w:val="SpireTableThStyle5ea89c34-3d2d-4e47-9178-5c642a6f4a21"/>
    <w:basedOn w:val="1"/>
    <w:qFormat/>
    <w:uiPriority w:val="0"/>
    <w:pPr>
      <w:jc w:val="center"/>
    </w:pPr>
    <w:rPr>
      <w:b/>
    </w:rPr>
  </w:style>
  <w:style w:type="paragraph" w:customStyle="1" w:styleId="4094">
    <w:name w:val="SpireTableThStyle6bfe9051-8d3d-4a99-992e-004aefe2ebdf"/>
    <w:basedOn w:val="1"/>
    <w:qFormat/>
    <w:uiPriority w:val="0"/>
    <w:pPr>
      <w:jc w:val="center"/>
    </w:pPr>
    <w:rPr>
      <w:b/>
    </w:rPr>
  </w:style>
  <w:style w:type="paragraph" w:customStyle="1" w:styleId="4095">
    <w:name w:val="SpireTableThStyleb944720f-b43b-455c-884e-2ee1e6ac023d"/>
    <w:basedOn w:val="1"/>
    <w:qFormat/>
    <w:uiPriority w:val="0"/>
    <w:pPr>
      <w:jc w:val="center"/>
    </w:pPr>
    <w:rPr>
      <w:b/>
    </w:rPr>
  </w:style>
  <w:style w:type="paragraph" w:customStyle="1" w:styleId="4096">
    <w:name w:val="SpireTableThStyle412bd4c7-0a9f-46e1-a0ef-d66b590213f4"/>
    <w:basedOn w:val="1"/>
    <w:qFormat/>
    <w:uiPriority w:val="0"/>
    <w:pPr>
      <w:jc w:val="center"/>
    </w:pPr>
    <w:rPr>
      <w:b/>
    </w:rPr>
  </w:style>
  <w:style w:type="paragraph" w:customStyle="1" w:styleId="4097">
    <w:name w:val="SpireTableThStyle0c8479fa-0c5c-42e1-8e50-dece4d83a48e"/>
    <w:basedOn w:val="1"/>
    <w:qFormat/>
    <w:uiPriority w:val="0"/>
    <w:pPr>
      <w:jc w:val="center"/>
    </w:pPr>
    <w:rPr>
      <w:b/>
    </w:rPr>
  </w:style>
  <w:style w:type="paragraph" w:customStyle="1" w:styleId="4098">
    <w:name w:val="SpireTableThStyle5760e8ec-694f-4564-b993-cf33d43a20d8"/>
    <w:basedOn w:val="1"/>
    <w:qFormat/>
    <w:uiPriority w:val="0"/>
    <w:pPr>
      <w:jc w:val="center"/>
    </w:pPr>
    <w:rPr>
      <w:b/>
    </w:rPr>
  </w:style>
  <w:style w:type="paragraph" w:customStyle="1" w:styleId="4099">
    <w:name w:val="SpireTableThStyle39a4b26a-0717-480e-b99c-11983891fcea"/>
    <w:basedOn w:val="1"/>
    <w:qFormat/>
    <w:uiPriority w:val="0"/>
    <w:pPr>
      <w:jc w:val="center"/>
    </w:pPr>
    <w:rPr>
      <w:b/>
    </w:rPr>
  </w:style>
  <w:style w:type="paragraph" w:customStyle="1" w:styleId="4100">
    <w:name w:val="SpireTableThStyle9150a390-ae31-4a4f-b036-28eae628d54b"/>
    <w:basedOn w:val="1"/>
    <w:qFormat/>
    <w:uiPriority w:val="0"/>
    <w:pPr>
      <w:jc w:val="center"/>
    </w:pPr>
    <w:rPr>
      <w:b/>
    </w:rPr>
  </w:style>
  <w:style w:type="paragraph" w:customStyle="1" w:styleId="4101">
    <w:name w:val="SpireTableThStyle4f9c0b00-b3e5-4f9e-a02b-a87bd5e796eb"/>
    <w:basedOn w:val="1"/>
    <w:qFormat/>
    <w:uiPriority w:val="0"/>
    <w:pPr>
      <w:jc w:val="center"/>
    </w:pPr>
    <w:rPr>
      <w:b/>
    </w:rPr>
  </w:style>
  <w:style w:type="paragraph" w:customStyle="1" w:styleId="4102">
    <w:name w:val="SpireTableThStyle3cfcbc98-a660-40b9-a24b-972b8f31d4a6"/>
    <w:basedOn w:val="1"/>
    <w:qFormat/>
    <w:uiPriority w:val="0"/>
    <w:pPr>
      <w:jc w:val="center"/>
    </w:pPr>
    <w:rPr>
      <w:b/>
    </w:rPr>
  </w:style>
  <w:style w:type="paragraph" w:customStyle="1" w:styleId="4103">
    <w:name w:val="SpireTableThStylec576eae2-a52a-4a5d-8f24-c06496ca31f9"/>
    <w:basedOn w:val="1"/>
    <w:qFormat/>
    <w:uiPriority w:val="0"/>
    <w:pPr>
      <w:jc w:val="center"/>
    </w:pPr>
    <w:rPr>
      <w:b/>
    </w:rPr>
  </w:style>
  <w:style w:type="paragraph" w:customStyle="1" w:styleId="4104">
    <w:name w:val="SpireTableThStylec58f284f-48a9-41ef-bd31-a850a7124048"/>
    <w:basedOn w:val="1"/>
    <w:qFormat/>
    <w:uiPriority w:val="0"/>
    <w:pPr>
      <w:jc w:val="center"/>
    </w:pPr>
    <w:rPr>
      <w:b/>
    </w:rPr>
  </w:style>
  <w:style w:type="paragraph" w:customStyle="1" w:styleId="4105">
    <w:name w:val="SpireTableThStyle8cfc98d5-45a4-4a8c-8c75-cdeb2fc1805c"/>
    <w:basedOn w:val="1"/>
    <w:qFormat/>
    <w:uiPriority w:val="0"/>
    <w:pPr>
      <w:jc w:val="center"/>
    </w:pPr>
    <w:rPr>
      <w:b/>
    </w:rPr>
  </w:style>
  <w:style w:type="paragraph" w:customStyle="1" w:styleId="4106">
    <w:name w:val="SpireTableThStyle118bfa58-e2e8-4aac-b0e4-688d6b76bb50"/>
    <w:basedOn w:val="1"/>
    <w:qFormat/>
    <w:uiPriority w:val="0"/>
    <w:pPr>
      <w:jc w:val="center"/>
    </w:pPr>
    <w:rPr>
      <w:b/>
    </w:rPr>
  </w:style>
  <w:style w:type="paragraph" w:customStyle="1" w:styleId="4107">
    <w:name w:val="SpireTableThStyleece4edaa-56c0-4479-8c5c-561130dd6ba2"/>
    <w:basedOn w:val="1"/>
    <w:qFormat/>
    <w:uiPriority w:val="0"/>
    <w:pPr>
      <w:jc w:val="center"/>
    </w:pPr>
    <w:rPr>
      <w:b/>
    </w:rPr>
  </w:style>
  <w:style w:type="paragraph" w:customStyle="1" w:styleId="4108">
    <w:name w:val="SpireTableThStylef9768af0-50f2-472b-9549-5a3f5bfffe02"/>
    <w:basedOn w:val="1"/>
    <w:qFormat/>
    <w:uiPriority w:val="0"/>
    <w:pPr>
      <w:jc w:val="center"/>
    </w:pPr>
    <w:rPr>
      <w:b/>
    </w:rPr>
  </w:style>
  <w:style w:type="paragraph" w:customStyle="1" w:styleId="4109">
    <w:name w:val="SpireTableThStyle173555a8-b2f6-4632-a087-7bfa737c4deb"/>
    <w:basedOn w:val="1"/>
    <w:qFormat/>
    <w:uiPriority w:val="0"/>
    <w:pPr>
      <w:jc w:val="center"/>
    </w:pPr>
    <w:rPr>
      <w:b/>
    </w:rPr>
  </w:style>
  <w:style w:type="paragraph" w:customStyle="1" w:styleId="4110">
    <w:name w:val="SpireTableThStyle53c3fcda-f593-4c84-afbe-967a43ef0d83"/>
    <w:basedOn w:val="1"/>
    <w:qFormat/>
    <w:uiPriority w:val="0"/>
    <w:pPr>
      <w:jc w:val="center"/>
    </w:pPr>
    <w:rPr>
      <w:b/>
    </w:rPr>
  </w:style>
  <w:style w:type="paragraph" w:customStyle="1" w:styleId="4111">
    <w:name w:val="SpireTableThStyle6a42507a-bb7b-414b-8f3e-c073e9c0b14c"/>
    <w:basedOn w:val="1"/>
    <w:qFormat/>
    <w:uiPriority w:val="0"/>
    <w:pPr>
      <w:jc w:val="center"/>
    </w:pPr>
    <w:rPr>
      <w:b/>
    </w:rPr>
  </w:style>
  <w:style w:type="paragraph" w:customStyle="1" w:styleId="4112">
    <w:name w:val="SpireTableThStyle06363142-3be4-451c-a327-8369c9b4488f"/>
    <w:basedOn w:val="1"/>
    <w:qFormat/>
    <w:uiPriority w:val="0"/>
    <w:pPr>
      <w:jc w:val="center"/>
    </w:pPr>
    <w:rPr>
      <w:b/>
    </w:rPr>
  </w:style>
  <w:style w:type="paragraph" w:customStyle="1" w:styleId="4113">
    <w:name w:val="SpireTableThStyle01b56fe3-1289-4c05-8fb4-d5b6af5c5c15"/>
    <w:basedOn w:val="1"/>
    <w:qFormat/>
    <w:uiPriority w:val="0"/>
    <w:pPr>
      <w:jc w:val="center"/>
    </w:pPr>
    <w:rPr>
      <w:b/>
    </w:rPr>
  </w:style>
  <w:style w:type="paragraph" w:customStyle="1" w:styleId="4114">
    <w:name w:val="SpireTableThStyled1549d4b-bfe4-456c-b0d2-4f6fdbcbe7be"/>
    <w:basedOn w:val="1"/>
    <w:qFormat/>
    <w:uiPriority w:val="0"/>
    <w:pPr>
      <w:jc w:val="center"/>
    </w:pPr>
    <w:rPr>
      <w:b/>
    </w:rPr>
  </w:style>
  <w:style w:type="paragraph" w:customStyle="1" w:styleId="4115">
    <w:name w:val="SpireTableThStyle18c3342c-ab23-458d-ab75-a0b757ba2b63"/>
    <w:basedOn w:val="1"/>
    <w:qFormat/>
    <w:uiPriority w:val="0"/>
    <w:pPr>
      <w:jc w:val="center"/>
    </w:pPr>
    <w:rPr>
      <w:b/>
    </w:rPr>
  </w:style>
  <w:style w:type="paragraph" w:customStyle="1" w:styleId="4116">
    <w:name w:val="SpireTableThStylecf3c3bd0-d659-4451-a6e5-c062e119fa34"/>
    <w:basedOn w:val="1"/>
    <w:qFormat/>
    <w:uiPriority w:val="0"/>
    <w:pPr>
      <w:jc w:val="center"/>
    </w:pPr>
    <w:rPr>
      <w:b/>
    </w:rPr>
  </w:style>
  <w:style w:type="paragraph" w:customStyle="1" w:styleId="4117">
    <w:name w:val="SpireTableThStyle8ce3908a-32ef-436c-9c2a-4d819de7562d"/>
    <w:basedOn w:val="1"/>
    <w:qFormat/>
    <w:uiPriority w:val="0"/>
    <w:pPr>
      <w:jc w:val="center"/>
    </w:pPr>
    <w:rPr>
      <w:b/>
    </w:rPr>
  </w:style>
  <w:style w:type="paragraph" w:customStyle="1" w:styleId="4118">
    <w:name w:val="SpireTableThStylef31faf00-bee2-4cea-8acf-7050eb2e0638"/>
    <w:basedOn w:val="1"/>
    <w:qFormat/>
    <w:uiPriority w:val="0"/>
    <w:pPr>
      <w:jc w:val="center"/>
    </w:pPr>
    <w:rPr>
      <w:b/>
    </w:rPr>
  </w:style>
  <w:style w:type="paragraph" w:customStyle="1" w:styleId="4119">
    <w:name w:val="SpireTableThStyle1d966d3a-f47d-43e5-8597-6f7f0ec9322c"/>
    <w:basedOn w:val="1"/>
    <w:qFormat/>
    <w:uiPriority w:val="0"/>
    <w:pPr>
      <w:jc w:val="center"/>
    </w:pPr>
    <w:rPr>
      <w:b/>
    </w:rPr>
  </w:style>
  <w:style w:type="paragraph" w:customStyle="1" w:styleId="4120">
    <w:name w:val="SpireTableThStyle878f5b0e-7b37-48dd-8fd5-ee3ceabd10e2"/>
    <w:basedOn w:val="1"/>
    <w:qFormat/>
    <w:uiPriority w:val="0"/>
    <w:pPr>
      <w:jc w:val="center"/>
    </w:pPr>
    <w:rPr>
      <w:b/>
    </w:rPr>
  </w:style>
  <w:style w:type="paragraph" w:customStyle="1" w:styleId="4121">
    <w:name w:val="SpireTableThStylebd679598-011e-44d9-96e5-5c186e4c31ff"/>
    <w:basedOn w:val="1"/>
    <w:qFormat/>
    <w:uiPriority w:val="0"/>
    <w:pPr>
      <w:jc w:val="center"/>
    </w:pPr>
    <w:rPr>
      <w:b/>
    </w:rPr>
  </w:style>
  <w:style w:type="paragraph" w:customStyle="1" w:styleId="4122">
    <w:name w:val="SpireTableThStylebe1c8ec1-a59a-44da-94b2-b87e4318697d"/>
    <w:basedOn w:val="1"/>
    <w:qFormat/>
    <w:uiPriority w:val="0"/>
    <w:pPr>
      <w:jc w:val="center"/>
    </w:pPr>
    <w:rPr>
      <w:b/>
    </w:rPr>
  </w:style>
  <w:style w:type="paragraph" w:customStyle="1" w:styleId="4123">
    <w:name w:val="SpireTableThStyle8bc2a242-5ce1-4f9f-a2fd-b30b23366638"/>
    <w:basedOn w:val="1"/>
    <w:qFormat/>
    <w:uiPriority w:val="0"/>
    <w:pPr>
      <w:jc w:val="center"/>
    </w:pPr>
    <w:rPr>
      <w:b/>
    </w:rPr>
  </w:style>
  <w:style w:type="paragraph" w:customStyle="1" w:styleId="4124">
    <w:name w:val="HeaderStyle"/>
    <w:basedOn w:val="1"/>
    <w:qFormat/>
    <w:uiPriority w:val="0"/>
    <w:pPr>
      <w:jc w:val="right"/>
    </w:pPr>
    <w:rPr>
      <w:rFonts w:ascii="宋体" w:hAnsi="宋体" w:eastAsia="宋体" w:cs="宋体"/>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customXml" Target="../customXml/item2.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4C0AB0D-B3AF-47AB-9066-74BC0B195218}">
  <ds:schemaRefs/>
</ds:datastoreItem>
</file>

<file path=docProps/app.xml><?xml version="1.0" encoding="utf-8"?>
<Properties xmlns="http://schemas.openxmlformats.org/officeDocument/2006/extended-properties" xmlns:vt="http://schemas.openxmlformats.org/officeDocument/2006/docPropsVTypes">
  <Template>Normal.dotm</Template>
  <Pages>28</Pages>
  <Words>5235</Words>
  <Characters>6960</Characters>
  <Lines>126</Lines>
  <Paragraphs>35</Paragraphs>
  <TotalTime>27</TotalTime>
  <ScaleCrop>false</ScaleCrop>
  <LinksUpToDate>false</LinksUpToDate>
  <CharactersWithSpaces>7122</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2021-08-15T07:39:00Z</dcterms:created>
  <dc:creator>中通服设计院</dc:creator>
  <cp:lastModifiedBy>潇白</cp:lastModifiedBy>
  <dcterms:modified xsi:type="dcterms:W3CDTF">2023-10-19T09:17:43Z</dcterms:modified>
  <dc:title>项目实施方案</dc:title>
  <cp:revision>509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FDD725F1530E4090BC68AF22C7FB4AA6</vt:lpwstr>
  </property>
</Properties>
</file>